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01BFF" w14:textId="77777777" w:rsidR="006C0CF2" w:rsidRDefault="00000000">
      <w:pPr>
        <w:spacing w:after="0"/>
        <w:ind w:left="120"/>
      </w:pPr>
      <w:r>
        <w:rPr>
          <w:rFonts w:ascii="Times New Roman" w:hAnsi="Times New Roman"/>
          <w:color w:val="000000"/>
        </w:rPr>
        <w:t xml:space="preserve"> </w:t>
      </w:r>
      <w:r>
        <w:rPr>
          <w:noProof/>
        </w:rPr>
        <w:drawing>
          <wp:inline distT="0" distB="0" distL="0" distR="0" wp14:anchorId="16F833EF" wp14:editId="4AED095A">
            <wp:extent cx="5732145" cy="81364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37AEBCEF" w14:textId="77777777" w:rsidR="006C0CF2" w:rsidRDefault="00000000">
      <w:pPr>
        <w:spacing w:before="269" w:after="269"/>
        <w:ind w:left="120"/>
        <w:jc w:val="center"/>
      </w:pPr>
      <w:r>
        <w:rPr>
          <w:rFonts w:ascii="Times New Roman" w:hAnsi="Times New Roman"/>
          <w:color w:val="000000"/>
        </w:rPr>
        <w:lastRenderedPageBreak/>
        <w:t>სიუ</w:t>
      </w:r>
    </w:p>
    <w:p w14:paraId="4592F89D" w14:textId="77777777" w:rsidR="006C0CF2" w:rsidRDefault="00000000">
      <w:pPr>
        <w:spacing w:before="269" w:after="269"/>
        <w:ind w:left="120"/>
        <w:jc w:val="center"/>
      </w:pPr>
      <w:r>
        <w:rPr>
          <w:rFonts w:ascii="Times New Roman" w:hAnsi="Times New Roman"/>
          <w:color w:val="000000"/>
        </w:rPr>
        <w:t>შიზუმა იოშინორი</w:t>
      </w:r>
    </w:p>
    <w:p w14:paraId="32586611" w14:textId="77777777" w:rsidR="006C0CF2" w:rsidRDefault="00000000">
      <w:pPr>
        <w:spacing w:before="269" w:after="269"/>
        <w:ind w:left="120"/>
        <w:jc w:val="center"/>
        <w:rPr>
          <w:rFonts w:ascii="Times New Roman" w:hAnsi="Times New Roman"/>
          <w:color w:val="000000"/>
        </w:rPr>
      </w:pPr>
      <w:r>
        <w:rPr>
          <w:rFonts w:ascii="Times New Roman" w:hAnsi="Times New Roman"/>
          <w:color w:val="000000"/>
        </w:rPr>
        <w:t xml:space="preserve">დემონ ლორდისთვის შეუფერებელი აკადემია 4 "ნაწილი 1": </w:t>
      </w:r>
      <w:r>
        <w:rPr>
          <w:rFonts w:ascii="Times New Roman" w:hAnsi="Times New Roman"/>
          <w:color w:val="000000"/>
        </w:rPr>
        <w:t>～</w:t>
      </w:r>
      <w:r>
        <w:rPr>
          <w:rFonts w:ascii="Times New Roman" w:hAnsi="Times New Roman"/>
          <w:color w:val="000000"/>
        </w:rPr>
        <w:t>ისტორიის ყველაზე ძლიერი წინაპრის დემონი ლორდი რეინკარნირდება და შთამომავლების სკოლაში მიდის</w:t>
      </w:r>
      <w:r>
        <w:rPr>
          <w:rFonts w:ascii="Times New Roman" w:hAnsi="Times New Roman"/>
          <w:color w:val="000000"/>
        </w:rPr>
        <w:t>～</w:t>
      </w:r>
    </w:p>
    <w:p w14:paraId="1FB4CB38" w14:textId="77777777" w:rsidR="00607875" w:rsidRDefault="00607875" w:rsidP="00607875">
      <w:pPr>
        <w:spacing w:before="269" w:after="269"/>
        <w:ind w:left="120"/>
        <w:rPr>
          <w:color w:val="000000"/>
        </w:rPr>
      </w:pPr>
    </w:p>
    <w:p w14:paraId="69878BA3" w14:textId="77777777" w:rsidR="00607875" w:rsidRDefault="00607875" w:rsidP="00607875">
      <w:pPr>
        <w:spacing w:before="269" w:after="269"/>
        <w:ind w:left="120"/>
        <w:rPr>
          <w:color w:val="000000"/>
        </w:rPr>
      </w:pPr>
    </w:p>
    <w:p w14:paraId="24DAF9FB" w14:textId="77777777" w:rsidR="00607875" w:rsidRDefault="00607875" w:rsidP="00607875">
      <w:pPr>
        <w:spacing w:before="269" w:after="269"/>
        <w:ind w:left="120"/>
        <w:rPr>
          <w:color w:val="000000"/>
        </w:rPr>
      </w:pPr>
    </w:p>
    <w:p w14:paraId="577C9A22" w14:textId="77777777" w:rsidR="00607875" w:rsidRDefault="00607875" w:rsidP="00607875">
      <w:pPr>
        <w:spacing w:before="269" w:after="269"/>
        <w:ind w:left="120"/>
        <w:rPr>
          <w:color w:val="000000"/>
        </w:rPr>
      </w:pPr>
    </w:p>
    <w:p w14:paraId="2DD58B71" w14:textId="77777777" w:rsidR="00607875" w:rsidRDefault="00607875" w:rsidP="00607875">
      <w:pPr>
        <w:spacing w:before="269" w:after="269"/>
        <w:ind w:left="120"/>
        <w:rPr>
          <w:color w:val="000000"/>
        </w:rPr>
      </w:pPr>
    </w:p>
    <w:p w14:paraId="379E22A9" w14:textId="77777777" w:rsidR="00607875" w:rsidRDefault="00607875" w:rsidP="00607875">
      <w:pPr>
        <w:spacing w:before="269" w:after="269"/>
        <w:ind w:left="120"/>
        <w:rPr>
          <w:color w:val="000000"/>
        </w:rPr>
      </w:pPr>
    </w:p>
    <w:p w14:paraId="6849F878" w14:textId="77777777" w:rsidR="00607875" w:rsidRDefault="00607875" w:rsidP="00607875">
      <w:pPr>
        <w:spacing w:before="269" w:after="269"/>
        <w:ind w:left="120"/>
        <w:rPr>
          <w:color w:val="000000"/>
        </w:rPr>
      </w:pPr>
    </w:p>
    <w:p w14:paraId="145610BC" w14:textId="77777777" w:rsidR="00607875" w:rsidRDefault="00607875" w:rsidP="00607875">
      <w:pPr>
        <w:spacing w:before="269" w:after="269"/>
        <w:ind w:left="120"/>
        <w:rPr>
          <w:color w:val="000000"/>
        </w:rPr>
      </w:pPr>
    </w:p>
    <w:p w14:paraId="7B189541" w14:textId="77777777" w:rsidR="00607875" w:rsidRDefault="00607875" w:rsidP="00607875">
      <w:pPr>
        <w:spacing w:before="269" w:after="269"/>
        <w:ind w:left="120"/>
        <w:rPr>
          <w:color w:val="000000"/>
        </w:rPr>
      </w:pPr>
    </w:p>
    <w:p w14:paraId="48F6133E" w14:textId="77777777" w:rsidR="00607875" w:rsidRDefault="00607875" w:rsidP="00607875">
      <w:pPr>
        <w:spacing w:before="269" w:after="269"/>
        <w:ind w:left="120"/>
        <w:rPr>
          <w:color w:val="000000"/>
        </w:rPr>
      </w:pPr>
    </w:p>
    <w:p w14:paraId="5E6BF870" w14:textId="77777777" w:rsidR="00607875" w:rsidRDefault="00607875" w:rsidP="00607875">
      <w:pPr>
        <w:spacing w:before="269" w:after="269"/>
        <w:ind w:left="120"/>
        <w:rPr>
          <w:color w:val="000000"/>
        </w:rPr>
      </w:pPr>
    </w:p>
    <w:p w14:paraId="3DB188FD" w14:textId="77777777" w:rsidR="00607875" w:rsidRDefault="00607875" w:rsidP="00607875">
      <w:pPr>
        <w:spacing w:before="269" w:after="269"/>
        <w:ind w:left="120"/>
        <w:rPr>
          <w:color w:val="000000"/>
        </w:rPr>
      </w:pPr>
    </w:p>
    <w:p w14:paraId="7F07BA0A" w14:textId="77777777" w:rsidR="00607875" w:rsidRDefault="00607875" w:rsidP="00607875">
      <w:pPr>
        <w:spacing w:before="269" w:after="269"/>
        <w:ind w:left="120"/>
        <w:rPr>
          <w:color w:val="000000"/>
        </w:rPr>
      </w:pPr>
    </w:p>
    <w:p w14:paraId="4DA850BF" w14:textId="77777777" w:rsidR="00607875" w:rsidRDefault="00607875" w:rsidP="00607875">
      <w:pPr>
        <w:spacing w:before="269" w:after="269"/>
        <w:ind w:left="120"/>
        <w:rPr>
          <w:color w:val="000000"/>
        </w:rPr>
      </w:pPr>
    </w:p>
    <w:p w14:paraId="0F898E45" w14:textId="77777777" w:rsidR="00607875" w:rsidRDefault="00607875" w:rsidP="00607875">
      <w:pPr>
        <w:spacing w:before="269" w:after="269"/>
        <w:ind w:left="120"/>
        <w:rPr>
          <w:color w:val="000000"/>
        </w:rPr>
      </w:pPr>
    </w:p>
    <w:p w14:paraId="0FD2F1AE" w14:textId="77777777" w:rsidR="00607875" w:rsidRDefault="00607875" w:rsidP="00607875">
      <w:pPr>
        <w:spacing w:before="269" w:after="269"/>
        <w:ind w:left="120"/>
        <w:rPr>
          <w:color w:val="000000"/>
        </w:rPr>
      </w:pPr>
    </w:p>
    <w:p w14:paraId="34551445" w14:textId="77777777" w:rsidR="00607875" w:rsidRDefault="00607875" w:rsidP="00607875">
      <w:pPr>
        <w:spacing w:before="269" w:after="269"/>
        <w:ind w:left="120"/>
        <w:rPr>
          <w:color w:val="000000"/>
        </w:rPr>
      </w:pPr>
    </w:p>
    <w:p w14:paraId="352A6704" w14:textId="77777777" w:rsidR="00607875" w:rsidRDefault="00607875" w:rsidP="00607875">
      <w:pPr>
        <w:spacing w:before="269" w:after="269"/>
        <w:ind w:left="120"/>
        <w:rPr>
          <w:color w:val="000000"/>
        </w:rPr>
      </w:pPr>
    </w:p>
    <w:p w14:paraId="52741FA7" w14:textId="77777777" w:rsidR="00607875" w:rsidRDefault="00607875" w:rsidP="00607875">
      <w:pPr>
        <w:spacing w:before="269" w:after="269"/>
        <w:ind w:left="120"/>
        <w:rPr>
          <w:color w:val="000000"/>
        </w:rPr>
      </w:pPr>
    </w:p>
    <w:p w14:paraId="109F5DD1" w14:textId="77777777" w:rsidR="00607875" w:rsidRDefault="00607875" w:rsidP="00607875">
      <w:pPr>
        <w:spacing w:before="269" w:after="269"/>
        <w:ind w:left="120"/>
        <w:rPr>
          <w:color w:val="000000"/>
        </w:rPr>
      </w:pPr>
    </w:p>
    <w:p w14:paraId="18D52BC9" w14:textId="584CDD54" w:rsidR="00607875" w:rsidRPr="00607875" w:rsidRDefault="00607875" w:rsidP="00607875">
      <w:pPr>
        <w:spacing w:before="269" w:after="269"/>
        <w:ind w:left="120"/>
        <w:jc w:val="center"/>
        <w:rPr>
          <w:sz w:val="28"/>
          <w:szCs w:val="28"/>
        </w:rPr>
      </w:pPr>
      <w:r w:rsidRPr="00607875">
        <w:rPr>
          <w:sz w:val="28"/>
          <w:szCs w:val="28"/>
        </w:rPr>
        <w:lastRenderedPageBreak/>
        <w:t>დემონთა აკადემიისთვის შეუფერებელი - ტომი 4 ნაწილი 1</w:t>
      </w:r>
    </w:p>
    <w:p w14:paraId="329CD129" w14:textId="23757D12" w:rsidR="00607875" w:rsidRDefault="00607875" w:rsidP="00607875">
      <w:pPr>
        <w:spacing w:before="269" w:after="269"/>
        <w:ind w:left="120"/>
        <w:rPr>
          <w:lang w:val="en-US"/>
        </w:rPr>
      </w:pPr>
      <w:hyperlink w:anchor="_§_პროლოგი._~დედა" w:history="1">
        <w:r w:rsidRPr="00607875">
          <w:rPr>
            <w:rStyle w:val="Hyperlink"/>
          </w:rPr>
          <w:t>§ პროლოგი. ~დედა - დიდი სული~</w:t>
        </w:r>
      </w:hyperlink>
    </w:p>
    <w:p w14:paraId="11F26B60" w14:textId="24E111AE" w:rsidR="00607875" w:rsidRDefault="00607875" w:rsidP="00607875">
      <w:pPr>
        <w:spacing w:before="269" w:after="269"/>
        <w:ind w:left="120"/>
        <w:rPr>
          <w:lang w:val="en-US"/>
        </w:rPr>
      </w:pPr>
      <w:hyperlink w:anchor="_§_1._მშვიდობიანი" w:history="1">
        <w:r w:rsidRPr="00607875">
          <w:rPr>
            <w:rStyle w:val="Hyperlink"/>
            <w:lang w:val="en-US"/>
          </w:rPr>
          <w:t>§ 1. მშვიდობიანი ბრძოლა, პრაქტიკული ნაწილი</w:t>
        </w:r>
      </w:hyperlink>
    </w:p>
    <w:p w14:paraId="095FBC08" w14:textId="42EACB6B" w:rsidR="00607875" w:rsidRDefault="00607875" w:rsidP="00607875">
      <w:pPr>
        <w:spacing w:before="269" w:after="269"/>
        <w:ind w:left="120"/>
        <w:rPr>
          <w:lang w:val="en-US"/>
        </w:rPr>
      </w:pPr>
      <w:hyperlink w:anchor="_§_2._გამარჯვების" w:history="1">
        <w:r w:rsidRPr="00607875">
          <w:rPr>
            <w:rStyle w:val="Hyperlink"/>
            <w:lang w:val="en-US"/>
          </w:rPr>
          <w:t>§ 2. გამარჯვების დამათრობელი გემო</w:t>
        </w:r>
      </w:hyperlink>
    </w:p>
    <w:p w14:paraId="17927BF6" w14:textId="32EED763" w:rsidR="00607875" w:rsidRDefault="00607875" w:rsidP="00607875">
      <w:pPr>
        <w:spacing w:before="269" w:after="269"/>
        <w:ind w:left="120"/>
        <w:rPr>
          <w:lang w:val="en-US"/>
        </w:rPr>
      </w:pPr>
      <w:hyperlink w:anchor="_§_3._მთვარის" w:history="1">
        <w:r w:rsidRPr="00607875">
          <w:rPr>
            <w:rStyle w:val="Hyperlink"/>
            <w:lang w:val="en-US"/>
          </w:rPr>
          <w:t>§ 3. მთვარის შუქის კურთხევა</w:t>
        </w:r>
      </w:hyperlink>
    </w:p>
    <w:p w14:paraId="4720846D" w14:textId="362C70A9" w:rsidR="00607875" w:rsidRDefault="00607875" w:rsidP="00607875">
      <w:pPr>
        <w:spacing w:before="269" w:after="269"/>
        <w:ind w:left="120"/>
        <w:rPr>
          <w:lang w:val="en-US"/>
        </w:rPr>
      </w:pPr>
      <w:hyperlink w:anchor="_§_4._გაცვლითი" w:history="1">
        <w:r w:rsidRPr="00607875">
          <w:rPr>
            <w:rStyle w:val="Hyperlink"/>
            <w:lang w:val="en-US"/>
          </w:rPr>
          <w:t>§ 4. გაცვლითი პროგრამის სტუდენტები და ახალი მასწავლებელი</w:t>
        </w:r>
      </w:hyperlink>
    </w:p>
    <w:p w14:paraId="07D4B3E4" w14:textId="3A531977" w:rsidR="00607875" w:rsidRDefault="00607875" w:rsidP="00607875">
      <w:pPr>
        <w:spacing w:before="269" w:after="269"/>
        <w:ind w:left="120"/>
        <w:rPr>
          <w:lang w:val="en-US"/>
        </w:rPr>
      </w:pPr>
      <w:hyperlink w:anchor="_§_5._დემონთა" w:history="1">
        <w:r w:rsidRPr="00607875">
          <w:rPr>
            <w:rStyle w:val="Hyperlink"/>
            <w:lang w:val="en-US"/>
          </w:rPr>
          <w:t>§ 5. დემონთა მბრძანებლის არსებობის დასტური</w:t>
        </w:r>
      </w:hyperlink>
    </w:p>
    <w:p w14:paraId="4F69D222" w14:textId="29151083" w:rsidR="00607875" w:rsidRDefault="00607875" w:rsidP="00607875">
      <w:pPr>
        <w:spacing w:before="269" w:after="269"/>
        <w:ind w:left="120"/>
        <w:rPr>
          <w:lang w:val="en-US"/>
        </w:rPr>
      </w:pPr>
      <w:hyperlink w:anchor="_§_6._ღვთის" w:history="1">
        <w:r w:rsidRPr="00607875">
          <w:rPr>
            <w:rStyle w:val="Hyperlink"/>
            <w:lang w:val="en-US"/>
          </w:rPr>
          <w:t>§ 6. ღვთის გაკვეთილი</w:t>
        </w:r>
      </w:hyperlink>
    </w:p>
    <w:p w14:paraId="066E8DAC" w14:textId="3366FF86" w:rsidR="00607875" w:rsidRDefault="00607875" w:rsidP="00607875">
      <w:pPr>
        <w:spacing w:before="269" w:after="269"/>
        <w:ind w:left="120"/>
        <w:rPr>
          <w:lang w:val="en-US"/>
        </w:rPr>
      </w:pPr>
      <w:hyperlink w:anchor="_§_7._ღვთის" w:history="1">
        <w:r w:rsidRPr="00607875">
          <w:rPr>
            <w:rStyle w:val="Hyperlink"/>
            <w:lang w:val="en-US"/>
          </w:rPr>
          <w:t>§ 7. ღვთის განზრახვა</w:t>
        </w:r>
      </w:hyperlink>
    </w:p>
    <w:p w14:paraId="0127A602" w14:textId="628A621E" w:rsidR="00607875" w:rsidRDefault="00607875" w:rsidP="00607875">
      <w:pPr>
        <w:spacing w:before="269" w:after="269"/>
        <w:ind w:left="120"/>
        <w:rPr>
          <w:lang w:val="en-US"/>
        </w:rPr>
      </w:pPr>
      <w:hyperlink w:anchor="_§_8._ორი" w:history="1">
        <w:r w:rsidRPr="00607875">
          <w:rPr>
            <w:rStyle w:val="Hyperlink"/>
            <w:lang w:val="en-US"/>
          </w:rPr>
          <w:t>§ 8. ორი ათასი წლის წინანდელი დემონები</w:t>
        </w:r>
      </w:hyperlink>
    </w:p>
    <w:p w14:paraId="2BF13E0A" w14:textId="6F30460C" w:rsidR="00607875" w:rsidRDefault="00607875" w:rsidP="00607875">
      <w:pPr>
        <w:spacing w:before="269" w:after="269"/>
        <w:ind w:left="120"/>
        <w:rPr>
          <w:lang w:val="en-US"/>
        </w:rPr>
      </w:pPr>
      <w:hyperlink w:anchor="_§_9._მბჟუტავი" w:history="1">
        <w:r w:rsidRPr="00607875">
          <w:rPr>
            <w:rStyle w:val="Hyperlink"/>
            <w:lang w:val="en-US"/>
          </w:rPr>
          <w:t>§ 9. მბჟუტავი სიკვდილის მეფის მრჩეველი</w:t>
        </w:r>
      </w:hyperlink>
    </w:p>
    <w:p w14:paraId="48EA1FE4" w14:textId="0A625D53" w:rsidR="00607875" w:rsidRDefault="00607875" w:rsidP="00607875">
      <w:pPr>
        <w:spacing w:before="269" w:after="269"/>
        <w:ind w:left="120"/>
        <w:rPr>
          <w:lang w:val="en-US"/>
        </w:rPr>
      </w:pPr>
      <w:hyperlink w:anchor="_§_10._დაპირისპირება" w:history="1">
        <w:r w:rsidRPr="00607875">
          <w:rPr>
            <w:rStyle w:val="Hyperlink"/>
            <w:lang w:val="en-US"/>
          </w:rPr>
          <w:t>§ 10. დაპირისპირება</w:t>
        </w:r>
      </w:hyperlink>
    </w:p>
    <w:p w14:paraId="58DDDCD4" w14:textId="6BB8FA22" w:rsidR="00607875" w:rsidRDefault="00607875" w:rsidP="00607875">
      <w:pPr>
        <w:spacing w:before="269" w:after="269"/>
        <w:ind w:left="120"/>
        <w:rPr>
          <w:lang w:val="en-US"/>
        </w:rPr>
      </w:pPr>
      <w:hyperlink w:anchor="_§_11._დაწყევლილი" w:history="1">
        <w:r w:rsidRPr="00607875">
          <w:rPr>
            <w:rStyle w:val="Hyperlink"/>
            <w:lang w:val="en-US"/>
          </w:rPr>
          <w:t>§ 11. დაწყევლილი ფარი</w:t>
        </w:r>
      </w:hyperlink>
    </w:p>
    <w:p w14:paraId="4758C645" w14:textId="7D7A62CA" w:rsidR="00607875" w:rsidRDefault="00607875" w:rsidP="00607875">
      <w:pPr>
        <w:spacing w:before="269" w:after="269"/>
        <w:ind w:left="120"/>
        <w:rPr>
          <w:lang w:val="en-US"/>
        </w:rPr>
      </w:pPr>
      <w:hyperlink w:anchor="_§_12._ალისფერი" w:history="1">
        <w:r w:rsidRPr="00607875">
          <w:rPr>
            <w:rStyle w:val="Hyperlink"/>
            <w:lang w:val="en-US"/>
          </w:rPr>
          <w:t>§ 12. ალისფერი საფლავის ქვების მეფის საფლავის ქვა</w:t>
        </w:r>
      </w:hyperlink>
    </w:p>
    <w:p w14:paraId="63735046" w14:textId="2E28B481" w:rsidR="00607875" w:rsidRDefault="00607875" w:rsidP="00607875">
      <w:pPr>
        <w:spacing w:before="269" w:after="269"/>
        <w:ind w:left="120"/>
        <w:rPr>
          <w:lang w:val="en-US"/>
        </w:rPr>
      </w:pPr>
      <w:hyperlink w:anchor="_§_13._მაგარი" w:history="1">
        <w:r w:rsidRPr="00607875">
          <w:rPr>
            <w:rStyle w:val="Hyperlink"/>
            <w:lang w:val="en-US"/>
          </w:rPr>
          <w:t>§ 13. მაგარი ხმალი და რბილი ხმალი</w:t>
        </w:r>
      </w:hyperlink>
    </w:p>
    <w:p w14:paraId="171A23F5" w14:textId="29031A9D" w:rsidR="00607875" w:rsidRDefault="00607875" w:rsidP="00607875">
      <w:pPr>
        <w:spacing w:before="269" w:after="269"/>
        <w:ind w:left="120"/>
        <w:rPr>
          <w:lang w:val="en-US"/>
        </w:rPr>
      </w:pPr>
      <w:hyperlink w:anchor="_§_14._გონების" w:history="1">
        <w:r w:rsidRPr="00607875">
          <w:rPr>
            <w:rStyle w:val="Hyperlink"/>
            <w:lang w:val="en-US"/>
          </w:rPr>
          <w:t>§ 14. გონების ბრძოლა</w:t>
        </w:r>
      </w:hyperlink>
    </w:p>
    <w:p w14:paraId="6C5D9E95" w14:textId="1D6D9704" w:rsidR="00607875" w:rsidRDefault="00607875" w:rsidP="00607875">
      <w:pPr>
        <w:spacing w:before="269" w:after="269"/>
        <w:ind w:left="120"/>
        <w:rPr>
          <w:lang w:val="en-US"/>
        </w:rPr>
      </w:pPr>
      <w:hyperlink w:anchor="_§_15._დემონთა" w:history="1">
        <w:r w:rsidRPr="00607875">
          <w:rPr>
            <w:rStyle w:val="Hyperlink"/>
            <w:lang w:val="en-US"/>
          </w:rPr>
          <w:t>§ 15. დემონთა მბრძანებლის სიბრძნე</w:t>
        </w:r>
      </w:hyperlink>
    </w:p>
    <w:p w14:paraId="4ECE8B61" w14:textId="335C6F2C" w:rsidR="00607875" w:rsidRDefault="00166545" w:rsidP="00607875">
      <w:pPr>
        <w:spacing w:before="269" w:after="269"/>
        <w:ind w:left="120"/>
        <w:rPr>
          <w:lang w:val="en-US"/>
        </w:rPr>
      </w:pPr>
      <w:hyperlink w:anchor="_§_16._ვასალის" w:history="1">
        <w:r w:rsidRPr="00166545">
          <w:rPr>
            <w:rStyle w:val="Hyperlink"/>
            <w:lang w:val="en-US"/>
          </w:rPr>
          <w:t>§ 16. ვასალის შეტყობინება</w:t>
        </w:r>
      </w:hyperlink>
    </w:p>
    <w:p w14:paraId="372C7CF4" w14:textId="0EA6A690" w:rsidR="00166545" w:rsidRDefault="00166545" w:rsidP="00607875">
      <w:pPr>
        <w:spacing w:before="269" w:after="269"/>
        <w:ind w:left="120"/>
        <w:rPr>
          <w:lang w:val="en-US"/>
        </w:rPr>
      </w:pPr>
      <w:hyperlink w:anchor="_§_17._აჰარტელნის" w:history="1">
        <w:r w:rsidRPr="00166545">
          <w:rPr>
            <w:rStyle w:val="Hyperlink"/>
            <w:lang w:val="en-US"/>
          </w:rPr>
          <w:t>§ 17. აჰარტელნის მდებარეობა</w:t>
        </w:r>
      </w:hyperlink>
    </w:p>
    <w:p w14:paraId="7401B059" w14:textId="68D865CA" w:rsidR="00166545" w:rsidRDefault="00166545" w:rsidP="00607875">
      <w:pPr>
        <w:spacing w:before="269" w:after="269"/>
        <w:ind w:left="120"/>
        <w:rPr>
          <w:lang w:val="en-US"/>
        </w:rPr>
      </w:pPr>
      <w:hyperlink w:anchor="_§_18._გამოცდის" w:history="1">
        <w:r w:rsidRPr="00166545">
          <w:rPr>
            <w:rStyle w:val="Hyperlink"/>
            <w:lang w:val="en-US"/>
          </w:rPr>
          <w:t>§ 18. გამოცდის ექსპედიცია აჰარტელნში</w:t>
        </w:r>
      </w:hyperlink>
    </w:p>
    <w:p w14:paraId="5247870F" w14:textId="75DC445C" w:rsidR="00166545" w:rsidRDefault="00166545" w:rsidP="00607875">
      <w:pPr>
        <w:spacing w:before="269" w:after="269"/>
        <w:ind w:left="120"/>
        <w:rPr>
          <w:lang w:val="en-US"/>
        </w:rPr>
      </w:pPr>
      <w:hyperlink w:anchor="_§_19._ინფორმატორი" w:history="1">
        <w:r w:rsidRPr="00166545">
          <w:rPr>
            <w:rStyle w:val="Hyperlink"/>
            <w:lang w:val="en-US"/>
          </w:rPr>
          <w:t>§ 19. ინფორმატორი გოგონა</w:t>
        </w:r>
      </w:hyperlink>
    </w:p>
    <w:p w14:paraId="4F9C4EBC" w14:textId="7FB8EFEE" w:rsidR="00166545" w:rsidRDefault="00166545" w:rsidP="00607875">
      <w:pPr>
        <w:spacing w:before="269" w:after="269"/>
        <w:ind w:left="120"/>
        <w:rPr>
          <w:lang w:val="en-US"/>
        </w:rPr>
      </w:pPr>
      <w:hyperlink w:anchor="_§_20._მზის" w:history="1">
        <w:r w:rsidRPr="00166545">
          <w:rPr>
            <w:rStyle w:val="Hyperlink"/>
            <w:lang w:val="en-US"/>
          </w:rPr>
          <w:t>§ 20. მზის დაბნელება</w:t>
        </w:r>
      </w:hyperlink>
    </w:p>
    <w:p w14:paraId="5832236F" w14:textId="38E50E48" w:rsidR="00166545" w:rsidRDefault="00166545" w:rsidP="00607875">
      <w:pPr>
        <w:spacing w:before="269" w:after="269"/>
        <w:ind w:left="120"/>
        <w:rPr>
          <w:lang w:val="en-US"/>
        </w:rPr>
      </w:pPr>
      <w:hyperlink w:anchor="_§_21._როგორ" w:history="1">
        <w:r w:rsidRPr="00166545">
          <w:rPr>
            <w:rStyle w:val="Hyperlink"/>
            <w:lang w:val="en-US"/>
          </w:rPr>
          <w:t>§ 21. როგორ გავაცინოთ ფერია</w:t>
        </w:r>
      </w:hyperlink>
    </w:p>
    <w:p w14:paraId="2F377127" w14:textId="2D9DEB6A" w:rsidR="00166545" w:rsidRDefault="00166545" w:rsidP="00607875">
      <w:pPr>
        <w:spacing w:before="269" w:after="269"/>
        <w:ind w:left="120"/>
        <w:rPr>
          <w:lang w:val="en-US"/>
        </w:rPr>
      </w:pPr>
      <w:hyperlink w:anchor="_§_22._სპირტიანი" w:history="1">
        <w:r w:rsidRPr="00166545">
          <w:rPr>
            <w:rStyle w:val="Hyperlink"/>
            <w:lang w:val="en-US"/>
          </w:rPr>
          <w:t>§ 22. სპირტიანი სასმელების სკოლის შენობა</w:t>
        </w:r>
      </w:hyperlink>
    </w:p>
    <w:p w14:paraId="4DA2CF2B" w14:textId="1807B1D0" w:rsidR="007F53E7" w:rsidRDefault="007F53E7" w:rsidP="00607875">
      <w:pPr>
        <w:spacing w:before="269" w:after="269"/>
        <w:ind w:left="120"/>
        <w:rPr>
          <w:lang w:val="en-US"/>
        </w:rPr>
      </w:pPr>
      <w:hyperlink w:anchor="_§_23._დამალული" w:history="1">
        <w:r w:rsidRPr="007F53E7">
          <w:rPr>
            <w:rStyle w:val="Hyperlink"/>
            <w:lang w:val="en-US"/>
          </w:rPr>
          <w:t>§ 23. დამალული სული</w:t>
        </w:r>
      </w:hyperlink>
    </w:p>
    <w:p w14:paraId="1B27E6C5" w14:textId="1D4E17C0" w:rsidR="007F53E7" w:rsidRDefault="007F53E7" w:rsidP="00607875">
      <w:pPr>
        <w:spacing w:before="269" w:after="269"/>
        <w:ind w:left="120"/>
        <w:rPr>
          <w:lang w:val="en-US"/>
        </w:rPr>
      </w:pPr>
      <w:hyperlink w:anchor="_§_24._სულების" w:history="1">
        <w:r w:rsidRPr="007F53E7">
          <w:rPr>
            <w:rStyle w:val="Hyperlink"/>
            <w:lang w:val="en-US"/>
          </w:rPr>
          <w:t>§ 24. სულების მასწავლებელი</w:t>
        </w:r>
      </w:hyperlink>
    </w:p>
    <w:p w14:paraId="75786EF1" w14:textId="7DD86529" w:rsidR="007F53E7" w:rsidRDefault="00B82654" w:rsidP="00607875">
      <w:pPr>
        <w:spacing w:before="269" w:after="269"/>
        <w:ind w:left="120"/>
        <w:rPr>
          <w:lang w:val="en-US"/>
        </w:rPr>
      </w:pPr>
      <w:hyperlink w:anchor="_§_25._ენიუნიენის" w:history="1">
        <w:r w:rsidRPr="00B82654">
          <w:rPr>
            <w:rStyle w:val="Hyperlink"/>
            <w:lang w:val="en-US"/>
          </w:rPr>
          <w:t>§ 25. ენიუნიენის დიდი ხე</w:t>
        </w:r>
      </w:hyperlink>
    </w:p>
    <w:p w14:paraId="32496DDE" w14:textId="05D5F94F" w:rsidR="00B82654" w:rsidRDefault="00B82654" w:rsidP="00607875">
      <w:pPr>
        <w:spacing w:before="269" w:after="269"/>
        <w:ind w:left="120"/>
        <w:rPr>
          <w:lang w:val="en-US"/>
        </w:rPr>
      </w:pPr>
      <w:hyperlink w:anchor="_§_26._ძველი" w:history="1">
        <w:r w:rsidRPr="00B82654">
          <w:rPr>
            <w:rStyle w:val="Hyperlink"/>
            <w:lang w:val="en-US"/>
          </w:rPr>
          <w:t>§ 26. ძველი მოგონებები</w:t>
        </w:r>
      </w:hyperlink>
    </w:p>
    <w:p w14:paraId="6A7D87F8" w14:textId="0EF26076" w:rsidR="00B82654" w:rsidRDefault="00B82654" w:rsidP="00607875">
      <w:pPr>
        <w:spacing w:before="269" w:after="269"/>
        <w:ind w:left="120"/>
        <w:rPr>
          <w:lang w:val="en-US"/>
        </w:rPr>
      </w:pPr>
      <w:hyperlink w:anchor="_§_27._წიგნის" w:history="1">
        <w:r w:rsidRPr="00B82654">
          <w:rPr>
            <w:rStyle w:val="Hyperlink"/>
            <w:lang w:val="en-US"/>
          </w:rPr>
          <w:t>§ 27. წიგნის ფერიები</w:t>
        </w:r>
      </w:hyperlink>
    </w:p>
    <w:p w14:paraId="45F3CF19" w14:textId="3E4AD539" w:rsidR="00B82654" w:rsidRDefault="00C87025" w:rsidP="00607875">
      <w:pPr>
        <w:spacing w:before="269" w:after="269"/>
        <w:ind w:left="120"/>
        <w:rPr>
          <w:lang w:val="en-US"/>
        </w:rPr>
      </w:pPr>
      <w:hyperlink w:anchor="_§_28._დემონთა" w:history="1">
        <w:r w:rsidRPr="00C87025">
          <w:rPr>
            <w:rStyle w:val="Hyperlink"/>
            <w:lang w:val="en-US"/>
          </w:rPr>
          <w:t>§ 28. დემონთა მბრძანებლის გამოცდის ფურცელი</w:t>
        </w:r>
      </w:hyperlink>
    </w:p>
    <w:p w14:paraId="304BAE58" w14:textId="517AF97E" w:rsidR="00C87025" w:rsidRDefault="00C87025" w:rsidP="00607875">
      <w:pPr>
        <w:spacing w:before="269" w:after="269"/>
        <w:ind w:left="120"/>
        <w:rPr>
          <w:lang w:val="en-US"/>
        </w:rPr>
      </w:pPr>
      <w:hyperlink w:anchor="_§_29._გნიელის" w:history="1">
        <w:r w:rsidRPr="00C87025">
          <w:rPr>
            <w:rStyle w:val="Hyperlink"/>
            <w:lang w:val="en-US"/>
          </w:rPr>
          <w:t>§ 29. გნიელის კიბე</w:t>
        </w:r>
      </w:hyperlink>
    </w:p>
    <w:p w14:paraId="3964BF74" w14:textId="023B91CE" w:rsidR="00C87025" w:rsidRDefault="00C87025" w:rsidP="00607875">
      <w:pPr>
        <w:spacing w:before="269" w:after="269"/>
        <w:ind w:left="120"/>
        <w:rPr>
          <w:lang w:val="en-US"/>
        </w:rPr>
      </w:pPr>
      <w:hyperlink w:anchor="_§_30._დემონის" w:history="1">
        <w:r w:rsidRPr="00C87025">
          <w:rPr>
            <w:rStyle w:val="Hyperlink"/>
            <w:lang w:val="en-US"/>
          </w:rPr>
          <w:t>§ 30. დემონის მბრძანებლის ბედის გამოცდა</w:t>
        </w:r>
      </w:hyperlink>
    </w:p>
    <w:p w14:paraId="5BC98D78" w14:textId="68D50995" w:rsidR="00C87025" w:rsidRDefault="00C87025" w:rsidP="00607875">
      <w:pPr>
        <w:spacing w:before="269" w:after="269"/>
        <w:ind w:left="120"/>
        <w:rPr>
          <w:lang w:val="en-US"/>
        </w:rPr>
      </w:pPr>
      <w:hyperlink w:anchor="_§_31._მოგონებების" w:history="1">
        <w:r w:rsidRPr="00C87025">
          <w:rPr>
            <w:rStyle w:val="Hyperlink"/>
            <w:lang w:val="en-US"/>
          </w:rPr>
          <w:t>§ 31. მოგონებების ყვავილების ბაღი</w:t>
        </w:r>
      </w:hyperlink>
    </w:p>
    <w:p w14:paraId="7F7BEFA6" w14:textId="1EB437F6" w:rsidR="00C87025" w:rsidRDefault="00C87025" w:rsidP="00607875">
      <w:pPr>
        <w:spacing w:before="269" w:after="269"/>
        <w:ind w:left="120"/>
        <w:rPr>
          <w:lang w:val="en-US"/>
        </w:rPr>
      </w:pPr>
      <w:hyperlink w:anchor="_§_32._გმირის" w:history="1">
        <w:r w:rsidRPr="00C87025">
          <w:rPr>
            <w:rStyle w:val="Hyperlink"/>
            <w:lang w:val="en-US"/>
          </w:rPr>
          <w:t>§ 32. გმირის მიღება</w:t>
        </w:r>
      </w:hyperlink>
    </w:p>
    <w:p w14:paraId="0B5D7B7A" w14:textId="2A7F2A60" w:rsidR="00C87025" w:rsidRDefault="00C87025" w:rsidP="00607875">
      <w:pPr>
        <w:spacing w:before="269" w:after="269"/>
        <w:ind w:left="120"/>
        <w:rPr>
          <w:lang w:val="en-US"/>
        </w:rPr>
      </w:pPr>
      <w:hyperlink w:anchor="_§_33._დამალული" w:history="1">
        <w:r w:rsidRPr="00C87025">
          <w:rPr>
            <w:rStyle w:val="Hyperlink"/>
            <w:lang w:val="en-US"/>
          </w:rPr>
          <w:t>§ 33. დამალული მგლის ჯენულის გამოცდა</w:t>
        </w:r>
      </w:hyperlink>
    </w:p>
    <w:p w14:paraId="11A188C1" w14:textId="43C0A1B4" w:rsidR="00C87025" w:rsidRDefault="00C87025" w:rsidP="00607875">
      <w:pPr>
        <w:spacing w:before="269" w:after="269"/>
        <w:ind w:left="120"/>
        <w:rPr>
          <w:lang w:val="en-US"/>
        </w:rPr>
      </w:pPr>
      <w:hyperlink w:anchor="_§_34._სული" w:history="1">
        <w:r w:rsidRPr="00C87025">
          <w:rPr>
            <w:rStyle w:val="Hyperlink"/>
            <w:lang w:val="en-US"/>
          </w:rPr>
          <w:t>§ 34. სული მალავს ადამიანებს</w:t>
        </w:r>
      </w:hyperlink>
    </w:p>
    <w:p w14:paraId="6A9E91BB" w14:textId="6A60BAF1" w:rsidR="00C87025" w:rsidRDefault="00C87025" w:rsidP="00607875">
      <w:pPr>
        <w:spacing w:before="269" w:after="269"/>
        <w:ind w:left="120"/>
        <w:rPr>
          <w:lang w:val="en-US"/>
        </w:rPr>
      </w:pPr>
      <w:hyperlink w:anchor="_§_35._სულიერი" w:history="1">
        <w:r w:rsidRPr="00C87025">
          <w:rPr>
            <w:rStyle w:val="Hyperlink"/>
            <w:lang w:val="en-US"/>
          </w:rPr>
          <w:t>§ 35. სულიერი მეფის გამოცდა</w:t>
        </w:r>
      </w:hyperlink>
    </w:p>
    <w:p w14:paraId="792F0C54" w14:textId="312B94AB" w:rsidR="00C87025" w:rsidRDefault="00C87025" w:rsidP="00607875">
      <w:pPr>
        <w:spacing w:before="269" w:after="269"/>
        <w:ind w:left="120"/>
        <w:rPr>
          <w:lang w:val="en-US"/>
        </w:rPr>
      </w:pPr>
      <w:hyperlink w:anchor="_§_36._ნიშანი" w:history="1">
        <w:r w:rsidRPr="00C87025">
          <w:rPr>
            <w:rStyle w:val="Hyperlink"/>
            <w:lang w:val="en-US"/>
          </w:rPr>
          <w:t>§ 36. ნიშანი</w:t>
        </w:r>
      </w:hyperlink>
    </w:p>
    <w:p w14:paraId="6043E78E" w14:textId="604424DB" w:rsidR="00C87025" w:rsidRDefault="00C87025" w:rsidP="00607875">
      <w:pPr>
        <w:spacing w:before="269" w:after="269"/>
        <w:ind w:left="120"/>
        <w:rPr>
          <w:lang w:val="en-US"/>
        </w:rPr>
      </w:pPr>
      <w:hyperlink w:anchor="_§_37._უფსკრულის" w:history="1">
        <w:r w:rsidRPr="00C87025">
          <w:rPr>
            <w:rStyle w:val="Hyperlink"/>
            <w:lang w:val="en-US"/>
          </w:rPr>
          <w:t>§ 37. უფსკრულის სიღრმეებისკენ მიახლოება</w:t>
        </w:r>
      </w:hyperlink>
    </w:p>
    <w:p w14:paraId="0739E368" w14:textId="22C564D6" w:rsidR="00C87025" w:rsidRDefault="00C87025" w:rsidP="00607875">
      <w:pPr>
        <w:spacing w:before="269" w:after="269"/>
        <w:ind w:left="120"/>
        <w:rPr>
          <w:lang w:val="en-US"/>
        </w:rPr>
      </w:pPr>
      <w:hyperlink w:anchor="_§_38._სამება" w:history="1">
        <w:r w:rsidRPr="00C87025">
          <w:rPr>
            <w:rStyle w:val="Hyperlink"/>
            <w:lang w:val="en-US"/>
          </w:rPr>
          <w:t>§ 38. სამება</w:t>
        </w:r>
      </w:hyperlink>
    </w:p>
    <w:p w14:paraId="3E379E77" w14:textId="77777777" w:rsidR="007F53E7" w:rsidRDefault="007F53E7">
      <w:pPr>
        <w:pStyle w:val="Heading2"/>
        <w:pageBreakBefore/>
        <w:spacing w:before="180" w:after="180"/>
        <w:ind w:left="120"/>
        <w:rPr>
          <w:rFonts w:asciiTheme="minorHAnsi" w:hAnsiTheme="minorHAnsi"/>
          <w:color w:val="000000"/>
          <w:sz w:val="33"/>
        </w:rPr>
      </w:pPr>
    </w:p>
    <w:p w14:paraId="04507B83" w14:textId="298A6B00" w:rsidR="006C0CF2" w:rsidRDefault="00000000">
      <w:pPr>
        <w:pStyle w:val="Heading2"/>
        <w:pageBreakBefore/>
        <w:spacing w:before="180" w:after="180"/>
        <w:ind w:left="120"/>
      </w:pPr>
      <w:r>
        <w:rPr>
          <w:rFonts w:ascii="Times New Roman" w:hAnsi="Times New Roman"/>
          <w:color w:val="000000"/>
          <w:sz w:val="33"/>
        </w:rPr>
        <w:lastRenderedPageBreak/>
        <w:t>ანოტაცია</w:t>
      </w:r>
    </w:p>
    <w:p w14:paraId="1E9F0232" w14:textId="77777777" w:rsidR="006C0CF2" w:rsidRDefault="00000000">
      <w:pPr>
        <w:spacing w:before="269" w:after="269"/>
        <w:ind w:left="120"/>
      </w:pPr>
      <w:r>
        <w:rPr>
          <w:rFonts w:ascii="Times New Roman" w:hAnsi="Times New Roman"/>
          <w:b/>
          <w:color w:val="000000"/>
        </w:rPr>
        <w:t>ძალით მმართველობის გზა, რომელიც დემონმა მბრძანებელმა ტირანმა გაკვალა ახალ ეპოქაში, „დიდი სულის რკალის“ მე-4 თავი!!</w:t>
      </w:r>
    </w:p>
    <w:p w14:paraId="5523F514" w14:textId="77777777" w:rsidR="006C0CF2" w:rsidRDefault="00000000">
      <w:pPr>
        <w:spacing w:before="269" w:after="269"/>
        <w:ind w:left="120"/>
      </w:pPr>
      <w:r>
        <w:rPr>
          <w:rFonts w:ascii="Times New Roman" w:hAnsi="Times New Roman"/>
          <w:color w:val="000000"/>
        </w:rPr>
        <w:t>ანოსმა ხელი შეუშალა დემონებსა და ადამიანებს შორის ცრუ დემონების მბრძანებლის მიერ ორგანიზებულ ომს. თუმცა, უეცარი მეორედ მოსვლის გამოცხადებისა და დემონთა მბრძანებლის სიკვდილის გამო, დილჰეიდი კვლავ არეულობაშია.</w:t>
      </w:r>
    </w:p>
    <w:p w14:paraId="5F7DF3F4" w14:textId="77777777" w:rsidR="006C0CF2" w:rsidRDefault="00000000">
      <w:pPr>
        <w:spacing w:before="269" w:after="269"/>
        <w:ind w:left="120"/>
      </w:pPr>
      <w:r>
        <w:rPr>
          <w:rFonts w:ascii="Times New Roman" w:hAnsi="Times New Roman"/>
          <w:color w:val="000000"/>
        </w:rPr>
        <w:t>თითქოს დრო იდეალურად იყო შერჩეული, დემონთა მბრძანებლის აკადემიაში ახალი მასწავლებელი ჩნდება, რომელიც სინამდვილეში ნოსგალიაა, ზეციერი მამა ღმერთი, ღმერთების რასის ერთ-ერთი საყრდენი და ანოსის მტერი მითიური ეპოქიდან მოყოლებული.</w:t>
      </w:r>
    </w:p>
    <w:p w14:paraId="7E04C2DC" w14:textId="77777777" w:rsidR="006C0CF2" w:rsidRDefault="00000000">
      <w:pPr>
        <w:spacing w:before="269" w:after="269"/>
        <w:ind w:left="120"/>
      </w:pPr>
      <w:r>
        <w:rPr>
          <w:rFonts w:ascii="Times New Roman" w:hAnsi="Times New Roman"/>
          <w:color w:val="000000"/>
        </w:rPr>
        <w:t>- ღვთაებრივ სიბრძნეს გაგიმხელ, დემონების ტირან-მბრძანებელო ანოს ვოლდიგოდ. ამ აკადემიაში არის... ღვთის ახალი შვილი, რომელიც გაგანადგურებს.</w:t>
      </w:r>
    </w:p>
    <w:p w14:paraId="17B46F5B" w14:textId="77777777" w:rsidR="006C0CF2" w:rsidRDefault="00000000">
      <w:pPr>
        <w:spacing w:before="269" w:after="269"/>
        <w:ind w:left="120"/>
      </w:pPr>
      <w:r>
        <w:rPr>
          <w:rFonts w:ascii="Times New Roman" w:hAnsi="Times New Roman"/>
          <w:color w:val="000000"/>
        </w:rPr>
        <w:t>და კიდევ ერთხელ აეშვა ფარდა მითიურ ბრძოლაზე, რომელიც მიზნად ისახავს ამ სამყაროს ანოსისგან გათავისუფლებას, რომელიც თავად ღმერთებსაც კი ანადგურებს!!</w:t>
      </w:r>
    </w:p>
    <w:p w14:paraId="0020AC3C" w14:textId="77777777" w:rsidR="006C0CF2" w:rsidRDefault="00000000">
      <w:pPr>
        <w:spacing w:before="269" w:after="269"/>
        <w:ind w:left="120"/>
      </w:pPr>
      <w:r>
        <w:rPr>
          <w:rFonts w:ascii="Times New Roman" w:hAnsi="Times New Roman"/>
          <w:color w:val="000000"/>
        </w:rPr>
        <w:t>ტირანი დემონი მბრძანებელი ყველა უსამართლობას ნამსხვრევებად დააქცევს საინტერესო რომანის, „დიდი სულის თაღის“ მეოთხე თავში!!</w:t>
      </w:r>
    </w:p>
    <w:p w14:paraId="007C39CA" w14:textId="77777777" w:rsidR="006C0CF2" w:rsidRDefault="006C0CF2">
      <w:pPr>
        <w:spacing w:before="269" w:after="269"/>
        <w:ind w:left="120"/>
      </w:pPr>
    </w:p>
    <w:p w14:paraId="63CEB08D" w14:textId="77777777" w:rsidR="006C0CF2" w:rsidRDefault="00000000">
      <w:pPr>
        <w:pStyle w:val="Heading2"/>
        <w:pageBreakBefore/>
        <w:spacing w:before="180" w:after="180"/>
        <w:ind w:left="120"/>
      </w:pPr>
      <w:r>
        <w:rPr>
          <w:rFonts w:ascii="Times New Roman" w:hAnsi="Times New Roman"/>
          <w:color w:val="000000"/>
          <w:sz w:val="33"/>
        </w:rPr>
        <w:lastRenderedPageBreak/>
        <w:t>საწყისი ილუსტრაციები</w:t>
      </w:r>
    </w:p>
    <w:p w14:paraId="4B0366E4" w14:textId="7E3004A0" w:rsidR="006C0CF2" w:rsidRDefault="00000000" w:rsidP="00607875">
      <w:pPr>
        <w:spacing w:after="0"/>
      </w:pPr>
      <w:r>
        <w:rPr>
          <w:rFonts w:ascii="Times New Roman" w:hAnsi="Times New Roman"/>
          <w:color w:val="000000"/>
        </w:rPr>
        <w:t xml:space="preserve"> </w:t>
      </w:r>
      <w:r>
        <w:rPr>
          <w:noProof/>
        </w:rPr>
        <w:drawing>
          <wp:inline distT="0" distB="0" distL="0" distR="0" wp14:anchorId="028C9E03" wp14:editId="6796842C">
            <wp:extent cx="5732145" cy="81364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5C8F2433" w14:textId="77777777" w:rsidR="006C0CF2" w:rsidRDefault="00000000">
      <w:pPr>
        <w:spacing w:after="0"/>
        <w:ind w:left="120"/>
      </w:pPr>
      <w:r>
        <w:rPr>
          <w:rFonts w:ascii="Times New Roman" w:hAnsi="Times New Roman"/>
          <w:color w:val="000000"/>
        </w:rPr>
        <w:lastRenderedPageBreak/>
        <w:t xml:space="preserve"> </w:t>
      </w:r>
      <w:r>
        <w:rPr>
          <w:noProof/>
        </w:rPr>
        <w:drawing>
          <wp:inline distT="0" distB="0" distL="0" distR="0" wp14:anchorId="145976D6" wp14:editId="4730BAF8">
            <wp:extent cx="5732145" cy="81576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2145" cy="8157692"/>
                    </a:xfrm>
                    <a:prstGeom prst="rect">
                      <a:avLst/>
                    </a:prstGeom>
                  </pic:spPr>
                </pic:pic>
              </a:graphicData>
            </a:graphic>
          </wp:inline>
        </w:drawing>
      </w:r>
      <w:r>
        <w:rPr>
          <w:rFonts w:ascii="Times New Roman" w:hAnsi="Times New Roman"/>
          <w:color w:val="000000"/>
        </w:rPr>
        <w:t xml:space="preserve"> </w:t>
      </w:r>
    </w:p>
    <w:p w14:paraId="7A6C9D87" w14:textId="77777777" w:rsidR="006C0CF2" w:rsidRDefault="006C0CF2">
      <w:pPr>
        <w:spacing w:before="269" w:after="269"/>
        <w:ind w:left="120"/>
      </w:pPr>
    </w:p>
    <w:p w14:paraId="33E43E8D" w14:textId="77777777" w:rsidR="006C0CF2" w:rsidRDefault="00000000">
      <w:pPr>
        <w:spacing w:after="0"/>
        <w:ind w:left="120"/>
      </w:pPr>
      <w:r>
        <w:rPr>
          <w:rFonts w:ascii="Times New Roman" w:hAnsi="Times New Roman"/>
          <w:color w:val="000000"/>
        </w:rPr>
        <w:t xml:space="preserve"> </w:t>
      </w:r>
      <w:r>
        <w:rPr>
          <w:noProof/>
        </w:rPr>
        <w:drawing>
          <wp:inline distT="0" distB="0" distL="0" distR="0" wp14:anchorId="3381A405" wp14:editId="0F7E2B30">
            <wp:extent cx="5732145" cy="30518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3051836"/>
                    </a:xfrm>
                    <a:prstGeom prst="rect">
                      <a:avLst/>
                    </a:prstGeom>
                  </pic:spPr>
                </pic:pic>
              </a:graphicData>
            </a:graphic>
          </wp:inline>
        </w:drawing>
      </w:r>
      <w:r>
        <w:rPr>
          <w:rFonts w:ascii="Times New Roman" w:hAnsi="Times New Roman"/>
          <w:color w:val="000000"/>
        </w:rPr>
        <w:t xml:space="preserve"> </w:t>
      </w:r>
    </w:p>
    <w:p w14:paraId="56408076" w14:textId="77777777" w:rsidR="006C0CF2" w:rsidRDefault="006C0CF2">
      <w:pPr>
        <w:spacing w:before="269" w:after="269"/>
        <w:ind w:left="120"/>
      </w:pPr>
    </w:p>
    <w:p w14:paraId="038D1586" w14:textId="77777777" w:rsidR="006C0CF2" w:rsidRDefault="00000000">
      <w:pPr>
        <w:spacing w:after="0"/>
        <w:ind w:left="120"/>
      </w:pPr>
      <w:r>
        <w:rPr>
          <w:rFonts w:ascii="Times New Roman" w:hAnsi="Times New Roman"/>
          <w:color w:val="000000"/>
        </w:rPr>
        <w:t xml:space="preserve"> </w:t>
      </w:r>
      <w:r>
        <w:rPr>
          <w:noProof/>
        </w:rPr>
        <w:drawing>
          <wp:inline distT="0" distB="0" distL="0" distR="0" wp14:anchorId="764B7BF8" wp14:editId="48DFC763">
            <wp:extent cx="5732145" cy="30518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3051836"/>
                    </a:xfrm>
                    <a:prstGeom prst="rect">
                      <a:avLst/>
                    </a:prstGeom>
                  </pic:spPr>
                </pic:pic>
              </a:graphicData>
            </a:graphic>
          </wp:inline>
        </w:drawing>
      </w:r>
    </w:p>
    <w:p w14:paraId="567F634F" w14:textId="77777777" w:rsidR="006C0CF2" w:rsidRDefault="00000000">
      <w:pPr>
        <w:pStyle w:val="Heading2"/>
        <w:pageBreakBefore/>
        <w:spacing w:before="180" w:after="180"/>
        <w:ind w:left="120"/>
      </w:pPr>
      <w:bookmarkStart w:id="0" w:name="_§_პროლოგი._~დედა"/>
      <w:bookmarkEnd w:id="0"/>
      <w:r>
        <w:rPr>
          <w:rFonts w:ascii="Times New Roman" w:hAnsi="Times New Roman"/>
          <w:color w:val="000000"/>
          <w:sz w:val="33"/>
        </w:rPr>
        <w:lastRenderedPageBreak/>
        <w:t>§ პროლოგი. ~დედა - დიდი სული~</w:t>
      </w:r>
    </w:p>
    <w:p w14:paraId="7011BF4A" w14:textId="77777777" w:rsidR="006C0CF2" w:rsidRDefault="00000000">
      <w:pPr>
        <w:spacing w:before="269" w:after="269"/>
        <w:ind w:left="120"/>
      </w:pPr>
      <w:r>
        <w:rPr>
          <w:rFonts w:ascii="Times New Roman" w:hAnsi="Times New Roman"/>
          <w:color w:val="000000"/>
        </w:rPr>
        <w:t>2000 წლის წინ, აჰარტელნის დიდი სულების ტყე.</w:t>
      </w:r>
    </w:p>
    <w:p w14:paraId="73E461CE" w14:textId="77777777" w:rsidR="006C0CF2" w:rsidRDefault="00000000">
      <w:pPr>
        <w:spacing w:before="269" w:after="269"/>
        <w:ind w:left="120"/>
      </w:pPr>
      <w:r>
        <w:rPr>
          <w:rFonts w:ascii="Times New Roman" w:hAnsi="Times New Roman"/>
          <w:color w:val="000000"/>
        </w:rPr>
        <w:t>„ყველამ ყურადღება მიაქციეთ!“ თქვა გოგონამ და ხეები შეირყა.</w:t>
      </w:r>
    </w:p>
    <w:p w14:paraId="1B8919A5" w14:textId="77777777" w:rsidR="006C0CF2" w:rsidRDefault="00000000">
      <w:pPr>
        <w:spacing w:before="269" w:after="269"/>
        <w:ind w:left="120"/>
      </w:pPr>
      <w:r>
        <w:rPr>
          <w:rFonts w:ascii="Times New Roman" w:hAnsi="Times New Roman"/>
          <w:color w:val="000000"/>
        </w:rPr>
        <w:t>მშვენიერი ხის სულები მის სიტყვებს მთელ ტყეში ატარებდნენ. ზურგზე ექვსი ბროლის მსგავსი ფრთა ჰქონდა. თმა ისეთივე ლამაზი ჰქონდა, როგორც კრისტალური ტბა, თვალები კი ქარვაზე უარესად ბრწყინავდა.</w:t>
      </w:r>
    </w:p>
    <w:p w14:paraId="75A98184" w14:textId="77777777" w:rsidR="006C0CF2" w:rsidRDefault="00000000">
      <w:pPr>
        <w:spacing w:before="269" w:after="269"/>
        <w:ind w:left="120"/>
      </w:pPr>
      <w:r>
        <w:rPr>
          <w:rFonts w:ascii="Times New Roman" w:hAnsi="Times New Roman"/>
          <w:color w:val="000000"/>
        </w:rPr>
        <w:t>ეს გოგონა, რომელიც ნეფრიტის კაბაში იყო გამოწყობილი, რომელზეც მტვრის ნაწილაკიც არ იყო, მიუხედავად იმისა, რომ ტყის შუაგულში იმყოფებოდა, ცნობილი დიდი სული იყო. მისი სახელი იყო რენო და ის ყველა სულის დედა იყო.</w:t>
      </w:r>
    </w:p>
    <w:p w14:paraId="02DA9619" w14:textId="77777777" w:rsidR="006C0CF2" w:rsidRDefault="00000000">
      <w:pPr>
        <w:spacing w:before="269" w:after="269"/>
        <w:ind w:left="120"/>
      </w:pPr>
      <w:r>
        <w:rPr>
          <w:rFonts w:ascii="Times New Roman" w:hAnsi="Times New Roman"/>
          <w:color w:val="000000"/>
        </w:rPr>
        <w:t>სულები ჭორებისა და ლეგენდებიდან იბადებიან. ამქვეყნად დაბადებული ყველა მრავალი სული მას დედად თვლიდა, თუმცა, ადამიანებისგან განსხვავებით, ისინი მისი საშოდან არ მოსულან ამ ქვეყნად. სწორედ ამ ჭორებისა და ლეგენდებიდან დაიბადა დიდი სული რენო.</w:t>
      </w:r>
    </w:p>
    <w:p w14:paraId="16BCFB5A" w14:textId="77777777" w:rsidR="006C0CF2" w:rsidRDefault="00000000">
      <w:pPr>
        <w:spacing w:before="269" w:after="269"/>
        <w:ind w:left="120"/>
      </w:pPr>
      <w:r>
        <w:rPr>
          <w:rFonts w:ascii="Times New Roman" w:hAnsi="Times New Roman"/>
          <w:color w:val="000000"/>
        </w:rPr>
        <w:t>- გადავწყვიტე დელზოგეიდში წავსულიყავი. ჯერ არ ვიცი, რამდენად მართალია დემონთა მბრძანებლის ანოსის სიტყვები, მაგრამ ვფიქრობ, რომ მას უნდა დავუჯეროთ. იქნებ ჩვენმა შეხვედრამ მართლაც დაასრულოს ეს ომი.</w:t>
      </w:r>
    </w:p>
    <w:p w14:paraId="6B035D00" w14:textId="77777777" w:rsidR="006C0CF2" w:rsidRDefault="00000000">
      <w:pPr>
        <w:spacing w:before="269" w:after="269"/>
        <w:ind w:left="120"/>
      </w:pPr>
      <w:r>
        <w:rPr>
          <w:rFonts w:ascii="Times New Roman" w:hAnsi="Times New Roman"/>
          <w:color w:val="000000"/>
        </w:rPr>
        <w:t>ხეები შრიალებდნენ, თითქოს შრიალებდნენ. ნისლის თხელი ფარდა ტივტივებდა. მისგან გოგონები გამოჩნდნენ, რომლებიც პატარა ფრთებიან ფერიებს ჰგავდნენ. ისინი ცელქი სულები იყვნენ, რომლებსაც ტიტი ერქვათ.</w:t>
      </w:r>
    </w:p>
    <w:p w14:paraId="7B13A768" w14:textId="77777777" w:rsidR="006C0CF2" w:rsidRDefault="00000000">
      <w:pPr>
        <w:spacing w:before="269" w:after="269"/>
        <w:ind w:left="120"/>
      </w:pPr>
      <w:r>
        <w:rPr>
          <w:rFonts w:ascii="Times New Roman" w:hAnsi="Times New Roman"/>
          <w:color w:val="000000"/>
        </w:rPr>
        <w:t>- არაფერი დაგემართება?</w:t>
      </w:r>
    </w:p>
    <w:p w14:paraId="3C0A3BE4" w14:textId="77777777" w:rsidR="006C0CF2" w:rsidRDefault="00000000">
      <w:pPr>
        <w:spacing w:before="269" w:after="269"/>
        <w:ind w:left="120"/>
      </w:pPr>
      <w:r>
        <w:rPr>
          <w:rFonts w:ascii="Times New Roman" w:hAnsi="Times New Roman"/>
          <w:color w:val="000000"/>
        </w:rPr>
        <w:t>- მიდიხარ?</w:t>
      </w:r>
    </w:p>
    <w:p w14:paraId="6FA85E16" w14:textId="77777777" w:rsidR="006C0CF2" w:rsidRDefault="00000000">
      <w:pPr>
        <w:spacing w:before="269" w:after="269"/>
        <w:ind w:left="120"/>
      </w:pPr>
      <w:r>
        <w:rPr>
          <w:rFonts w:ascii="Times New Roman" w:hAnsi="Times New Roman"/>
          <w:color w:val="000000"/>
        </w:rPr>
        <w:t>- რენო, მიდიხარ?</w:t>
      </w:r>
    </w:p>
    <w:p w14:paraId="292E5E0A" w14:textId="77777777" w:rsidR="006C0CF2" w:rsidRDefault="00000000">
      <w:pPr>
        <w:spacing w:before="269" w:after="269"/>
        <w:ind w:left="120"/>
      </w:pPr>
      <w:r>
        <w:rPr>
          <w:rFonts w:ascii="Times New Roman" w:hAnsi="Times New Roman"/>
          <w:color w:val="000000"/>
        </w:rPr>
        <w:t>„მალე დაბრუნდები?“ - თქვეს ფერიებმა.</w:t>
      </w:r>
    </w:p>
    <w:p w14:paraId="72DA7CC6" w14:textId="77777777" w:rsidR="006C0CF2" w:rsidRDefault="00000000">
      <w:pPr>
        <w:spacing w:before="269" w:after="269"/>
        <w:ind w:left="120"/>
      </w:pPr>
      <w:r>
        <w:rPr>
          <w:rFonts w:ascii="Times New Roman" w:hAnsi="Times New Roman"/>
          <w:color w:val="000000"/>
        </w:rPr>
        <w:t>„ნუ ღელავ, აუცილებლად დავბრუნდები. დემონთა მბრძანებელს უამრავი შანსი ჰქონდა ჩემი მოსაკლავად, მაგრამ არაფერი გაუკეთებია. ყოველ შემთხვევაში, ასეთი განზრახვა არ უნდა ჰქონოდა.“</w:t>
      </w:r>
    </w:p>
    <w:p w14:paraId="42F19B49" w14:textId="77777777" w:rsidR="006C0CF2" w:rsidRDefault="00000000">
      <w:pPr>
        <w:spacing w:before="269" w:after="269"/>
        <w:ind w:left="120"/>
      </w:pPr>
      <w:r>
        <w:rPr>
          <w:rFonts w:ascii="Times New Roman" w:hAnsi="Times New Roman"/>
          <w:color w:val="000000"/>
        </w:rPr>
        <w:t>რენო ტყეში დადიოდა, მიწის ზემოთ ლივლივებდა.</w:t>
      </w:r>
    </w:p>
    <w:p w14:paraId="49DF13F7" w14:textId="77777777" w:rsidR="006C0CF2" w:rsidRDefault="00000000">
      <w:pPr>
        <w:spacing w:before="269" w:after="269"/>
        <w:ind w:left="120"/>
      </w:pPr>
      <w:r>
        <w:rPr>
          <w:rFonts w:ascii="Times New Roman" w:hAnsi="Times New Roman"/>
          <w:color w:val="000000"/>
        </w:rPr>
        <w:t>- და ნუ ხუმრობ მათზე, ვინც ჩემს წასვლამდე დაიკარგება.</w:t>
      </w:r>
    </w:p>
    <w:p w14:paraId="0E0DB969" w14:textId="77777777" w:rsidR="006C0CF2" w:rsidRDefault="00000000">
      <w:pPr>
        <w:spacing w:before="269" w:after="269"/>
        <w:ind w:left="120"/>
      </w:pPr>
      <w:r>
        <w:rPr>
          <w:rFonts w:ascii="Times New Roman" w:hAnsi="Times New Roman"/>
          <w:color w:val="000000"/>
        </w:rPr>
        <w:lastRenderedPageBreak/>
        <w:t>ფერიებმა გაიღიმეს.</w:t>
      </w:r>
    </w:p>
    <w:p w14:paraId="3F8E99FB" w14:textId="77777777" w:rsidR="006C0CF2" w:rsidRDefault="00000000">
      <w:pPr>
        <w:spacing w:before="269" w:after="269"/>
        <w:ind w:left="120"/>
      </w:pPr>
      <w:r>
        <w:rPr>
          <w:rFonts w:ascii="Times New Roman" w:hAnsi="Times New Roman"/>
          <w:color w:val="000000"/>
        </w:rPr>
        <w:t>- კარგი, მეც არ ვიცი.</w:t>
      </w:r>
    </w:p>
    <w:p w14:paraId="5CB60BCC" w14:textId="77777777" w:rsidR="006C0CF2" w:rsidRDefault="00000000">
      <w:pPr>
        <w:spacing w:before="269" w:after="269"/>
        <w:ind w:left="120"/>
      </w:pPr>
      <w:r>
        <w:rPr>
          <w:rFonts w:ascii="Times New Roman" w:hAnsi="Times New Roman"/>
          <w:color w:val="000000"/>
        </w:rPr>
        <w:t>- ოჰ, კარგი, ვინ იცის.</w:t>
      </w:r>
    </w:p>
    <w:p w14:paraId="4EEF743D" w14:textId="77777777" w:rsidR="006C0CF2" w:rsidRDefault="00000000">
      <w:pPr>
        <w:spacing w:before="269" w:after="269"/>
        <w:ind w:left="120"/>
      </w:pPr>
      <w:r>
        <w:rPr>
          <w:rFonts w:ascii="Times New Roman" w:hAnsi="Times New Roman"/>
          <w:color w:val="000000"/>
        </w:rPr>
        <w:t>- ხუმრობა? თუ არა?</w:t>
      </w:r>
    </w:p>
    <w:p w14:paraId="534B2DE9" w14:textId="77777777" w:rsidR="006C0CF2" w:rsidRDefault="00000000">
      <w:pPr>
        <w:spacing w:before="269" w:after="269"/>
        <w:ind w:left="120"/>
      </w:pPr>
      <w:r>
        <w:rPr>
          <w:rFonts w:ascii="Times New Roman" w:hAnsi="Times New Roman"/>
          <w:color w:val="000000"/>
        </w:rPr>
        <w:t>— შესაძლოა, კი, მაინც...</w:t>
      </w:r>
    </w:p>
    <w:p w14:paraId="062D371D" w14:textId="77777777" w:rsidR="006C0CF2" w:rsidRDefault="00000000">
      <w:pPr>
        <w:spacing w:before="269" w:after="269"/>
        <w:ind w:left="120"/>
      </w:pPr>
      <w:r>
        <w:rPr>
          <w:rFonts w:ascii="Times New Roman" w:hAnsi="Times New Roman"/>
          <w:color w:val="000000"/>
        </w:rPr>
        <w:t>რენომ სერიოზული მზერით შეხედა უდანაშაულოდ მომღიმარ ფერიებს.</w:t>
      </w:r>
    </w:p>
    <w:p w14:paraId="0FA8037E" w14:textId="77777777" w:rsidR="006C0CF2" w:rsidRDefault="00000000">
      <w:pPr>
        <w:spacing w:before="269" w:after="269"/>
        <w:ind w:left="120"/>
      </w:pPr>
      <w:r>
        <w:rPr>
          <w:rFonts w:ascii="Times New Roman" w:hAnsi="Times New Roman"/>
          <w:color w:val="000000"/>
        </w:rPr>
        <w:t>- ნუ მაბრაზებ, ტიტი.</w:t>
      </w:r>
    </w:p>
    <w:p w14:paraId="3B9AB5D7" w14:textId="77777777" w:rsidR="006C0CF2" w:rsidRDefault="00000000">
      <w:pPr>
        <w:spacing w:before="269" w:after="269"/>
        <w:ind w:left="120"/>
      </w:pPr>
      <w:r>
        <w:rPr>
          <w:rFonts w:ascii="Times New Roman" w:hAnsi="Times New Roman"/>
          <w:color w:val="000000"/>
        </w:rPr>
        <w:t>მისი სიტყვების გაგონებაზე ფერიები გასწორდნენ და ორივე ხელით პირი აიფარეს.</w:t>
      </w:r>
    </w:p>
    <w:p w14:paraId="393ED45E" w14:textId="77777777" w:rsidR="006C0CF2" w:rsidRDefault="00000000">
      <w:pPr>
        <w:spacing w:before="269" w:after="269"/>
        <w:ind w:left="120"/>
      </w:pPr>
      <w:r>
        <w:rPr>
          <w:rFonts w:ascii="Times New Roman" w:hAnsi="Times New Roman"/>
          <w:color w:val="000000"/>
        </w:rPr>
        <w:t>„მაშინ დამპირდი“, თქვა რენომ.</w:t>
      </w:r>
    </w:p>
    <w:p w14:paraId="3A65FD21" w14:textId="77777777" w:rsidR="006C0CF2" w:rsidRDefault="00000000">
      <w:pPr>
        <w:spacing w:before="269" w:after="269"/>
        <w:ind w:left="120"/>
      </w:pPr>
      <w:r>
        <w:rPr>
          <w:rFonts w:ascii="Times New Roman" w:hAnsi="Times New Roman"/>
          <w:color w:val="000000"/>
        </w:rPr>
        <w:t>თუმცა, ფერიები არ განძრეულან და შიშისგან კანკალებდნენ.</w:t>
      </w:r>
    </w:p>
    <w:p w14:paraId="75ACB2CD" w14:textId="77777777" w:rsidR="006C0CF2" w:rsidRDefault="00000000">
      <w:pPr>
        <w:spacing w:before="269" w:after="269"/>
        <w:ind w:left="120"/>
      </w:pPr>
      <w:r>
        <w:rPr>
          <w:rFonts w:ascii="Times New Roman" w:hAnsi="Times New Roman"/>
          <w:color w:val="000000"/>
        </w:rPr>
        <w:t>- არ არის საჭირო ასე შეშინებულივით თავის მოჩვენება.</w:t>
      </w:r>
    </w:p>
    <w:p w14:paraId="7D545E2D" w14:textId="77777777" w:rsidR="006C0CF2" w:rsidRDefault="00000000">
      <w:pPr>
        <w:spacing w:before="269" w:after="269"/>
        <w:ind w:left="120"/>
      </w:pPr>
      <w:r>
        <w:rPr>
          <w:rFonts w:ascii="Times New Roman" w:hAnsi="Times New Roman"/>
          <w:color w:val="000000"/>
        </w:rPr>
        <w:t>მის მუქარის შემცველ სიტყვებზე ტიტიმ მხოლოდ თავი გააქნია.</w:t>
      </w:r>
    </w:p>
    <w:p w14:paraId="28ADE05B" w14:textId="77777777" w:rsidR="006C0CF2" w:rsidRDefault="00000000">
      <w:pPr>
        <w:spacing w:before="269" w:after="269"/>
        <w:ind w:left="120"/>
      </w:pPr>
      <w:r>
        <w:rPr>
          <w:rFonts w:ascii="Times New Roman" w:hAnsi="Times New Roman"/>
          <w:color w:val="000000"/>
        </w:rPr>
        <w:t>- საქმე ამაში არ არის...</w:t>
      </w:r>
    </w:p>
    <w:p w14:paraId="3184CE36" w14:textId="77777777" w:rsidR="006C0CF2" w:rsidRDefault="00000000">
      <w:pPr>
        <w:spacing w:before="269" w:after="269"/>
        <w:ind w:left="120"/>
      </w:pPr>
      <w:r>
        <w:rPr>
          <w:rFonts w:ascii="Times New Roman" w:hAnsi="Times New Roman"/>
          <w:color w:val="000000"/>
        </w:rPr>
        <w:t>- ეგ არა, რენო.</w:t>
      </w:r>
    </w:p>
    <w:p w14:paraId="4EE7CE93" w14:textId="77777777" w:rsidR="006C0CF2" w:rsidRDefault="00000000">
      <w:pPr>
        <w:spacing w:before="269" w:after="269"/>
        <w:ind w:left="120"/>
      </w:pPr>
      <w:r>
        <w:rPr>
          <w:rFonts w:ascii="Times New Roman" w:hAnsi="Times New Roman"/>
          <w:color w:val="000000"/>
        </w:rPr>
        <w:t>- მოდის.</w:t>
      </w:r>
    </w:p>
    <w:p w14:paraId="2DECB8E4" w14:textId="77777777" w:rsidR="006C0CF2" w:rsidRDefault="00000000">
      <w:pPr>
        <w:spacing w:before="269" w:after="269"/>
        <w:ind w:left="120"/>
      </w:pPr>
      <w:r>
        <w:rPr>
          <w:rFonts w:ascii="Times New Roman" w:hAnsi="Times New Roman"/>
          <w:color w:val="000000"/>
        </w:rPr>
        <w:t>- ის მოდის...</w:t>
      </w:r>
    </w:p>
    <w:p w14:paraId="6D7DD459" w14:textId="77777777" w:rsidR="006C0CF2" w:rsidRDefault="00000000">
      <w:pPr>
        <w:spacing w:before="269" w:after="269"/>
        <w:ind w:left="120"/>
      </w:pPr>
      <w:r>
        <w:rPr>
          <w:rFonts w:ascii="Times New Roman" w:hAnsi="Times New Roman"/>
          <w:color w:val="000000"/>
        </w:rPr>
        <w:t>„ვინ მიდის იქ?“ გაკვირვებულმა იკითხა რენომ.</w:t>
      </w:r>
    </w:p>
    <w:p w14:paraId="0F484C27" w14:textId="77777777" w:rsidR="006C0CF2" w:rsidRDefault="00000000">
      <w:pPr>
        <w:spacing w:before="269" w:after="269"/>
        <w:ind w:left="120"/>
      </w:pPr>
      <w:r>
        <w:rPr>
          <w:rFonts w:ascii="Times New Roman" w:hAnsi="Times New Roman"/>
          <w:color w:val="000000"/>
        </w:rPr>
        <w:t>ტიტიებმა ისე მოიქცნენ, თითქოს არ იცოდნენ სად გაქცეულიყვნენ და ლაპარაკი დაიწყეს:</w:t>
      </w:r>
    </w:p>
    <w:p w14:paraId="639E2458" w14:textId="77777777" w:rsidR="006C0CF2" w:rsidRDefault="00000000">
      <w:pPr>
        <w:spacing w:before="269" w:after="269"/>
        <w:ind w:left="120"/>
      </w:pPr>
      <w:r>
        <w:rPr>
          <w:rFonts w:ascii="Times New Roman" w:hAnsi="Times New Roman"/>
          <w:color w:val="000000"/>
        </w:rPr>
        <w:t>- ვიღაც ბრწყინავს...</w:t>
      </w:r>
    </w:p>
    <w:p w14:paraId="44E53C4E" w14:textId="77777777" w:rsidR="006C0CF2" w:rsidRDefault="00000000">
      <w:pPr>
        <w:spacing w:before="269" w:after="269"/>
        <w:ind w:left="120"/>
      </w:pPr>
      <w:r>
        <w:rPr>
          <w:rFonts w:ascii="Times New Roman" w:hAnsi="Times New Roman"/>
          <w:color w:val="000000"/>
        </w:rPr>
        <w:t>- ვიღაც საშინელი მოდის...</w:t>
      </w:r>
    </w:p>
    <w:p w14:paraId="29474B3D" w14:textId="77777777" w:rsidR="006C0CF2" w:rsidRDefault="00000000">
      <w:pPr>
        <w:spacing w:before="269" w:after="269"/>
        <w:ind w:left="120"/>
      </w:pPr>
      <w:r>
        <w:rPr>
          <w:rFonts w:ascii="Times New Roman" w:hAnsi="Times New Roman"/>
          <w:color w:val="000000"/>
        </w:rPr>
        <w:t>- ღვთაება.</w:t>
      </w:r>
    </w:p>
    <w:p w14:paraId="2F1E20E7" w14:textId="77777777" w:rsidR="006C0CF2" w:rsidRDefault="00000000">
      <w:pPr>
        <w:spacing w:before="269" w:after="269"/>
        <w:ind w:left="120"/>
      </w:pPr>
      <w:r>
        <w:rPr>
          <w:rFonts w:ascii="Times New Roman" w:hAnsi="Times New Roman"/>
          <w:color w:val="000000"/>
        </w:rPr>
        <w:t>- საშინელი ღვთაება...</w:t>
      </w:r>
    </w:p>
    <w:p w14:paraId="31E10B2C" w14:textId="77777777" w:rsidR="006C0CF2" w:rsidRDefault="00000000">
      <w:pPr>
        <w:spacing w:before="269" w:after="269"/>
        <w:ind w:left="120"/>
      </w:pPr>
      <w:r>
        <w:rPr>
          <w:rFonts w:ascii="Times New Roman" w:hAnsi="Times New Roman"/>
          <w:color w:val="000000"/>
        </w:rPr>
        <w:t>-აი, დავიწყეთ...</w:t>
      </w:r>
    </w:p>
    <w:p w14:paraId="217654E1" w14:textId="77777777" w:rsidR="006C0CF2" w:rsidRDefault="00000000">
      <w:pPr>
        <w:spacing w:before="269" w:after="269"/>
        <w:ind w:left="120"/>
      </w:pPr>
      <w:r>
        <w:rPr>
          <w:rFonts w:ascii="Times New Roman" w:hAnsi="Times New Roman"/>
          <w:color w:val="000000"/>
        </w:rPr>
        <w:lastRenderedPageBreak/>
        <w:t>- ის მოდის!</w:t>
      </w:r>
    </w:p>
    <w:p w14:paraId="53A2F090" w14:textId="77777777" w:rsidR="006C0CF2" w:rsidRDefault="00000000">
      <w:pPr>
        <w:spacing w:before="269" w:after="269"/>
        <w:ind w:left="120"/>
      </w:pPr>
      <w:r>
        <w:rPr>
          <w:rFonts w:ascii="Times New Roman" w:hAnsi="Times New Roman"/>
          <w:color w:val="000000"/>
        </w:rPr>
        <w:t>ტიტები ერთდროულად გაიქცნენ აქედან სხვადასხვა მიმართულებით.</w:t>
      </w:r>
    </w:p>
    <w:p w14:paraId="2CF3A053" w14:textId="77777777" w:rsidR="006C0CF2" w:rsidRDefault="00000000">
      <w:pPr>
        <w:spacing w:before="269" w:after="269"/>
        <w:ind w:left="120"/>
      </w:pPr>
      <w:r>
        <w:rPr>
          <w:rFonts w:ascii="Times New Roman" w:hAnsi="Times New Roman"/>
          <w:color w:val="000000"/>
        </w:rPr>
        <w:t>ნისლი გაიფანტა და მალე ტყის ჭაობების უკნიდან კაცი გამოჩნდა. ის მაღალი იყო და ერთი შეხედვით მოხდენილი ჩანდა. თავისუფლად იყო ჩაცმული - წელზე შემოხვეული. თან არანაირი იარაღი არ ჰქონდა, მაგრამ მისგან მომდინარე მაგიური ძალა აშკარად არანაირ ნორმაში არ ჯდებოდა.</w:t>
      </w:r>
    </w:p>
    <w:p w14:paraId="195A6C18" w14:textId="77777777" w:rsidR="006C0CF2" w:rsidRDefault="00000000">
      <w:pPr>
        <w:spacing w:before="269" w:after="269"/>
        <w:ind w:left="120"/>
      </w:pPr>
      <w:r>
        <w:rPr>
          <w:rFonts w:ascii="Times New Roman" w:hAnsi="Times New Roman"/>
          <w:color w:val="000000"/>
        </w:rPr>
        <w:t>- ოჰ, მე შენ გეძებდი - დედა - დიდი სული, რენო.</w:t>
      </w:r>
    </w:p>
    <w:p w14:paraId="3CF18353" w14:textId="77777777" w:rsidR="006C0CF2" w:rsidRDefault="00000000">
      <w:pPr>
        <w:spacing w:before="269" w:after="269"/>
        <w:ind w:left="120"/>
      </w:pPr>
      <w:r>
        <w:rPr>
          <w:rFonts w:ascii="Times New Roman" w:hAnsi="Times New Roman"/>
          <w:color w:val="000000"/>
        </w:rPr>
        <w:t>რენომ თავდაცვითი პოზიცია დაიკავა და მკაცრი მზერა ესროლა.</w:t>
      </w:r>
    </w:p>
    <w:p w14:paraId="1847E03F" w14:textId="77777777" w:rsidR="006C0CF2" w:rsidRDefault="00000000">
      <w:pPr>
        <w:spacing w:before="269" w:after="269"/>
        <w:ind w:left="120"/>
      </w:pPr>
      <w:r>
        <w:rPr>
          <w:rFonts w:ascii="Times New Roman" w:hAnsi="Times New Roman"/>
          <w:color w:val="000000"/>
        </w:rPr>
        <w:t>- ვინ ხარ?</w:t>
      </w:r>
    </w:p>
    <w:p w14:paraId="1872833E" w14:textId="77777777" w:rsidR="006C0CF2" w:rsidRDefault="00000000">
      <w:pPr>
        <w:spacing w:before="269" w:after="269"/>
        <w:ind w:left="120"/>
      </w:pPr>
      <w:r>
        <w:rPr>
          <w:rFonts w:ascii="Times New Roman" w:hAnsi="Times New Roman"/>
          <w:color w:val="000000"/>
        </w:rPr>
        <w:t>- მე ვარ ნოსგალია, ღმერთი, ზეციერი მამა; ღმერთების მამა. დღეს თქვენთან კარგი ამბებით მოვედი.</w:t>
      </w:r>
    </w:p>
    <w:p w14:paraId="7C219765" w14:textId="77777777" w:rsidR="006C0CF2" w:rsidRDefault="00000000">
      <w:pPr>
        <w:spacing w:before="269" w:after="269"/>
        <w:ind w:left="120"/>
      </w:pPr>
      <w:r>
        <w:rPr>
          <w:rFonts w:ascii="Times New Roman" w:hAnsi="Times New Roman"/>
          <w:color w:val="000000"/>
        </w:rPr>
        <w:t>რენომ შეშფოთებით შეხედა, მაგრამ ნოსგალიას სულაც არ შერცხვა და განაგრძო:</w:t>
      </w:r>
    </w:p>
    <w:p w14:paraId="2FB9EE89" w14:textId="77777777" w:rsidR="006C0CF2" w:rsidRDefault="00000000">
      <w:pPr>
        <w:spacing w:before="269" w:after="269"/>
        <w:ind w:left="120"/>
      </w:pPr>
      <w:r>
        <w:rPr>
          <w:rFonts w:ascii="Times New Roman" w:hAnsi="Times New Roman"/>
          <w:color w:val="000000"/>
        </w:rPr>
        <w:t>- მე გადავწყვიტე, ღვთის ახალი შვილი შემექმნა. შენ მისი ჭურჭლის დასაბადებლად აირჩიე. გილოცავ, რენო. მეც კი არ მეპარება ეჭვი, რომ შვილი, რომელსაც შენ გააჩენ, დიდ ღმერთად იქცევა.</w:t>
      </w:r>
    </w:p>
    <w:p w14:paraId="0B00C687" w14:textId="77777777" w:rsidR="006C0CF2" w:rsidRDefault="00000000">
      <w:pPr>
        <w:spacing w:before="269" w:after="269"/>
        <w:ind w:left="120"/>
      </w:pPr>
      <w:r>
        <w:rPr>
          <w:rFonts w:ascii="Times New Roman" w:hAnsi="Times New Roman"/>
          <w:color w:val="000000"/>
        </w:rPr>
        <w:t>— ...რას ამბობ, დაუგეგმავად მოდიხარ?</w:t>
      </w:r>
    </w:p>
    <w:p w14:paraId="37CCEAD5" w14:textId="77777777" w:rsidR="006C0CF2" w:rsidRDefault="00000000">
      <w:pPr>
        <w:spacing w:before="269" w:after="269"/>
        <w:ind w:left="120"/>
      </w:pPr>
      <w:r>
        <w:rPr>
          <w:rFonts w:ascii="Times New Roman" w:hAnsi="Times New Roman"/>
          <w:color w:val="000000"/>
        </w:rPr>
        <w:t>- ოჰ, - ნოსგალიამ დაბნეულმა შეხედა რენოს, - რა გჭირს, რენო? მეგონა, ეს უფრო გაგახარებდა. ბოლოს და ბოლოს, ჩვენ ღვთის შვილისთვის ჭურჭელს შევქმნით. შენ კი ერთ წესრიგს შემოიტან ამქვეყნად.</w:t>
      </w:r>
    </w:p>
    <w:p w14:paraId="4B59B349" w14:textId="77777777" w:rsidR="006C0CF2" w:rsidRDefault="00000000">
      <w:pPr>
        <w:spacing w:before="269" w:after="269"/>
        <w:ind w:left="120"/>
      </w:pPr>
      <w:r>
        <w:rPr>
          <w:rFonts w:ascii="Times New Roman" w:hAnsi="Times New Roman"/>
          <w:color w:val="000000"/>
        </w:rPr>
        <w:t>- ვაიმე, მაგრამ უარს ვამბობ. საკუთარი შვილები ყელში ამომივიდა.</w:t>
      </w:r>
    </w:p>
    <w:p w14:paraId="4B3FE36A" w14:textId="77777777" w:rsidR="006C0CF2" w:rsidRDefault="00000000">
      <w:pPr>
        <w:spacing w:before="269" w:after="269"/>
        <w:ind w:left="120"/>
      </w:pPr>
      <w:r>
        <w:rPr>
          <w:rFonts w:ascii="Times New Roman" w:hAnsi="Times New Roman"/>
          <w:color w:val="000000"/>
        </w:rPr>
        <w:t>- ჰა-ჰა. - მშრალად ჩაიცინა ნოსგალიამ. - მთელ უზარმაზარ სამყაროში ასეთი არჩევანი არ არსებობს. ასეთია ღვთის გადაწყვეტილება.</w:t>
      </w:r>
    </w:p>
    <w:p w14:paraId="6D0448EC" w14:textId="77777777" w:rsidR="006C0CF2" w:rsidRDefault="00000000">
      <w:pPr>
        <w:spacing w:before="269" w:after="269"/>
        <w:ind w:left="120"/>
      </w:pPr>
      <w:r>
        <w:rPr>
          <w:rFonts w:ascii="Times New Roman" w:hAnsi="Times New Roman"/>
          <w:color w:val="000000"/>
        </w:rPr>
        <w:t>ნოსგალია ნელა მიდიოდა.</w:t>
      </w:r>
    </w:p>
    <w:p w14:paraId="586E89C2" w14:textId="77777777" w:rsidR="006C0CF2" w:rsidRDefault="00000000">
      <w:pPr>
        <w:spacing w:before="269" w:after="269"/>
        <w:ind w:left="120"/>
      </w:pPr>
      <w:r>
        <w:rPr>
          <w:rFonts w:ascii="Times New Roman" w:hAnsi="Times New Roman"/>
          <w:color w:val="000000"/>
        </w:rPr>
        <w:t>რენომ ხელები წინ გაშალა. შემდეგ ტყიდან ჯადოსნური წრეები გამოჩნდა, რომლებიც ნოსგალიასკენ იყო მიმართული.</w:t>
      </w:r>
    </w:p>
    <w:p w14:paraId="23A7B36A" w14:textId="77777777" w:rsidR="006C0CF2" w:rsidRDefault="00000000">
      <w:pPr>
        <w:spacing w:before="269" w:after="269"/>
        <w:ind w:left="120"/>
      </w:pPr>
      <w:r>
        <w:rPr>
          <w:rFonts w:ascii="Times New Roman" w:hAnsi="Times New Roman"/>
          <w:color w:val="000000"/>
        </w:rPr>
        <w:t>- აჰარტელნი სულების სამშობლოა და არ მოგცემ უფლებას, ამ მიწებზე რაც გინდა ის გააკეთო, თუნდაც სამგზის ღმერთი იყო.</w:t>
      </w:r>
    </w:p>
    <w:p w14:paraId="739ABE79" w14:textId="77777777" w:rsidR="006C0CF2" w:rsidRDefault="00000000">
      <w:pPr>
        <w:spacing w:before="269" w:after="269"/>
        <w:ind w:left="120"/>
      </w:pPr>
      <w:r>
        <w:rPr>
          <w:rFonts w:ascii="Times New Roman" w:hAnsi="Times New Roman"/>
          <w:color w:val="000000"/>
        </w:rPr>
        <w:t>- ნუ მეწინააღმდეგები. ღმერთების გადაწყვეტილება აბსოლუტურია.</w:t>
      </w:r>
    </w:p>
    <w:p w14:paraId="128A276A" w14:textId="77777777" w:rsidR="006C0CF2" w:rsidRDefault="00000000">
      <w:pPr>
        <w:spacing w:before="269" w:after="269"/>
        <w:ind w:left="120"/>
      </w:pPr>
      <w:r>
        <w:rPr>
          <w:rFonts w:ascii="Times New Roman" w:hAnsi="Times New Roman"/>
          <w:color w:val="000000"/>
        </w:rPr>
        <w:lastRenderedPageBreak/>
        <w:t>ნოსგალიამ ნაბიჯი წინ გადადგა.</w:t>
      </w:r>
    </w:p>
    <w:p w14:paraId="5916BFEF" w14:textId="77777777" w:rsidR="006C0CF2" w:rsidRDefault="00000000">
      <w:pPr>
        <w:spacing w:before="269" w:after="269"/>
        <w:ind w:left="120"/>
      </w:pPr>
      <w:r>
        <w:rPr>
          <w:rFonts w:ascii="Times New Roman" w:hAnsi="Times New Roman"/>
          <w:color w:val="000000"/>
        </w:rPr>
        <w:t>ამ დროს ტყეში ხეები ისე იკლაკნებოდნენ, თითქოს საკუთარი ნება ჰქონდათ და ტოტები მისკენ გაშლილი ჰქონდათ. უამრავი ტოტის წვერები ბასრ ეკლებად იქცა და ყველა მხრიდან ნოსგალიას ხვრეტდა.</w:t>
      </w:r>
    </w:p>
    <w:p w14:paraId="58CE1707" w14:textId="77777777" w:rsidR="006C0CF2" w:rsidRDefault="00000000">
      <w:pPr>
        <w:spacing w:before="269" w:after="269"/>
        <w:ind w:left="120"/>
      </w:pPr>
      <w:r>
        <w:rPr>
          <w:rFonts w:ascii="Times New Roman" w:hAnsi="Times New Roman"/>
          <w:color w:val="000000"/>
        </w:rPr>
        <w:t>- დაბრუნდი სახლში, თავხედო ღმერთო. თორემ მთელ შენს ჯადოსნურ ძალას სასუქად შევითვისებ.</w:t>
      </w:r>
    </w:p>
    <w:p w14:paraId="75565443" w14:textId="77777777" w:rsidR="006C0CF2" w:rsidRDefault="00000000">
      <w:pPr>
        <w:spacing w:before="269" w:after="269"/>
        <w:ind w:left="120"/>
      </w:pPr>
      <w:r>
        <w:rPr>
          <w:rFonts w:ascii="Times New Roman" w:hAnsi="Times New Roman"/>
          <w:color w:val="000000"/>
        </w:rPr>
        <w:t>- საოცარი ძალა გაქვს და შეგიძლია ღმერთი რენოს დაჭრა. ბოლოს და ბოლოს, შენი საშვილოსნო იდეალურადაა შესაფერისი ჭურჭლის დაბადებისთვის.</w:t>
      </w:r>
    </w:p>
    <w:p w14:paraId="0BEB7DB0" w14:textId="77777777" w:rsidR="006C0CF2" w:rsidRDefault="00000000">
      <w:pPr>
        <w:spacing w:before="269" w:after="269"/>
        <w:ind w:left="120"/>
      </w:pPr>
      <w:r>
        <w:rPr>
          <w:rFonts w:ascii="Times New Roman" w:hAnsi="Times New Roman"/>
          <w:color w:val="000000"/>
        </w:rPr>
        <w:t>ნოსგალიამ თითები დააჭირა.</w:t>
      </w:r>
    </w:p>
    <w:p w14:paraId="6441796A" w14:textId="77777777" w:rsidR="006C0CF2" w:rsidRDefault="00000000">
      <w:pPr>
        <w:spacing w:before="269" w:after="269"/>
        <w:ind w:left="120"/>
      </w:pPr>
      <w:r>
        <w:rPr>
          <w:rFonts w:ascii="Times New Roman" w:hAnsi="Times New Roman"/>
          <w:color w:val="000000"/>
        </w:rPr>
        <w:t>- დაიმორჩილეთ ისინი, წესრიგი. ღვთის ბრძანებები აბსოლუტურია.</w:t>
      </w:r>
    </w:p>
    <w:p w14:paraId="3EDBC55A" w14:textId="77777777" w:rsidR="006C0CF2" w:rsidRDefault="00000000">
      <w:pPr>
        <w:spacing w:before="269" w:after="269"/>
        <w:ind w:left="120"/>
      </w:pPr>
      <w:r>
        <w:rPr>
          <w:rFonts w:ascii="Times New Roman" w:hAnsi="Times New Roman"/>
          <w:color w:val="000000"/>
        </w:rPr>
        <w:t>ამ სიტყვების შემდეგ ნოსგალიიდან ხის ტოტები გამოვიდა და რენოს შეუტია, რომელიც მათი მტვირთავი უნდა ყოფილიყო.</w:t>
      </w:r>
    </w:p>
    <w:p w14:paraId="102EF27A" w14:textId="77777777" w:rsidR="006C0CF2" w:rsidRDefault="00000000">
      <w:pPr>
        <w:spacing w:before="269" w:after="269"/>
        <w:ind w:left="120"/>
      </w:pPr>
      <w:r>
        <w:rPr>
          <w:rFonts w:ascii="Times New Roman" w:hAnsi="Times New Roman"/>
          <w:color w:val="000000"/>
        </w:rPr>
        <w:t>- ...რა?..</w:t>
      </w:r>
    </w:p>
    <w:p w14:paraId="7418F18F" w14:textId="77777777" w:rsidR="006C0CF2" w:rsidRDefault="00000000">
      <w:pPr>
        <w:spacing w:before="269" w:after="269"/>
        <w:ind w:left="120"/>
      </w:pPr>
      <w:r>
        <w:rPr>
          <w:rFonts w:ascii="Times New Roman" w:hAnsi="Times New Roman"/>
          <w:color w:val="000000"/>
        </w:rPr>
        <w:t>ტოტებმა ის ჩახლართულა და ხელ-ფეხი შეუკრა.</w:t>
      </w:r>
    </w:p>
    <w:p w14:paraId="7BF7E079" w14:textId="77777777" w:rsidR="006C0CF2" w:rsidRDefault="00000000">
      <w:pPr>
        <w:spacing w:before="269" w:after="269"/>
        <w:ind w:left="120"/>
      </w:pPr>
      <w:r>
        <w:rPr>
          <w:rFonts w:ascii="Times New Roman" w:hAnsi="Times New Roman"/>
          <w:color w:val="000000"/>
        </w:rPr>
        <w:t>- ჩემი ამხანაგი ნებისმიერი ჯადოქარია. წამოდი, გაიხარე, რენო.</w:t>
      </w:r>
    </w:p>
    <w:p w14:paraId="6F6B86F4" w14:textId="77777777" w:rsidR="006C0CF2" w:rsidRDefault="00000000">
      <w:pPr>
        <w:spacing w:before="269" w:after="269"/>
        <w:ind w:left="120"/>
      </w:pPr>
      <w:r>
        <w:rPr>
          <w:rFonts w:ascii="Times New Roman" w:hAnsi="Times New Roman"/>
          <w:color w:val="000000"/>
        </w:rPr>
        <w:t>ნოსგალიამ ყურადღებით შეხედა რენოს და საზეიმოდ უთხრა:</w:t>
      </w:r>
    </w:p>
    <w:p w14:paraId="0B25285E" w14:textId="77777777" w:rsidR="006C0CF2" w:rsidRDefault="00000000">
      <w:pPr>
        <w:spacing w:before="269" w:after="269"/>
        <w:ind w:left="120"/>
      </w:pPr>
      <w:r>
        <w:rPr>
          <w:rFonts w:ascii="Times New Roman" w:hAnsi="Times New Roman"/>
          <w:color w:val="000000"/>
        </w:rPr>
        <w:t>- ღვთის შვილს გაძლევ.</w:t>
      </w:r>
    </w:p>
    <w:p w14:paraId="2B8A5D04" w14:textId="77777777" w:rsidR="006C0CF2" w:rsidRDefault="00000000">
      <w:pPr>
        <w:spacing w:before="269" w:after="269"/>
        <w:ind w:left="120"/>
      </w:pPr>
      <w:r>
        <w:rPr>
          <w:rFonts w:ascii="Times New Roman" w:hAnsi="Times New Roman"/>
          <w:color w:val="000000"/>
        </w:rPr>
        <w:t>ამ დროს ზეცის მამას, ღმერთს, ციდან ჩამოვარდნილმა გიო გრაზემ დაარტყა. ნოსგალია უემოციოდ მიაჩერდა მის მწვავს შავ ცეცხლს.</w:t>
      </w:r>
    </w:p>
    <w:p w14:paraId="761F2523" w14:textId="77777777" w:rsidR="006C0CF2" w:rsidRDefault="00000000">
      <w:pPr>
        <w:spacing w:before="269" w:after="269"/>
        <w:ind w:left="120"/>
      </w:pPr>
      <w:r>
        <w:rPr>
          <w:rFonts w:ascii="Times New Roman" w:hAnsi="Times New Roman"/>
          <w:color w:val="000000"/>
        </w:rPr>
        <w:t>„ჩააქრე, საშინელო ალი“, - ბრძანა ნოსგალიამ შელოცვა.</w:t>
      </w:r>
    </w:p>
    <w:p w14:paraId="23E0A2E2" w14:textId="77777777" w:rsidR="006C0CF2" w:rsidRDefault="00000000">
      <w:pPr>
        <w:spacing w:before="269" w:after="269"/>
        <w:ind w:left="120"/>
      </w:pPr>
      <w:r>
        <w:rPr>
          <w:rFonts w:ascii="Times New Roman" w:hAnsi="Times New Roman"/>
          <w:color w:val="000000"/>
        </w:rPr>
        <w:t>თუმცა, გიო გრაცე არ გამქრალა.</w:t>
      </w:r>
    </w:p>
    <w:p w14:paraId="7BD5729E" w14:textId="77777777" w:rsidR="006C0CF2" w:rsidRDefault="00000000">
      <w:pPr>
        <w:spacing w:before="269" w:after="269"/>
        <w:ind w:left="120"/>
      </w:pPr>
      <w:r>
        <w:rPr>
          <w:rFonts w:ascii="Times New Roman" w:hAnsi="Times New Roman"/>
          <w:color w:val="000000"/>
        </w:rPr>
        <w:t>- რა?..</w:t>
      </w:r>
    </w:p>
    <w:p w14:paraId="469B1248" w14:textId="77777777" w:rsidR="006C0CF2" w:rsidRDefault="00000000">
      <w:pPr>
        <w:spacing w:before="269" w:after="269"/>
        <w:ind w:left="120"/>
      </w:pPr>
      <w:r>
        <w:rPr>
          <w:rFonts w:ascii="Times New Roman" w:hAnsi="Times New Roman"/>
          <w:color w:val="000000"/>
        </w:rPr>
        <w:t>„ჰმ, სამწუხაროდ და აჰ, მაგრამ ჩემს მაგიას ბრძანებები სძულს“, - თქვა დემონთა მბრძანებელმა ტირანმა ანოს ვოლდიგოდმა, რომელიც ზეციდან ჩამოვიდა.</w:t>
      </w:r>
    </w:p>
    <w:p w14:paraId="461929CD" w14:textId="77777777" w:rsidR="006C0CF2" w:rsidRDefault="00000000">
      <w:pPr>
        <w:spacing w:before="269" w:after="269"/>
        <w:ind w:left="120"/>
      </w:pPr>
      <w:r>
        <w:rPr>
          <w:rFonts w:ascii="Times New Roman" w:hAnsi="Times New Roman"/>
          <w:color w:val="000000"/>
        </w:rPr>
        <w:t>— ღვთის მცნება შეუქცევადია. ჩააქრე, საშინელი ალი.</w:t>
      </w:r>
    </w:p>
    <w:p w14:paraId="4E65688D" w14:textId="77777777" w:rsidR="006C0CF2" w:rsidRDefault="00000000">
      <w:pPr>
        <w:spacing w:before="269" w:after="269"/>
        <w:ind w:left="120"/>
      </w:pPr>
      <w:r>
        <w:rPr>
          <w:rFonts w:ascii="Times New Roman" w:hAnsi="Times New Roman"/>
          <w:color w:val="000000"/>
        </w:rPr>
        <w:t>ნოსგალიამ კიდევ უფრო მეტი მაგიური ძალა ჩაასხა ძლევამოსილ სიტყვებს. გიო გრაცე გაქრა, ღვთაებრივი ბრძანების მორჩილი.</w:t>
      </w:r>
    </w:p>
    <w:p w14:paraId="2368C337" w14:textId="77777777" w:rsidR="006C0CF2" w:rsidRDefault="00000000">
      <w:pPr>
        <w:spacing w:before="269" w:after="269"/>
        <w:ind w:left="120"/>
      </w:pPr>
      <w:r>
        <w:rPr>
          <w:rFonts w:ascii="Times New Roman" w:hAnsi="Times New Roman"/>
          <w:color w:val="000000"/>
        </w:rPr>
        <w:lastRenderedPageBreak/>
        <w:t>ამით ისარგებლა, დემონმა მბრძანებელმა ანოსმა დაეშვა და თავისი შავი თითებით ღმერთის გული გაუჩხრიკა.</w:t>
      </w:r>
    </w:p>
    <w:p w14:paraId="0515CE3B" w14:textId="77777777" w:rsidR="006C0CF2" w:rsidRDefault="00000000">
      <w:pPr>
        <w:spacing w:before="269" w:after="269"/>
        <w:ind w:left="120"/>
      </w:pPr>
      <w:r>
        <w:rPr>
          <w:rFonts w:ascii="Times New Roman" w:hAnsi="Times New Roman"/>
          <w:color w:val="000000"/>
        </w:rPr>
        <w:t>- ნუ აღელდები წინასწარ. ანუ ჩემი მაგია წაშალე, მაგრამ რა აზრი აქვს?</w:t>
      </w:r>
    </w:p>
    <w:p w14:paraId="30955838" w14:textId="77777777" w:rsidR="006C0CF2" w:rsidRDefault="00000000">
      <w:pPr>
        <w:spacing w:before="269" w:after="269"/>
        <w:ind w:left="120"/>
      </w:pPr>
      <w:r>
        <w:rPr>
          <w:rFonts w:ascii="Times New Roman" w:hAnsi="Times New Roman"/>
          <w:color w:val="000000"/>
        </w:rPr>
        <w:t>ანოსის ხელებიდან ღვთაებრივი სისხლი სდიოდა.</w:t>
      </w:r>
    </w:p>
    <w:p w14:paraId="6C662B51" w14:textId="77777777" w:rsidR="006C0CF2" w:rsidRDefault="00000000">
      <w:pPr>
        <w:spacing w:before="269" w:after="269"/>
        <w:ind w:left="120"/>
      </w:pPr>
      <w:r>
        <w:rPr>
          <w:rFonts w:ascii="Times New Roman" w:hAnsi="Times New Roman"/>
          <w:color w:val="000000"/>
        </w:rPr>
        <w:t>- სამწუხაროდ, ღმერთების მოკვლა შეუძლებელია. ასეთია წესრიგი, - გულგრილად თქვა ღმერთმა ზეციერმა მამამ.</w:t>
      </w:r>
    </w:p>
    <w:p w14:paraId="2698AD80" w14:textId="77777777" w:rsidR="006C0CF2" w:rsidRDefault="00000000">
      <w:pPr>
        <w:spacing w:before="269" w:after="269"/>
        <w:ind w:left="120"/>
      </w:pPr>
      <w:r>
        <w:rPr>
          <w:rFonts w:ascii="Times New Roman" w:hAnsi="Times New Roman"/>
          <w:color w:val="000000"/>
        </w:rPr>
        <w:t>„ვიცი, რომ ღმერთები აფასებენ წესრიგს, მაგრამ თქვენ რეალობას ვერ ხედავთ.“</w:t>
      </w:r>
    </w:p>
    <w:p w14:paraId="4A44D0B4" w14:textId="77777777" w:rsidR="006C0CF2" w:rsidRDefault="00000000">
      <w:pPr>
        <w:spacing w:before="269" w:after="269"/>
        <w:ind w:left="120"/>
      </w:pPr>
      <w:r>
        <w:rPr>
          <w:rFonts w:ascii="Times New Roman" w:hAnsi="Times New Roman"/>
          <w:color w:val="000000"/>
        </w:rPr>
        <w:t>დემონმა მბრძანებელმა ანოსმა ნოსგალიას სხეულზე ჯადოსნური წრე დახატა.</w:t>
      </w:r>
    </w:p>
    <w:p w14:paraId="4D0774FD" w14:textId="77777777" w:rsidR="006C0CF2" w:rsidRDefault="00000000">
      <w:pPr>
        <w:spacing w:before="269" w:after="269"/>
        <w:ind w:left="120"/>
      </w:pPr>
      <w:r>
        <w:rPr>
          <w:rFonts w:ascii="Times New Roman" w:hAnsi="Times New Roman"/>
          <w:color w:val="000000"/>
        </w:rPr>
        <w:t>- დაიღუპე შენივე ჯადოსნური ძალისგან.</w:t>
      </w:r>
    </w:p>
    <w:p w14:paraId="321FE175" w14:textId="77777777" w:rsidR="006C0CF2" w:rsidRDefault="00000000">
      <w:pPr>
        <w:spacing w:before="269" w:after="269"/>
        <w:ind w:left="120"/>
      </w:pPr>
      <w:r>
        <w:rPr>
          <w:rFonts w:ascii="Times New Roman" w:hAnsi="Times New Roman"/>
          <w:color w:val="000000"/>
        </w:rPr>
        <w:t>„დეგზუზეგდო“ არის წყევლა, რომელიც კლავს მტერს მისი მაგიური ძალის კონტროლიდან გამოყვანით.</w:t>
      </w:r>
    </w:p>
    <w:p w14:paraId="0C190D4A" w14:textId="77777777" w:rsidR="006C0CF2" w:rsidRDefault="00000000">
      <w:pPr>
        <w:spacing w:before="269" w:after="269"/>
        <w:ind w:left="120"/>
      </w:pPr>
      <w:r>
        <w:rPr>
          <w:rFonts w:ascii="Times New Roman" w:hAnsi="Times New Roman"/>
          <w:color w:val="000000"/>
        </w:rPr>
        <w:t>ნოსგალიას სხეულზე შავი გველის ფორმის ნიშანი გაჩნდა. ამ დროს ნიშანმა ეშვები გამოაჩინა და მძვინვარება დაიწყო, თითქოს მის შთანთქმას ცდილობდა. ღმერთის კოლოსალური მაგიური ძალა თავად ღმერთის განადგურებას ცდილობდა.</w:t>
      </w:r>
    </w:p>
    <w:p w14:paraId="381F83CF" w14:textId="77777777" w:rsidR="006C0CF2" w:rsidRDefault="00000000">
      <w:pPr>
        <w:spacing w:before="269" w:after="269"/>
        <w:ind w:left="120"/>
      </w:pPr>
      <w:r>
        <w:rPr>
          <w:rFonts w:ascii="Times New Roman" w:hAnsi="Times New Roman"/>
          <w:color w:val="000000"/>
        </w:rPr>
        <w:t>ნოსგალიას მარჯვენა ხელი ჩამოუვარდა და წყევლა თანდათან ჭრილობიდან გავრცელდა, თითქოს ჭამდა.</w:t>
      </w:r>
    </w:p>
    <w:p w14:paraId="2C107152" w14:textId="77777777" w:rsidR="006C0CF2" w:rsidRDefault="00000000">
      <w:pPr>
        <w:spacing w:before="269" w:after="269"/>
        <w:ind w:left="120"/>
      </w:pPr>
      <w:r>
        <w:rPr>
          <w:rFonts w:ascii="Times New Roman" w:hAnsi="Times New Roman"/>
          <w:color w:val="000000"/>
        </w:rPr>
        <w:t>- ჰ-ჰმ.</w:t>
      </w:r>
    </w:p>
    <w:p w14:paraId="0DD81775" w14:textId="77777777" w:rsidR="006C0CF2" w:rsidRDefault="00000000">
      <w:pPr>
        <w:spacing w:before="269" w:after="269"/>
        <w:ind w:left="120"/>
      </w:pPr>
      <w:r>
        <w:rPr>
          <w:rFonts w:ascii="Times New Roman" w:hAnsi="Times New Roman"/>
          <w:color w:val="000000"/>
        </w:rPr>
        <w:t>ნოსგალია უკან დაიხია.</w:t>
      </w:r>
    </w:p>
    <w:p w14:paraId="36088D9D" w14:textId="77777777" w:rsidR="006C0CF2" w:rsidRDefault="00000000">
      <w:pPr>
        <w:spacing w:before="269" w:after="269"/>
        <w:ind w:left="120"/>
      </w:pPr>
      <w:r>
        <w:rPr>
          <w:rFonts w:ascii="Times New Roman" w:hAnsi="Times New Roman"/>
          <w:color w:val="000000"/>
        </w:rPr>
        <w:t>ანოსის წინ ჯადოსნური წრე „დეგზუზეგდო“ დარჩა.</w:t>
      </w:r>
    </w:p>
    <w:p w14:paraId="012D9D06" w14:textId="77777777" w:rsidR="006C0CF2" w:rsidRDefault="00000000">
      <w:pPr>
        <w:spacing w:before="269" w:after="269"/>
        <w:ind w:left="120"/>
      </w:pPr>
      <w:r>
        <w:rPr>
          <w:rFonts w:ascii="Times New Roman" w:hAnsi="Times New Roman"/>
          <w:color w:val="000000"/>
        </w:rPr>
        <w:t>- შესანიშნავია. შენ დემონი მბრძანებელი ტირანი ხარ, არა? ზუსტად დროულად მოხვედი.</w:t>
      </w:r>
    </w:p>
    <w:p w14:paraId="4DEDB29D" w14:textId="77777777" w:rsidR="006C0CF2" w:rsidRDefault="00000000">
      <w:pPr>
        <w:spacing w:before="269" w:after="269"/>
        <w:ind w:left="120"/>
      </w:pPr>
      <w:r>
        <w:rPr>
          <w:rFonts w:ascii="Times New Roman" w:hAnsi="Times New Roman"/>
          <w:color w:val="000000"/>
        </w:rPr>
        <w:t>- ვაუ. რაზე ლაპარაკობ?</w:t>
      </w:r>
    </w:p>
    <w:p w14:paraId="32EA1D29" w14:textId="77777777" w:rsidR="006C0CF2" w:rsidRDefault="00000000">
      <w:pPr>
        <w:spacing w:before="269" w:after="269"/>
        <w:ind w:left="120"/>
      </w:pPr>
      <w:r>
        <w:rPr>
          <w:rFonts w:ascii="Times New Roman" w:hAnsi="Times New Roman"/>
          <w:color w:val="000000"/>
        </w:rPr>
        <w:t>ნოსგალიამ მნიშვნელობით გაიღიმა.</w:t>
      </w:r>
    </w:p>
    <w:p w14:paraId="5A6D70F4" w14:textId="77777777" w:rsidR="006C0CF2" w:rsidRDefault="00000000">
      <w:pPr>
        <w:spacing w:before="269" w:after="269"/>
        <w:ind w:left="120"/>
      </w:pPr>
      <w:r>
        <w:rPr>
          <w:rFonts w:ascii="Times New Roman" w:hAnsi="Times New Roman"/>
          <w:color w:val="000000"/>
        </w:rPr>
        <w:t>— ღმერთებმა გადაწყვიტეს დემონების ტირან-მბრძანებლის განადგურება. შენი სიკვდილის წესრიგი მალე დაიბადება — ღვთის შვილი. და მისგან თავის დაღწევა შეუძლებელია. ეს ბუნების კანონია, რომელიც სამყაროს მიერ არის დადგენილი.</w:t>
      </w:r>
    </w:p>
    <w:p w14:paraId="33933049" w14:textId="77777777" w:rsidR="006C0CF2" w:rsidRDefault="00000000">
      <w:pPr>
        <w:spacing w:before="269" w:after="269"/>
        <w:ind w:left="120"/>
      </w:pPr>
      <w:r>
        <w:rPr>
          <w:rFonts w:ascii="Times New Roman" w:hAnsi="Times New Roman"/>
          <w:color w:val="000000"/>
        </w:rPr>
        <w:t>- მესმის, მაგრამ იცი რა, ნოსგალია? მანამდე მოკვდები.</w:t>
      </w:r>
    </w:p>
    <w:p w14:paraId="30B02CB9" w14:textId="77777777" w:rsidR="006C0CF2" w:rsidRDefault="00000000">
      <w:pPr>
        <w:spacing w:before="269" w:after="269"/>
        <w:ind w:left="120"/>
      </w:pPr>
      <w:r>
        <w:rPr>
          <w:rFonts w:ascii="Times New Roman" w:hAnsi="Times New Roman"/>
          <w:color w:val="000000"/>
        </w:rPr>
        <w:lastRenderedPageBreak/>
        <w:t>ნოსგალიას ანოსის სიტყვებზე ჩაეცინა.</w:t>
      </w:r>
    </w:p>
    <w:p w14:paraId="71B084A1" w14:textId="77777777" w:rsidR="006C0CF2" w:rsidRDefault="00000000">
      <w:pPr>
        <w:spacing w:before="269" w:after="269"/>
        <w:ind w:left="120"/>
      </w:pPr>
      <w:r>
        <w:rPr>
          <w:rFonts w:ascii="Times New Roman" w:hAnsi="Times New Roman"/>
          <w:color w:val="000000"/>
        </w:rPr>
        <w:t>- წადი, საშინელი წყევლა. ღვთის სიტყვაა...</w:t>
      </w:r>
    </w:p>
    <w:p w14:paraId="1BDD0303" w14:textId="77777777" w:rsidR="006C0CF2" w:rsidRDefault="00000000">
      <w:pPr>
        <w:spacing w:before="269" w:after="269"/>
        <w:ind w:left="120"/>
      </w:pPr>
      <w:r>
        <w:rPr>
          <w:rFonts w:ascii="Times New Roman" w:hAnsi="Times New Roman"/>
          <w:color w:val="000000"/>
        </w:rPr>
        <w:t>ციმციმი გაელვდა.</w:t>
      </w:r>
    </w:p>
    <w:p w14:paraId="08C93A92" w14:textId="77777777" w:rsidR="006C0CF2" w:rsidRDefault="00000000">
      <w:pPr>
        <w:spacing w:before="269" w:after="269"/>
        <w:ind w:left="120"/>
      </w:pPr>
      <w:r>
        <w:rPr>
          <w:rFonts w:ascii="Times New Roman" w:hAnsi="Times New Roman"/>
          <w:color w:val="000000"/>
        </w:rPr>
        <w:t>ყელი გამოჭრილი ჰქონდა და მხოლოდ პირის გაღება შეეძლო, მაგრამ ლაპარაკი არ შეეძლო. დემონის ხმლის ქარქაშში დაბრუნების ხმა ისმოდა. ნოსგალიას ჭრილობიდან ვერცხლისფერთმიანი კაცი გამოვიდა ცივსისხლიანი მზერით. ეს იყო — სინ რეგლია. დემონთა მბრძანებლის მარჯვენა ხელი და დემონებს შორის ყველაზე ძლიერი მახვილი.</w:t>
      </w:r>
    </w:p>
    <w:p w14:paraId="2AD8BA86" w14:textId="77777777" w:rsidR="006C0CF2" w:rsidRDefault="00000000">
      <w:pPr>
        <w:spacing w:before="269" w:after="269"/>
        <w:ind w:left="120"/>
      </w:pPr>
      <w:r>
        <w:rPr>
          <w:rFonts w:ascii="Times New Roman" w:hAnsi="Times New Roman"/>
          <w:color w:val="000000"/>
        </w:rPr>
        <w:t>— რა აზრი აქვს ძლევამოსილ „ღვთის სიტყვას“, თუ ლაპარაკი არ შეგიძლია?</w:t>
      </w:r>
    </w:p>
    <w:p w14:paraId="57786518" w14:textId="77777777" w:rsidR="006C0CF2" w:rsidRDefault="00000000">
      <w:pPr>
        <w:spacing w:before="269" w:after="269"/>
        <w:ind w:left="120"/>
      </w:pPr>
      <w:r>
        <w:rPr>
          <w:rFonts w:ascii="Times New Roman" w:hAnsi="Times New Roman"/>
          <w:color w:val="000000"/>
        </w:rPr>
        <w:t>- ...! - ნოსგალიამ პირი ამოძრავა.</w:t>
      </w:r>
    </w:p>
    <w:p w14:paraId="40CB2F52" w14:textId="77777777" w:rsidR="006C0CF2" w:rsidRDefault="00000000">
      <w:pPr>
        <w:spacing w:before="269" w:after="269"/>
        <w:ind w:left="120"/>
      </w:pPr>
      <w:r>
        <w:rPr>
          <w:rFonts w:ascii="Times New Roman" w:hAnsi="Times New Roman"/>
          <w:color w:val="000000"/>
        </w:rPr>
        <w:t>სინის ხელში მისი ათასი დემონური ხმლიდან ერთ-ერთი, გილიონგეს მტაცებელი იყო.</w:t>
      </w:r>
    </w:p>
    <w:p w14:paraId="4DE34251" w14:textId="77777777" w:rsidR="006C0CF2" w:rsidRDefault="00000000">
      <w:pPr>
        <w:spacing w:before="269" w:after="269"/>
        <w:ind w:left="120"/>
      </w:pPr>
      <w:r>
        <w:rPr>
          <w:rFonts w:ascii="Times New Roman" w:hAnsi="Times New Roman"/>
          <w:color w:val="000000"/>
        </w:rPr>
        <w:t>ეს არის დაწყევლილი დემონური მახვილი, რომელიც წაგართმევს ხმას, თუ ყელს გამოჭრი, მხედველობას, თუ თვალებს დაგიჭრი და სიცოცხლეს, თუ გულს. მახვილით მიყენებული ჭრილობაც კი შეხორცდება, მძარცველის მიერ წაღებული ხმა აღარ დაბრუნდება.</w:t>
      </w:r>
    </w:p>
    <w:p w14:paraId="2273FBFD" w14:textId="77777777" w:rsidR="006C0CF2" w:rsidRDefault="00000000">
      <w:pPr>
        <w:spacing w:before="269" w:after="269"/>
        <w:ind w:left="120"/>
      </w:pPr>
      <w:r>
        <w:rPr>
          <w:rFonts w:ascii="Times New Roman" w:hAnsi="Times New Roman"/>
          <w:color w:val="000000"/>
        </w:rPr>
        <w:t>- თქვენ, ღმერთებო, ცუდი ჩვევა გაქვთ, რომ ამპარტავნულად იქცევით, რადგან ბუნების კანონებს წარმოადგენთ. დროა, თქვენს წესებში ჩაწეროთ, რომ ღმერთების კანონებიც კი ჩემს წინაშე იმსხვრევა.</w:t>
      </w:r>
    </w:p>
    <w:p w14:paraId="5696D53A" w14:textId="77777777" w:rsidR="006C0CF2" w:rsidRDefault="00000000">
      <w:pPr>
        <w:spacing w:before="269" w:after="269"/>
        <w:ind w:left="120"/>
      </w:pPr>
      <w:r>
        <w:rPr>
          <w:rFonts w:ascii="Times New Roman" w:hAnsi="Times New Roman"/>
          <w:color w:val="000000"/>
        </w:rPr>
        <w:t>ანოსმა ჰაერში მოტივტივე ჯადოსნურ წრეს ხელი მოჰკიდა და დაამსხვრია.</w:t>
      </w:r>
    </w:p>
    <w:p w14:paraId="737EF460" w14:textId="77777777" w:rsidR="006C0CF2" w:rsidRDefault="00000000">
      <w:pPr>
        <w:spacing w:before="269" w:after="269"/>
        <w:ind w:left="120"/>
      </w:pPr>
      <w:r>
        <w:rPr>
          <w:rFonts w:ascii="Times New Roman" w:hAnsi="Times New Roman"/>
          <w:color w:val="000000"/>
        </w:rPr>
        <w:t>— …!</w:t>
      </w:r>
    </w:p>
    <w:p w14:paraId="6871ECB3" w14:textId="77777777" w:rsidR="006C0CF2" w:rsidRDefault="00000000">
      <w:pPr>
        <w:spacing w:before="269" w:after="269"/>
        <w:ind w:left="120"/>
      </w:pPr>
      <w:r>
        <w:rPr>
          <w:rFonts w:ascii="Times New Roman" w:hAnsi="Times New Roman"/>
          <w:color w:val="000000"/>
        </w:rPr>
        <w:t>ნოსგალიას სხეული მყისიერად დაიშალა და ქარში გაიფანტა. რენო გაოცებული უყურებდა სანახაობის განვითარებას, აბსოლუტური ძალის დემონსტრირებას, რომელსაც თვით ღმერთიც კი ვერ შეედრებოდა.</w:t>
      </w:r>
    </w:p>
    <w:p w14:paraId="75928988" w14:textId="77777777" w:rsidR="006C0CF2" w:rsidRDefault="00000000">
      <w:pPr>
        <w:spacing w:before="269" w:after="269"/>
        <w:ind w:left="120"/>
      </w:pPr>
      <w:r>
        <w:rPr>
          <w:rFonts w:ascii="Times New Roman" w:hAnsi="Times New Roman"/>
          <w:color w:val="000000"/>
        </w:rPr>
        <w:t>- კარგი, დიდო სულო დედაო, შენი პასუხის მოსასმენად მოვედი. გადაწყვიტე უკვე? - ჰკითხა ანოსმა.</w:t>
      </w:r>
    </w:p>
    <w:p w14:paraId="11B325F0" w14:textId="77777777" w:rsidR="006C0CF2" w:rsidRDefault="00000000">
      <w:pPr>
        <w:spacing w:before="269" w:after="269"/>
        <w:ind w:left="120"/>
      </w:pPr>
      <w:r>
        <w:rPr>
          <w:rFonts w:ascii="Times New Roman" w:hAnsi="Times New Roman"/>
          <w:color w:val="000000"/>
        </w:rPr>
        <w:t>ღრმად ჩაისუნთქა, რენომ გამბედაობა მოიკრიბა და უპასუხა:</w:t>
      </w:r>
    </w:p>
    <w:p w14:paraId="20C321A9" w14:textId="77777777" w:rsidR="006C0CF2" w:rsidRDefault="00000000">
      <w:pPr>
        <w:spacing w:before="269" w:after="269"/>
        <w:ind w:left="120"/>
      </w:pPr>
      <w:r>
        <w:rPr>
          <w:rFonts w:ascii="Times New Roman" w:hAnsi="Times New Roman"/>
          <w:color w:val="000000"/>
        </w:rPr>
        <w:t>— …გადავწყვიტე, დაგიჯერო…</w:t>
      </w:r>
    </w:p>
    <w:p w14:paraId="78EF1015" w14:textId="77777777" w:rsidR="006C0CF2" w:rsidRDefault="00000000">
      <w:pPr>
        <w:spacing w:before="269" w:after="269"/>
        <w:ind w:left="120"/>
      </w:pPr>
      <w:r>
        <w:rPr>
          <w:rFonts w:ascii="Times New Roman" w:hAnsi="Times New Roman"/>
          <w:color w:val="000000"/>
        </w:rPr>
        <w:t>- სასიამოვნოა მოსმენა.</w:t>
      </w:r>
    </w:p>
    <w:p w14:paraId="0648DE9B" w14:textId="77777777" w:rsidR="006C0CF2" w:rsidRDefault="00000000">
      <w:pPr>
        <w:spacing w:before="269" w:after="269"/>
        <w:ind w:left="120"/>
      </w:pPr>
      <w:r>
        <w:rPr>
          <w:rFonts w:ascii="Times New Roman" w:hAnsi="Times New Roman"/>
          <w:color w:val="000000"/>
        </w:rPr>
        <w:t>— ახლავე ვაპირებდი წასვლას.</w:t>
      </w:r>
    </w:p>
    <w:p w14:paraId="3490A638" w14:textId="77777777" w:rsidR="006C0CF2" w:rsidRDefault="00000000">
      <w:pPr>
        <w:spacing w:before="269" w:after="269"/>
        <w:ind w:left="120"/>
      </w:pPr>
      <w:r>
        <w:rPr>
          <w:rFonts w:ascii="Times New Roman" w:hAnsi="Times New Roman"/>
          <w:color w:val="000000"/>
        </w:rPr>
        <w:lastRenderedPageBreak/>
        <w:t>- ვაიმე, მაგრამ ეს უკანასკნელი ჯერ არ შეკრებილა. მანამდე კი შეგიძლია აქ დაელოდო.</w:t>
      </w:r>
    </w:p>
    <w:p w14:paraId="2C4577E1" w14:textId="77777777" w:rsidR="006C0CF2" w:rsidRDefault="00000000">
      <w:pPr>
        <w:spacing w:before="269" w:after="269"/>
        <w:ind w:left="120"/>
      </w:pPr>
      <w:r>
        <w:rPr>
          <w:rFonts w:ascii="Times New Roman" w:hAnsi="Times New Roman"/>
          <w:color w:val="000000"/>
        </w:rPr>
        <w:t>- ...კარგი.</w:t>
      </w:r>
    </w:p>
    <w:p w14:paraId="0014BBCC" w14:textId="77777777" w:rsidR="006C0CF2" w:rsidRDefault="00000000">
      <w:pPr>
        <w:spacing w:before="269" w:after="269"/>
        <w:ind w:left="120"/>
      </w:pPr>
      <w:r>
        <w:rPr>
          <w:rFonts w:ascii="Times New Roman" w:hAnsi="Times New Roman"/>
          <w:color w:val="000000"/>
        </w:rPr>
        <w:t>- ერთ მცველს დაგიტოვებთ. დელზოგეიდისკენ მიმავალი გზა სახიფათოა და „გატომი“ არ მუშაობს ანტიმაგიური ბარიერის გამო.</w:t>
      </w:r>
    </w:p>
    <w:p w14:paraId="36753868" w14:textId="77777777" w:rsidR="006C0CF2" w:rsidRDefault="00000000">
      <w:pPr>
        <w:spacing w:before="269" w:after="269"/>
        <w:ind w:left="120"/>
      </w:pPr>
      <w:r>
        <w:rPr>
          <w:rFonts w:ascii="Times New Roman" w:hAnsi="Times New Roman"/>
          <w:color w:val="000000"/>
        </w:rPr>
        <w:t>ანოსი შებრუნდა და სინს მიმართა, რომელიც იქვე, სადაც თვითონ იდგა, მუხლებზე დაეცა:</w:t>
      </w:r>
    </w:p>
    <w:p w14:paraId="4A01C992" w14:textId="77777777" w:rsidR="006C0CF2" w:rsidRDefault="00000000">
      <w:pPr>
        <w:spacing w:before="269" w:after="269"/>
        <w:ind w:left="120"/>
      </w:pPr>
      <w:r>
        <w:rPr>
          <w:rFonts w:ascii="Times New Roman" w:hAnsi="Times New Roman"/>
          <w:color w:val="000000"/>
        </w:rPr>
        <w:t>- გეგმის მიხედვით მოვიქცევით - რენოს დაცვაზე პასუხისმგებელი იქნები მანამ, სანამ ის აჰარტელნში არ დაბრუნდება. ის ჩვენი სტუმარია, ამიტომ მისი თხოვნები საუკეთესოდ შეასრულე.</w:t>
      </w:r>
    </w:p>
    <w:p w14:paraId="419EBAB5" w14:textId="77777777" w:rsidR="006C0CF2" w:rsidRDefault="00000000">
      <w:pPr>
        <w:spacing w:before="269" w:after="269"/>
        <w:ind w:left="120"/>
      </w:pPr>
      <w:r>
        <w:rPr>
          <w:rFonts w:ascii="Times New Roman" w:hAnsi="Times New Roman"/>
          <w:color w:val="000000"/>
        </w:rPr>
        <w:t>- კი ბატონო.</w:t>
      </w:r>
    </w:p>
    <w:p w14:paraId="016D9556" w14:textId="77777777" w:rsidR="006C0CF2" w:rsidRDefault="00000000">
      <w:pPr>
        <w:spacing w:before="269" w:after="269"/>
        <w:ind w:left="120"/>
      </w:pPr>
      <w:r>
        <w:rPr>
          <w:rFonts w:ascii="Times New Roman" w:hAnsi="Times New Roman"/>
          <w:color w:val="000000"/>
        </w:rPr>
        <w:t>- რა? მისმინე, ამის საჭიროება არ არის.</w:t>
      </w:r>
    </w:p>
    <w:p w14:paraId="6406C714" w14:textId="77777777" w:rsidR="006C0CF2" w:rsidRDefault="00000000">
      <w:pPr>
        <w:spacing w:before="269" w:after="269"/>
        <w:ind w:left="120"/>
      </w:pPr>
      <w:r>
        <w:rPr>
          <w:rFonts w:ascii="Times New Roman" w:hAnsi="Times New Roman"/>
          <w:color w:val="000000"/>
        </w:rPr>
        <w:t>რენომ სასოწარკვეთილად აქნია ხელები.</w:t>
      </w:r>
    </w:p>
    <w:p w14:paraId="73102501" w14:textId="77777777" w:rsidR="006C0CF2" w:rsidRDefault="00000000">
      <w:pPr>
        <w:spacing w:before="269" w:after="269"/>
        <w:ind w:left="120"/>
      </w:pPr>
      <w:r>
        <w:rPr>
          <w:rFonts w:ascii="Times New Roman" w:hAnsi="Times New Roman"/>
          <w:color w:val="000000"/>
        </w:rPr>
        <w:t>- ღმერთების სამიზნე გახდი. შეიძლება სხვაც მოვიდეს, ისევე როგორც ის, ვინც დღეს გამოჩნდა. ბოლოს და ბოლოს, მათი მოკვლა არც ისე ადვილია.</w:t>
      </w:r>
    </w:p>
    <w:p w14:paraId="4D687B64" w14:textId="77777777" w:rsidR="006C0CF2" w:rsidRDefault="00000000">
      <w:pPr>
        <w:spacing w:before="269" w:after="269"/>
        <w:ind w:left="120"/>
      </w:pPr>
      <w:r>
        <w:rPr>
          <w:rFonts w:ascii="Times New Roman" w:hAnsi="Times New Roman"/>
          <w:color w:val="000000"/>
        </w:rPr>
        <w:t xml:space="preserve">- კარგი, შეიძლება, მაგრამ მე იმას ვამბობ, რომ </w:t>
      </w:r>
      <w:r>
        <w:rPr>
          <w:rFonts w:ascii="Times New Roman" w:hAnsi="Times New Roman"/>
          <w:i/>
          <w:color w:val="000000"/>
        </w:rPr>
        <w:t xml:space="preserve">ის </w:t>
      </w:r>
      <w:r>
        <w:rPr>
          <w:rFonts w:ascii="Times New Roman" w:hAnsi="Times New Roman"/>
          <w:color w:val="000000"/>
        </w:rPr>
        <w:t>ერთგვარად საშიშია. ასეთი პედანტი პიროვნებები არ მომწონს.</w:t>
      </w:r>
    </w:p>
    <w:p w14:paraId="3C52980D" w14:textId="77777777" w:rsidR="006C0CF2" w:rsidRDefault="00000000">
      <w:pPr>
        <w:spacing w:before="269" w:after="269"/>
        <w:ind w:left="120"/>
      </w:pPr>
      <w:r>
        <w:rPr>
          <w:rFonts w:ascii="Times New Roman" w:hAnsi="Times New Roman"/>
          <w:color w:val="000000"/>
        </w:rPr>
        <w:t>ანოსმა სინს შეხედა, რომელსაც სახეზე უკიდურესად ცივი და სრულიად არამეგობრული გამომეტყველება ჰქონდა.</w:t>
      </w:r>
    </w:p>
    <w:p w14:paraId="479FF3B4" w14:textId="77777777" w:rsidR="006C0CF2" w:rsidRDefault="00000000">
      <w:pPr>
        <w:spacing w:before="269" w:after="269"/>
        <w:ind w:left="120"/>
      </w:pPr>
      <w:r>
        <w:rPr>
          <w:rFonts w:ascii="Times New Roman" w:hAnsi="Times New Roman"/>
          <w:color w:val="000000"/>
        </w:rPr>
        <w:t>- მართალი ხარ. შვილო, გაიღიმე.</w:t>
      </w:r>
    </w:p>
    <w:p w14:paraId="5E551715" w14:textId="77777777" w:rsidR="006C0CF2" w:rsidRDefault="00000000">
      <w:pPr>
        <w:spacing w:before="269" w:after="269"/>
        <w:ind w:left="120"/>
      </w:pPr>
      <w:r>
        <w:rPr>
          <w:rFonts w:ascii="Times New Roman" w:hAnsi="Times New Roman"/>
          <w:color w:val="000000"/>
        </w:rPr>
        <w:t>- კი ბატონო.</w:t>
      </w:r>
    </w:p>
    <w:p w14:paraId="0163608B" w14:textId="77777777" w:rsidR="006C0CF2" w:rsidRDefault="00000000">
      <w:pPr>
        <w:spacing w:before="269" w:after="269"/>
        <w:ind w:left="120"/>
      </w:pPr>
      <w:r>
        <w:rPr>
          <w:rFonts w:ascii="Times New Roman" w:hAnsi="Times New Roman"/>
          <w:color w:val="000000"/>
        </w:rPr>
        <w:t>სინმა გაიღიმა. უფრო სწორად, უნდა გაეღიმა, მაგრამ სინამდვილეში მისი სახე საერთოდ არ შეცვლილა.</w:t>
      </w:r>
    </w:p>
    <w:p w14:paraId="5C7B54CA" w14:textId="77777777" w:rsidR="006C0CF2" w:rsidRDefault="00000000">
      <w:pPr>
        <w:spacing w:before="269" w:after="269"/>
        <w:ind w:left="120"/>
      </w:pPr>
      <w:r>
        <w:rPr>
          <w:rFonts w:ascii="Times New Roman" w:hAnsi="Times New Roman"/>
          <w:color w:val="000000"/>
        </w:rPr>
        <w:t>- ჰმ, კარგი, საკმარისია. კარგი, ახლა რა?</w:t>
      </w:r>
    </w:p>
    <w:p w14:paraId="0270AE3E" w14:textId="77777777" w:rsidR="006C0CF2" w:rsidRDefault="00000000">
      <w:pPr>
        <w:spacing w:before="269" w:after="269"/>
        <w:ind w:left="120"/>
      </w:pPr>
      <w:r>
        <w:rPr>
          <w:rFonts w:ascii="Times New Roman" w:hAnsi="Times New Roman"/>
          <w:color w:val="000000"/>
        </w:rPr>
        <w:t>— …როგორ მეკითხები? გარედან ეს ღიმილს სულაც არ ჰგავს.</w:t>
      </w:r>
    </w:p>
    <w:p w14:paraId="37D92BD5" w14:textId="77777777" w:rsidR="006C0CF2" w:rsidRDefault="00000000">
      <w:pPr>
        <w:spacing w:before="269" w:after="269"/>
        <w:ind w:left="120"/>
      </w:pPr>
      <w:r>
        <w:rPr>
          <w:rFonts w:ascii="Times New Roman" w:hAnsi="Times New Roman"/>
          <w:color w:val="000000"/>
        </w:rPr>
        <w:t>- ჰა-ჰა, და მაინც, კიდევ უფრო დაძაბე შენი ჯადოსნური თვალები, დიდო სულო. მისი ტუჩის კუთხეები 0,05 მილიმეტრით აიწია.</w:t>
      </w:r>
    </w:p>
    <w:p w14:paraId="217363C6" w14:textId="77777777" w:rsidR="006C0CF2" w:rsidRDefault="00000000">
      <w:pPr>
        <w:spacing w:before="269" w:after="269"/>
        <w:ind w:left="120"/>
      </w:pPr>
      <w:r>
        <w:rPr>
          <w:rFonts w:ascii="Times New Roman" w:hAnsi="Times New Roman"/>
          <w:color w:val="000000"/>
        </w:rPr>
        <w:t>— …</w:t>
      </w:r>
    </w:p>
    <w:p w14:paraId="62C761CB" w14:textId="77777777" w:rsidR="006C0CF2" w:rsidRDefault="00000000">
      <w:pPr>
        <w:spacing w:before="269" w:after="269"/>
        <w:ind w:left="120"/>
      </w:pPr>
      <w:r>
        <w:rPr>
          <w:rFonts w:ascii="Times New Roman" w:hAnsi="Times New Roman"/>
          <w:color w:val="000000"/>
        </w:rPr>
        <w:lastRenderedPageBreak/>
        <w:t>რენოს სახეზე ეწერა, რომ მას ასეთი დახვეწილი განსხვავება ვერ გაეგო.</w:t>
      </w:r>
    </w:p>
    <w:p w14:paraId="15FF91CC" w14:textId="77777777" w:rsidR="006C0CF2" w:rsidRDefault="00000000">
      <w:pPr>
        <w:spacing w:before="269" w:after="269"/>
        <w:ind w:left="120"/>
      </w:pPr>
      <w:r>
        <w:rPr>
          <w:rFonts w:ascii="Times New Roman" w:hAnsi="Times New Roman"/>
          <w:color w:val="000000"/>
        </w:rPr>
        <w:t>- გასაგებია? კარგი, იმედია შეეწყობით.</w:t>
      </w:r>
    </w:p>
    <w:p w14:paraId="08890BEA" w14:textId="77777777" w:rsidR="006C0CF2" w:rsidRDefault="00000000">
      <w:pPr>
        <w:spacing w:before="269" w:after="269"/>
        <w:ind w:left="120"/>
      </w:pPr>
      <w:r>
        <w:rPr>
          <w:rFonts w:ascii="Times New Roman" w:hAnsi="Times New Roman"/>
          <w:color w:val="000000"/>
        </w:rPr>
        <w:t>- ჰა?.. მოიცადეთ ერთი წუთით...</w:t>
      </w:r>
    </w:p>
    <w:p w14:paraId="0C9ACA75" w14:textId="77777777" w:rsidR="006C0CF2" w:rsidRDefault="00000000">
      <w:pPr>
        <w:spacing w:before="269" w:after="269"/>
        <w:ind w:left="120"/>
      </w:pPr>
      <w:r>
        <w:rPr>
          <w:rFonts w:ascii="Times New Roman" w:hAnsi="Times New Roman"/>
          <w:color w:val="000000"/>
        </w:rPr>
        <w:t>მაგრამ როდესაც რენომ დაუძახა, ანოსა უკვე უკვალოდ გამქრალიყო.</w:t>
      </w:r>
    </w:p>
    <w:p w14:paraId="295591B1" w14:textId="77777777" w:rsidR="006C0CF2" w:rsidRDefault="00000000">
      <w:pPr>
        <w:spacing w:before="269" w:after="269"/>
        <w:ind w:left="120"/>
      </w:pPr>
      <w:r>
        <w:rPr>
          <w:rFonts w:ascii="Times New Roman" w:hAnsi="Times New Roman"/>
          <w:color w:val="000000"/>
        </w:rPr>
        <w:t>— …</w:t>
      </w:r>
    </w:p>
    <w:p w14:paraId="52C30D10" w14:textId="77777777" w:rsidR="006C0CF2" w:rsidRDefault="00000000">
      <w:pPr>
        <w:spacing w:before="269" w:after="269"/>
        <w:ind w:left="120"/>
      </w:pPr>
      <w:r>
        <w:rPr>
          <w:rFonts w:ascii="Times New Roman" w:hAnsi="Times New Roman"/>
          <w:color w:val="000000"/>
        </w:rPr>
        <w:t>— …</w:t>
      </w:r>
    </w:p>
    <w:p w14:paraId="1FD90FE2" w14:textId="77777777" w:rsidR="006C0CF2" w:rsidRDefault="00000000">
      <w:pPr>
        <w:spacing w:before="269" w:after="269"/>
        <w:ind w:left="120"/>
      </w:pPr>
      <w:r>
        <w:rPr>
          <w:rFonts w:ascii="Times New Roman" w:hAnsi="Times New Roman"/>
          <w:color w:val="000000"/>
        </w:rPr>
        <w:t>უხერხული სიჩუმე ჩამოვარდა აჰარტელნში. ცელქი ტიტის ფერიები შეშფოთებულები იყურებოდნენ ხეების ჩრდილებიდან.</w:t>
      </w:r>
    </w:p>
    <w:p w14:paraId="6543083F" w14:textId="77777777" w:rsidR="006C0CF2" w:rsidRDefault="00000000">
      <w:pPr>
        <w:spacing w:before="269" w:after="269"/>
        <w:ind w:left="120"/>
      </w:pPr>
      <w:r>
        <w:rPr>
          <w:rFonts w:ascii="Times New Roman" w:hAnsi="Times New Roman"/>
          <w:color w:val="000000"/>
        </w:rPr>
        <w:t>- ჰმ...</w:t>
      </w:r>
    </w:p>
    <w:p w14:paraId="57A04D19" w14:textId="77777777" w:rsidR="006C0CF2" w:rsidRDefault="00000000">
      <w:pPr>
        <w:spacing w:before="269" w:after="269"/>
        <w:ind w:left="120"/>
      </w:pPr>
      <w:r>
        <w:rPr>
          <w:rFonts w:ascii="Times New Roman" w:hAnsi="Times New Roman"/>
          <w:color w:val="000000"/>
        </w:rPr>
        <w:t>- ვუსმენ.</w:t>
      </w:r>
    </w:p>
    <w:p w14:paraId="3BBAADB8" w14:textId="77777777" w:rsidR="006C0CF2" w:rsidRDefault="00000000">
      <w:pPr>
        <w:spacing w:before="269" w:after="269"/>
        <w:ind w:left="120"/>
      </w:pPr>
      <w:r>
        <w:rPr>
          <w:rFonts w:ascii="Times New Roman" w:hAnsi="Times New Roman"/>
          <w:color w:val="000000"/>
        </w:rPr>
        <w:t>- ახლა რას აპირებ?</w:t>
      </w:r>
    </w:p>
    <w:p w14:paraId="03A74C6E" w14:textId="77777777" w:rsidR="006C0CF2" w:rsidRDefault="00000000">
      <w:pPr>
        <w:spacing w:before="269" w:after="269"/>
        <w:ind w:left="120"/>
      </w:pPr>
      <w:r>
        <w:rPr>
          <w:rFonts w:ascii="Times New Roman" w:hAnsi="Times New Roman"/>
          <w:color w:val="000000"/>
        </w:rPr>
        <w:t>- რასაც არ უნდა მიბრძანებდე. მე ნაბრძანები მქონდა, რომ დაგემორჩილებოდი.</w:t>
      </w:r>
    </w:p>
    <w:p w14:paraId="442BD09B" w14:textId="77777777" w:rsidR="006C0CF2" w:rsidRDefault="00000000">
      <w:pPr>
        <w:spacing w:before="269" w:after="269"/>
        <w:ind w:left="120"/>
      </w:pPr>
      <w:r>
        <w:rPr>
          <w:rFonts w:ascii="Times New Roman" w:hAnsi="Times New Roman"/>
          <w:color w:val="000000"/>
        </w:rPr>
        <w:t>რენოს სახეზე გაკვირვება გამოეხატა.</w:t>
      </w:r>
    </w:p>
    <w:p w14:paraId="5FEEB06F" w14:textId="77777777" w:rsidR="006C0CF2" w:rsidRDefault="00000000">
      <w:pPr>
        <w:spacing w:before="269" w:after="269"/>
        <w:ind w:left="120"/>
      </w:pPr>
      <w:r>
        <w:rPr>
          <w:rFonts w:ascii="Times New Roman" w:hAnsi="Times New Roman"/>
          <w:color w:val="000000"/>
        </w:rPr>
        <w:t>— ... კარგი, მაშინ შეგიძლია დაბრუნდე და დემონთა მბრძანებელს უთხრა, რომ დაცვა სინამდვილეში არ მჭირდება?</w:t>
      </w:r>
    </w:p>
    <w:p w14:paraId="62F38244" w14:textId="77777777" w:rsidR="006C0CF2" w:rsidRDefault="00000000">
      <w:pPr>
        <w:spacing w:before="269" w:after="269"/>
        <w:ind w:left="120"/>
      </w:pPr>
      <w:r>
        <w:rPr>
          <w:rFonts w:ascii="Times New Roman" w:hAnsi="Times New Roman"/>
          <w:color w:val="000000"/>
        </w:rPr>
        <w:t>- როგორც გნებავთ.</w:t>
      </w:r>
    </w:p>
    <w:p w14:paraId="32D952C8" w14:textId="77777777" w:rsidR="006C0CF2" w:rsidRDefault="00000000">
      <w:pPr>
        <w:spacing w:before="269" w:after="269"/>
        <w:ind w:left="120"/>
      </w:pPr>
      <w:r>
        <w:rPr>
          <w:rFonts w:ascii="Times New Roman" w:hAnsi="Times New Roman"/>
          <w:color w:val="000000"/>
        </w:rPr>
        <w:t>სინმა რენოს ხმალი და ქარქაში აჩუქა.</w:t>
      </w:r>
    </w:p>
    <w:p w14:paraId="56498198" w14:textId="77777777" w:rsidR="006C0CF2" w:rsidRDefault="00000000">
      <w:pPr>
        <w:spacing w:before="269" w:after="269"/>
        <w:ind w:left="120"/>
      </w:pPr>
      <w:r>
        <w:rPr>
          <w:rFonts w:ascii="Times New Roman" w:hAnsi="Times New Roman"/>
          <w:color w:val="000000"/>
        </w:rPr>
        <w:t>- მაშ... ეს რა არის?</w:t>
      </w:r>
    </w:p>
    <w:p w14:paraId="5CFD943C" w14:textId="77777777" w:rsidR="006C0CF2" w:rsidRDefault="00000000">
      <w:pPr>
        <w:spacing w:before="269" w:after="269"/>
        <w:ind w:left="120"/>
      </w:pPr>
      <w:r>
        <w:rPr>
          <w:rFonts w:ascii="Times New Roman" w:hAnsi="Times New Roman"/>
          <w:color w:val="000000"/>
        </w:rPr>
        <w:t>- თავს გთავაზობ. თქვი, რომ არ მჭირდები. სირცხვილში ცხოვრება არ შემიძლია, რადგან ჩემი ბატონის ბრძანებულებას სრულად ვერ შევასრულებ.</w:t>
      </w:r>
    </w:p>
    <w:p w14:paraId="072CB0D8" w14:textId="77777777" w:rsidR="006C0CF2" w:rsidRDefault="00000000">
      <w:pPr>
        <w:spacing w:before="269" w:after="269"/>
        <w:ind w:left="120"/>
      </w:pPr>
      <w:r>
        <w:rPr>
          <w:rFonts w:ascii="Times New Roman" w:hAnsi="Times New Roman"/>
          <w:color w:val="000000"/>
        </w:rPr>
        <w:t>რენომ ხელი თავზე მიიდო, თითქოს ნათქვამი მის თავში არ ჯდებოდა.</w:t>
      </w:r>
    </w:p>
    <w:p w14:paraId="58890949" w14:textId="77777777" w:rsidR="006C0CF2" w:rsidRDefault="00000000">
      <w:pPr>
        <w:spacing w:before="269" w:after="269"/>
        <w:ind w:left="120"/>
      </w:pPr>
      <w:r>
        <w:rPr>
          <w:rFonts w:ascii="Times New Roman" w:hAnsi="Times New Roman"/>
          <w:color w:val="000000"/>
        </w:rPr>
        <w:t>— ...სისულელეებს ნუ ლაპარაკობ. ვერ მოგკლავ.</w:t>
      </w:r>
    </w:p>
    <w:p w14:paraId="1C3625EA" w14:textId="77777777" w:rsidR="006C0CF2" w:rsidRDefault="00000000">
      <w:pPr>
        <w:spacing w:before="269" w:after="269"/>
        <w:ind w:left="120"/>
      </w:pPr>
      <w:r>
        <w:rPr>
          <w:rFonts w:ascii="Times New Roman" w:hAnsi="Times New Roman"/>
          <w:color w:val="000000"/>
        </w:rPr>
        <w:t>- როგორც თქვენ ბრძანებთ.</w:t>
      </w:r>
    </w:p>
    <w:p w14:paraId="6459472A" w14:textId="77777777" w:rsidR="006C0CF2" w:rsidRDefault="00000000">
      <w:pPr>
        <w:spacing w:before="269" w:after="269"/>
        <w:ind w:left="120"/>
      </w:pPr>
      <w:r>
        <w:rPr>
          <w:rFonts w:ascii="Times New Roman" w:hAnsi="Times New Roman"/>
          <w:color w:val="000000"/>
        </w:rPr>
        <w:t>სინმა ამოიღო ხმალი და კისერზე მიიდო პირი.</w:t>
      </w:r>
    </w:p>
    <w:p w14:paraId="500C0932" w14:textId="77777777" w:rsidR="006C0CF2" w:rsidRDefault="00000000">
      <w:pPr>
        <w:spacing w:before="269" w:after="269"/>
        <w:ind w:left="120"/>
      </w:pPr>
      <w:r>
        <w:rPr>
          <w:rFonts w:ascii="Times New Roman" w:hAnsi="Times New Roman"/>
          <w:color w:val="000000"/>
        </w:rPr>
        <w:t>- ფ-რას აკეთებ?!</w:t>
      </w:r>
    </w:p>
    <w:p w14:paraId="78C9B56D" w14:textId="77777777" w:rsidR="006C0CF2" w:rsidRDefault="00000000">
      <w:pPr>
        <w:spacing w:before="269" w:after="269"/>
        <w:ind w:left="120"/>
      </w:pPr>
      <w:r>
        <w:rPr>
          <w:rFonts w:ascii="Times New Roman" w:hAnsi="Times New Roman"/>
          <w:color w:val="000000"/>
        </w:rPr>
        <w:lastRenderedPageBreak/>
        <w:t>- შენს ბრძანებას ვასრულებ და თავს ვიკლავ.</w:t>
      </w:r>
    </w:p>
    <w:p w14:paraId="6D4216DF" w14:textId="77777777" w:rsidR="006C0CF2" w:rsidRDefault="00000000">
      <w:pPr>
        <w:spacing w:before="269" w:after="269"/>
        <w:ind w:left="120"/>
      </w:pPr>
      <w:r>
        <w:rPr>
          <w:rFonts w:ascii="Times New Roman" w:hAnsi="Times New Roman"/>
          <w:color w:val="000000"/>
        </w:rPr>
        <w:t>- ჰა? ჯანდაბა, რას ამბობ? არ უნდა შეასრულო ასეთი სახიფათო ბრძანებები, მაშინაც კი, თუ გიბრძანებენ.</w:t>
      </w:r>
    </w:p>
    <w:p w14:paraId="1B746805" w14:textId="77777777" w:rsidR="006C0CF2" w:rsidRDefault="00000000">
      <w:pPr>
        <w:spacing w:before="269" w:after="269"/>
        <w:ind w:left="120"/>
      </w:pPr>
      <w:r>
        <w:rPr>
          <w:rFonts w:ascii="Times New Roman" w:hAnsi="Times New Roman"/>
          <w:color w:val="000000"/>
        </w:rPr>
        <w:t>რენომ ეჭვის თვალით შეხედა სინს, მაგრამ მის თვალებში ეჭვი არ იყო. მან მათში მტკიცე გადაწყვეტილება და სიკვდილის შიშის სრული არარსებობა დაინახა.</w:t>
      </w:r>
    </w:p>
    <w:p w14:paraId="5BC736CC" w14:textId="77777777" w:rsidR="006C0CF2" w:rsidRDefault="00000000">
      <w:pPr>
        <w:spacing w:before="269" w:after="269"/>
        <w:ind w:left="120"/>
      </w:pPr>
      <w:r>
        <w:rPr>
          <w:rFonts w:ascii="Times New Roman" w:hAnsi="Times New Roman"/>
          <w:color w:val="000000"/>
        </w:rPr>
        <w:t>- უკვე მესმის, მესმის!</w:t>
      </w:r>
    </w:p>
    <w:p w14:paraId="048E05AE" w14:textId="77777777" w:rsidR="006C0CF2" w:rsidRDefault="00000000">
      <w:pPr>
        <w:spacing w:before="269" w:after="269"/>
        <w:ind w:left="120"/>
      </w:pPr>
      <w:r>
        <w:rPr>
          <w:rFonts w:ascii="Times New Roman" w:hAnsi="Times New Roman"/>
          <w:color w:val="000000"/>
        </w:rPr>
        <w:t>- რა გაიგე?</w:t>
      </w:r>
    </w:p>
    <w:p w14:paraId="577CA852" w14:textId="77777777" w:rsidR="006C0CF2" w:rsidRDefault="00000000">
      <w:pPr>
        <w:spacing w:before="269" w:after="269"/>
        <w:ind w:left="120"/>
      </w:pPr>
      <w:r>
        <w:rPr>
          <w:rFonts w:ascii="Times New Roman" w:hAnsi="Times New Roman"/>
          <w:color w:val="000000"/>
        </w:rPr>
        <w:t>- შეგიძლია დარჩე, უბრალოდ ხმალი გვერდზე გადადე.</w:t>
      </w:r>
    </w:p>
    <w:p w14:paraId="64522FE6" w14:textId="77777777" w:rsidR="006C0CF2" w:rsidRDefault="00000000">
      <w:pPr>
        <w:spacing w:before="269" w:after="269"/>
        <w:ind w:left="120"/>
      </w:pPr>
      <w:r>
        <w:rPr>
          <w:rFonts w:ascii="Times New Roman" w:hAnsi="Times New Roman"/>
          <w:color w:val="000000"/>
        </w:rPr>
        <w:t>- მადლობა თქვენი წინდახედული სიტყვებისთვის.</w:t>
      </w:r>
    </w:p>
    <w:p w14:paraId="400469CA" w14:textId="77777777" w:rsidR="006C0CF2" w:rsidRDefault="00000000">
      <w:pPr>
        <w:spacing w:before="269" w:after="269"/>
        <w:ind w:left="120"/>
      </w:pPr>
      <w:r>
        <w:rPr>
          <w:rFonts w:ascii="Times New Roman" w:hAnsi="Times New Roman"/>
          <w:color w:val="000000"/>
        </w:rPr>
        <w:t>რენოს სახეზე გაკვირვება ჰქონდა. გრძნობდა, რომ მასზე დანიშნული მცველი პრობლემური იყო.</w:t>
      </w:r>
    </w:p>
    <w:p w14:paraId="045B3F0E" w14:textId="77777777" w:rsidR="006C0CF2" w:rsidRDefault="00000000">
      <w:pPr>
        <w:spacing w:before="269" w:after="269"/>
        <w:ind w:left="120"/>
      </w:pPr>
      <w:r>
        <w:rPr>
          <w:rFonts w:ascii="Times New Roman" w:hAnsi="Times New Roman"/>
          <w:color w:val="000000"/>
        </w:rPr>
        <w:t>- უბრალოდ დამშვიდდი. შეგიძლია ეს ტყე როგორც გინდა ისე გამოიყენო.</w:t>
      </w:r>
    </w:p>
    <w:p w14:paraId="3B8EB94E" w14:textId="77777777" w:rsidR="006C0CF2" w:rsidRDefault="00000000">
      <w:pPr>
        <w:spacing w:before="269" w:after="269"/>
        <w:ind w:left="120"/>
      </w:pPr>
      <w:r>
        <w:rPr>
          <w:rFonts w:ascii="Times New Roman" w:hAnsi="Times New Roman"/>
          <w:color w:val="000000"/>
        </w:rPr>
        <w:t>- გასაგებია.</w:t>
      </w:r>
    </w:p>
    <w:p w14:paraId="6D67A82B" w14:textId="77777777" w:rsidR="006C0CF2" w:rsidRDefault="00000000">
      <w:pPr>
        <w:spacing w:before="269" w:after="269"/>
        <w:ind w:left="120"/>
      </w:pPr>
      <w:r>
        <w:rPr>
          <w:rFonts w:ascii="Times New Roman" w:hAnsi="Times New Roman"/>
          <w:color w:val="000000"/>
        </w:rPr>
        <w:t>- ჯერ ერთხელ გაჩვენებ. გამომყევი.</w:t>
      </w:r>
    </w:p>
    <w:p w14:paraId="3CAB7AB9" w14:textId="77777777" w:rsidR="006C0CF2" w:rsidRDefault="00000000">
      <w:pPr>
        <w:spacing w:before="269" w:after="269"/>
        <w:ind w:left="120"/>
      </w:pPr>
      <w:r>
        <w:rPr>
          <w:rFonts w:ascii="Times New Roman" w:hAnsi="Times New Roman"/>
          <w:color w:val="000000"/>
        </w:rPr>
        <w:t>ტიტი, რომელიც მოვლენების სანახავად გამოვიდა, თითქოს გზის გასუფთავებას აპირებდა, გაიფანტა. რენომ სინს ტყე აჩვენა და ისიც დაკვირვებული მზერით უკან მიჰყვა.</w:t>
      </w:r>
    </w:p>
    <w:p w14:paraId="198FE3DA" w14:textId="77777777" w:rsidR="006C0CF2" w:rsidRDefault="00000000">
      <w:pPr>
        <w:pStyle w:val="Heading2"/>
        <w:pageBreakBefore/>
        <w:spacing w:before="180" w:after="180"/>
        <w:ind w:left="120"/>
      </w:pPr>
      <w:bookmarkStart w:id="1" w:name="_§_1._მშვიდობიანი"/>
      <w:bookmarkEnd w:id="1"/>
      <w:r>
        <w:rPr>
          <w:rFonts w:ascii="Times New Roman" w:hAnsi="Times New Roman"/>
          <w:color w:val="000000"/>
          <w:sz w:val="33"/>
        </w:rPr>
        <w:lastRenderedPageBreak/>
        <w:t>§ 1. მშვიდობიანი ბრძოლა, პრაქტიკული ნაწილი</w:t>
      </w:r>
    </w:p>
    <w:p w14:paraId="4024D11A" w14:textId="77777777" w:rsidR="006C0CF2" w:rsidRDefault="00000000">
      <w:pPr>
        <w:spacing w:before="269" w:after="269"/>
        <w:ind w:left="120"/>
      </w:pPr>
      <w:r>
        <w:rPr>
          <w:rFonts w:ascii="Times New Roman" w:hAnsi="Times New Roman"/>
          <w:color w:val="000000"/>
        </w:rPr>
        <w:t>მჭედლობისა და შეფასების სახელოსნო „მზის ქარი“.</w:t>
      </w:r>
    </w:p>
    <w:p w14:paraId="5F76A10B" w14:textId="77777777" w:rsidR="006C0CF2" w:rsidRDefault="00000000">
      <w:pPr>
        <w:spacing w:before="269" w:after="269"/>
        <w:ind w:left="120"/>
      </w:pPr>
      <w:r>
        <w:rPr>
          <w:rFonts w:ascii="Times New Roman" w:hAnsi="Times New Roman"/>
          <w:color w:val="000000"/>
        </w:rPr>
        <w:t>დილჰეიდსა და აზესიონს შორის ომის შეწყვეტის შემდეგ, სახლში დავბრუნდი, რომ დედაჩემის მომზადებული ვახშამი მეჭამა. რეი, მიშა და სხვები, ასევე ელეონორი ჩემთან იყვნენ.</w:t>
      </w:r>
    </w:p>
    <w:p w14:paraId="650D1197" w14:textId="77777777" w:rsidR="006C0CF2" w:rsidRDefault="00000000">
      <w:pPr>
        <w:spacing w:before="269" w:after="269"/>
        <w:ind w:left="120"/>
      </w:pPr>
      <w:r>
        <w:rPr>
          <w:rFonts w:ascii="Times New Roman" w:hAnsi="Times New Roman"/>
          <w:color w:val="000000"/>
        </w:rPr>
        <w:t>- ოჰ, ღმერთს მადლობა. დილჰეიდსა და აზესიონს შორის ომი დაიწყო და თქვენ ახლახან გაირადიტში გაცვლითი პროგრამით წახვედით. დემონთა მბრძანებლის აკადემიიდან არანაირი სიახლე არ იყო და ძალიან ვნერვიულობდი, რომ ომი თქვენც იმოქმედებდა...</w:t>
      </w:r>
    </w:p>
    <w:p w14:paraId="4168AB97" w14:textId="77777777" w:rsidR="006C0CF2" w:rsidRDefault="00000000">
      <w:pPr>
        <w:spacing w:before="269" w:after="269"/>
        <w:ind w:left="120"/>
      </w:pPr>
      <w:r>
        <w:rPr>
          <w:rFonts w:ascii="Times New Roman" w:hAnsi="Times New Roman"/>
          <w:color w:val="000000"/>
        </w:rPr>
        <w:t>დედაჩემი ცრემლებს ღვრის. თვალები ჩაწითლებული ჰქონდა, ალბათ, არაერთხელ ჰქონდა ტირილისგან შეშუპებული.</w:t>
      </w:r>
    </w:p>
    <w:p w14:paraId="678BA29C" w14:textId="77777777" w:rsidR="006C0CF2" w:rsidRDefault="00000000">
      <w:pPr>
        <w:spacing w:before="269" w:after="269"/>
        <w:ind w:left="120"/>
      </w:pPr>
      <w:r>
        <w:rPr>
          <w:rFonts w:ascii="Times New Roman" w:hAnsi="Times New Roman"/>
          <w:color w:val="000000"/>
        </w:rPr>
        <w:t>- წამოდი, გითხარი, ყველაფერი კარგად იქნებოდა. ანოსი არაფერს გააკეთებდა, რომ შეგვეშფოთებინა, - თქვა მამამ.</w:t>
      </w:r>
    </w:p>
    <w:p w14:paraId="72EA23F1" w14:textId="77777777" w:rsidR="006C0CF2" w:rsidRDefault="00000000">
      <w:pPr>
        <w:spacing w:before="269" w:after="269"/>
        <w:ind w:left="120"/>
      </w:pPr>
      <w:r>
        <w:rPr>
          <w:rFonts w:ascii="Times New Roman" w:hAnsi="Times New Roman"/>
          <w:color w:val="000000"/>
        </w:rPr>
        <w:t>- კი, მართალი ხარ. მჯეროდა, რომ ანოსიკი აუცილებლად დაბრუნდებოდა...</w:t>
      </w:r>
    </w:p>
    <w:p w14:paraId="1B71DCA0" w14:textId="77777777" w:rsidR="006C0CF2" w:rsidRDefault="00000000">
      <w:pPr>
        <w:spacing w:before="269" w:after="269"/>
        <w:ind w:left="120"/>
      </w:pPr>
      <w:r>
        <w:rPr>
          <w:rFonts w:ascii="Times New Roman" w:hAnsi="Times New Roman"/>
          <w:color w:val="000000"/>
        </w:rPr>
        <w:t>როგორც ჩანს, დედა ისევ ტირილს აპირებდა. მამა გაიღიმა, თითქოს ცდილობდა ეთქვა, რომ არაფრის გაკეთება არ შეეძლო.</w:t>
      </w:r>
    </w:p>
    <w:p w14:paraId="7A299434" w14:textId="77777777" w:rsidR="006C0CF2" w:rsidRDefault="00000000">
      <w:pPr>
        <w:spacing w:before="269" w:after="269"/>
        <w:ind w:left="120"/>
      </w:pPr>
      <w:r>
        <w:rPr>
          <w:rFonts w:ascii="Times New Roman" w:hAnsi="Times New Roman"/>
          <w:color w:val="000000"/>
        </w:rPr>
        <w:t>- სხვათა შორის, სად იყავით ომის დაწყების შემდეგ? რადგან გმირთა აკადემიაში ვერ დარჩებოდით, ალბათ სადმე თავშესაფარი იპოვეთ? თუ საკუთარი ძალებით დაბრუნდით, რაც, სხვათა შორის, თქვენს სტილშიც იქნებოდა? ჰმ?</w:t>
      </w:r>
    </w:p>
    <w:p w14:paraId="282783EE" w14:textId="77777777" w:rsidR="006C0CF2" w:rsidRDefault="00000000">
      <w:pPr>
        <w:spacing w:before="269" w:after="269"/>
        <w:ind w:left="120"/>
      </w:pPr>
      <w:r>
        <w:rPr>
          <w:rFonts w:ascii="Times New Roman" w:hAnsi="Times New Roman"/>
          <w:color w:val="000000"/>
        </w:rPr>
        <w:t>ჰმ, ვიცოდი, რომ მამაჩემი ყველაფერს გაიგებდა.</w:t>
      </w:r>
    </w:p>
    <w:p w14:paraId="0EFD10D0" w14:textId="77777777" w:rsidR="006C0CF2" w:rsidRDefault="00000000">
      <w:pPr>
        <w:spacing w:before="269" w:after="269"/>
        <w:ind w:left="120"/>
      </w:pPr>
      <w:r>
        <w:rPr>
          <w:rFonts w:ascii="Times New Roman" w:hAnsi="Times New Roman"/>
          <w:color w:val="000000"/>
        </w:rPr>
        <w:t>— ცოტა ხნის წინ, მე თორის ტყეში ვიყავი.</w:t>
      </w:r>
    </w:p>
    <w:p w14:paraId="1D7ABCC1" w14:textId="77777777" w:rsidR="006C0CF2" w:rsidRDefault="00000000">
      <w:pPr>
        <w:spacing w:before="269" w:after="269"/>
        <w:ind w:left="120"/>
      </w:pPr>
      <w:r>
        <w:rPr>
          <w:rFonts w:ascii="Times New Roman" w:hAnsi="Times New Roman"/>
          <w:color w:val="000000"/>
        </w:rPr>
        <w:t>- ოჰ, გასაგებია. თორა ტყეშია... ჰმ?...</w:t>
      </w:r>
    </w:p>
    <w:p w14:paraId="08A7ECA4" w14:textId="77777777" w:rsidR="006C0CF2" w:rsidRDefault="00000000">
      <w:pPr>
        <w:spacing w:before="269" w:after="269"/>
        <w:ind w:left="120"/>
      </w:pPr>
      <w:r>
        <w:rPr>
          <w:rFonts w:ascii="Times New Roman" w:hAnsi="Times New Roman"/>
          <w:color w:val="000000"/>
        </w:rPr>
        <w:t>მამა ჩაფიქრებული იყო და თითქოს კითხვა პირდაპირ სახეზე ეწერა.</w:t>
      </w:r>
    </w:p>
    <w:p w14:paraId="2D2E0FB8" w14:textId="77777777" w:rsidR="006C0CF2" w:rsidRDefault="00000000">
      <w:pPr>
        <w:spacing w:before="269" w:after="269"/>
        <w:ind w:left="120"/>
      </w:pPr>
      <w:r>
        <w:rPr>
          <w:rFonts w:ascii="Times New Roman" w:hAnsi="Times New Roman"/>
          <w:color w:val="000000"/>
        </w:rPr>
        <w:t>— დილჰეიდსა და აზესიონს შორის სახელმწიფო საზღვარი განა თორის ტყეში არ მდებარეობს?..</w:t>
      </w:r>
    </w:p>
    <w:p w14:paraId="5B1DCBE6" w14:textId="77777777" w:rsidR="006C0CF2" w:rsidRDefault="00000000">
      <w:pPr>
        <w:spacing w:before="269" w:after="269"/>
        <w:ind w:left="120"/>
      </w:pPr>
      <w:r>
        <w:rPr>
          <w:rFonts w:ascii="Times New Roman" w:hAnsi="Times New Roman"/>
          <w:color w:val="000000"/>
        </w:rPr>
        <w:t>— ... ა-მათ ჯადოსნური გადაცემით თქვეს, რომ ის წინა ხაზზე გახდებოდა...</w:t>
      </w:r>
    </w:p>
    <w:p w14:paraId="21243064" w14:textId="77777777" w:rsidR="006C0CF2" w:rsidRDefault="00000000">
      <w:pPr>
        <w:spacing w:before="269" w:after="269"/>
        <w:ind w:left="120"/>
      </w:pPr>
      <w:r>
        <w:rPr>
          <w:rFonts w:ascii="Times New Roman" w:hAnsi="Times New Roman"/>
          <w:color w:val="000000"/>
        </w:rPr>
        <w:t>დედამ შეშფოთებით შემომხედა.</w:t>
      </w:r>
    </w:p>
    <w:p w14:paraId="04612D25" w14:textId="77777777" w:rsidR="006C0CF2" w:rsidRDefault="00000000">
      <w:pPr>
        <w:spacing w:before="269" w:after="269"/>
        <w:ind w:left="120"/>
      </w:pPr>
      <w:r>
        <w:rPr>
          <w:rFonts w:ascii="Times New Roman" w:hAnsi="Times New Roman"/>
          <w:color w:val="000000"/>
        </w:rPr>
        <w:t>- დედა. მამა. მინდა მშვიდად მომისმინო.</w:t>
      </w:r>
    </w:p>
    <w:p w14:paraId="1F0D9C7D" w14:textId="77777777" w:rsidR="006C0CF2" w:rsidRDefault="00000000">
      <w:pPr>
        <w:spacing w:before="269" w:after="269"/>
        <w:ind w:left="120"/>
      </w:pPr>
      <w:r>
        <w:rPr>
          <w:rFonts w:ascii="Times New Roman" w:hAnsi="Times New Roman"/>
          <w:color w:val="000000"/>
        </w:rPr>
        <w:lastRenderedPageBreak/>
        <w:t>ახლა ზუსტად შესაფერისი დროა და მე უკვე მშვიდი შესავალი გავაკეთე.</w:t>
      </w:r>
    </w:p>
    <w:p w14:paraId="68393C27" w14:textId="77777777" w:rsidR="006C0CF2" w:rsidRDefault="00000000">
      <w:pPr>
        <w:spacing w:before="269" w:after="269"/>
        <w:ind w:left="120"/>
      </w:pPr>
      <w:r>
        <w:rPr>
          <w:rFonts w:ascii="Times New Roman" w:hAnsi="Times New Roman"/>
          <w:color w:val="000000"/>
        </w:rPr>
        <w:t>- ოოო-ოო-ოო-ოო-ოო-ოო-ოო-ოო! დედა ყოველთვის მშვიდია!</w:t>
      </w:r>
    </w:p>
    <w:p w14:paraId="76C58EB7" w14:textId="77777777" w:rsidR="006C0CF2" w:rsidRDefault="00000000">
      <w:pPr>
        <w:spacing w:before="269" w:after="269"/>
        <w:ind w:left="120"/>
      </w:pPr>
      <w:r>
        <w:rPr>
          <w:rFonts w:ascii="Times New Roman" w:hAnsi="Times New Roman"/>
          <w:color w:val="000000"/>
        </w:rPr>
        <w:t>დედამ საშინელი ძალით დაუქნია თავი. როგორც ჩანდა, ის საერთოდ არ იყო მშვიდი.</w:t>
      </w:r>
    </w:p>
    <w:p w14:paraId="1400E790" w14:textId="77777777" w:rsidR="006C0CF2" w:rsidRDefault="00000000">
      <w:pPr>
        <w:spacing w:before="269" w:after="269"/>
        <w:ind w:left="120"/>
      </w:pPr>
      <w:r>
        <w:rPr>
          <w:rFonts w:ascii="Times New Roman" w:hAnsi="Times New Roman"/>
          <w:color w:val="000000"/>
        </w:rPr>
        <w:t>- ოოოოოოოოოოოოოოო! მამაშენი ყოველთვის მშვიდი, გაწონასწორებული და თავშეკავებულია!</w:t>
      </w:r>
    </w:p>
    <w:p w14:paraId="01C03424" w14:textId="77777777" w:rsidR="006C0CF2" w:rsidRDefault="00000000">
      <w:pPr>
        <w:spacing w:before="269" w:after="269"/>
        <w:ind w:left="120"/>
      </w:pPr>
      <w:r>
        <w:rPr>
          <w:rFonts w:ascii="Times New Roman" w:hAnsi="Times New Roman"/>
          <w:color w:val="000000"/>
        </w:rPr>
        <w:t>მამა ისე კანკალებდა, რომ აშკარა იყო, რომ საშინლად ღელავდა.</w:t>
      </w:r>
    </w:p>
    <w:p w14:paraId="459CFEBA" w14:textId="77777777" w:rsidR="006C0CF2" w:rsidRDefault="00000000">
      <w:pPr>
        <w:spacing w:before="269" w:after="269"/>
        <w:ind w:left="120"/>
      </w:pPr>
      <w:r>
        <w:rPr>
          <w:rFonts w:ascii="Times New Roman" w:hAnsi="Times New Roman"/>
          <w:color w:val="000000"/>
        </w:rPr>
        <w:t>- ჰმ, იქნებ ცოტა დამშვიდებამდე დაველოდო? ნაკლებად სავარაუდოა, რომ ამ მდგომარეობაში რეალობის მიღებას შეძლებ.</w:t>
      </w:r>
    </w:p>
    <w:p w14:paraId="32E50183" w14:textId="77777777" w:rsidR="006C0CF2" w:rsidRDefault="00000000">
      <w:pPr>
        <w:spacing w:before="269" w:after="269"/>
        <w:ind w:left="120"/>
      </w:pPr>
      <w:r>
        <w:rPr>
          <w:rFonts w:ascii="Times New Roman" w:hAnsi="Times New Roman"/>
          <w:color w:val="000000"/>
        </w:rPr>
        <w:t>- კი-კი, ყველაფერი კარგადაა, ნუ ღელავ! დედამ იცის, რაზეც ფიქრობ. მან ისედაც იცის. - თქვა დედამ გადაწყვეტილი მზერით.</w:t>
      </w:r>
    </w:p>
    <w:p w14:paraId="1677C433" w14:textId="77777777" w:rsidR="006C0CF2" w:rsidRDefault="00000000">
      <w:pPr>
        <w:spacing w:before="269" w:after="269"/>
        <w:ind w:left="120"/>
      </w:pPr>
      <w:r>
        <w:rPr>
          <w:rFonts w:ascii="Times New Roman" w:hAnsi="Times New Roman"/>
          <w:color w:val="000000"/>
        </w:rPr>
        <w:t>- მერე რა?</w:t>
      </w:r>
    </w:p>
    <w:p w14:paraId="0BAEA88E" w14:textId="77777777" w:rsidR="006C0CF2" w:rsidRDefault="00000000">
      <w:pPr>
        <w:spacing w:before="269" w:after="269"/>
        <w:ind w:left="120"/>
      </w:pPr>
      <w:r>
        <w:rPr>
          <w:rFonts w:ascii="Times New Roman" w:hAnsi="Times New Roman"/>
          <w:color w:val="000000"/>
        </w:rPr>
        <w:t>- რომ რაღაც უჩვეულო ბავშვი ხარ.</w:t>
      </w:r>
    </w:p>
    <w:p w14:paraId="468502C3" w14:textId="77777777" w:rsidR="006C0CF2" w:rsidRDefault="00000000">
      <w:pPr>
        <w:spacing w:before="269" w:after="269"/>
        <w:ind w:left="120"/>
      </w:pPr>
      <w:r>
        <w:rPr>
          <w:rFonts w:ascii="Times New Roman" w:hAnsi="Times New Roman"/>
          <w:color w:val="000000"/>
        </w:rPr>
        <w:t>ჰმ, მართლა, ამდენ რამე მოხდა ასეთ მოკლე დროში. დედაჩემმაც კი შენიშნა ეს.</w:t>
      </w:r>
    </w:p>
    <w:p w14:paraId="77C7CF00" w14:textId="77777777" w:rsidR="006C0CF2" w:rsidRDefault="00000000">
      <w:pPr>
        <w:spacing w:before="269" w:after="269"/>
        <w:ind w:left="120"/>
      </w:pPr>
      <w:r>
        <w:rPr>
          <w:rFonts w:ascii="Times New Roman" w:hAnsi="Times New Roman"/>
          <w:color w:val="000000"/>
        </w:rPr>
        <w:t>— …რატომ სურდა ანოსიკს დილჰეიდში წასვლა? რატომ სურდა დემონთა მბრძანებლის აკადემიაში წასვლა? რატომ დაარქვა სახელი დაბადებისთანავე? დარწმუნებული ვარ, ეს სულაც არ იყო დამთხვევა. — თქვა დედამ, თითქოს თავის თავს ელაპარაკებოდა. — ასე რომ, ნუ ღელავ. რაც გინდა, ის თქვი. მზად ვარ.</w:t>
      </w:r>
    </w:p>
    <w:p w14:paraId="475D1CE0" w14:textId="77777777" w:rsidR="006C0CF2" w:rsidRDefault="00000000">
      <w:pPr>
        <w:spacing w:before="269" w:after="269"/>
        <w:ind w:left="120"/>
      </w:pPr>
      <w:r>
        <w:rPr>
          <w:rFonts w:ascii="Times New Roman" w:hAnsi="Times New Roman"/>
          <w:color w:val="000000"/>
        </w:rPr>
        <w:t>დედაჩემი კი ძლიერია. როგორც ჩანს, ვერაფერს ხვდება, მაგრამ ძალიან ყურადღებით მიყურებს.</w:t>
      </w:r>
    </w:p>
    <w:p w14:paraId="5A298A2D" w14:textId="77777777" w:rsidR="006C0CF2" w:rsidRDefault="00000000">
      <w:pPr>
        <w:spacing w:before="269" w:after="269"/>
        <w:ind w:left="120"/>
      </w:pPr>
      <w:r>
        <w:rPr>
          <w:rFonts w:ascii="Times New Roman" w:hAnsi="Times New Roman"/>
          <w:color w:val="000000"/>
        </w:rPr>
        <w:t>- კარგი, თუ ასეა, მგონი დავიწყებ.</w:t>
      </w:r>
    </w:p>
    <w:p w14:paraId="06A6C129" w14:textId="77777777" w:rsidR="006C0CF2" w:rsidRDefault="00000000">
      <w:pPr>
        <w:spacing w:before="269" w:after="269"/>
        <w:ind w:left="120"/>
      </w:pPr>
      <w:r>
        <w:rPr>
          <w:rFonts w:ascii="Times New Roman" w:hAnsi="Times New Roman"/>
          <w:color w:val="000000"/>
        </w:rPr>
        <w:t>- კი.</w:t>
      </w:r>
    </w:p>
    <w:p w14:paraId="464CE915" w14:textId="77777777" w:rsidR="006C0CF2" w:rsidRDefault="00000000">
      <w:pPr>
        <w:spacing w:before="269" w:after="269"/>
        <w:ind w:left="120"/>
      </w:pPr>
      <w:r>
        <w:rPr>
          <w:rFonts w:ascii="Times New Roman" w:hAnsi="Times New Roman"/>
          <w:color w:val="000000"/>
        </w:rPr>
        <w:t>— დავიწყოთ იმით, თუ რით ვიყავი დაკავებული ბოლო დრომდე, თუმცა ეს არც ისე მნიშვნელოვანია.</w:t>
      </w:r>
    </w:p>
    <w:p w14:paraId="0F96A465" w14:textId="77777777" w:rsidR="006C0CF2" w:rsidRDefault="00000000">
      <w:pPr>
        <w:spacing w:before="269" w:after="269"/>
        <w:ind w:left="120"/>
      </w:pPr>
      <w:r>
        <w:rPr>
          <w:rFonts w:ascii="Times New Roman" w:hAnsi="Times New Roman"/>
          <w:color w:val="000000"/>
        </w:rPr>
        <w:t>დედა მიყურებდა თვალებით, მზად იყო ყველაფრისთვის. ვფიქრობ, ახლა მას ვეღარაფერი შეაშინებს.</w:t>
      </w:r>
    </w:p>
    <w:p w14:paraId="212D8166" w14:textId="77777777" w:rsidR="006C0CF2" w:rsidRDefault="00000000">
      <w:pPr>
        <w:spacing w:before="269" w:after="269"/>
        <w:ind w:left="120"/>
      </w:pPr>
      <w:r>
        <w:rPr>
          <w:rFonts w:ascii="Times New Roman" w:hAnsi="Times New Roman"/>
          <w:color w:val="000000"/>
        </w:rPr>
        <w:t>- ასე რომ, მე შევაჩერე ომი.</w:t>
      </w:r>
    </w:p>
    <w:p w14:paraId="69C9DD33" w14:textId="77777777" w:rsidR="006C0CF2" w:rsidRDefault="00000000">
      <w:pPr>
        <w:spacing w:before="269" w:after="269"/>
        <w:ind w:left="120"/>
      </w:pPr>
      <w:r>
        <w:rPr>
          <w:rFonts w:ascii="Times New Roman" w:hAnsi="Times New Roman"/>
          <w:color w:val="000000"/>
        </w:rPr>
        <w:t>დედა გონება დაკარგა.</w:t>
      </w:r>
    </w:p>
    <w:p w14:paraId="0037E1BF" w14:textId="77777777" w:rsidR="006C0CF2" w:rsidRDefault="00000000">
      <w:pPr>
        <w:spacing w:before="269" w:after="269"/>
        <w:ind w:left="120"/>
      </w:pPr>
      <w:r>
        <w:rPr>
          <w:rFonts w:ascii="Times New Roman" w:hAnsi="Times New Roman"/>
          <w:color w:val="000000"/>
        </w:rPr>
        <w:lastRenderedPageBreak/>
        <w:t>- ჰეი, იზაბელა! კარგად ხარ?</w:t>
      </w:r>
    </w:p>
    <w:p w14:paraId="7ADC054B" w14:textId="77777777" w:rsidR="006C0CF2" w:rsidRDefault="00000000">
      <w:pPr>
        <w:spacing w:before="269" w:after="269"/>
        <w:ind w:left="120"/>
      </w:pPr>
      <w:r>
        <w:rPr>
          <w:rFonts w:ascii="Times New Roman" w:hAnsi="Times New Roman"/>
          <w:color w:val="000000"/>
        </w:rPr>
        <w:t>მამამ მაშინვე აიყვანა ქალი ხელში და მთელი ძალით დაუწყო უგონო მდგომარეობაში მყოფი დედის დაძახება.</w:t>
      </w:r>
    </w:p>
    <w:p w14:paraId="65C41531" w14:textId="77777777" w:rsidR="006C0CF2" w:rsidRDefault="00000000">
      <w:pPr>
        <w:spacing w:before="269" w:after="269"/>
        <w:ind w:left="120"/>
      </w:pPr>
      <w:r>
        <w:rPr>
          <w:rFonts w:ascii="Times New Roman" w:hAnsi="Times New Roman"/>
          <w:color w:val="000000"/>
        </w:rPr>
        <w:t>- ა-ა... აა... აა? რა დამემართა? ანოსიკმა ძალიან მნიშვნელოვანი რაღაც თქვა და შემდეგ...</w:t>
      </w:r>
    </w:p>
    <w:p w14:paraId="2E6DE646" w14:textId="77777777" w:rsidR="006C0CF2" w:rsidRDefault="00000000">
      <w:pPr>
        <w:spacing w:before="269" w:after="269"/>
        <w:ind w:left="120"/>
      </w:pPr>
      <w:r>
        <w:rPr>
          <w:rFonts w:ascii="Times New Roman" w:hAnsi="Times New Roman"/>
          <w:color w:val="000000"/>
        </w:rPr>
        <w:t>როგორც ჩანს, მისი მეხსიერება ჯერ კიდევ არ არის ნათელი.</w:t>
      </w:r>
    </w:p>
    <w:p w14:paraId="4927CD5E" w14:textId="77777777" w:rsidR="006C0CF2" w:rsidRDefault="00000000">
      <w:pPr>
        <w:spacing w:before="269" w:after="269"/>
        <w:ind w:left="120"/>
      </w:pPr>
      <w:r>
        <w:rPr>
          <w:rFonts w:ascii="Times New Roman" w:hAnsi="Times New Roman"/>
          <w:color w:val="000000"/>
        </w:rPr>
        <w:t>— მაგრამ მეჩვენებოდა, თითქოს ცუდი სიზმარი ვნახე ანოსიკის ომში წასვლაზე... მაგრამ ეს უბრალოდ შეუძლებელია, ანოსიკი მხოლოდ სამი თვისაა...</w:t>
      </w:r>
    </w:p>
    <w:p w14:paraId="16FE62FF" w14:textId="77777777" w:rsidR="006C0CF2" w:rsidRDefault="00000000">
      <w:pPr>
        <w:spacing w:before="269" w:after="269"/>
        <w:ind w:left="120"/>
      </w:pPr>
      <w:r>
        <w:rPr>
          <w:rFonts w:ascii="Times New Roman" w:hAnsi="Times New Roman"/>
          <w:color w:val="000000"/>
        </w:rPr>
        <w:t>თითქოს რეალობის აღქმა არ შეეძლო. ომზე საუბრის დაწყება უაზროდ ეჩვენებოდა.</w:t>
      </w:r>
    </w:p>
    <w:p w14:paraId="38288DEE" w14:textId="77777777" w:rsidR="006C0CF2" w:rsidRDefault="00000000">
      <w:pPr>
        <w:spacing w:before="269" w:after="269"/>
        <w:ind w:left="120"/>
      </w:pPr>
      <w:r>
        <w:rPr>
          <w:rFonts w:ascii="Times New Roman" w:hAnsi="Times New Roman"/>
          <w:color w:val="000000"/>
        </w:rPr>
        <w:t>- მაშინ თემა შევცვალოთ. დედა, მამა, თქვენ უკვე გარკვეული ხანია დილჰეიდში ცხოვრობთ და მგონი უკვე გაიგეთ, რა არიან დემონები და 2000 წლის წინანდელი მსოფლიო ომის შესახებ.</w:t>
      </w:r>
    </w:p>
    <w:p w14:paraId="06D9AD45" w14:textId="77777777" w:rsidR="006C0CF2" w:rsidRDefault="00000000">
      <w:pPr>
        <w:spacing w:before="269" w:after="269"/>
        <w:ind w:left="120"/>
      </w:pPr>
      <w:r>
        <w:rPr>
          <w:rFonts w:ascii="Times New Roman" w:hAnsi="Times New Roman"/>
          <w:color w:val="000000"/>
        </w:rPr>
        <w:t>დედამ თავი დაუქნია სახეზე ყველაზე სერიოზული გამომეტყველებით.</w:t>
      </w:r>
    </w:p>
    <w:p w14:paraId="67D8E051" w14:textId="77777777" w:rsidR="006C0CF2" w:rsidRDefault="00000000">
      <w:pPr>
        <w:spacing w:before="269" w:after="269"/>
        <w:ind w:left="120"/>
      </w:pPr>
      <w:r>
        <w:rPr>
          <w:rFonts w:ascii="Times New Roman" w:hAnsi="Times New Roman"/>
          <w:color w:val="000000"/>
        </w:rPr>
        <w:t>— მე ვარ რეინკარნირებული დემონი ლორდი ტირანი.</w:t>
      </w:r>
    </w:p>
    <w:p w14:paraId="062282BC" w14:textId="77777777" w:rsidR="006C0CF2" w:rsidRDefault="00000000">
      <w:pPr>
        <w:spacing w:before="269" w:after="269"/>
        <w:ind w:left="120"/>
      </w:pPr>
      <w:r>
        <w:rPr>
          <w:rFonts w:ascii="Times New Roman" w:hAnsi="Times New Roman"/>
          <w:color w:val="000000"/>
        </w:rPr>
        <w:t>დედა გონება დაკარგა.</w:t>
      </w:r>
    </w:p>
    <w:p w14:paraId="74FE0AB6" w14:textId="77777777" w:rsidR="006C0CF2" w:rsidRDefault="00000000">
      <w:pPr>
        <w:spacing w:before="269" w:after="269"/>
        <w:ind w:left="120"/>
      </w:pPr>
      <w:r>
        <w:rPr>
          <w:rFonts w:ascii="Times New Roman" w:hAnsi="Times New Roman"/>
          <w:color w:val="000000"/>
        </w:rPr>
        <w:t>- ჰეი, ისევ დავიწყეთ. იზაბელა, კარგად ხარ? ჰეი, მოიცა. არაფერი ცუდი არ დაგიშავებია.</w:t>
      </w:r>
    </w:p>
    <w:p w14:paraId="50EDCC98" w14:textId="77777777" w:rsidR="006C0CF2" w:rsidRDefault="00000000">
      <w:pPr>
        <w:spacing w:before="269" w:after="269"/>
        <w:ind w:left="120"/>
      </w:pPr>
      <w:r>
        <w:rPr>
          <w:rFonts w:ascii="Times New Roman" w:hAnsi="Times New Roman"/>
          <w:color w:val="000000"/>
        </w:rPr>
        <w:t xml:space="preserve">მამა, ის კარგადაა </w:t>
      </w:r>
      <w:r>
        <w:rPr>
          <w:rFonts w:ascii="Times New Roman" w:hAnsi="Times New Roman"/>
          <w:color w:val="000000"/>
          <w:sz w:val="18"/>
          <w:vertAlign w:val="superscript"/>
        </w:rPr>
        <w:t xml:space="preserve">1 </w:t>
      </w:r>
      <w:r>
        <w:rPr>
          <w:rFonts w:ascii="Times New Roman" w:hAnsi="Times New Roman"/>
          <w:color w:val="000000"/>
        </w:rPr>
        <w:t>.</w:t>
      </w:r>
    </w:p>
    <w:p w14:paraId="4DCED363" w14:textId="77777777" w:rsidR="006C0CF2" w:rsidRDefault="00000000">
      <w:pPr>
        <w:spacing w:before="269" w:after="269"/>
        <w:ind w:left="120"/>
      </w:pPr>
      <w:r>
        <w:rPr>
          <w:rFonts w:ascii="Times New Roman" w:hAnsi="Times New Roman"/>
          <w:color w:val="000000"/>
        </w:rPr>
        <w:t>— ...მე-მე სიზმარი ვნახე.</w:t>
      </w:r>
    </w:p>
    <w:p w14:paraId="12905396" w14:textId="77777777" w:rsidR="006C0CF2" w:rsidRDefault="00000000">
      <w:pPr>
        <w:spacing w:before="269" w:after="269"/>
        <w:ind w:left="120"/>
      </w:pPr>
      <w:r>
        <w:rPr>
          <w:rFonts w:ascii="Times New Roman" w:hAnsi="Times New Roman"/>
          <w:color w:val="000000"/>
        </w:rPr>
        <w:t>გონს მოსვლის შემდეგ დედაჩემმა ისე დაიწყო ლაპარაკი, თითქოს ბოდვაში იყო.</w:t>
      </w:r>
    </w:p>
    <w:p w14:paraId="45E35412" w14:textId="77777777" w:rsidR="006C0CF2" w:rsidRDefault="00000000">
      <w:pPr>
        <w:spacing w:before="269" w:after="269"/>
        <w:ind w:left="120"/>
      </w:pPr>
      <w:r>
        <w:rPr>
          <w:rFonts w:ascii="Times New Roman" w:hAnsi="Times New Roman"/>
          <w:color w:val="000000"/>
        </w:rPr>
        <w:t>- მასში ანოსიკი ტირანი დემონი მბრძანებელი გახდა... ის, ვინც დილჰეიდსა და აზესიონს შორის ომი დაიწყო... და ყველა ცდილობდა მის დასჯას, როგორც ომის დამნაშავეს...</w:t>
      </w:r>
    </w:p>
    <w:p w14:paraId="3D1D0151" w14:textId="77777777" w:rsidR="006C0CF2" w:rsidRDefault="00000000">
      <w:pPr>
        <w:spacing w:before="269" w:after="269"/>
        <w:ind w:left="120"/>
      </w:pPr>
      <w:r>
        <w:rPr>
          <w:rFonts w:ascii="Times New Roman" w:hAnsi="Times New Roman"/>
          <w:color w:val="000000"/>
        </w:rPr>
        <w:t>არ მეგონა, რომ ეს მას იმდენად შოკში ჩააგდებდა, რომ გონებას დაკარგავდა და მოგონებებს გააყალბებდა.</w:t>
      </w:r>
    </w:p>
    <w:p w14:paraId="1CC864E8" w14:textId="77777777" w:rsidR="006C0CF2" w:rsidRDefault="00000000">
      <w:pPr>
        <w:spacing w:before="269" w:after="269"/>
        <w:ind w:left="120"/>
      </w:pPr>
      <w:r>
        <w:rPr>
          <w:rFonts w:ascii="Times New Roman" w:hAnsi="Times New Roman"/>
          <w:color w:val="000000"/>
        </w:rPr>
        <w:t>- მაშ, რას ვაპირებთ? ღმერთებისა და ადამიანების სულების მახვილით ბედისწერას გავუმკლავდეთ? - წუწუნებდა საშა.</w:t>
      </w:r>
    </w:p>
    <w:p w14:paraId="4ED3E203" w14:textId="77777777" w:rsidR="006C0CF2" w:rsidRDefault="00000000">
      <w:pPr>
        <w:spacing w:before="269" w:after="269"/>
        <w:ind w:left="120"/>
      </w:pPr>
      <w:r>
        <w:rPr>
          <w:rFonts w:ascii="Times New Roman" w:hAnsi="Times New Roman"/>
          <w:color w:val="000000"/>
        </w:rPr>
        <w:t>- ცოტა უხერხულად ვგრძნობ თავს, ამას რომ ამბობ და მიყურებ.</w:t>
      </w:r>
    </w:p>
    <w:p w14:paraId="31925CBD" w14:textId="77777777" w:rsidR="006C0CF2" w:rsidRDefault="00000000">
      <w:pPr>
        <w:spacing w:before="269" w:after="269"/>
        <w:ind w:left="120"/>
      </w:pPr>
      <w:r>
        <w:rPr>
          <w:rFonts w:ascii="Times New Roman" w:hAnsi="Times New Roman"/>
          <w:color w:val="000000"/>
        </w:rPr>
        <w:t>რეიმ მწარედ გაიღიმა.</w:t>
      </w:r>
    </w:p>
    <w:p w14:paraId="56FC9BB8" w14:textId="77777777" w:rsidR="006C0CF2" w:rsidRDefault="00000000">
      <w:pPr>
        <w:spacing w:before="269" w:after="269"/>
        <w:ind w:left="120"/>
      </w:pPr>
      <w:r>
        <w:rPr>
          <w:rFonts w:ascii="Times New Roman" w:hAnsi="Times New Roman"/>
          <w:color w:val="000000"/>
        </w:rPr>
        <w:lastRenderedPageBreak/>
        <w:t>- მაგრამ გმირი მოლაპარაკებების ოსტატი უნდა იყოს. რატომ არ ცდილობ ღმერთებისა და ადამიანების სულების სიტყვიერი მახვილით რამის გაკეთებას?</w:t>
      </w:r>
    </w:p>
    <w:p w14:paraId="33EED29D" w14:textId="77777777" w:rsidR="006C0CF2" w:rsidRDefault="00000000">
      <w:pPr>
        <w:spacing w:before="269" w:after="269"/>
        <w:ind w:left="120"/>
      </w:pPr>
      <w:r>
        <w:rPr>
          <w:rFonts w:ascii="Times New Roman" w:hAnsi="Times New Roman"/>
          <w:color w:val="000000"/>
        </w:rPr>
        <w:t>- ღმერთებისა და ადამიანების სულების ხმალი უსარგებლოა ჭეშმარიტად წმინდა ადამიანების წინააღმდეგ. იქნებ სცადოთ თქვენი „განადგურების ჯადოსნური თვალებით“?</w:t>
      </w:r>
    </w:p>
    <w:p w14:paraId="6C1292AC" w14:textId="77777777" w:rsidR="006C0CF2" w:rsidRDefault="00000000">
      <w:pPr>
        <w:spacing w:before="269" w:after="269"/>
        <w:ind w:left="120"/>
      </w:pPr>
      <w:r>
        <w:rPr>
          <w:rFonts w:ascii="Times New Roman" w:hAnsi="Times New Roman"/>
          <w:color w:val="000000"/>
        </w:rPr>
        <w:t>- თქვენი გულწრფელი სინანულით, მე უკვე ვცადე.</w:t>
      </w:r>
    </w:p>
    <w:p w14:paraId="1F91AED2" w14:textId="77777777" w:rsidR="006C0CF2" w:rsidRDefault="00000000">
      <w:pPr>
        <w:spacing w:before="269" w:after="269"/>
        <w:ind w:left="120"/>
      </w:pPr>
      <w:r>
        <w:rPr>
          <w:rFonts w:ascii="Times New Roman" w:hAnsi="Times New Roman"/>
          <w:color w:val="000000"/>
        </w:rPr>
        <w:t>ჩემმა ხელქვეითებმა უკვე აღმართეს თეთრი დროშა. ვერც კი წარმოვიდგენდი, რომ მათი სული თვალის დახამხამებაში შეიძლებოდა გატყდებოდა, იმის გათვალისწინებით, რომ ამას იმ ომსაც კი არ შეეძლო.</w:t>
      </w:r>
    </w:p>
    <w:p w14:paraId="32EC7C24" w14:textId="77777777" w:rsidR="006C0CF2" w:rsidRDefault="00000000">
      <w:pPr>
        <w:spacing w:before="269" w:after="269"/>
        <w:ind w:left="120"/>
      </w:pPr>
      <w:r>
        <w:rPr>
          <w:rFonts w:ascii="Times New Roman" w:hAnsi="Times New Roman"/>
          <w:color w:val="000000"/>
        </w:rPr>
        <w:t>ასეთი რთული სიტუაციები 2000 წლის წინაც კი არ არსებობდა.</w:t>
      </w:r>
    </w:p>
    <w:p w14:paraId="3563405A" w14:textId="77777777" w:rsidR="006C0CF2" w:rsidRDefault="00000000">
      <w:pPr>
        <w:spacing w:before="269" w:after="269"/>
        <w:ind w:left="120"/>
      </w:pPr>
      <w:r>
        <w:rPr>
          <w:rFonts w:ascii="Times New Roman" w:hAnsi="Times New Roman"/>
          <w:color w:val="000000"/>
        </w:rPr>
        <w:t>მაშ, რა უნდა გავაკეთოთ?</w:t>
      </w:r>
    </w:p>
    <w:p w14:paraId="3BA89D47" w14:textId="77777777" w:rsidR="006C0CF2" w:rsidRDefault="00000000">
      <w:pPr>
        <w:spacing w:before="269" w:after="269"/>
        <w:ind w:left="120"/>
      </w:pPr>
      <w:r>
        <w:rPr>
          <w:rFonts w:ascii="Times New Roman" w:hAnsi="Times New Roman"/>
          <w:color w:val="000000"/>
        </w:rPr>
        <w:t>- ვიცი, რისი თქმაც გინდა, ანოსიკ.</w:t>
      </w:r>
    </w:p>
    <w:p w14:paraId="4EA68BCD" w14:textId="77777777" w:rsidR="006C0CF2" w:rsidRDefault="00000000">
      <w:pPr>
        <w:spacing w:before="269" w:after="269"/>
        <w:ind w:left="120"/>
      </w:pPr>
      <w:r>
        <w:rPr>
          <w:rFonts w:ascii="Times New Roman" w:hAnsi="Times New Roman"/>
          <w:color w:val="000000"/>
        </w:rPr>
        <w:t>რა? დედამ ინიციატივა საკუთარ ხელში აიღო, მე კი ვფიქრობდი, როგორ მომეგვარებინა ეს?..</w:t>
      </w:r>
    </w:p>
    <w:p w14:paraId="664E1D99" w14:textId="77777777" w:rsidR="006C0CF2" w:rsidRDefault="00000000">
      <w:pPr>
        <w:spacing w:before="269" w:after="269"/>
        <w:ind w:left="120"/>
      </w:pPr>
      <w:r>
        <w:rPr>
          <w:rFonts w:ascii="Times New Roman" w:hAnsi="Times New Roman"/>
          <w:color w:val="000000"/>
        </w:rPr>
        <w:t>- ახალ გოგოზე.</w:t>
      </w:r>
    </w:p>
    <w:p w14:paraId="5DD26686" w14:textId="77777777" w:rsidR="006C0CF2" w:rsidRDefault="00000000">
      <w:pPr>
        <w:spacing w:before="269" w:after="269"/>
        <w:ind w:left="120"/>
      </w:pPr>
      <w:r>
        <w:rPr>
          <w:rFonts w:ascii="Times New Roman" w:hAnsi="Times New Roman"/>
          <w:color w:val="000000"/>
        </w:rPr>
        <w:t>ელეონორა დედაჩემის მხედველობის არეში მოექცა.</w:t>
      </w:r>
    </w:p>
    <w:p w14:paraId="6BB40AC1" w14:textId="77777777" w:rsidR="006C0CF2" w:rsidRDefault="00000000">
      <w:pPr>
        <w:spacing w:before="269" w:after="269"/>
        <w:ind w:left="120"/>
      </w:pPr>
      <w:r>
        <w:rPr>
          <w:rFonts w:ascii="Times New Roman" w:hAnsi="Times New Roman"/>
          <w:color w:val="000000"/>
        </w:rPr>
        <w:t>- მმმ?</w:t>
      </w:r>
    </w:p>
    <w:p w14:paraId="750D736A" w14:textId="77777777" w:rsidR="006C0CF2" w:rsidRDefault="00000000">
      <w:pPr>
        <w:spacing w:before="269" w:after="269"/>
        <w:ind w:left="120"/>
      </w:pPr>
      <w:r>
        <w:rPr>
          <w:rFonts w:ascii="Times New Roman" w:hAnsi="Times New Roman"/>
          <w:color w:val="000000"/>
        </w:rPr>
        <w:t>ელეონორამ ირგვლივ მიმოიხედა და შენიშნა, რომ ეს მზერა მასზე იყო მიმართული.</w:t>
      </w:r>
    </w:p>
    <w:p w14:paraId="20119987" w14:textId="77777777" w:rsidR="006C0CF2" w:rsidRDefault="00000000">
      <w:pPr>
        <w:spacing w:before="269" w:after="269"/>
        <w:ind w:left="120"/>
      </w:pPr>
      <w:r>
        <w:rPr>
          <w:rFonts w:ascii="Times New Roman" w:hAnsi="Times New Roman"/>
          <w:color w:val="000000"/>
        </w:rPr>
        <w:t>- ვაუ, ახლა ჩემზე ლაპარაკობ?</w:t>
      </w:r>
    </w:p>
    <w:p w14:paraId="5E3B98CC" w14:textId="77777777" w:rsidR="006C0CF2" w:rsidRDefault="00000000">
      <w:pPr>
        <w:spacing w:before="269" w:after="269"/>
        <w:ind w:left="120"/>
      </w:pPr>
      <w:r>
        <w:rPr>
          <w:rFonts w:ascii="Times New Roman" w:hAnsi="Times New Roman"/>
          <w:color w:val="000000"/>
        </w:rPr>
        <w:t>დედამ თავი დაუქნია და თავაზიანად გაიღიმა. საქმე ცუდად იყო, მან ინიციატივა ჩემგან აიღო.</w:t>
      </w:r>
    </w:p>
    <w:p w14:paraId="2F61B243" w14:textId="77777777" w:rsidR="006C0CF2" w:rsidRDefault="00000000">
      <w:pPr>
        <w:spacing w:before="269" w:after="269"/>
        <w:ind w:left="120"/>
      </w:pPr>
      <w:r>
        <w:rPr>
          <w:rFonts w:ascii="Times New Roman" w:hAnsi="Times New Roman"/>
          <w:color w:val="000000"/>
        </w:rPr>
        <w:t>- დედა, ჯერ არ დამისრულებია გარიგება...</w:t>
      </w:r>
    </w:p>
    <w:p w14:paraId="52007A3F" w14:textId="77777777" w:rsidR="006C0CF2" w:rsidRDefault="00000000">
      <w:pPr>
        <w:spacing w:before="269" w:after="269"/>
        <w:ind w:left="120"/>
      </w:pPr>
      <w:r>
        <w:rPr>
          <w:rFonts w:ascii="Times New Roman" w:hAnsi="Times New Roman"/>
          <w:color w:val="000000"/>
        </w:rPr>
        <w:t>- ელეონორა, რა გითხრა ანოსიკმა ისეთი, რომ მასთან ერთად აქ წამოხვედი?</w:t>
      </w:r>
    </w:p>
    <w:p w14:paraId="775EAEC8" w14:textId="77777777" w:rsidR="006C0CF2" w:rsidRDefault="00000000">
      <w:pPr>
        <w:spacing w:before="269" w:after="269"/>
        <w:ind w:left="120"/>
      </w:pPr>
      <w:r>
        <w:rPr>
          <w:rFonts w:ascii="Times New Roman" w:hAnsi="Times New Roman"/>
          <w:color w:val="000000"/>
        </w:rPr>
        <w:t>დედამ ეჭვის თვალით შეხედა მას.</w:t>
      </w:r>
    </w:p>
    <w:p w14:paraId="06641E14" w14:textId="77777777" w:rsidR="006C0CF2" w:rsidRDefault="00000000">
      <w:pPr>
        <w:spacing w:before="269" w:after="269"/>
        <w:ind w:left="120"/>
      </w:pPr>
      <w:r>
        <w:rPr>
          <w:rFonts w:ascii="Times New Roman" w:hAnsi="Times New Roman"/>
          <w:color w:val="000000"/>
        </w:rPr>
        <w:t>- კარგი... ბევრი რამ.</w:t>
      </w:r>
    </w:p>
    <w:p w14:paraId="49E29CA3" w14:textId="77777777" w:rsidR="006C0CF2" w:rsidRDefault="00000000">
      <w:pPr>
        <w:spacing w:before="269" w:after="269"/>
        <w:ind w:left="120"/>
      </w:pPr>
      <w:r>
        <w:rPr>
          <w:rFonts w:ascii="Times New Roman" w:hAnsi="Times New Roman"/>
          <w:color w:val="000000"/>
        </w:rPr>
        <w:t>— ბევრი რამ?!..</w:t>
      </w:r>
    </w:p>
    <w:p w14:paraId="159FFBF9" w14:textId="77777777" w:rsidR="006C0CF2" w:rsidRDefault="00000000">
      <w:pPr>
        <w:spacing w:before="269" w:after="269"/>
        <w:ind w:left="120"/>
      </w:pPr>
      <w:r>
        <w:rPr>
          <w:rFonts w:ascii="Times New Roman" w:hAnsi="Times New Roman"/>
          <w:color w:val="000000"/>
        </w:rPr>
        <w:lastRenderedPageBreak/>
        <w:t>იმ მომენტში დავინახე, როგორ გაშალა ფრთები დედაჩემის ველურმა წარმოსახვამ მშვიდ ცაზე.</w:t>
      </w:r>
    </w:p>
    <w:p w14:paraId="3592425E" w14:textId="77777777" w:rsidR="006C0CF2" w:rsidRDefault="00000000">
      <w:pPr>
        <w:spacing w:before="269" w:after="269"/>
        <w:ind w:left="120"/>
      </w:pPr>
      <w:r>
        <w:rPr>
          <w:rFonts w:ascii="Times New Roman" w:hAnsi="Times New Roman"/>
          <w:color w:val="000000"/>
        </w:rPr>
        <w:t>— რ...რ-რა? მაგალითად, რა?</w:t>
      </w:r>
    </w:p>
    <w:p w14:paraId="4708F1DB" w14:textId="77777777" w:rsidR="006C0CF2" w:rsidRDefault="00000000">
      <w:pPr>
        <w:spacing w:before="269" w:after="269"/>
        <w:ind w:left="120"/>
      </w:pPr>
      <w:r>
        <w:rPr>
          <w:rFonts w:ascii="Times New Roman" w:hAnsi="Times New Roman"/>
          <w:color w:val="000000"/>
        </w:rPr>
        <w:t>- მან თქვა, რომ მე მისი ჯადოქარი ვარ.</w:t>
      </w:r>
    </w:p>
    <w:p w14:paraId="3D333301" w14:textId="77777777" w:rsidR="006C0CF2" w:rsidRDefault="00000000">
      <w:pPr>
        <w:spacing w:before="269" w:after="269"/>
        <w:ind w:left="120"/>
      </w:pPr>
      <w:r>
        <w:rPr>
          <w:rFonts w:ascii="Times New Roman" w:hAnsi="Times New Roman"/>
          <w:color w:val="000000"/>
        </w:rPr>
        <w:t>- არა-არა-არა-არა-არა-არა-არა-არა-არა-არა-არა-არა, ანოსიკმა თავისი მაცდური ფრაზები გააუმჯობესა! - იკივლა დედამ.</w:t>
      </w:r>
    </w:p>
    <w:p w14:paraId="70387C09" w14:textId="77777777" w:rsidR="006C0CF2" w:rsidRDefault="00000000">
      <w:pPr>
        <w:spacing w:before="269" w:after="269"/>
        <w:ind w:left="120"/>
      </w:pPr>
      <w:r>
        <w:rPr>
          <w:rFonts w:ascii="Times New Roman" w:hAnsi="Times New Roman"/>
          <w:color w:val="000000"/>
        </w:rPr>
        <w:t>მამამ ორივე ხელი მაგიდაზე დაადო და კანკალით შემომხედა.</w:t>
      </w:r>
    </w:p>
    <w:p w14:paraId="41FB5AD5" w14:textId="77777777" w:rsidR="006C0CF2" w:rsidRDefault="00000000">
      <w:pPr>
        <w:spacing w:before="269" w:after="269"/>
        <w:ind w:left="120"/>
      </w:pPr>
      <w:r>
        <w:rPr>
          <w:rFonts w:ascii="Times New Roman" w:hAnsi="Times New Roman"/>
          <w:color w:val="000000"/>
        </w:rPr>
        <w:t>— ...რა...როდის მოახერხე ასე წინსვლა?!..</w:t>
      </w:r>
    </w:p>
    <w:p w14:paraId="62D87711" w14:textId="77777777" w:rsidR="006C0CF2" w:rsidRDefault="00000000">
      <w:pPr>
        <w:spacing w:before="269" w:after="269"/>
        <w:ind w:left="120"/>
      </w:pPr>
      <w:r>
        <w:rPr>
          <w:rFonts w:ascii="Times New Roman" w:hAnsi="Times New Roman"/>
          <w:color w:val="000000"/>
        </w:rPr>
        <w:t>დედა მაგიდასთან დაიხარა და ელეონორას ჰკითხა:</w:t>
      </w:r>
    </w:p>
    <w:p w14:paraId="255CB147" w14:textId="77777777" w:rsidR="006C0CF2" w:rsidRDefault="00000000">
      <w:pPr>
        <w:spacing w:before="269" w:after="269"/>
        <w:ind w:left="120"/>
      </w:pPr>
      <w:r>
        <w:rPr>
          <w:rFonts w:ascii="Times New Roman" w:hAnsi="Times New Roman"/>
          <w:color w:val="000000"/>
        </w:rPr>
        <w:t>- და კიდევ რა? კიდევ რაზე საუბრობდით?!</w:t>
      </w:r>
    </w:p>
    <w:p w14:paraId="7009AC0F" w14:textId="77777777" w:rsidR="006C0CF2" w:rsidRDefault="00000000">
      <w:pPr>
        <w:spacing w:before="269" w:after="269"/>
        <w:ind w:left="120"/>
      </w:pPr>
      <w:r>
        <w:rPr>
          <w:rFonts w:ascii="Times New Roman" w:hAnsi="Times New Roman"/>
          <w:color w:val="000000"/>
        </w:rPr>
        <w:t>ელეონორამ საჩვენებელი თითი ასწია და თავი ასწია, თითქოს ფიქრობდა.</w:t>
      </w:r>
    </w:p>
    <w:p w14:paraId="3E1AAF4A" w14:textId="77777777" w:rsidR="006C0CF2" w:rsidRDefault="00000000">
      <w:pPr>
        <w:spacing w:before="269" w:after="269"/>
        <w:ind w:left="120"/>
      </w:pPr>
      <w:r>
        <w:rPr>
          <w:rFonts w:ascii="Times New Roman" w:hAnsi="Times New Roman"/>
          <w:color w:val="000000"/>
        </w:rPr>
        <w:t>- კარგი, მოკლედ, თქვა, რომ აქ ყველას ერთდროულად გაახარებდა და სერიოზულად ამბობდა, ამიტომ გადავწყვიტე, მასთან ვყოფილიყავი.</w:t>
      </w:r>
    </w:p>
    <w:p w14:paraId="20C37CD5" w14:textId="77777777" w:rsidR="006C0CF2" w:rsidRDefault="00000000">
      <w:pPr>
        <w:spacing w:before="269" w:after="269"/>
        <w:ind w:left="120"/>
      </w:pPr>
      <w:r>
        <w:rPr>
          <w:rFonts w:ascii="Times New Roman" w:hAnsi="Times New Roman"/>
          <w:color w:val="000000"/>
        </w:rPr>
        <w:t>მამას გაოცებისგან პირი გააღო, დედა კი შეშინებული შემობრუნდა.</w:t>
      </w:r>
    </w:p>
    <w:p w14:paraId="0698ADC8" w14:textId="77777777" w:rsidR="006C0CF2" w:rsidRDefault="00000000">
      <w:pPr>
        <w:spacing w:before="269" w:after="269"/>
        <w:ind w:left="120"/>
      </w:pPr>
      <w:r>
        <w:rPr>
          <w:rFonts w:ascii="Times New Roman" w:hAnsi="Times New Roman"/>
          <w:color w:val="000000"/>
        </w:rPr>
        <w:t>— რას გულისხმობ „ერთდროულად“?... — თქვა დედამ ცარიელი თვალებით. — ... გყავს... უკანონო შვილი?!...</w:t>
      </w:r>
    </w:p>
    <w:p w14:paraId="2A4F8030" w14:textId="77777777" w:rsidR="006C0CF2" w:rsidRDefault="00000000">
      <w:pPr>
        <w:spacing w:before="269" w:after="269"/>
        <w:ind w:left="120"/>
      </w:pPr>
      <w:r>
        <w:rPr>
          <w:rFonts w:ascii="Times New Roman" w:hAnsi="Times New Roman"/>
          <w:color w:val="000000"/>
        </w:rPr>
        <w:t>ასე რომ, აი ისიც - კანონდამრღვევი...</w:t>
      </w:r>
    </w:p>
    <w:p w14:paraId="46F5838F" w14:textId="77777777" w:rsidR="006C0CF2" w:rsidRDefault="00000000">
      <w:pPr>
        <w:spacing w:before="269" w:after="269"/>
        <w:ind w:left="120"/>
      </w:pPr>
      <w:r>
        <w:rPr>
          <w:rFonts w:ascii="Times New Roman" w:hAnsi="Times New Roman"/>
          <w:color w:val="000000"/>
        </w:rPr>
        <w:t>- და-და რამდენი ბავშვი?!</w:t>
      </w:r>
    </w:p>
    <w:p w14:paraId="53C4E1C9" w14:textId="77777777" w:rsidR="006C0CF2" w:rsidRDefault="00000000">
      <w:pPr>
        <w:spacing w:before="269" w:after="269"/>
        <w:ind w:left="120"/>
      </w:pPr>
      <w:r>
        <w:rPr>
          <w:rFonts w:ascii="Times New Roman" w:hAnsi="Times New Roman"/>
          <w:color w:val="000000"/>
        </w:rPr>
        <w:t>- რა? ჰმ, ზესი? კარგი, ახლა დაახლოებით ათი ათასი.</w:t>
      </w:r>
    </w:p>
    <w:p w14:paraId="4316B7E2" w14:textId="77777777" w:rsidR="006C0CF2" w:rsidRDefault="00000000">
      <w:pPr>
        <w:spacing w:before="269" w:after="269"/>
        <w:ind w:left="120"/>
      </w:pPr>
      <w:r>
        <w:rPr>
          <w:rFonts w:ascii="Times New Roman" w:hAnsi="Times New Roman"/>
          <w:color w:val="000000"/>
        </w:rPr>
        <w:t>— რა-ა-ა-ა-ა-ა-ა-ა-ა-ა-ა-ა-ა-ა-ა-ა-ა?!</w:t>
      </w:r>
    </w:p>
    <w:p w14:paraId="5999271A" w14:textId="77777777" w:rsidR="006C0CF2" w:rsidRDefault="00000000">
      <w:pPr>
        <w:spacing w:before="269" w:after="269"/>
        <w:ind w:left="120"/>
      </w:pPr>
      <w:r>
        <w:rPr>
          <w:rFonts w:ascii="Times New Roman" w:hAnsi="Times New Roman"/>
          <w:color w:val="000000"/>
        </w:rPr>
        <w:t>- ათი ათასი-ა-ა-ა-ა-ა-ა-ა-ა-ა-აჰ?!!! - იკივლეს დედამ და მამამ, თითოეული სხვადასხვა მიმართულებით.</w:t>
      </w:r>
    </w:p>
    <w:p w14:paraId="637DEDA7" w14:textId="77777777" w:rsidR="006C0CF2" w:rsidRDefault="00000000">
      <w:pPr>
        <w:spacing w:before="269" w:after="269"/>
        <w:ind w:left="120"/>
      </w:pPr>
      <w:r>
        <w:rPr>
          <w:rFonts w:ascii="Times New Roman" w:hAnsi="Times New Roman"/>
          <w:color w:val="000000"/>
        </w:rPr>
        <w:t>- ბ-მაგრამ ათი ათასი ცოტა უცნაურია, არა? ანოსიკმა არ შექმნა ისინი, არა?</w:t>
      </w:r>
    </w:p>
    <w:p w14:paraId="71131E5E" w14:textId="77777777" w:rsidR="006C0CF2" w:rsidRDefault="00000000">
      <w:pPr>
        <w:spacing w:before="269" w:after="269"/>
        <w:ind w:left="120"/>
      </w:pPr>
      <w:r>
        <w:rPr>
          <w:rFonts w:ascii="Times New Roman" w:hAnsi="Times New Roman"/>
          <w:color w:val="000000"/>
        </w:rPr>
        <w:t xml:space="preserve">- ოოოოო! მაშინაც კი, თუ ვივარაუდებთ, რომ ათი მცდელობიდან ერთი </w:t>
      </w:r>
      <w:r>
        <w:rPr>
          <w:rFonts w:ascii="Times New Roman" w:hAnsi="Times New Roman"/>
          <w:i/>
          <w:color w:val="000000"/>
        </w:rPr>
        <w:t xml:space="preserve">წარმატებული </w:t>
      </w:r>
      <w:r>
        <w:rPr>
          <w:rFonts w:ascii="Times New Roman" w:hAnsi="Times New Roman"/>
          <w:color w:val="000000"/>
        </w:rPr>
        <w:t xml:space="preserve">იქნება, ათი ათასის მისაღებად ას ათასჯერ უნდა გაიმეორო?.. რამდენად გამოცდილია ის </w:t>
      </w:r>
      <w:r>
        <w:rPr>
          <w:rFonts w:ascii="Times New Roman" w:hAnsi="Times New Roman"/>
          <w:i/>
          <w:color w:val="000000"/>
        </w:rPr>
        <w:t>...</w:t>
      </w:r>
    </w:p>
    <w:p w14:paraId="05810246" w14:textId="77777777" w:rsidR="006C0CF2" w:rsidRDefault="00000000">
      <w:pPr>
        <w:spacing w:before="269" w:after="269"/>
        <w:ind w:left="120"/>
      </w:pPr>
      <w:r>
        <w:rPr>
          <w:rFonts w:ascii="Times New Roman" w:hAnsi="Times New Roman"/>
          <w:color w:val="000000"/>
        </w:rPr>
        <w:lastRenderedPageBreak/>
        <w:t>მამამ მაგრად მოუჭირა მუშტი და კბილები.</w:t>
      </w:r>
    </w:p>
    <w:p w14:paraId="4140F04D" w14:textId="77777777" w:rsidR="006C0CF2" w:rsidRDefault="00000000">
      <w:pPr>
        <w:spacing w:before="269" w:after="269"/>
        <w:ind w:left="120"/>
      </w:pPr>
      <w:r>
        <w:rPr>
          <w:rFonts w:ascii="Times New Roman" w:hAnsi="Times New Roman"/>
          <w:color w:val="000000"/>
        </w:rPr>
        <w:t>- არ მშურს...</w:t>
      </w:r>
    </w:p>
    <w:p w14:paraId="734F8EA4" w14:textId="77777777" w:rsidR="006C0CF2" w:rsidRDefault="00000000">
      <w:pPr>
        <w:spacing w:before="269" w:after="269"/>
        <w:ind w:left="120"/>
      </w:pPr>
      <w:r>
        <w:rPr>
          <w:rFonts w:ascii="Times New Roman" w:hAnsi="Times New Roman"/>
          <w:color w:val="000000"/>
        </w:rPr>
        <w:t>ჰმ, ვიცოდი, რომ შეამჩნევდი. ათი ათასი ბავშვის ჩვეულებრივი გზით გაჩენა შეუძლებელია. რაც იმ დასკვნამდე მიგვიყვანს, რომ ისინი მაგიით შექმნეს.</w:t>
      </w:r>
    </w:p>
    <w:p w14:paraId="4E200D28" w14:textId="77777777" w:rsidR="006C0CF2" w:rsidRDefault="00000000">
      <w:pPr>
        <w:spacing w:before="269" w:after="269"/>
        <w:ind w:left="120"/>
      </w:pPr>
      <w:r>
        <w:rPr>
          <w:rFonts w:ascii="Times New Roman" w:hAnsi="Times New Roman"/>
          <w:color w:val="000000"/>
        </w:rPr>
        <w:t>- მინდოდა ამაზე მოგვიანებით მესაუბრა, მაგრამ საბაბების ძებნას არ ვაპირებ. ეს ჩემი პასუხისმგებლობაა და თითოეულ მათგანს მივხედავ.</w:t>
      </w:r>
    </w:p>
    <w:p w14:paraId="3EA5A0CE" w14:textId="77777777" w:rsidR="006C0CF2" w:rsidRDefault="00000000">
      <w:pPr>
        <w:spacing w:before="269" w:after="269"/>
        <w:ind w:left="120"/>
      </w:pPr>
      <w:r>
        <w:rPr>
          <w:rFonts w:ascii="Times New Roman" w:hAnsi="Times New Roman"/>
          <w:color w:val="000000"/>
        </w:rPr>
        <w:t>— …ის… ცნობს მათ… როგორც საკუთარს?…</w:t>
      </w:r>
    </w:p>
    <w:p w14:paraId="7316E08A" w14:textId="77777777" w:rsidR="006C0CF2" w:rsidRDefault="00000000">
      <w:pPr>
        <w:spacing w:before="269" w:after="269"/>
        <w:ind w:left="120"/>
      </w:pPr>
      <w:r>
        <w:rPr>
          <w:rFonts w:ascii="Times New Roman" w:hAnsi="Times New Roman"/>
          <w:color w:val="000000"/>
        </w:rPr>
        <w:t>მამას სუნთქვა შეეკრა.</w:t>
      </w:r>
    </w:p>
    <w:p w14:paraId="4FB108F1" w14:textId="77777777" w:rsidR="006C0CF2" w:rsidRDefault="00000000">
      <w:pPr>
        <w:spacing w:before="269" w:after="269"/>
        <w:ind w:left="120"/>
      </w:pPr>
      <w:r>
        <w:rPr>
          <w:rFonts w:ascii="Times New Roman" w:hAnsi="Times New Roman"/>
          <w:color w:val="000000"/>
        </w:rPr>
        <w:t>„შენ… ნამდვილი მამაკაცი ხარ, ანოს!“ - გულწრფელი მზერით თქვა მამამ.</w:t>
      </w:r>
    </w:p>
    <w:p w14:paraId="55B0D44D" w14:textId="77777777" w:rsidR="006C0CF2" w:rsidRDefault="00000000">
      <w:pPr>
        <w:spacing w:before="269" w:after="269"/>
        <w:ind w:left="120"/>
      </w:pPr>
      <w:r>
        <w:rPr>
          <w:rFonts w:ascii="Times New Roman" w:hAnsi="Times New Roman"/>
          <w:color w:val="000000"/>
        </w:rPr>
        <w:t>— მე მაინც უნდა გამოვასწორო ის შეცდომები, რაც დავუშვი.</w:t>
      </w:r>
    </w:p>
    <w:p w14:paraId="7BCD6423" w14:textId="77777777" w:rsidR="006C0CF2" w:rsidRDefault="00000000">
      <w:pPr>
        <w:spacing w:before="269" w:after="269"/>
        <w:ind w:left="120"/>
      </w:pPr>
      <w:r>
        <w:rPr>
          <w:rFonts w:ascii="Times New Roman" w:hAnsi="Times New Roman"/>
          <w:color w:val="000000"/>
        </w:rPr>
        <w:t>— ...შეცდომები?.. ანოსიკმა… შეცდომა დაუშვა… და ის ჯერ სამი თვისაც არ არის…</w:t>
      </w:r>
    </w:p>
    <w:p w14:paraId="11878E93" w14:textId="77777777" w:rsidR="006C0CF2" w:rsidRDefault="00000000">
      <w:pPr>
        <w:spacing w:before="269" w:after="269"/>
        <w:ind w:left="120"/>
      </w:pPr>
      <w:r>
        <w:rPr>
          <w:rFonts w:ascii="Times New Roman" w:hAnsi="Times New Roman"/>
          <w:color w:val="000000"/>
        </w:rPr>
        <w:t>დედამ ქნევა დაიწყო, თითქოს თავბრუ ეხვეოდა.</w:t>
      </w:r>
    </w:p>
    <w:p w14:paraId="18755A9F" w14:textId="77777777" w:rsidR="006C0CF2" w:rsidRDefault="00000000">
      <w:pPr>
        <w:spacing w:before="269" w:after="269"/>
        <w:ind w:left="120"/>
      </w:pPr>
      <w:r>
        <w:rPr>
          <w:rFonts w:ascii="Times New Roman" w:hAnsi="Times New Roman"/>
          <w:color w:val="000000"/>
        </w:rPr>
        <w:t>— ...რა გინდა, ელეონორ? რომ ანოსიკმა აიღოს პასუხისმგებლობა და შენზე დაქორწინდეს?</w:t>
      </w:r>
    </w:p>
    <w:p w14:paraId="69224898" w14:textId="77777777" w:rsidR="006C0CF2" w:rsidRDefault="00000000">
      <w:pPr>
        <w:spacing w:before="269" w:after="269"/>
        <w:ind w:left="120"/>
      </w:pPr>
      <w:r>
        <w:rPr>
          <w:rFonts w:ascii="Times New Roman" w:hAnsi="Times New Roman"/>
          <w:color w:val="000000"/>
        </w:rPr>
        <w:t>- რა? პასუხისმგებლობა? ჰი-ჰი, არა, ეს არ მჭირდება.</w:t>
      </w:r>
    </w:p>
    <w:p w14:paraId="6347F052" w14:textId="77777777" w:rsidR="006C0CF2" w:rsidRDefault="00000000">
      <w:pPr>
        <w:spacing w:before="269" w:after="269"/>
        <w:ind w:left="120"/>
      </w:pPr>
      <w:r>
        <w:rPr>
          <w:rFonts w:ascii="Times New Roman" w:hAnsi="Times New Roman"/>
          <w:color w:val="000000"/>
        </w:rPr>
        <w:t>- არაა საჭირო?!</w:t>
      </w:r>
    </w:p>
    <w:p w14:paraId="59DB525A" w14:textId="77777777" w:rsidR="006C0CF2" w:rsidRDefault="00000000">
      <w:pPr>
        <w:spacing w:before="269" w:after="269"/>
        <w:ind w:left="120"/>
      </w:pPr>
      <w:r>
        <w:rPr>
          <w:rFonts w:ascii="Times New Roman" w:hAnsi="Times New Roman"/>
          <w:color w:val="000000"/>
        </w:rPr>
        <w:t>დედაჩემის უკიდურესი შეშფოთებისა და დაბნეულობის საპასუხოდ, ელეონორამ უბრალოდ უდარდელად ჩაიცინა.</w:t>
      </w:r>
    </w:p>
    <w:p w14:paraId="4DF33B5C" w14:textId="77777777" w:rsidR="006C0CF2" w:rsidRDefault="00000000">
      <w:pPr>
        <w:spacing w:before="269" w:after="269"/>
        <w:ind w:left="120"/>
      </w:pPr>
      <w:r>
        <w:rPr>
          <w:rFonts w:ascii="Times New Roman" w:hAnsi="Times New Roman"/>
          <w:color w:val="000000"/>
        </w:rPr>
        <w:t>- კი, მგონი ცდები ჩვენი ურთიერთობის შესახებ. ანოსმა უბრალოდ თავისი გულის სიკეთით დამეხმარა.</w:t>
      </w:r>
    </w:p>
    <w:p w14:paraId="07390B26" w14:textId="77777777" w:rsidR="006C0CF2" w:rsidRDefault="00000000">
      <w:pPr>
        <w:spacing w:before="269" w:after="269"/>
        <w:ind w:left="120"/>
      </w:pPr>
      <w:r>
        <w:rPr>
          <w:rFonts w:ascii="Times New Roman" w:hAnsi="Times New Roman"/>
          <w:color w:val="000000"/>
        </w:rPr>
        <w:t>— ... ხარჭა?!.. — ამის თქმის შემდეგ დედამ მესამედ დაკარგა გონება.</w:t>
      </w:r>
    </w:p>
    <w:p w14:paraId="326D524C" w14:textId="77777777" w:rsidR="006C0CF2" w:rsidRDefault="00000000">
      <w:pPr>
        <w:spacing w:before="269" w:after="269"/>
        <w:ind w:left="120"/>
      </w:pPr>
      <w:r>
        <w:rPr>
          <w:rFonts w:ascii="Times New Roman" w:hAnsi="Times New Roman"/>
          <w:color w:val="000000"/>
        </w:rPr>
        <w:t>- ჰეი!..</w:t>
      </w:r>
    </w:p>
    <w:p w14:paraId="26FB0EDE" w14:textId="77777777" w:rsidR="006C0CF2" w:rsidRDefault="00000000">
      <w:pPr>
        <w:spacing w:before="269" w:after="269"/>
        <w:ind w:left="120"/>
      </w:pPr>
      <w:r>
        <w:rPr>
          <w:rFonts w:ascii="Times New Roman" w:hAnsi="Times New Roman"/>
          <w:color w:val="000000"/>
        </w:rPr>
        <w:t>დედა კინაღამ სკამიდან გადმოვარდა, მაგრამ მამამ დაიჭირა.</w:t>
      </w:r>
    </w:p>
    <w:p w14:paraId="08762BA6" w14:textId="77777777" w:rsidR="006C0CF2" w:rsidRDefault="00000000">
      <w:pPr>
        <w:spacing w:before="269" w:after="269"/>
        <w:ind w:left="120"/>
      </w:pPr>
      <w:r>
        <w:rPr>
          <w:rFonts w:ascii="Times New Roman" w:hAnsi="Times New Roman"/>
          <w:color w:val="000000"/>
        </w:rPr>
        <w:t>- ჯანდაბა, რა უხერხულია ეს მნიშვნელოვანი საუბრის შუაში მოხდა. თუმცა, ის ძალიან სტრესული იყო მთელი ამ ამბით, ომთან და ყველაფერთან ერთად. დაე, დღეს ღამით დაიძინოს.</w:t>
      </w:r>
    </w:p>
    <w:p w14:paraId="38754058" w14:textId="77777777" w:rsidR="006C0CF2" w:rsidRDefault="00000000">
      <w:pPr>
        <w:spacing w:before="269" w:after="269"/>
        <w:ind w:left="120"/>
      </w:pPr>
      <w:r>
        <w:rPr>
          <w:rFonts w:ascii="Times New Roman" w:hAnsi="Times New Roman"/>
          <w:color w:val="000000"/>
        </w:rPr>
        <w:lastRenderedPageBreak/>
        <w:t>მამამ გოგონა ხელში აიყვანა და მისაღები ოთახიდან გავიდა.</w:t>
      </w:r>
    </w:p>
    <w:p w14:paraId="05323CED" w14:textId="77777777" w:rsidR="006C0CF2" w:rsidRDefault="00000000">
      <w:pPr>
        <w:spacing w:before="269" w:after="269"/>
        <w:ind w:left="120"/>
      </w:pPr>
      <w:r>
        <w:rPr>
          <w:rFonts w:ascii="Times New Roman" w:hAnsi="Times New Roman"/>
          <w:color w:val="000000"/>
        </w:rPr>
        <w:t>„მომეხმარე“, - ვთქვი და მამაჩემს გავყევი.</w:t>
      </w:r>
    </w:p>
    <w:p w14:paraId="7357F21D" w14:textId="77777777" w:rsidR="006C0CF2" w:rsidRDefault="00000000">
      <w:pPr>
        <w:spacing w:before="269" w:after="269"/>
        <w:ind w:left="120"/>
      </w:pPr>
      <w:r>
        <w:rPr>
          <w:rFonts w:ascii="Times New Roman" w:hAnsi="Times New Roman"/>
          <w:color w:val="000000"/>
        </w:rPr>
        <w:t>- ნუ ღელავ. შენთვისაც რთული იყო. ჯობია დაისვენო.</w:t>
      </w:r>
    </w:p>
    <w:p w14:paraId="0FF02E36" w14:textId="77777777" w:rsidR="006C0CF2" w:rsidRDefault="00000000">
      <w:pPr>
        <w:spacing w:before="269" w:after="269"/>
        <w:ind w:left="120"/>
      </w:pPr>
      <w:r>
        <w:rPr>
          <w:rFonts w:ascii="Times New Roman" w:hAnsi="Times New Roman"/>
          <w:color w:val="000000"/>
        </w:rPr>
        <w:t>- გასაგებია.</w:t>
      </w:r>
    </w:p>
    <w:p w14:paraId="0C2981D8" w14:textId="77777777" w:rsidR="006C0CF2" w:rsidRDefault="00000000">
      <w:pPr>
        <w:spacing w:before="269" w:after="269"/>
        <w:ind w:left="120"/>
      </w:pPr>
      <w:r>
        <w:rPr>
          <w:rFonts w:ascii="Times New Roman" w:hAnsi="Times New Roman"/>
          <w:color w:val="000000"/>
        </w:rPr>
        <w:t>როგორც კი დაბრუნებას ვაპირებდი, შევნიშნე, რომ მამაჩემი მოწყენილი იყო.</w:t>
      </w:r>
    </w:p>
    <w:p w14:paraId="2F670619" w14:textId="77777777" w:rsidR="006C0CF2" w:rsidRDefault="00000000">
      <w:pPr>
        <w:spacing w:before="269" w:after="269"/>
        <w:ind w:left="120"/>
      </w:pPr>
      <w:r>
        <w:rPr>
          <w:rFonts w:ascii="Times New Roman" w:hAnsi="Times New Roman"/>
          <w:color w:val="000000"/>
        </w:rPr>
        <w:t>- რამე მოხდა, მამა?</w:t>
      </w:r>
    </w:p>
    <w:p w14:paraId="1E61C3A0" w14:textId="77777777" w:rsidR="006C0CF2" w:rsidRDefault="00000000">
      <w:pPr>
        <w:spacing w:before="269" w:after="269"/>
        <w:ind w:left="120"/>
      </w:pPr>
      <w:r>
        <w:rPr>
          <w:rFonts w:ascii="Times New Roman" w:hAnsi="Times New Roman"/>
          <w:color w:val="000000"/>
        </w:rPr>
        <w:t>- ოჰ, არაფერი. როგორ ვთქვა... უბრალოდ, ის უხერხულად გრძნობდა თავს იმის გაფიქრებაზე, რომ ომმა შეიძლება შენ შეგეხოს. დღეს შეიძლება ცოტა უცნაური რაღაცეები თქვას, მაგრამ ხვალ შენი დედა ჩვეულ რიტმს დაუბრუნდება.</w:t>
      </w:r>
    </w:p>
    <w:p w14:paraId="279AA319" w14:textId="77777777" w:rsidR="006C0CF2" w:rsidRDefault="00000000">
      <w:pPr>
        <w:spacing w:before="269" w:after="269"/>
        <w:ind w:left="120"/>
      </w:pPr>
      <w:r>
        <w:rPr>
          <w:rFonts w:ascii="Times New Roman" w:hAnsi="Times New Roman"/>
          <w:color w:val="000000"/>
        </w:rPr>
        <w:t>— …</w:t>
      </w:r>
    </w:p>
    <w:p w14:paraId="726FC4FB" w14:textId="77777777" w:rsidR="006C0CF2" w:rsidRDefault="00000000">
      <w:pPr>
        <w:spacing w:before="269" w:after="269"/>
        <w:ind w:left="120"/>
      </w:pPr>
      <w:r>
        <w:rPr>
          <w:rFonts w:ascii="Times New Roman" w:hAnsi="Times New Roman"/>
          <w:color w:val="000000"/>
        </w:rPr>
        <w:t>და, ჩემი აზრით, ის დღეს სინამდვილეში ნორმალური იყო.</w:t>
      </w:r>
    </w:p>
    <w:p w14:paraId="44E4B54A" w14:textId="77777777" w:rsidR="006C0CF2" w:rsidRDefault="00000000">
      <w:pPr>
        <w:spacing w:before="269" w:after="269"/>
        <w:ind w:left="120"/>
      </w:pPr>
      <w:r>
        <w:rPr>
          <w:rFonts w:ascii="Times New Roman" w:hAnsi="Times New Roman"/>
          <w:color w:val="000000"/>
        </w:rPr>
        <w:t>თუმცა…</w:t>
      </w:r>
    </w:p>
    <w:p w14:paraId="150BA523" w14:textId="77777777" w:rsidR="006C0CF2" w:rsidRDefault="00000000">
      <w:pPr>
        <w:spacing w:before="269" w:after="269"/>
        <w:ind w:left="120"/>
      </w:pPr>
      <w:r>
        <w:rPr>
          <w:rFonts w:ascii="Times New Roman" w:hAnsi="Times New Roman"/>
          <w:color w:val="000000"/>
        </w:rPr>
        <w:t>- ანუ ყველაფერი გაიგე, მამა?</w:t>
      </w:r>
    </w:p>
    <w:p w14:paraId="7ACAED9A" w14:textId="77777777" w:rsidR="006C0CF2" w:rsidRDefault="00000000">
      <w:pPr>
        <w:spacing w:before="269" w:after="269"/>
        <w:ind w:left="120"/>
      </w:pPr>
      <w:r>
        <w:rPr>
          <w:rFonts w:ascii="Times New Roman" w:hAnsi="Times New Roman"/>
          <w:color w:val="000000"/>
        </w:rPr>
        <w:t>- რომ ტირანი დემონთა მბრძანებელი ხარ და ომი შეაჩერე?</w:t>
      </w:r>
    </w:p>
    <w:p w14:paraId="560A2E7F" w14:textId="77777777" w:rsidR="006C0CF2" w:rsidRDefault="00000000">
      <w:pPr>
        <w:spacing w:before="269" w:after="269"/>
        <w:ind w:left="120"/>
      </w:pPr>
      <w:r>
        <w:rPr>
          <w:rFonts w:ascii="Times New Roman" w:hAnsi="Times New Roman"/>
          <w:color w:val="000000"/>
        </w:rPr>
        <w:t>თავი დავუქნიე.</w:t>
      </w:r>
    </w:p>
    <w:p w14:paraId="5FA69A39" w14:textId="77777777" w:rsidR="006C0CF2" w:rsidRDefault="00000000">
      <w:pPr>
        <w:spacing w:before="269" w:after="269"/>
        <w:ind w:left="120"/>
      </w:pPr>
      <w:r>
        <w:rPr>
          <w:rFonts w:ascii="Times New Roman" w:hAnsi="Times New Roman"/>
          <w:color w:val="000000"/>
        </w:rPr>
        <w:t>„ანოს,“ მისი გამომეტყველება წარმოუდგენლად სერიოზული გახდა, „იცი, მე არასდროს მითქვამს შენთვის. შენი მამა მთელი ამ ხნის განმავლობაში დუმდა ამის შესახებ.“</w:t>
      </w:r>
    </w:p>
    <w:p w14:paraId="15775F9E" w14:textId="77777777" w:rsidR="006C0CF2" w:rsidRDefault="00000000">
      <w:pPr>
        <w:spacing w:before="269" w:after="269"/>
        <w:ind w:left="120"/>
      </w:pPr>
      <w:r>
        <w:rPr>
          <w:rFonts w:ascii="Times New Roman" w:hAnsi="Times New Roman"/>
          <w:color w:val="000000"/>
        </w:rPr>
        <w:t>- რაზე?</w:t>
      </w:r>
    </w:p>
    <w:p w14:paraId="1F9BDAE3" w14:textId="77777777" w:rsidR="006C0CF2" w:rsidRDefault="00000000">
      <w:pPr>
        <w:spacing w:before="269" w:after="269"/>
        <w:ind w:left="120"/>
      </w:pPr>
      <w:r>
        <w:rPr>
          <w:rFonts w:ascii="Times New Roman" w:hAnsi="Times New Roman"/>
          <w:color w:val="000000"/>
        </w:rPr>
        <w:t>სახე სევდისგან თითქოს გადაეჭმუხნა. მამაჩემს აქამდე არასდროს შემოეხედა ასეთი თვალებით.</w:t>
      </w:r>
    </w:p>
    <w:p w14:paraId="3928E991" w14:textId="77777777" w:rsidR="006C0CF2" w:rsidRDefault="00000000">
      <w:pPr>
        <w:spacing w:before="269" w:after="269"/>
        <w:ind w:left="120"/>
      </w:pPr>
      <w:r>
        <w:rPr>
          <w:rFonts w:ascii="Times New Roman" w:hAnsi="Times New Roman"/>
          <w:color w:val="000000"/>
        </w:rPr>
        <w:t>— ...ორი ათასი წლის წინ მეც მეომარი ვიყავი...</w:t>
      </w:r>
    </w:p>
    <w:p w14:paraId="719534DE" w14:textId="77777777" w:rsidR="006C0CF2" w:rsidRDefault="00000000">
      <w:pPr>
        <w:spacing w:before="269" w:after="269"/>
        <w:ind w:left="120"/>
      </w:pPr>
      <w:r>
        <w:rPr>
          <w:rFonts w:ascii="Times New Roman" w:hAnsi="Times New Roman"/>
          <w:color w:val="000000"/>
        </w:rPr>
        <w:t>რა? მამა რეინკარნაციაა?.. მამაჩემი?..</w:t>
      </w:r>
    </w:p>
    <w:p w14:paraId="041A16A6" w14:textId="77777777" w:rsidR="006C0CF2" w:rsidRDefault="00000000">
      <w:pPr>
        <w:spacing w:before="269" w:after="269"/>
        <w:ind w:left="120"/>
      </w:pPr>
      <w:r>
        <w:rPr>
          <w:rFonts w:ascii="Times New Roman" w:hAnsi="Times New Roman"/>
          <w:color w:val="000000"/>
        </w:rPr>
        <w:t>მის მაგიურ ძალას საერთოდ ვერ ვგრძნობ, მიუხედავად იმისა, რომ ერთმანეთის პირისპირ ვდგავართ. ანუ... ის დღემდე და ახლაც იყენებს ისეთ ძლიერ დამალვის მაგიას, რომ ჩემს ჯადოსნურ თვალებსაც კი არ აძლევს საშუალებას, მის უფსკრულში ჩაიხედონ? მისი უნარების გათვალისწინებით, მისი სახელი უნდა ვიცოდე.</w:t>
      </w:r>
    </w:p>
    <w:p w14:paraId="77E3844A" w14:textId="77777777" w:rsidR="006C0CF2" w:rsidRDefault="00000000">
      <w:pPr>
        <w:spacing w:before="269" w:after="269"/>
        <w:ind w:left="120"/>
      </w:pPr>
      <w:r>
        <w:rPr>
          <w:rFonts w:ascii="Times New Roman" w:hAnsi="Times New Roman"/>
          <w:color w:val="000000"/>
        </w:rPr>
        <w:lastRenderedPageBreak/>
        <w:t>ასევე ძნელი დასაჯერებელი იყო, რომ რეი კანონი იყო, ამიტომ ეს სავსებით შესაძლებელია.</w:t>
      </w:r>
    </w:p>
    <w:p w14:paraId="6E570E9B" w14:textId="77777777" w:rsidR="006C0CF2" w:rsidRDefault="00000000">
      <w:pPr>
        <w:spacing w:before="269" w:after="269"/>
        <w:ind w:left="120"/>
      </w:pPr>
      <w:r>
        <w:rPr>
          <w:rFonts w:ascii="Times New Roman" w:hAnsi="Times New Roman"/>
          <w:color w:val="000000"/>
        </w:rPr>
        <w:t>- და რა გქვიათ 2000 წლის წინ?</w:t>
      </w:r>
    </w:p>
    <w:p w14:paraId="1CD836BD" w14:textId="77777777" w:rsidR="006C0CF2" w:rsidRDefault="00000000">
      <w:pPr>
        <w:spacing w:before="269" w:after="269"/>
        <w:ind w:left="120"/>
      </w:pPr>
      <w:r>
        <w:rPr>
          <w:rFonts w:ascii="Times New Roman" w:hAnsi="Times New Roman"/>
          <w:color w:val="000000"/>
        </w:rPr>
        <w:t>„გარდელაჰიპტო, განადგურების ხმლის მეფევ“, - თქვა მამამ პირქუში გამომეტყველებით.</w:t>
      </w:r>
    </w:p>
    <w:p w14:paraId="2DB8AFD3" w14:textId="77777777" w:rsidR="006C0CF2" w:rsidRDefault="00000000">
      <w:pPr>
        <w:spacing w:before="269" w:after="269"/>
        <w:ind w:left="120"/>
      </w:pPr>
      <w:r>
        <w:rPr>
          <w:rFonts w:ascii="Times New Roman" w:hAnsi="Times New Roman"/>
          <w:color w:val="000000"/>
        </w:rPr>
        <w:t>მე მსგავსი არაფერი ვიცი.</w:t>
      </w:r>
    </w:p>
    <w:p w14:paraId="213E1037" w14:textId="77777777" w:rsidR="006C0CF2" w:rsidRDefault="00000000">
      <w:pPr>
        <w:spacing w:before="269" w:after="269"/>
        <w:ind w:left="120"/>
      </w:pPr>
      <w:r>
        <w:rPr>
          <w:rFonts w:ascii="Times New Roman" w:hAnsi="Times New Roman"/>
          <w:color w:val="000000"/>
        </w:rPr>
        <w:t>„იცი, როგორ ეძახდნენ ამას აზესიონში? მერვეკლასელის სინდრომი“, - ამაყად უპასუხა მამამ.</w:t>
      </w:r>
    </w:p>
    <w:p w14:paraId="6500CA4C" w14:textId="77777777" w:rsidR="006C0CF2" w:rsidRDefault="00000000">
      <w:pPr>
        <w:spacing w:before="269" w:after="269"/>
        <w:ind w:left="120"/>
      </w:pPr>
      <w:r>
        <w:rPr>
          <w:rFonts w:ascii="Times New Roman" w:hAnsi="Times New Roman"/>
          <w:color w:val="000000"/>
        </w:rPr>
        <w:t>ანუ მათი კანონდამრღვევი მთელი ამ ხნის განმავლობაში იქ იყო?</w:t>
      </w:r>
    </w:p>
    <w:p w14:paraId="6A5DA7EA" w14:textId="77777777" w:rsidR="006C0CF2" w:rsidRDefault="00000000">
      <w:pPr>
        <w:pStyle w:val="Heading4"/>
        <w:spacing w:before="269" w:after="269"/>
        <w:ind w:left="120"/>
      </w:pPr>
      <w:r>
        <w:rPr>
          <w:rFonts w:ascii="Times New Roman" w:hAnsi="Times New Roman"/>
          <w:i w:val="0"/>
          <w:color w:val="000000"/>
        </w:rPr>
        <w:t>შენიშვნები</w:t>
      </w:r>
    </w:p>
    <w:p w14:paraId="25FFA1D6" w14:textId="77777777" w:rsidR="006C0CF2" w:rsidRDefault="00000000">
      <w:pPr>
        <w:spacing w:before="269" w:after="269"/>
        <w:ind w:left="120"/>
      </w:pPr>
      <w:r>
        <w:rPr>
          <w:rFonts w:ascii="Times New Roman" w:hAnsi="Times New Roman"/>
          <w:color w:val="000000"/>
        </w:rPr>
        <w:t>1. სიტყვათა თამაში, რომელიც რუსულად არც თუ ისე კარგად ითარგმნება. ორიგინალში მამა იყენებს მეტაფორულ განცხადებას, რომელიც სიტყვასიტყვით ითარგმნება როგორც „ჭრილობა ღრმა არ არის“, რაც იაპონურად უფრო ხშირად გამოიყენება როგორც მეტაფორა-წახალისება „მომაკვდავი“ პერსონაჟებისთვის. ანოსმა ეს სიტყვასიტყვით გაიგო და მისი პასუხი სიტყვასიტყვით ასე ითარგმნება: „მას საერთოდ არ აქვს ჭრილობები“.</w:t>
      </w:r>
    </w:p>
    <w:p w14:paraId="5AF062CF" w14:textId="77777777" w:rsidR="006C0CF2" w:rsidRDefault="00000000">
      <w:pPr>
        <w:pStyle w:val="Heading2"/>
        <w:pageBreakBefore/>
        <w:spacing w:before="180" w:after="180"/>
        <w:ind w:left="120"/>
      </w:pPr>
      <w:bookmarkStart w:id="2" w:name="_§_2._გამარჯვების"/>
      <w:bookmarkEnd w:id="2"/>
      <w:r>
        <w:rPr>
          <w:rFonts w:ascii="Times New Roman" w:hAnsi="Times New Roman"/>
          <w:color w:val="000000"/>
          <w:sz w:val="33"/>
        </w:rPr>
        <w:lastRenderedPageBreak/>
        <w:t>§ 2. გამარჯვების დამათრობელი გემო</w:t>
      </w:r>
    </w:p>
    <w:p w14:paraId="530B97C2" w14:textId="77777777" w:rsidR="006C0CF2" w:rsidRDefault="00000000">
      <w:pPr>
        <w:spacing w:before="269" w:after="269"/>
        <w:ind w:left="120"/>
      </w:pPr>
      <w:r>
        <w:rPr>
          <w:rFonts w:ascii="Times New Roman" w:hAnsi="Times New Roman"/>
          <w:color w:val="000000"/>
        </w:rPr>
        <w:t>„მაშ, რას აპირებ?“ მკითხა საშამ და გვერდულად შემომხედა.</w:t>
      </w:r>
    </w:p>
    <w:p w14:paraId="7EC9D147" w14:textId="77777777" w:rsidR="006C0CF2" w:rsidRDefault="00000000">
      <w:pPr>
        <w:spacing w:before="269" w:after="269"/>
        <w:ind w:left="120"/>
      </w:pPr>
      <w:r>
        <w:rPr>
          <w:rFonts w:ascii="Times New Roman" w:hAnsi="Times New Roman"/>
          <w:color w:val="000000"/>
        </w:rPr>
        <w:t>საბოლოოდ, ვერასდროს შევძელი სიმართლის თქმა ვერც მამაჩემისთვის და ვერც დედაჩემისთვის. თუმცა, ეს ალბათ იმიტომ მოხდა, რომ, მამაჩემის თქმით, ისინი ძალიან აღელვებულები იყვნენ, რადგან ომმა ჩემზე იმოქმედა.</w:t>
      </w:r>
    </w:p>
    <w:p w14:paraId="1F6E8EE6" w14:textId="77777777" w:rsidR="006C0CF2" w:rsidRDefault="00000000">
      <w:pPr>
        <w:spacing w:before="269" w:after="269"/>
        <w:ind w:left="120"/>
      </w:pPr>
      <w:r>
        <w:rPr>
          <w:rFonts w:ascii="Times New Roman" w:hAnsi="Times New Roman"/>
          <w:color w:val="000000"/>
        </w:rPr>
        <w:t>ვფიქრობ, თუ ცოტა ხანს დაველოდები, დამშვიდდებიან და ისევ ნორმალურად მომისმენენ. მთავარია, დედაჩემს სიმართლე ვუთხრა და მამაჩემის დარწმუნება ადვილი იქნება.</w:t>
      </w:r>
    </w:p>
    <w:p w14:paraId="6F6CDC01" w14:textId="77777777" w:rsidR="006C0CF2" w:rsidRDefault="00000000">
      <w:pPr>
        <w:spacing w:before="269" w:after="269"/>
        <w:ind w:left="120"/>
      </w:pPr>
      <w:r>
        <w:rPr>
          <w:rFonts w:ascii="Times New Roman" w:hAnsi="Times New Roman"/>
          <w:color w:val="000000"/>
        </w:rPr>
        <w:t>ასე რომ, თქვენ უბრალოდ მოთმინებით უნდა დაელოდოთ შესაფერის მომენტს.</w:t>
      </w:r>
    </w:p>
    <w:p w14:paraId="3E40F305" w14:textId="77777777" w:rsidR="006C0CF2" w:rsidRDefault="00000000">
      <w:pPr>
        <w:spacing w:before="269" w:after="269"/>
        <w:ind w:left="120"/>
      </w:pPr>
      <w:r>
        <w:rPr>
          <w:rFonts w:ascii="Times New Roman" w:hAnsi="Times New Roman"/>
          <w:color w:val="000000"/>
        </w:rPr>
        <w:t>— პირველ რიგში, სოკოს ქვაბი ბოლომდე მოამზადეთ, სანამ გაცივდება.</w:t>
      </w:r>
    </w:p>
    <w:p w14:paraId="5CB7ECF1" w14:textId="77777777" w:rsidR="006C0CF2" w:rsidRDefault="00000000">
      <w:pPr>
        <w:spacing w:before="269" w:after="269"/>
        <w:ind w:left="120"/>
      </w:pPr>
      <w:r>
        <w:rPr>
          <w:rFonts w:ascii="Times New Roman" w:hAnsi="Times New Roman"/>
          <w:color w:val="000000"/>
        </w:rPr>
        <w:t>- მისმინე…</w:t>
      </w:r>
    </w:p>
    <w:p w14:paraId="1709C97F" w14:textId="77777777" w:rsidR="006C0CF2" w:rsidRDefault="00000000">
      <w:pPr>
        <w:spacing w:before="269" w:after="269"/>
        <w:ind w:left="120"/>
      </w:pPr>
      <w:r>
        <w:rPr>
          <w:rFonts w:ascii="Times New Roman" w:hAnsi="Times New Roman"/>
          <w:color w:val="000000"/>
        </w:rPr>
        <w:t>საშამ გაოცებით შემომხედა. მიშამ სოკოს ქვაბი დიდი თეფშიდან პატარა თეფშებად გაყო.</w:t>
      </w:r>
    </w:p>
    <w:p w14:paraId="6D83CED9" w14:textId="77777777" w:rsidR="006C0CF2" w:rsidRDefault="00000000">
      <w:pPr>
        <w:spacing w:before="269" w:after="269"/>
        <w:ind w:left="120"/>
      </w:pPr>
      <w:r>
        <w:rPr>
          <w:rFonts w:ascii="Times New Roman" w:hAnsi="Times New Roman"/>
          <w:color w:val="000000"/>
        </w:rPr>
        <w:t>- კარგი, მოგწონს?</w:t>
      </w:r>
    </w:p>
    <w:p w14:paraId="74A34022" w14:textId="77777777" w:rsidR="006C0CF2" w:rsidRDefault="00000000">
      <w:pPr>
        <w:spacing w:before="269" w:after="269"/>
        <w:ind w:left="120"/>
      </w:pPr>
      <w:r>
        <w:rPr>
          <w:rFonts w:ascii="Times New Roman" w:hAnsi="Times New Roman"/>
          <w:color w:val="000000"/>
        </w:rPr>
        <w:t>- საოცარი გემო.</w:t>
      </w:r>
    </w:p>
    <w:p w14:paraId="35E0485F" w14:textId="77777777" w:rsidR="006C0CF2" w:rsidRDefault="00000000">
      <w:pPr>
        <w:spacing w:before="269" w:after="269"/>
        <w:ind w:left="120"/>
      </w:pPr>
      <w:r>
        <w:rPr>
          <w:rFonts w:ascii="Times New Roman" w:hAnsi="Times New Roman"/>
          <w:color w:val="000000"/>
        </w:rPr>
        <w:t>მიშას პატარა თეფში ავიღე და სოკოს კასეროლის ჭამა დავიწყე.</w:t>
      </w:r>
    </w:p>
    <w:p w14:paraId="78452D44" w14:textId="77777777" w:rsidR="006C0CF2" w:rsidRDefault="00000000">
      <w:pPr>
        <w:spacing w:before="269" w:after="269"/>
        <w:ind w:left="120"/>
      </w:pPr>
      <w:r>
        <w:rPr>
          <w:rFonts w:ascii="Times New Roman" w:hAnsi="Times New Roman"/>
          <w:color w:val="000000"/>
        </w:rPr>
        <w:t>- ჰმ, ომის დასრულების შემდეგ უკეთეს აქტივობას ვერც მოიფიქრებდით.</w:t>
      </w:r>
    </w:p>
    <w:p w14:paraId="10E671DB" w14:textId="77777777" w:rsidR="006C0CF2" w:rsidRDefault="00000000">
      <w:pPr>
        <w:spacing w:before="269" w:after="269"/>
        <w:ind w:left="120"/>
      </w:pPr>
      <w:r>
        <w:rPr>
          <w:rFonts w:ascii="Times New Roman" w:hAnsi="Times New Roman"/>
          <w:color w:val="000000"/>
        </w:rPr>
        <w:t>მიშამ ჩაფიქრებულმა დახედა ქვემოთ.</w:t>
      </w:r>
    </w:p>
    <w:p w14:paraId="73AAA49D" w14:textId="77777777" w:rsidR="006C0CF2" w:rsidRDefault="00000000">
      <w:pPr>
        <w:spacing w:before="269" w:after="269"/>
        <w:ind w:left="120"/>
      </w:pPr>
      <w:r>
        <w:rPr>
          <w:rFonts w:ascii="Times New Roman" w:hAnsi="Times New Roman"/>
          <w:color w:val="000000"/>
        </w:rPr>
        <w:t>„არ არის აუცილებელი ისეთ რამეზე ილაპარაკო, რაც ძალიან იშვიათად ხდება, თითქოს ეს ყოველდღე ხდება“, - თქვა საშამ.</w:t>
      </w:r>
    </w:p>
    <w:p w14:paraId="747A14DE" w14:textId="77777777" w:rsidR="006C0CF2" w:rsidRDefault="00000000">
      <w:pPr>
        <w:spacing w:before="269" w:after="269"/>
        <w:ind w:left="120"/>
      </w:pPr>
      <w:r>
        <w:rPr>
          <w:rFonts w:ascii="Times New Roman" w:hAnsi="Times New Roman"/>
          <w:color w:val="000000"/>
        </w:rPr>
        <w:t>მიშამ თავი დაუქნია.</w:t>
      </w:r>
    </w:p>
    <w:p w14:paraId="0A7F6FFA" w14:textId="77777777" w:rsidR="006C0CF2" w:rsidRDefault="00000000">
      <w:pPr>
        <w:spacing w:before="269" w:after="269"/>
        <w:ind w:left="120"/>
      </w:pPr>
      <w:r>
        <w:rPr>
          <w:rFonts w:ascii="Times New Roman" w:hAnsi="Times New Roman"/>
          <w:color w:val="000000"/>
        </w:rPr>
        <w:t>- ჰა? სხვათა შორის, ალკოჰოლი გაქვს?</w:t>
      </w:r>
    </w:p>
    <w:p w14:paraId="55F78FE1" w14:textId="77777777" w:rsidR="006C0CF2" w:rsidRDefault="00000000">
      <w:pPr>
        <w:spacing w:before="269" w:after="269"/>
        <w:ind w:left="120"/>
      </w:pPr>
      <w:r>
        <w:rPr>
          <w:rFonts w:ascii="Times New Roman" w:hAnsi="Times New Roman"/>
          <w:color w:val="000000"/>
        </w:rPr>
        <w:t>ელეონორამ სასადილო მაგიდას მიმოიხედა.</w:t>
      </w:r>
    </w:p>
    <w:p w14:paraId="15577E36" w14:textId="77777777" w:rsidR="006C0CF2" w:rsidRDefault="00000000">
      <w:pPr>
        <w:spacing w:before="269" w:after="269"/>
        <w:ind w:left="120"/>
      </w:pPr>
      <w:r>
        <w:rPr>
          <w:rFonts w:ascii="Times New Roman" w:hAnsi="Times New Roman"/>
          <w:color w:val="000000"/>
        </w:rPr>
        <w:t>— როგორ შეიძლება ასეთ მომენტში არ დალიო გამარჯვებისთვის?</w:t>
      </w:r>
    </w:p>
    <w:p w14:paraId="58919E6E" w14:textId="77777777" w:rsidR="006C0CF2" w:rsidRDefault="00000000">
      <w:pPr>
        <w:spacing w:before="269" w:after="269"/>
        <w:ind w:left="120"/>
      </w:pPr>
      <w:r>
        <w:rPr>
          <w:rFonts w:ascii="Times New Roman" w:hAnsi="Times New Roman"/>
          <w:color w:val="000000"/>
        </w:rPr>
        <w:t>- სამწუხაროდ, ჩემი მშობლები არ სვამენ, ამიტომ ალკოჰოლი არ გვაქვს.</w:t>
      </w:r>
    </w:p>
    <w:p w14:paraId="6577C05E" w14:textId="77777777" w:rsidR="006C0CF2" w:rsidRDefault="00000000">
      <w:pPr>
        <w:spacing w:before="269" w:after="269"/>
        <w:ind w:left="120"/>
      </w:pPr>
      <w:r>
        <w:rPr>
          <w:rFonts w:ascii="Times New Roman" w:hAnsi="Times New Roman"/>
          <w:color w:val="000000"/>
        </w:rPr>
        <w:t>- ვაუ, ვხედავ, რომ ჯანსაღი ცხოვრების წესის მომხრე ხარ. კარგი მაშინ...</w:t>
      </w:r>
    </w:p>
    <w:p w14:paraId="3E1BD142" w14:textId="77777777" w:rsidR="006C0CF2" w:rsidRDefault="00000000">
      <w:pPr>
        <w:spacing w:before="269" w:after="269"/>
        <w:ind w:left="120"/>
      </w:pPr>
      <w:r>
        <w:rPr>
          <w:rFonts w:ascii="Times New Roman" w:hAnsi="Times New Roman"/>
          <w:color w:val="000000"/>
        </w:rPr>
        <w:lastRenderedPageBreak/>
        <w:t>ელეონორამ ჯადოსნური წრე დახატა. მან ხელი ცენტრში ჩაყო და სამი ბოთლი სპირტი ამოიღო.</w:t>
      </w:r>
    </w:p>
    <w:p w14:paraId="4C379529" w14:textId="77777777" w:rsidR="006C0CF2" w:rsidRDefault="00000000">
      <w:pPr>
        <w:spacing w:before="269" w:after="269"/>
        <w:ind w:left="120"/>
      </w:pPr>
      <w:r>
        <w:rPr>
          <w:rFonts w:ascii="Times New Roman" w:hAnsi="Times New Roman"/>
          <w:color w:val="000000"/>
        </w:rPr>
        <w:t>- ტადამ! ეს წმინდა დიმირას უგემრიელესი სასმელია, რომლითაც გაირადიტი ცნობილია!</w:t>
      </w:r>
    </w:p>
    <w:p w14:paraId="0B622AFA" w14:textId="77777777" w:rsidR="006C0CF2" w:rsidRDefault="00000000">
      <w:pPr>
        <w:spacing w:before="269" w:after="269"/>
        <w:ind w:left="120"/>
      </w:pPr>
      <w:r>
        <w:rPr>
          <w:rFonts w:ascii="Times New Roman" w:hAnsi="Times New Roman"/>
          <w:color w:val="000000"/>
        </w:rPr>
        <w:t>-ვაუ, კარგი გემოვნება გაქვს.</w:t>
      </w:r>
    </w:p>
    <w:p w14:paraId="50176D92" w14:textId="77777777" w:rsidR="006C0CF2" w:rsidRDefault="00000000">
      <w:pPr>
        <w:spacing w:before="269" w:after="269"/>
        <w:ind w:left="120"/>
      </w:pPr>
      <w:r>
        <w:rPr>
          <w:rFonts w:ascii="Times New Roman" w:hAnsi="Times New Roman"/>
          <w:color w:val="000000"/>
        </w:rPr>
        <w:t>საშას თვალები მოუთმენლობით უბრწყინავდა.</w:t>
      </w:r>
    </w:p>
    <w:p w14:paraId="2DD34F16" w14:textId="77777777" w:rsidR="006C0CF2" w:rsidRDefault="00000000">
      <w:pPr>
        <w:spacing w:before="269" w:after="269"/>
        <w:ind w:left="120"/>
      </w:pPr>
      <w:r>
        <w:rPr>
          <w:rFonts w:ascii="Times New Roman" w:hAnsi="Times New Roman"/>
          <w:color w:val="000000"/>
        </w:rPr>
        <w:t>- მაშინ საშას კიდევ დავასხამ.</w:t>
      </w:r>
    </w:p>
    <w:p w14:paraId="1E8DB8B0" w14:textId="77777777" w:rsidR="006C0CF2" w:rsidRDefault="00000000">
      <w:pPr>
        <w:spacing w:before="269" w:after="269"/>
        <w:ind w:left="120"/>
      </w:pPr>
      <w:r>
        <w:rPr>
          <w:rFonts w:ascii="Times New Roman" w:hAnsi="Times New Roman"/>
          <w:color w:val="000000"/>
        </w:rPr>
        <w:t>ელეონორამ წმინდა დიმირას სასმელი საშას ჭიქაში ჩაასხა.</w:t>
      </w:r>
    </w:p>
    <w:p w14:paraId="3DF30C88" w14:textId="77777777" w:rsidR="006C0CF2" w:rsidRDefault="00000000">
      <w:pPr>
        <w:spacing w:before="269" w:after="269"/>
        <w:ind w:left="120"/>
      </w:pPr>
      <w:r>
        <w:rPr>
          <w:rFonts w:ascii="Times New Roman" w:hAnsi="Times New Roman"/>
          <w:color w:val="000000"/>
        </w:rPr>
        <w:t>„კიდევ ვინ?“ იკითხა ელეონორამ და ერთმანეთის მიყოლებით ჩაასხა ალკოჰოლი ჩვენს ჭიქებში. „კარგი, ვინ იტყვის სადღეგრძელოს?“</w:t>
      </w:r>
    </w:p>
    <w:p w14:paraId="30349A05" w14:textId="77777777" w:rsidR="006C0CF2" w:rsidRDefault="00000000">
      <w:pPr>
        <w:spacing w:before="269" w:after="269"/>
        <w:ind w:left="120"/>
      </w:pPr>
      <w:r>
        <w:rPr>
          <w:rFonts w:ascii="Times New Roman" w:hAnsi="Times New Roman"/>
          <w:color w:val="000000"/>
        </w:rPr>
        <w:t>სათვალეები ავიღეთ.</w:t>
      </w:r>
    </w:p>
    <w:p w14:paraId="6D0578C5" w14:textId="77777777" w:rsidR="006C0CF2" w:rsidRDefault="00000000">
      <w:pPr>
        <w:spacing w:before="269" w:after="269"/>
        <w:ind w:left="120"/>
      </w:pPr>
      <w:r>
        <w:rPr>
          <w:rFonts w:ascii="Times New Roman" w:hAnsi="Times New Roman"/>
          <w:color w:val="000000"/>
        </w:rPr>
        <w:t>- ტოსტმასტერი. - თქვა მიშამ.</w:t>
      </w:r>
    </w:p>
    <w:p w14:paraId="05F71E4C" w14:textId="77777777" w:rsidR="006C0CF2" w:rsidRDefault="00000000">
      <w:pPr>
        <w:spacing w:before="269" w:after="269"/>
        <w:ind w:left="120"/>
      </w:pPr>
      <w:r>
        <w:rPr>
          <w:rFonts w:ascii="Times New Roman" w:hAnsi="Times New Roman"/>
          <w:color w:val="000000"/>
        </w:rPr>
        <w:t>რეიმ გამიღიმა.</w:t>
      </w:r>
    </w:p>
    <w:p w14:paraId="7451FF7B" w14:textId="77777777" w:rsidR="006C0CF2" w:rsidRDefault="00000000">
      <w:pPr>
        <w:spacing w:before="269" w:after="269"/>
        <w:ind w:left="120"/>
      </w:pPr>
      <w:r>
        <w:rPr>
          <w:rFonts w:ascii="Times New Roman" w:hAnsi="Times New Roman"/>
          <w:color w:val="000000"/>
        </w:rPr>
        <w:t>- კარგი, ვინ, თუ არა შენ?</w:t>
      </w:r>
    </w:p>
    <w:p w14:paraId="08C30288" w14:textId="77777777" w:rsidR="006C0CF2" w:rsidRDefault="00000000">
      <w:pPr>
        <w:spacing w:before="269" w:after="269"/>
        <w:ind w:left="120"/>
      </w:pPr>
      <w:r>
        <w:rPr>
          <w:rFonts w:ascii="Times New Roman" w:hAnsi="Times New Roman"/>
          <w:color w:val="000000"/>
        </w:rPr>
        <w:t>- შესაძლოა.</w:t>
      </w:r>
    </w:p>
    <w:p w14:paraId="3C44BDCD" w14:textId="77777777" w:rsidR="006C0CF2" w:rsidRDefault="00000000">
      <w:pPr>
        <w:spacing w:before="269" w:after="269"/>
        <w:ind w:left="120"/>
      </w:pPr>
      <w:r>
        <w:rPr>
          <w:rFonts w:ascii="Times New Roman" w:hAnsi="Times New Roman"/>
          <w:color w:val="000000"/>
        </w:rPr>
        <w:t>ჭიქა ავწიე და ვთქვი:</w:t>
      </w:r>
    </w:p>
    <w:p w14:paraId="34322343" w14:textId="77777777" w:rsidR="006C0CF2" w:rsidRDefault="00000000">
      <w:pPr>
        <w:spacing w:before="269" w:after="269"/>
        <w:ind w:left="120"/>
      </w:pPr>
      <w:r>
        <w:rPr>
          <w:rFonts w:ascii="Times New Roman" w:hAnsi="Times New Roman"/>
          <w:color w:val="000000"/>
        </w:rPr>
        <w:t>— თქვენი ძალისხმევის წყალობით, დილჰეიდსა და აზესიონს შორის ომი თავიდან აიცილეს. ჩვენ ჯერ კიდევ ბევრი უსიამოვნო პრობლემა გვაქვს დარჩენილი, მაგრამ მოდით, დროებით დავივიწყოთ ისინი და დავტკბეთ გამარჯვების ტკბილი ნექტარით. ჩვენი დემონთა მბრძანებლის არმიის გამარჯვება!</w:t>
      </w:r>
    </w:p>
    <w:p w14:paraId="027F8741" w14:textId="77777777" w:rsidR="006C0CF2" w:rsidRDefault="00000000">
      <w:pPr>
        <w:spacing w:before="269" w:after="269"/>
        <w:ind w:left="120"/>
      </w:pPr>
      <w:r>
        <w:rPr>
          <w:rFonts w:ascii="Times New Roman" w:hAnsi="Times New Roman"/>
          <w:color w:val="000000"/>
        </w:rPr>
        <w:t>ყველამ გაიღიმა და შემომხედა.</w:t>
      </w:r>
    </w:p>
    <w:p w14:paraId="717467C8" w14:textId="77777777" w:rsidR="006C0CF2" w:rsidRDefault="00000000">
      <w:pPr>
        <w:spacing w:before="269" w:after="269"/>
        <w:ind w:left="120"/>
      </w:pPr>
      <w:r>
        <w:rPr>
          <w:rFonts w:ascii="Times New Roman" w:hAnsi="Times New Roman"/>
          <w:color w:val="000000"/>
        </w:rPr>
        <w:t>— გამარჯვებისთვის!</w:t>
      </w:r>
    </w:p>
    <w:p w14:paraId="19BE5314"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გამარჯვებისთვის </w:t>
      </w:r>
      <w:r>
        <w:rPr>
          <w:rFonts w:ascii="Times New Roman" w:hAnsi="Times New Roman"/>
          <w:color w:val="000000"/>
        </w:rPr>
        <w:t>!!!</w:t>
      </w:r>
    </w:p>
    <w:p w14:paraId="3585F491" w14:textId="77777777" w:rsidR="006C0CF2" w:rsidRDefault="00000000">
      <w:pPr>
        <w:spacing w:before="269" w:after="269"/>
        <w:ind w:left="120"/>
      </w:pPr>
      <w:r>
        <w:rPr>
          <w:rFonts w:ascii="Times New Roman" w:hAnsi="Times New Roman"/>
          <w:color w:val="000000"/>
        </w:rPr>
        <w:t>წმინდა დიმირას სასმელის ჭიქა ერთ ჭიქაში დავცალე. და საკმაოდ გემრიელია. განსაკუთრებით გამორჩეული გემო აქვს ჰარმონიის დაცვის შემდეგ.</w:t>
      </w:r>
    </w:p>
    <w:p w14:paraId="6F043165" w14:textId="77777777" w:rsidR="006C0CF2" w:rsidRDefault="00000000">
      <w:pPr>
        <w:spacing w:before="269" w:after="269"/>
        <w:ind w:left="120"/>
      </w:pPr>
      <w:r>
        <w:rPr>
          <w:rFonts w:ascii="Times New Roman" w:hAnsi="Times New Roman"/>
          <w:color w:val="000000"/>
        </w:rPr>
        <w:t>- ანოს, ერთდროულად დალიე? წმინდა დიმირას სასმელი სინამდვილეში საკმაოდ ძლიერია.</w:t>
      </w:r>
    </w:p>
    <w:p w14:paraId="0EE7DDEA" w14:textId="77777777" w:rsidR="006C0CF2" w:rsidRDefault="00000000">
      <w:pPr>
        <w:spacing w:before="269" w:after="269"/>
        <w:ind w:left="120"/>
      </w:pPr>
      <w:r>
        <w:rPr>
          <w:rFonts w:ascii="Times New Roman" w:hAnsi="Times New Roman"/>
          <w:color w:val="000000"/>
        </w:rPr>
        <w:lastRenderedPageBreak/>
        <w:t>- რაზე ლაპარაკობ? ჩემთვის ეს ჩვეულებრივი წყალივითაა.</w:t>
      </w:r>
    </w:p>
    <w:p w14:paraId="703914F9" w14:textId="77777777" w:rsidR="006C0CF2" w:rsidRDefault="00000000">
      <w:pPr>
        <w:spacing w:before="269" w:after="269"/>
        <w:ind w:left="120"/>
      </w:pPr>
      <w:r>
        <w:rPr>
          <w:rFonts w:ascii="Times New Roman" w:hAnsi="Times New Roman"/>
          <w:color w:val="000000"/>
        </w:rPr>
        <w:t>- ვაუ, შენ სხვა ხარ. მაშინ იქნებ სხვა?</w:t>
      </w:r>
    </w:p>
    <w:p w14:paraId="58E692C9" w14:textId="77777777" w:rsidR="006C0CF2" w:rsidRDefault="00000000">
      <w:pPr>
        <w:spacing w:before="269" w:after="269"/>
        <w:ind w:left="120"/>
      </w:pPr>
      <w:r>
        <w:rPr>
          <w:rFonts w:ascii="Times New Roman" w:hAnsi="Times New Roman"/>
          <w:color w:val="000000"/>
        </w:rPr>
        <w:t>ელეონორამ სპირტის ბოთლი აჩვენა.</w:t>
      </w:r>
    </w:p>
    <w:p w14:paraId="209A0C74" w14:textId="77777777" w:rsidR="006C0CF2" w:rsidRDefault="00000000">
      <w:pPr>
        <w:spacing w:before="269" w:after="269"/>
        <w:ind w:left="120"/>
      </w:pPr>
      <w:r>
        <w:rPr>
          <w:rFonts w:ascii="Times New Roman" w:hAnsi="Times New Roman"/>
          <w:color w:val="000000"/>
        </w:rPr>
        <w:t>- კარგი, განაგრძე.</w:t>
      </w:r>
    </w:p>
    <w:p w14:paraId="50DC730A" w14:textId="77777777" w:rsidR="006C0CF2" w:rsidRDefault="00000000">
      <w:pPr>
        <w:spacing w:before="269" w:after="269"/>
        <w:ind w:left="120"/>
      </w:pPr>
      <w:r>
        <w:rPr>
          <w:rFonts w:ascii="Times New Roman" w:hAnsi="Times New Roman"/>
          <w:color w:val="000000"/>
        </w:rPr>
        <w:t>მან წმინდა დიმირას სასმელი ჩემს ჭიქაში ჩაასხა.</w:t>
      </w:r>
    </w:p>
    <w:p w14:paraId="3436299D" w14:textId="77777777" w:rsidR="006C0CF2" w:rsidRDefault="00000000">
      <w:pPr>
        <w:spacing w:before="269" w:after="269"/>
        <w:ind w:left="120"/>
      </w:pPr>
      <w:r>
        <w:rPr>
          <w:rFonts w:ascii="Times New Roman" w:hAnsi="Times New Roman"/>
          <w:color w:val="000000"/>
        </w:rPr>
        <w:t>- ნუ გადაირევი, ანოს, თორემ დათვრები, - ჩაილაპარაკა საშამ.</w:t>
      </w:r>
    </w:p>
    <w:p w14:paraId="1CE743DB" w14:textId="77777777" w:rsidR="006C0CF2" w:rsidRDefault="00000000">
      <w:pPr>
        <w:spacing w:before="269" w:after="269"/>
        <w:ind w:left="120"/>
      </w:pPr>
      <w:r>
        <w:rPr>
          <w:rFonts w:ascii="Times New Roman" w:hAnsi="Times New Roman"/>
          <w:color w:val="000000"/>
        </w:rPr>
        <w:t>სახე აუწითლდა და რატომღაც ენაც აუკანკალდა.</w:t>
      </w:r>
    </w:p>
    <w:p w14:paraId="6F22D789" w14:textId="77777777" w:rsidR="006C0CF2" w:rsidRDefault="00000000">
      <w:pPr>
        <w:spacing w:before="269" w:after="269"/>
        <w:ind w:left="120"/>
      </w:pPr>
      <w:r>
        <w:rPr>
          <w:rFonts w:ascii="Times New Roman" w:hAnsi="Times New Roman"/>
          <w:color w:val="000000"/>
        </w:rPr>
        <w:t>- შენ თვითონ ხომ არ დათვრიხარ უკვე?</w:t>
      </w:r>
    </w:p>
    <w:p w14:paraId="26B39EB4" w14:textId="77777777" w:rsidR="006C0CF2" w:rsidRDefault="00000000">
      <w:pPr>
        <w:spacing w:before="269" w:after="269"/>
        <w:ind w:left="120"/>
      </w:pPr>
      <w:r>
        <w:rPr>
          <w:rFonts w:ascii="Times New Roman" w:hAnsi="Times New Roman"/>
          <w:color w:val="000000"/>
        </w:rPr>
        <w:t>- სამწუხაროდ შენთვის, მე განადგურების ჯადოქარი ვარ და ალკოჰოლთან არ წავაგებ!</w:t>
      </w:r>
    </w:p>
    <w:p w14:paraId="53DC23A6" w14:textId="77777777" w:rsidR="006C0CF2" w:rsidRDefault="00000000">
      <w:pPr>
        <w:spacing w:before="269" w:after="269"/>
        <w:ind w:left="120"/>
      </w:pPr>
      <w:r>
        <w:rPr>
          <w:rFonts w:ascii="Times New Roman" w:hAnsi="Times New Roman"/>
          <w:color w:val="000000"/>
        </w:rPr>
        <w:t>ამის თქმის შემდეგ საშა ელეონორას მიუახლოვდა.</w:t>
      </w:r>
    </w:p>
    <w:p w14:paraId="3F50835A" w14:textId="77777777" w:rsidR="006C0CF2" w:rsidRDefault="00000000">
      <w:pPr>
        <w:spacing w:before="269" w:after="269"/>
        <w:ind w:left="120"/>
      </w:pPr>
      <w:r>
        <w:rPr>
          <w:rFonts w:ascii="Times New Roman" w:hAnsi="Times New Roman"/>
          <w:color w:val="000000"/>
        </w:rPr>
        <w:t>- მომისმინე, კიდევ რამე გაქვს?</w:t>
      </w:r>
    </w:p>
    <w:p w14:paraId="0ECBEAB1" w14:textId="77777777" w:rsidR="006C0CF2" w:rsidRDefault="00000000">
      <w:pPr>
        <w:spacing w:before="269" w:after="269"/>
        <w:ind w:left="120"/>
      </w:pPr>
      <w:r>
        <w:rPr>
          <w:rFonts w:ascii="Times New Roman" w:hAnsi="Times New Roman"/>
          <w:color w:val="000000"/>
        </w:rPr>
        <w:t>— ხილის ღვინოა.</w:t>
      </w:r>
    </w:p>
    <w:p w14:paraId="3FF7375B" w14:textId="77777777" w:rsidR="006C0CF2" w:rsidRDefault="00000000">
      <w:pPr>
        <w:spacing w:before="269" w:after="269"/>
        <w:ind w:left="120"/>
      </w:pPr>
      <w:r>
        <w:rPr>
          <w:rFonts w:ascii="Times New Roman" w:hAnsi="Times New Roman"/>
          <w:color w:val="000000"/>
        </w:rPr>
        <w:t>— ღვინო?</w:t>
      </w:r>
    </w:p>
    <w:p w14:paraId="0A137A99" w14:textId="77777777" w:rsidR="006C0CF2" w:rsidRDefault="00000000">
      <w:pPr>
        <w:spacing w:before="269" w:after="269"/>
        <w:ind w:left="120"/>
      </w:pPr>
      <w:r>
        <w:rPr>
          <w:rFonts w:ascii="Times New Roman" w:hAnsi="Times New Roman"/>
          <w:color w:val="000000"/>
        </w:rPr>
        <w:t>ელეონორამ ჯადოსნური წრე დახატა და ღვინის ბოთლი ამოიღო. ჯადოსნური წრის - საცავის - ტევადობა შეზღუდულია. და ბოლომდე არ მესმის, რატომ ატარებს ის ამდენ ალკოჰოლს.</w:t>
      </w:r>
    </w:p>
    <w:p w14:paraId="2852FF93" w14:textId="77777777" w:rsidR="006C0CF2" w:rsidRDefault="00000000">
      <w:pPr>
        <w:spacing w:before="269" w:after="269"/>
        <w:ind w:left="120"/>
      </w:pPr>
      <w:r>
        <w:rPr>
          <w:rFonts w:ascii="Times New Roman" w:hAnsi="Times New Roman"/>
          <w:color w:val="000000"/>
        </w:rPr>
        <w:t>- შემიძლია? მისმინე, ანოს, ახლავე გაჩვენებ, რომ ფხიზელი ვარ! - ხმამაღლა თქვა საშამ.</w:t>
      </w:r>
    </w:p>
    <w:p w14:paraId="13236287" w14:textId="77777777" w:rsidR="006C0CF2" w:rsidRDefault="00000000">
      <w:pPr>
        <w:spacing w:before="269" w:after="269"/>
        <w:ind w:left="120"/>
      </w:pPr>
      <w:r>
        <w:rPr>
          <w:rFonts w:ascii="Times New Roman" w:hAnsi="Times New Roman"/>
          <w:color w:val="000000"/>
        </w:rPr>
        <w:t>მან ერთ ხელში ღვინო აიღო, მეორეში კი წმინდა დიმირას სასმელი. საშამ ორივე ბოთლი გადახარა და ორი სასმელი ერთ ჭიქაში აურიეთ.</w:t>
      </w:r>
    </w:p>
    <w:p w14:paraId="4F878A64" w14:textId="77777777" w:rsidR="006C0CF2" w:rsidRDefault="00000000">
      <w:pPr>
        <w:spacing w:before="269" w:after="269"/>
        <w:ind w:left="120"/>
      </w:pPr>
      <w:r>
        <w:rPr>
          <w:rFonts w:ascii="Times New Roman" w:hAnsi="Times New Roman"/>
          <w:color w:val="000000"/>
        </w:rPr>
        <w:t xml:space="preserve">- ეს ნეკრონის კლანის საიდუმლო ხელოვნებაა - შერწყმის მაგია "კა კუტერ </w:t>
      </w:r>
      <w:r>
        <w:rPr>
          <w:rFonts w:ascii="Times New Roman" w:hAnsi="Times New Roman"/>
          <w:color w:val="000000"/>
          <w:sz w:val="18"/>
          <w:vertAlign w:val="superscript"/>
        </w:rPr>
        <w:t xml:space="preserve">1 </w:t>
      </w:r>
      <w:r>
        <w:rPr>
          <w:rFonts w:ascii="Times New Roman" w:hAnsi="Times New Roman"/>
          <w:color w:val="000000"/>
        </w:rPr>
        <w:t>"!</w:t>
      </w:r>
    </w:p>
    <w:p w14:paraId="1DD504C2" w14:textId="77777777" w:rsidR="006C0CF2" w:rsidRDefault="00000000">
      <w:pPr>
        <w:spacing w:before="269" w:after="269"/>
        <w:ind w:left="120"/>
      </w:pPr>
      <w:r>
        <w:rPr>
          <w:rFonts w:ascii="Times New Roman" w:hAnsi="Times New Roman"/>
          <w:color w:val="000000"/>
        </w:rPr>
        <w:t>და ჩემი აზრით, ის საშინლად მთვრალია. დიახ, წმინდა დიმირას სასმელი ნამდვილად ძლიერია, მაგრამ საოცარია, რომ ის მხოლოდ ერთმა ჭიქამ გაიტაცა.</w:t>
      </w:r>
    </w:p>
    <w:p w14:paraId="10244592" w14:textId="77777777" w:rsidR="006C0CF2" w:rsidRDefault="00000000">
      <w:pPr>
        <w:spacing w:before="269" w:after="269"/>
        <w:ind w:left="120"/>
      </w:pPr>
      <w:r>
        <w:rPr>
          <w:rFonts w:ascii="Times New Roman" w:hAnsi="Times New Roman"/>
          <w:color w:val="000000"/>
        </w:rPr>
        <w:t>საშა, რომელსაც არ ესმოდა, რომ სმის უნარი არ ჰქონდა, სიამოვნებით მომზადებულ „კა კუტერას“ გასინჯვას აპირებდა.</w:t>
      </w:r>
    </w:p>
    <w:p w14:paraId="5A8DA344" w14:textId="77777777" w:rsidR="006C0CF2" w:rsidRDefault="00000000">
      <w:pPr>
        <w:spacing w:before="269" w:after="269"/>
        <w:ind w:left="120"/>
      </w:pPr>
      <w:r>
        <w:rPr>
          <w:rFonts w:ascii="Times New Roman" w:hAnsi="Times New Roman"/>
          <w:color w:val="000000"/>
        </w:rPr>
        <w:t>- შეწყვიტე.</w:t>
      </w:r>
    </w:p>
    <w:p w14:paraId="06BD4E82" w14:textId="77777777" w:rsidR="006C0CF2" w:rsidRDefault="00000000">
      <w:pPr>
        <w:spacing w:before="269" w:after="269"/>
        <w:ind w:left="120"/>
      </w:pPr>
      <w:r>
        <w:rPr>
          <w:rFonts w:ascii="Times New Roman" w:hAnsi="Times New Roman"/>
          <w:color w:val="000000"/>
        </w:rPr>
        <w:lastRenderedPageBreak/>
        <w:t>საშას ჭიქა ავიღე.</w:t>
      </w:r>
    </w:p>
    <w:p w14:paraId="27798CCC" w14:textId="77777777" w:rsidR="006C0CF2" w:rsidRDefault="00000000">
      <w:pPr>
        <w:spacing w:before="269" w:after="269"/>
        <w:ind w:left="120"/>
      </w:pPr>
      <w:r>
        <w:rPr>
          <w:rFonts w:ascii="Times New Roman" w:hAnsi="Times New Roman"/>
          <w:color w:val="000000"/>
        </w:rPr>
        <w:t>- ოჰ? რას გულისხმობ? ამბობ, რომ მთვრალი ვარ? - თქვა საშამ ჩახლეჩილი ხმით.</w:t>
      </w:r>
    </w:p>
    <w:p w14:paraId="7D1B3118" w14:textId="77777777" w:rsidR="006C0CF2" w:rsidRDefault="00000000">
      <w:pPr>
        <w:spacing w:before="269" w:after="269"/>
        <w:ind w:left="120"/>
      </w:pPr>
      <w:r>
        <w:rPr>
          <w:rFonts w:ascii="Times New Roman" w:hAnsi="Times New Roman"/>
          <w:color w:val="000000"/>
        </w:rPr>
        <w:t>- ცხადია, კი.</w:t>
      </w:r>
    </w:p>
    <w:p w14:paraId="17374E65" w14:textId="77777777" w:rsidR="006C0CF2" w:rsidRDefault="00000000">
      <w:pPr>
        <w:spacing w:before="269" w:after="269"/>
        <w:ind w:left="120"/>
      </w:pPr>
      <w:r>
        <w:rPr>
          <w:rFonts w:ascii="Times New Roman" w:hAnsi="Times New Roman"/>
          <w:color w:val="000000"/>
        </w:rPr>
        <w:t>- სლოკინი! საერთოდ არ ვარ მთვრალი! არ მაძლევ უფლებას? ფიუჟენ მაგია გაჩვენე.</w:t>
      </w:r>
    </w:p>
    <w:p w14:paraId="3FC74917" w14:textId="77777777" w:rsidR="006C0CF2" w:rsidRDefault="00000000">
      <w:pPr>
        <w:spacing w:before="269" w:after="269"/>
        <w:ind w:left="120"/>
      </w:pPr>
      <w:r>
        <w:rPr>
          <w:rFonts w:ascii="Times New Roman" w:hAnsi="Times New Roman"/>
          <w:color w:val="000000"/>
        </w:rPr>
        <w:t>ის, როგორც წესი, ამ ტონით არ საუბრობს.</w:t>
      </w:r>
    </w:p>
    <w:p w14:paraId="5B4BCD5F" w14:textId="77777777" w:rsidR="006C0CF2" w:rsidRDefault="00000000">
      <w:pPr>
        <w:spacing w:before="269" w:after="269"/>
        <w:ind w:left="120"/>
      </w:pPr>
      <w:r>
        <w:rPr>
          <w:rFonts w:ascii="Times New Roman" w:hAnsi="Times New Roman"/>
          <w:color w:val="000000"/>
        </w:rPr>
        <w:t>— მე მთვრალი არ ვარ!</w:t>
      </w:r>
    </w:p>
    <w:p w14:paraId="0612A36F" w14:textId="77777777" w:rsidR="006C0CF2" w:rsidRDefault="00000000">
      <w:pPr>
        <w:spacing w:before="269" w:after="269"/>
        <w:ind w:left="120"/>
      </w:pPr>
      <w:r>
        <w:rPr>
          <w:rFonts w:ascii="Times New Roman" w:hAnsi="Times New Roman"/>
          <w:color w:val="000000"/>
        </w:rPr>
        <w:t>- კარგი, კარგი. შენი სასმელი გემრიელად გამოიყურება. შეიძლება გავსინჯო?</w:t>
      </w:r>
    </w:p>
    <w:p w14:paraId="14149EB6" w14:textId="77777777" w:rsidR="006C0CF2" w:rsidRDefault="00000000">
      <w:pPr>
        <w:spacing w:before="269" w:after="269"/>
        <w:ind w:left="120"/>
      </w:pPr>
      <w:r>
        <w:rPr>
          <w:rFonts w:ascii="Times New Roman" w:hAnsi="Times New Roman"/>
          <w:color w:val="000000"/>
        </w:rPr>
        <w:t>- მმ? მართლა? კარგი, თუ გინდა, განაგრძე.</w:t>
      </w:r>
    </w:p>
    <w:p w14:paraId="7619673C" w14:textId="77777777" w:rsidR="006C0CF2" w:rsidRDefault="00000000">
      <w:pPr>
        <w:spacing w:before="269" w:after="269"/>
        <w:ind w:left="120"/>
      </w:pPr>
      <w:r>
        <w:rPr>
          <w:rFonts w:ascii="Times New Roman" w:hAnsi="Times New Roman"/>
          <w:i/>
          <w:color w:val="000000"/>
        </w:rPr>
        <w:t xml:space="preserve">„ოჰ, რა კატასტროფაა </w:t>
      </w:r>
      <w:r>
        <w:rPr>
          <w:rFonts w:ascii="Times New Roman" w:hAnsi="Times New Roman"/>
          <w:color w:val="000000"/>
        </w:rPr>
        <w:t>“, - გავიფიქრე და ერთი ყლუპით დავლიე ერთი ჭიქა „კა კუტერი“.</w:t>
      </w:r>
    </w:p>
    <w:p w14:paraId="479A4EB3" w14:textId="77777777" w:rsidR="006C0CF2" w:rsidRDefault="00000000">
      <w:pPr>
        <w:spacing w:before="269" w:after="269"/>
        <w:ind w:left="120"/>
      </w:pPr>
      <w:r>
        <w:rPr>
          <w:rFonts w:ascii="Times New Roman" w:hAnsi="Times New Roman"/>
          <w:color w:val="000000"/>
        </w:rPr>
        <w:t>— …</w:t>
      </w:r>
    </w:p>
    <w:p w14:paraId="05CA0412" w14:textId="77777777" w:rsidR="006C0CF2" w:rsidRDefault="00000000">
      <w:pPr>
        <w:spacing w:before="269" w:after="269"/>
        <w:ind w:left="120"/>
      </w:pPr>
      <w:r>
        <w:rPr>
          <w:rFonts w:ascii="Times New Roman" w:hAnsi="Times New Roman"/>
          <w:color w:val="000000"/>
        </w:rPr>
        <w:t>ამაზრზენია. ასეთი ამაზრზენი ალკოჰოლი 2000 წლის წინაც კი არ გამისინჯავს. ეს სასმელები არასდროს უნდა აურიოთ ერთმანეთში.</w:t>
      </w:r>
    </w:p>
    <w:p w14:paraId="320ACE41" w14:textId="77777777" w:rsidR="006C0CF2" w:rsidRDefault="00000000">
      <w:pPr>
        <w:spacing w:before="269" w:after="269"/>
        <w:ind w:left="120"/>
      </w:pPr>
      <w:r>
        <w:rPr>
          <w:rFonts w:ascii="Times New Roman" w:hAnsi="Times New Roman"/>
          <w:color w:val="000000"/>
        </w:rPr>
        <w:t>- ნეკრონების ოჯახის საიდუმლო ხელოვნებას კიდევ ერთხელ გაჩვენებ!</w:t>
      </w:r>
    </w:p>
    <w:p w14:paraId="6397516D" w14:textId="77777777" w:rsidR="006C0CF2" w:rsidRDefault="00000000">
      <w:pPr>
        <w:spacing w:before="269" w:after="269"/>
        <w:ind w:left="120"/>
      </w:pPr>
      <w:r>
        <w:rPr>
          <w:rFonts w:ascii="Times New Roman" w:hAnsi="Times New Roman"/>
          <w:color w:val="000000"/>
        </w:rPr>
        <w:t>საშამ ისევ ჭიქაში ღვინო და წმინდა დიმირა ჩაასხა.</w:t>
      </w:r>
    </w:p>
    <w:p w14:paraId="3F1BBD2E" w14:textId="77777777" w:rsidR="006C0CF2" w:rsidRDefault="00000000">
      <w:pPr>
        <w:spacing w:before="269" w:after="269"/>
        <w:ind w:left="120"/>
      </w:pPr>
      <w:r>
        <w:rPr>
          <w:rFonts w:ascii="Times New Roman" w:hAnsi="Times New Roman"/>
          <w:color w:val="000000"/>
        </w:rPr>
        <w:t>- რას აკეთებ, საშა?</w:t>
      </w:r>
    </w:p>
    <w:p w14:paraId="26356DD9" w14:textId="77777777" w:rsidR="006C0CF2" w:rsidRDefault="00000000">
      <w:pPr>
        <w:spacing w:before="269" w:after="269"/>
        <w:ind w:left="120"/>
      </w:pPr>
      <w:r>
        <w:rPr>
          <w:rFonts w:ascii="Times New Roman" w:hAnsi="Times New Roman"/>
          <w:color w:val="000000"/>
        </w:rPr>
        <w:t>- მართლა უნდა დაგასველო!</w:t>
      </w:r>
    </w:p>
    <w:p w14:paraId="6AC3D307" w14:textId="77777777" w:rsidR="006C0CF2" w:rsidRDefault="00000000">
      <w:pPr>
        <w:spacing w:before="269" w:after="269"/>
        <w:ind w:left="120"/>
      </w:pPr>
      <w:r>
        <w:rPr>
          <w:rFonts w:ascii="Times New Roman" w:hAnsi="Times New Roman"/>
          <w:color w:val="000000"/>
        </w:rPr>
        <w:t>ამის თქმის შემდეგ, მან მაშინვე კა კუტერის ჭიქა პირთან მიიტანა.</w:t>
      </w:r>
    </w:p>
    <w:p w14:paraId="7583B265" w14:textId="77777777" w:rsidR="006C0CF2" w:rsidRDefault="00000000">
      <w:pPr>
        <w:spacing w:before="269" w:after="269"/>
        <w:ind w:left="120"/>
      </w:pPr>
      <w:r>
        <w:rPr>
          <w:rFonts w:ascii="Times New Roman" w:hAnsi="Times New Roman"/>
          <w:color w:val="000000"/>
        </w:rPr>
        <w:t>— ერთს ამბობ, მაგრამ სულ სხვა რამეს აკეთებ.</w:t>
      </w:r>
    </w:p>
    <w:p w14:paraId="585FBA63" w14:textId="77777777" w:rsidR="006C0CF2" w:rsidRDefault="00000000">
      <w:pPr>
        <w:spacing w:before="269" w:after="269"/>
        <w:ind w:left="120"/>
      </w:pPr>
      <w:r>
        <w:rPr>
          <w:rFonts w:ascii="Times New Roman" w:hAnsi="Times New Roman"/>
          <w:color w:val="000000"/>
        </w:rPr>
        <w:t>ჭიქა ისევ საშას ავიღე.</w:t>
      </w:r>
    </w:p>
    <w:p w14:paraId="6B7E3ECE" w14:textId="77777777" w:rsidR="006C0CF2" w:rsidRDefault="00000000">
      <w:pPr>
        <w:spacing w:before="269" w:after="269"/>
        <w:ind w:left="120"/>
      </w:pPr>
      <w:r>
        <w:rPr>
          <w:rFonts w:ascii="Times New Roman" w:hAnsi="Times New Roman"/>
          <w:color w:val="000000"/>
        </w:rPr>
        <w:t>„უ-უ-უ... ანოსი არ მაძლევს დალევის უფლებას...“ გაბრაზებულმა თქვა საშამ.</w:t>
      </w:r>
    </w:p>
    <w:p w14:paraId="653C52AE" w14:textId="77777777" w:rsidR="006C0CF2" w:rsidRDefault="00000000">
      <w:pPr>
        <w:spacing w:before="269" w:after="269"/>
        <w:ind w:left="120"/>
      </w:pPr>
      <w:r>
        <w:rPr>
          <w:rFonts w:ascii="Times New Roman" w:hAnsi="Times New Roman"/>
          <w:color w:val="000000"/>
        </w:rPr>
        <w:t>-რა პრობლემა გაქვს.</w:t>
      </w:r>
    </w:p>
    <w:p w14:paraId="563CC223" w14:textId="77777777" w:rsidR="006C0CF2" w:rsidRDefault="00000000">
      <w:pPr>
        <w:spacing w:before="269" w:after="269"/>
        <w:ind w:left="120"/>
      </w:pPr>
      <w:r>
        <w:rPr>
          <w:rFonts w:ascii="Times New Roman" w:hAnsi="Times New Roman"/>
          <w:color w:val="000000"/>
        </w:rPr>
        <w:t>შემდეგ მიშამ წყლის ჭიქა შემომთავაზა და თვალი ჩამიკრა.</w:t>
      </w:r>
    </w:p>
    <w:p w14:paraId="73F0AC40" w14:textId="77777777" w:rsidR="006C0CF2" w:rsidRDefault="00000000">
      <w:pPr>
        <w:spacing w:before="269" w:after="269"/>
        <w:ind w:left="120"/>
      </w:pPr>
      <w:r>
        <w:rPr>
          <w:rFonts w:ascii="Times New Roman" w:hAnsi="Times New Roman"/>
          <w:color w:val="000000"/>
        </w:rPr>
        <w:t>— სცადე ეს.</w:t>
      </w:r>
    </w:p>
    <w:p w14:paraId="730D16E5" w14:textId="77777777" w:rsidR="006C0CF2" w:rsidRDefault="00000000">
      <w:pPr>
        <w:spacing w:before="269" w:after="269"/>
        <w:ind w:left="120"/>
      </w:pPr>
      <w:r>
        <w:rPr>
          <w:rFonts w:ascii="Times New Roman" w:hAnsi="Times New Roman"/>
          <w:color w:val="000000"/>
        </w:rPr>
        <w:t>ჭიქა საშას გავუწოდე და მან ორივე ხელით აიღო და კარგად დააკვირდა მის შიგთავსს.</w:t>
      </w:r>
    </w:p>
    <w:p w14:paraId="583454F0" w14:textId="77777777" w:rsidR="006C0CF2" w:rsidRDefault="00000000">
      <w:pPr>
        <w:spacing w:before="269" w:after="269"/>
        <w:ind w:left="120"/>
      </w:pPr>
      <w:r>
        <w:rPr>
          <w:rFonts w:ascii="Times New Roman" w:hAnsi="Times New Roman"/>
          <w:color w:val="000000"/>
        </w:rPr>
        <w:lastRenderedPageBreak/>
        <w:t>- ეს უფრო წყალს ჰგავს.</w:t>
      </w:r>
    </w:p>
    <w:p w14:paraId="6AAB5DDE" w14:textId="77777777" w:rsidR="006C0CF2" w:rsidRDefault="00000000">
      <w:pPr>
        <w:spacing w:before="269" w:after="269"/>
        <w:ind w:left="120"/>
      </w:pPr>
      <w:r>
        <w:rPr>
          <w:rFonts w:ascii="Times New Roman" w:hAnsi="Times New Roman"/>
          <w:color w:val="000000"/>
        </w:rPr>
        <w:t>რადგან წყალი სწორედ ეს არის.</w:t>
      </w:r>
    </w:p>
    <w:p w14:paraId="4B3CEFF4" w14:textId="77777777" w:rsidR="006C0CF2" w:rsidRDefault="00000000">
      <w:pPr>
        <w:spacing w:before="269" w:after="269"/>
        <w:ind w:left="120"/>
      </w:pPr>
      <w:r>
        <w:rPr>
          <w:rFonts w:ascii="Times New Roman" w:hAnsi="Times New Roman"/>
          <w:color w:val="000000"/>
        </w:rPr>
        <w:t>- ეს სასმელი ძალიან გემრიელია.</w:t>
      </w:r>
    </w:p>
    <w:p w14:paraId="7BCE4977" w14:textId="77777777" w:rsidR="006C0CF2" w:rsidRDefault="00000000">
      <w:pPr>
        <w:spacing w:before="269" w:after="269"/>
        <w:ind w:left="120"/>
      </w:pPr>
      <w:r>
        <w:rPr>
          <w:rFonts w:ascii="Times New Roman" w:hAnsi="Times New Roman"/>
          <w:color w:val="000000"/>
        </w:rPr>
        <w:t>- მართალია?</w:t>
      </w:r>
    </w:p>
    <w:p w14:paraId="33E554AA" w14:textId="77777777" w:rsidR="006C0CF2" w:rsidRDefault="00000000">
      <w:pPr>
        <w:spacing w:before="269" w:after="269"/>
        <w:ind w:left="120"/>
      </w:pPr>
      <w:r>
        <w:rPr>
          <w:rFonts w:ascii="Times New Roman" w:hAnsi="Times New Roman"/>
          <w:color w:val="000000"/>
        </w:rPr>
        <w:t>საშამ ნახევარი ჭიქა დალია და ღრმად ჩაფიქრდა.</w:t>
      </w:r>
    </w:p>
    <w:p w14:paraId="7FEDD01A" w14:textId="77777777" w:rsidR="006C0CF2" w:rsidRDefault="00000000">
      <w:pPr>
        <w:spacing w:before="269" w:after="269"/>
        <w:ind w:left="120"/>
      </w:pPr>
      <w:r>
        <w:rPr>
          <w:rFonts w:ascii="Times New Roman" w:hAnsi="Times New Roman"/>
          <w:color w:val="000000"/>
        </w:rPr>
        <w:t>— ...და მაინც ის წყალს ჰგავს.</w:t>
      </w:r>
    </w:p>
    <w:p w14:paraId="6155672F" w14:textId="77777777" w:rsidR="006C0CF2" w:rsidRDefault="00000000">
      <w:pPr>
        <w:spacing w:before="269" w:after="269"/>
        <w:ind w:left="120"/>
      </w:pPr>
      <w:r>
        <w:rPr>
          <w:rFonts w:ascii="Times New Roman" w:hAnsi="Times New Roman"/>
          <w:color w:val="000000"/>
        </w:rPr>
        <w:t>- კარგად, ნელა გასინჯე. შესანიშნავი სასმელია. თუ არ გასინჯავ, დათვრები.</w:t>
      </w:r>
    </w:p>
    <w:p w14:paraId="24646C17" w14:textId="77777777" w:rsidR="006C0CF2" w:rsidRDefault="00000000">
      <w:pPr>
        <w:spacing w:before="269" w:after="269"/>
        <w:ind w:left="120"/>
      </w:pPr>
      <w:r>
        <w:rPr>
          <w:rFonts w:ascii="Times New Roman" w:hAnsi="Times New Roman"/>
          <w:color w:val="000000"/>
        </w:rPr>
        <w:t>საშამ ისე მოიქცა, როგორც ვუთხარი და წყლის სმა დაიწყო, თან ცდილობდა მისი გემოს გასინჯვას. შემდეგ კი, თითქოს რაღაცას მიხვდა, თავი დაუქნია.</w:t>
      </w:r>
    </w:p>
    <w:p w14:paraId="3B93650E" w14:textId="77777777" w:rsidR="006C0CF2" w:rsidRDefault="00000000">
      <w:pPr>
        <w:spacing w:before="269" w:after="269"/>
        <w:ind w:left="120"/>
      </w:pPr>
      <w:r>
        <w:rPr>
          <w:rFonts w:ascii="Times New Roman" w:hAnsi="Times New Roman"/>
          <w:color w:val="000000"/>
        </w:rPr>
        <w:t>- ვაუ, ეს მართლა შემცვლელი სასმელია. რა ჰქვია?</w:t>
      </w:r>
    </w:p>
    <w:p w14:paraId="2098947E" w14:textId="77777777" w:rsidR="006C0CF2" w:rsidRDefault="00000000">
      <w:pPr>
        <w:spacing w:before="269" w:after="269"/>
        <w:ind w:left="120"/>
      </w:pPr>
      <w:r>
        <w:rPr>
          <w:rFonts w:ascii="Times New Roman" w:hAnsi="Times New Roman"/>
          <w:color w:val="000000"/>
        </w:rPr>
        <w:t>წყალი.</w:t>
      </w:r>
    </w:p>
    <w:p w14:paraId="1885676A" w14:textId="77777777" w:rsidR="006C0CF2" w:rsidRDefault="00000000">
      <w:pPr>
        <w:spacing w:before="269" w:after="269"/>
        <w:ind w:left="120"/>
      </w:pPr>
      <w:r>
        <w:rPr>
          <w:rFonts w:ascii="Times New Roman" w:hAnsi="Times New Roman"/>
          <w:color w:val="000000"/>
        </w:rPr>
        <w:t>- მას „დემონ მბრძანებლის სასმელი“ ჰქვია. მისი გასინჯვა საკმაოდ რთული ამოცანაა.</w:t>
      </w:r>
    </w:p>
    <w:p w14:paraId="50DD057B" w14:textId="77777777" w:rsidR="006C0CF2" w:rsidRDefault="00000000">
      <w:pPr>
        <w:spacing w:before="269" w:after="269"/>
        <w:ind w:left="120"/>
      </w:pPr>
      <w:r>
        <w:rPr>
          <w:rFonts w:ascii="Times New Roman" w:hAnsi="Times New Roman"/>
          <w:color w:val="000000"/>
        </w:rPr>
        <w:t>- მე ის ძალიან მომეწონა.</w:t>
      </w:r>
    </w:p>
    <w:p w14:paraId="4A280D75" w14:textId="77777777" w:rsidR="006C0CF2" w:rsidRDefault="00000000">
      <w:pPr>
        <w:spacing w:before="269" w:after="269"/>
        <w:ind w:left="120"/>
      </w:pPr>
      <w:r>
        <w:rPr>
          <w:rFonts w:ascii="Times New Roman" w:hAnsi="Times New Roman"/>
          <w:color w:val="000000"/>
        </w:rPr>
        <w:t>საშამ ჭიქიდან წყლის სმა ელეგანტურად დაიწყო, თითქოს მაღალი ხარისხის ალკოჰოლს სვამდა.</w:t>
      </w:r>
    </w:p>
    <w:p w14:paraId="7D99302B" w14:textId="77777777" w:rsidR="006C0CF2" w:rsidRDefault="00000000">
      <w:pPr>
        <w:spacing w:before="269" w:after="269"/>
        <w:ind w:left="120"/>
      </w:pPr>
      <w:r>
        <w:rPr>
          <w:rFonts w:ascii="Times New Roman" w:hAnsi="Times New Roman"/>
          <w:color w:val="000000"/>
        </w:rPr>
        <w:t>„საშა, როცა თვრება, ხმაურობს“, - ჩამჩურჩულა ყურში მიშამ.</w:t>
      </w:r>
    </w:p>
    <w:p w14:paraId="78D9ECAF" w14:textId="77777777" w:rsidR="006C0CF2" w:rsidRDefault="00000000">
      <w:pPr>
        <w:spacing w:before="269" w:after="269"/>
        <w:ind w:left="120"/>
      </w:pPr>
      <w:r>
        <w:rPr>
          <w:rFonts w:ascii="Times New Roman" w:hAnsi="Times New Roman"/>
          <w:color w:val="000000"/>
        </w:rPr>
        <w:t>- როგორც ჩანს, ასეა.</w:t>
      </w:r>
    </w:p>
    <w:p w14:paraId="5B59FA92" w14:textId="77777777" w:rsidR="006C0CF2" w:rsidRDefault="00000000">
      <w:pPr>
        <w:spacing w:before="269" w:after="269"/>
        <w:ind w:left="120"/>
      </w:pPr>
      <w:r>
        <w:rPr>
          <w:rFonts w:ascii="Times New Roman" w:hAnsi="Times New Roman"/>
          <w:color w:val="000000"/>
        </w:rPr>
        <w:t>ხელში ალკოჰოლის ჭიქიდან ერთი ყლუპი მოსვა.</w:t>
      </w:r>
    </w:p>
    <w:p w14:paraId="25EE9CC4" w14:textId="77777777" w:rsidR="006C0CF2" w:rsidRDefault="00000000">
      <w:pPr>
        <w:spacing w:before="269" w:after="269"/>
        <w:ind w:left="120"/>
      </w:pPr>
      <w:r>
        <w:rPr>
          <w:rFonts w:ascii="Times New Roman" w:hAnsi="Times New Roman"/>
          <w:color w:val="000000"/>
        </w:rPr>
        <w:t>- და ვხედავ, რომ გონებას ნათელს ინარჩუნებ.</w:t>
      </w:r>
    </w:p>
    <w:p w14:paraId="4E00C9FE" w14:textId="77777777" w:rsidR="006C0CF2" w:rsidRDefault="00000000">
      <w:pPr>
        <w:spacing w:before="269" w:after="269"/>
        <w:ind w:left="120"/>
      </w:pPr>
      <w:r>
        <w:rPr>
          <w:rFonts w:ascii="Times New Roman" w:hAnsi="Times New Roman"/>
          <w:color w:val="000000"/>
        </w:rPr>
        <w:t>- მე იზომს ვიყენებ.</w:t>
      </w:r>
    </w:p>
    <w:p w14:paraId="0F51F75C" w14:textId="77777777" w:rsidR="006C0CF2" w:rsidRDefault="00000000">
      <w:pPr>
        <w:spacing w:before="269" w:after="269"/>
        <w:ind w:left="120"/>
      </w:pPr>
      <w:r>
        <w:rPr>
          <w:rFonts w:ascii="Times New Roman" w:hAnsi="Times New Roman"/>
          <w:color w:val="000000"/>
        </w:rPr>
        <w:t>ალკოჰოლი იგივე ტოქსინია. და მისი ორგანიზმიდან გამოდევნა შესაძლებელია, თუ უბრალოდ მოინდომებთ.</w:t>
      </w:r>
    </w:p>
    <w:p w14:paraId="568B2EFB" w14:textId="77777777" w:rsidR="006C0CF2" w:rsidRDefault="00000000">
      <w:pPr>
        <w:spacing w:before="269" w:after="269"/>
        <w:ind w:left="120"/>
      </w:pPr>
      <w:r>
        <w:rPr>
          <w:rFonts w:ascii="Times New Roman" w:hAnsi="Times New Roman"/>
          <w:color w:val="000000"/>
        </w:rPr>
        <w:t>- მოდი, მიშენკა, ამას ვერ გააკეთებ. რა სახალისო იქნებოდა, მეგობრებთან ერთად მაგიდასთან მაგიით ალკოჰოლის ნეიტრალიზება რომ გაგეკეთებინა? - საყვედურით შეჰკივლა ელეონორამ და საჩვენებელი თითი ასწია.</w:t>
      </w:r>
    </w:p>
    <w:p w14:paraId="3496339E" w14:textId="77777777" w:rsidR="006C0CF2" w:rsidRDefault="00000000">
      <w:pPr>
        <w:spacing w:before="269" w:after="269"/>
        <w:ind w:left="120"/>
      </w:pPr>
      <w:r>
        <w:rPr>
          <w:rFonts w:ascii="Times New Roman" w:hAnsi="Times New Roman"/>
          <w:color w:val="000000"/>
        </w:rPr>
        <w:lastRenderedPageBreak/>
        <w:t>გაოგნებულმა მიშამ რამდენჯერმე დაახამხამა თვალები.</w:t>
      </w:r>
    </w:p>
    <w:p w14:paraId="0147057A" w14:textId="77777777" w:rsidR="006C0CF2" w:rsidRDefault="00000000">
      <w:pPr>
        <w:spacing w:before="269" w:after="269"/>
        <w:ind w:left="120"/>
      </w:pPr>
      <w:r>
        <w:rPr>
          <w:rFonts w:ascii="Times New Roman" w:hAnsi="Times New Roman"/>
          <w:color w:val="000000"/>
        </w:rPr>
        <w:t>— ალკოჰოლი დამაბრკოლებს.</w:t>
      </w:r>
    </w:p>
    <w:p w14:paraId="1CA9BAF7" w14:textId="77777777" w:rsidR="006C0CF2" w:rsidRDefault="00000000">
      <w:pPr>
        <w:spacing w:before="269" w:after="269"/>
        <w:ind w:left="120"/>
      </w:pPr>
      <w:r>
        <w:rPr>
          <w:rFonts w:ascii="Times New Roman" w:hAnsi="Times New Roman"/>
          <w:color w:val="000000"/>
        </w:rPr>
        <w:t>- კარგი. აქეთ-იქით ივლი და საყვარელი გახდები.</w:t>
      </w:r>
    </w:p>
    <w:p w14:paraId="36765E90" w14:textId="77777777" w:rsidR="006C0CF2" w:rsidRDefault="00000000">
      <w:pPr>
        <w:spacing w:before="269" w:after="269"/>
        <w:ind w:left="120"/>
      </w:pPr>
      <w:r>
        <w:rPr>
          <w:rFonts w:ascii="Times New Roman" w:hAnsi="Times New Roman"/>
          <w:color w:val="000000"/>
        </w:rPr>
        <w:t>მიშამ შემომხედა.</w:t>
      </w:r>
    </w:p>
    <w:p w14:paraId="76168E91" w14:textId="77777777" w:rsidR="006C0CF2" w:rsidRDefault="00000000">
      <w:pPr>
        <w:spacing w:before="269" w:after="269"/>
        <w:ind w:left="120"/>
      </w:pPr>
      <w:r>
        <w:rPr>
          <w:rFonts w:ascii="Times New Roman" w:hAnsi="Times New Roman"/>
          <w:color w:val="000000"/>
        </w:rPr>
        <w:t>- ეს სიმართლეა?</w:t>
      </w:r>
    </w:p>
    <w:p w14:paraId="5A684783" w14:textId="77777777" w:rsidR="006C0CF2" w:rsidRDefault="00000000">
      <w:pPr>
        <w:spacing w:before="269" w:after="269"/>
        <w:ind w:left="120"/>
      </w:pPr>
      <w:r>
        <w:rPr>
          <w:rFonts w:ascii="Times New Roman" w:hAnsi="Times New Roman"/>
          <w:color w:val="000000"/>
        </w:rPr>
        <w:t>— პირველად მესმის ამის შესახებ.</w:t>
      </w:r>
    </w:p>
    <w:p w14:paraId="6D8C49B9" w14:textId="77777777" w:rsidR="006C0CF2" w:rsidRDefault="00000000">
      <w:pPr>
        <w:spacing w:before="269" w:after="269"/>
        <w:ind w:left="120"/>
      </w:pPr>
      <w:r>
        <w:rPr>
          <w:rFonts w:ascii="Times New Roman" w:hAnsi="Times New Roman"/>
          <w:color w:val="000000"/>
        </w:rPr>
        <w:t>- ჰეი, რა გჭირს, ანოს? უნდა გეთქვა მისთვის, რომ კარგად მოიქცეოდა!</w:t>
      </w:r>
    </w:p>
    <w:p w14:paraId="39F535F1" w14:textId="77777777" w:rsidR="006C0CF2" w:rsidRDefault="00000000">
      <w:pPr>
        <w:spacing w:before="269" w:after="269"/>
        <w:ind w:left="120"/>
      </w:pPr>
      <w:r>
        <w:rPr>
          <w:rFonts w:ascii="Times New Roman" w:hAnsi="Times New Roman"/>
          <w:color w:val="000000"/>
        </w:rPr>
        <w:t>— მთვრალები კრიტიკულ მომენტში უსიამოვნებაში ვარდებიან. ვფიქრობ, რომ ალკოჰოლის მიმართ სუსტი ადამიანები არ უნდა აიძულო დალიონ. არ ვიცი, „კარგი გახდება“-ს შესახებ, მაგრამ თუ ასეც მოიქცევა, ეს ალკოჰოლის გამო ნამდვილად არ იქნება.</w:t>
      </w:r>
    </w:p>
    <w:p w14:paraId="0F234295" w14:textId="77777777" w:rsidR="006C0CF2" w:rsidRDefault="00000000">
      <w:pPr>
        <w:spacing w:before="269" w:after="269"/>
        <w:ind w:left="120"/>
      </w:pPr>
      <w:r>
        <w:rPr>
          <w:rFonts w:ascii="Times New Roman" w:hAnsi="Times New Roman"/>
          <w:color w:val="000000"/>
        </w:rPr>
        <w:t>- ვაუ, რა მოსაწყენი ხარ. შეწყვიტე უკვე დემონთა მბრძანებლის მსგავსად საუბარი.</w:t>
      </w:r>
    </w:p>
    <w:p w14:paraId="56BE1469" w14:textId="77777777" w:rsidR="006C0CF2" w:rsidRDefault="00000000">
      <w:pPr>
        <w:spacing w:before="269" w:after="269"/>
        <w:ind w:left="120"/>
      </w:pPr>
      <w:r>
        <w:rPr>
          <w:rFonts w:ascii="Times New Roman" w:hAnsi="Times New Roman"/>
          <w:color w:val="000000"/>
        </w:rPr>
        <w:t>ელეონორამ საჩვენებელი თითი ასწია და ჩაიკისკისა. ნასვამი იყო? როგორც ჩანს, საერთოდ არ შეცვლილა.</w:t>
      </w:r>
    </w:p>
    <w:p w14:paraId="5521E885" w14:textId="77777777" w:rsidR="006C0CF2" w:rsidRDefault="00000000">
      <w:pPr>
        <w:spacing w:before="269" w:after="269"/>
        <w:ind w:left="120"/>
      </w:pPr>
      <w:r>
        <w:rPr>
          <w:rFonts w:ascii="Times New Roman" w:hAnsi="Times New Roman"/>
          <w:color w:val="000000"/>
        </w:rPr>
        <w:t>- წამოდი, მიშენკა. ახლა სიმშვიდის დროა, შეგიძლია დათვრე. ანოსი უბრალოდ სიმშვიდეს არ არის მიჩვეული და უნდა ვაჩვენოთ, რა არის ეს.</w:t>
      </w:r>
    </w:p>
    <w:p w14:paraId="10E21122" w14:textId="77777777" w:rsidR="006C0CF2" w:rsidRDefault="00000000">
      <w:pPr>
        <w:spacing w:before="269" w:after="269"/>
        <w:ind w:left="120"/>
      </w:pPr>
      <w:r>
        <w:rPr>
          <w:rFonts w:ascii="Times New Roman" w:hAnsi="Times New Roman"/>
          <w:color w:val="000000"/>
        </w:rPr>
        <w:t>მიშამ ერთი წამით შემომხედა, შემდეგ კი ისევ ელეონორას შეხედა.</w:t>
      </w:r>
    </w:p>
    <w:p w14:paraId="4BB7FE85" w14:textId="77777777" w:rsidR="006C0CF2" w:rsidRDefault="00000000">
      <w:pPr>
        <w:spacing w:before="269" w:after="269"/>
        <w:ind w:left="120"/>
      </w:pPr>
      <w:r>
        <w:rPr>
          <w:rFonts w:ascii="Times New Roman" w:hAnsi="Times New Roman"/>
          <w:color w:val="000000"/>
        </w:rPr>
        <w:t>- ...ვეცდები...</w:t>
      </w:r>
    </w:p>
    <w:p w14:paraId="6CAC24DB" w14:textId="77777777" w:rsidR="006C0CF2" w:rsidRDefault="00000000">
      <w:pPr>
        <w:spacing w:before="269" w:after="269"/>
        <w:ind w:left="120"/>
      </w:pPr>
      <w:r>
        <w:rPr>
          <w:rFonts w:ascii="Times New Roman" w:hAnsi="Times New Roman"/>
          <w:color w:val="000000"/>
        </w:rPr>
        <w:t>ამის თქმის შემდეგ მიშამ წმინდა დიმირას სასმელის სმა დაიწყო. მისი სახე თანდათან წითლდებოდა და რადგან შხამის ნეიტრალიზაციის მაგია არ გამოიყენა, მან არ გამოიყენა.</w:t>
      </w:r>
    </w:p>
    <w:p w14:paraId="230EDF05" w14:textId="77777777" w:rsidR="006C0CF2" w:rsidRDefault="00000000">
      <w:pPr>
        <w:spacing w:before="269" w:after="269"/>
        <w:ind w:left="120"/>
      </w:pPr>
      <w:r>
        <w:rPr>
          <w:rFonts w:ascii="Times New Roman" w:hAnsi="Times New Roman"/>
          <w:color w:val="000000"/>
        </w:rPr>
        <w:t>- ანოს.</w:t>
      </w:r>
    </w:p>
    <w:p w14:paraId="0C8E873B" w14:textId="77777777" w:rsidR="006C0CF2" w:rsidRDefault="00000000">
      <w:pPr>
        <w:spacing w:before="269" w:after="269"/>
        <w:ind w:left="120"/>
      </w:pPr>
      <w:r>
        <w:rPr>
          <w:rFonts w:ascii="Times New Roman" w:hAnsi="Times New Roman"/>
          <w:color w:val="000000"/>
        </w:rPr>
        <w:t>- კარგად ხარ?</w:t>
      </w:r>
    </w:p>
    <w:p w14:paraId="52E68FB1" w14:textId="77777777" w:rsidR="006C0CF2" w:rsidRDefault="00000000">
      <w:pPr>
        <w:spacing w:before="269" w:after="269"/>
        <w:ind w:left="120"/>
      </w:pPr>
      <w:r>
        <w:rPr>
          <w:rFonts w:ascii="Times New Roman" w:hAnsi="Times New Roman"/>
          <w:color w:val="000000"/>
        </w:rPr>
        <w:t>მიშამ თავი დაუქნია.</w:t>
      </w:r>
    </w:p>
    <w:p w14:paraId="7223480C" w14:textId="77777777" w:rsidR="006C0CF2" w:rsidRDefault="00000000">
      <w:pPr>
        <w:spacing w:before="269" w:after="269"/>
        <w:ind w:left="120"/>
      </w:pPr>
      <w:r>
        <w:rPr>
          <w:rFonts w:ascii="Times New Roman" w:hAnsi="Times New Roman"/>
          <w:color w:val="000000"/>
        </w:rPr>
        <w:t>- მე გავხდი...</w:t>
      </w:r>
    </w:p>
    <w:p w14:paraId="4E8FF0E4" w14:textId="77777777" w:rsidR="006C0CF2" w:rsidRDefault="00000000">
      <w:pPr>
        <w:spacing w:before="269" w:after="269"/>
        <w:ind w:left="120"/>
      </w:pPr>
      <w:r>
        <w:rPr>
          <w:rFonts w:ascii="Times New Roman" w:hAnsi="Times New Roman"/>
          <w:color w:val="000000"/>
        </w:rPr>
        <w:t>მიშამ საკუთარ თავზე ანიშნა.</w:t>
      </w:r>
    </w:p>
    <w:p w14:paraId="0319307A" w14:textId="77777777" w:rsidR="006C0CF2" w:rsidRDefault="00000000">
      <w:pPr>
        <w:spacing w:before="269" w:after="269"/>
        <w:ind w:left="120"/>
      </w:pPr>
      <w:r>
        <w:rPr>
          <w:rFonts w:ascii="Times New Roman" w:hAnsi="Times New Roman"/>
          <w:color w:val="000000"/>
        </w:rPr>
        <w:lastRenderedPageBreak/>
        <w:t>- რომელი?</w:t>
      </w:r>
    </w:p>
    <w:p w14:paraId="78655D08" w14:textId="77777777" w:rsidR="006C0CF2" w:rsidRDefault="00000000">
      <w:pPr>
        <w:spacing w:before="269" w:after="269"/>
        <w:ind w:left="120"/>
      </w:pPr>
      <w:r>
        <w:rPr>
          <w:rFonts w:ascii="Times New Roman" w:hAnsi="Times New Roman"/>
          <w:color w:val="000000"/>
        </w:rPr>
        <w:t>- მშვიდობიანი?</w:t>
      </w:r>
    </w:p>
    <w:p w14:paraId="63AEFC42" w14:textId="77777777" w:rsidR="006C0CF2" w:rsidRDefault="00000000">
      <w:pPr>
        <w:spacing w:before="269" w:after="269"/>
        <w:ind w:left="120"/>
      </w:pPr>
      <w:r>
        <w:rPr>
          <w:rFonts w:ascii="Times New Roman" w:hAnsi="Times New Roman"/>
          <w:color w:val="000000"/>
        </w:rPr>
        <w:t>როგორც ჩანს, ახლაც მთვრალია.</w:t>
      </w:r>
    </w:p>
    <w:p w14:paraId="4B106696" w14:textId="77777777" w:rsidR="006C0CF2" w:rsidRDefault="00000000">
      <w:pPr>
        <w:spacing w:before="269" w:after="269"/>
        <w:ind w:left="120"/>
      </w:pPr>
      <w:r>
        <w:rPr>
          <w:rFonts w:ascii="Times New Roman" w:hAnsi="Times New Roman"/>
          <w:color w:val="000000"/>
        </w:rPr>
        <w:t>— ყველაფერი ნისლსავითაა.</w:t>
      </w:r>
    </w:p>
    <w:p w14:paraId="4F3C76F0" w14:textId="77777777" w:rsidR="006C0CF2" w:rsidRDefault="00000000">
      <w:pPr>
        <w:spacing w:before="269" w:after="269"/>
        <w:ind w:left="120"/>
      </w:pPr>
      <w:r>
        <w:rPr>
          <w:rFonts w:ascii="Times New Roman" w:hAnsi="Times New Roman"/>
          <w:color w:val="000000"/>
        </w:rPr>
        <w:t>— მთავარია, არ გადააჭარბოთ, დალიეთ ზომიერი ტემპით.</w:t>
      </w:r>
    </w:p>
    <w:p w14:paraId="5DABA4FC" w14:textId="77777777" w:rsidR="006C0CF2" w:rsidRDefault="00000000">
      <w:pPr>
        <w:spacing w:before="269" w:after="269"/>
        <w:ind w:left="120"/>
      </w:pPr>
      <w:r>
        <w:rPr>
          <w:rFonts w:ascii="Times New Roman" w:hAnsi="Times New Roman"/>
          <w:color w:val="000000"/>
        </w:rPr>
        <w:t>- …დიახ…</w:t>
      </w:r>
    </w:p>
    <w:p w14:paraId="1CE5428C" w14:textId="77777777" w:rsidR="006C0CF2" w:rsidRDefault="00000000">
      <w:pPr>
        <w:spacing w:before="269" w:after="269"/>
        <w:ind w:left="120"/>
      </w:pPr>
      <w:r>
        <w:rPr>
          <w:rFonts w:ascii="Times New Roman" w:hAnsi="Times New Roman"/>
          <w:color w:val="000000"/>
        </w:rPr>
        <w:t>მიშამ ნელა დაიწყო სმა, ჩემი მითითებების შესაბამისად.</w:t>
      </w:r>
    </w:p>
    <w:p w14:paraId="2236B706" w14:textId="77777777" w:rsidR="006C0CF2" w:rsidRDefault="00000000">
      <w:pPr>
        <w:spacing w:before="269" w:after="269"/>
        <w:ind w:left="120"/>
      </w:pPr>
      <w:r>
        <w:rPr>
          <w:rFonts w:ascii="Times New Roman" w:hAnsi="Times New Roman"/>
          <w:color w:val="000000"/>
        </w:rPr>
        <w:t>- რას სვამ, მიშა? გემრიელია?</w:t>
      </w:r>
    </w:p>
    <w:p w14:paraId="28182391" w14:textId="77777777" w:rsidR="006C0CF2" w:rsidRDefault="00000000">
      <w:pPr>
        <w:spacing w:before="269" w:after="269"/>
        <w:ind w:left="120"/>
      </w:pPr>
      <w:r>
        <w:rPr>
          <w:rFonts w:ascii="Times New Roman" w:hAnsi="Times New Roman"/>
          <w:color w:val="000000"/>
        </w:rPr>
        <w:t>საშა კანკალით მიუახლოვდა.</w:t>
      </w:r>
    </w:p>
    <w:p w14:paraId="411948F8" w14:textId="77777777" w:rsidR="006C0CF2" w:rsidRDefault="006C0CF2">
      <w:pPr>
        <w:spacing w:before="269" w:after="269"/>
        <w:ind w:left="120"/>
      </w:pPr>
    </w:p>
    <w:p w14:paraId="02111D07" w14:textId="77777777" w:rsidR="006C0CF2" w:rsidRDefault="00000000">
      <w:pPr>
        <w:spacing w:after="0"/>
        <w:ind w:left="120"/>
      </w:pPr>
      <w:r>
        <w:rPr>
          <w:rFonts w:ascii="Times New Roman" w:hAnsi="Times New Roman"/>
          <w:color w:val="000000"/>
        </w:rPr>
        <w:lastRenderedPageBreak/>
        <w:t xml:space="preserve"> </w:t>
      </w:r>
      <w:r>
        <w:rPr>
          <w:noProof/>
        </w:rPr>
        <w:drawing>
          <wp:inline distT="0" distB="0" distL="0" distR="0" wp14:anchorId="4BF10931" wp14:editId="78FA69AD">
            <wp:extent cx="5732145" cy="81364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65933B3B" w14:textId="77777777" w:rsidR="006C0CF2" w:rsidRDefault="006C0CF2">
      <w:pPr>
        <w:spacing w:before="269" w:after="269"/>
        <w:ind w:left="120"/>
      </w:pPr>
    </w:p>
    <w:p w14:paraId="5C542E49" w14:textId="77777777" w:rsidR="006C0CF2" w:rsidRDefault="00000000">
      <w:pPr>
        <w:spacing w:before="269" w:after="269"/>
        <w:ind w:left="120"/>
      </w:pPr>
      <w:r>
        <w:rPr>
          <w:rFonts w:ascii="Times New Roman" w:hAnsi="Times New Roman"/>
          <w:color w:val="000000"/>
        </w:rPr>
        <w:lastRenderedPageBreak/>
        <w:t>- გემრიელი.</w:t>
      </w:r>
    </w:p>
    <w:p w14:paraId="24808DEC" w14:textId="77777777" w:rsidR="006C0CF2" w:rsidRDefault="00000000">
      <w:pPr>
        <w:spacing w:before="269" w:after="269"/>
        <w:ind w:left="120"/>
      </w:pPr>
      <w:r>
        <w:rPr>
          <w:rFonts w:ascii="Times New Roman" w:hAnsi="Times New Roman"/>
          <w:color w:val="000000"/>
        </w:rPr>
        <w:t>- შეიძლება ვცადო?</w:t>
      </w:r>
    </w:p>
    <w:p w14:paraId="72D163AF" w14:textId="77777777" w:rsidR="006C0CF2" w:rsidRDefault="00000000">
      <w:pPr>
        <w:spacing w:before="269" w:after="269"/>
        <w:ind w:left="120"/>
      </w:pPr>
      <w:r>
        <w:rPr>
          <w:rFonts w:ascii="Times New Roman" w:hAnsi="Times New Roman"/>
          <w:color w:val="000000"/>
        </w:rPr>
        <w:t>მიშამ ისე შემომხედა, თითქოს ნებართვას მთხოვდა.</w:t>
      </w:r>
    </w:p>
    <w:p w14:paraId="65EA1F51" w14:textId="77777777" w:rsidR="006C0CF2" w:rsidRDefault="00000000">
      <w:pPr>
        <w:spacing w:before="269" w:after="269"/>
        <w:ind w:left="120"/>
      </w:pPr>
      <w:r>
        <w:rPr>
          <w:rFonts w:ascii="Times New Roman" w:hAnsi="Times New Roman"/>
          <w:color w:val="000000"/>
        </w:rPr>
        <w:t>- მიეცი საშას დემონ უფლის სასმელი.</w:t>
      </w:r>
    </w:p>
    <w:p w14:paraId="61C0523F" w14:textId="77777777" w:rsidR="006C0CF2" w:rsidRDefault="00000000">
      <w:pPr>
        <w:spacing w:before="269" w:after="269"/>
        <w:ind w:left="120"/>
      </w:pPr>
      <w:r>
        <w:rPr>
          <w:rFonts w:ascii="Times New Roman" w:hAnsi="Times New Roman"/>
          <w:color w:val="000000"/>
        </w:rPr>
        <w:t>„უჰ“, უპასუხა მიშამ და საშას წყალი დაასხა.</w:t>
      </w:r>
    </w:p>
    <w:p w14:paraId="2A202357" w14:textId="77777777" w:rsidR="006C0CF2" w:rsidRDefault="00000000">
      <w:pPr>
        <w:spacing w:before="269" w:after="269"/>
        <w:ind w:left="120"/>
      </w:pPr>
      <w:r>
        <w:rPr>
          <w:rFonts w:ascii="Times New Roman" w:hAnsi="Times New Roman"/>
          <w:color w:val="000000"/>
        </w:rPr>
        <w:t>- საშა, აიღე ეს.</w:t>
      </w:r>
    </w:p>
    <w:p w14:paraId="2DF87C06" w14:textId="77777777" w:rsidR="006C0CF2" w:rsidRDefault="00000000">
      <w:pPr>
        <w:spacing w:before="269" w:after="269"/>
        <w:ind w:left="120"/>
      </w:pPr>
      <w:r>
        <w:rPr>
          <w:rFonts w:ascii="Times New Roman" w:hAnsi="Times New Roman"/>
          <w:color w:val="000000"/>
        </w:rPr>
        <w:t>- აჰ, ვხედავ, დემონთა მბრძანებლის სასმელიდან ჯერ კიდევ ცოტა დარჩა. გმადლობთ.</w:t>
      </w:r>
    </w:p>
    <w:p w14:paraId="30BACD98" w14:textId="77777777" w:rsidR="006C0CF2" w:rsidRDefault="00000000">
      <w:pPr>
        <w:spacing w:before="269" w:after="269"/>
        <w:ind w:left="120"/>
      </w:pPr>
      <w:r>
        <w:rPr>
          <w:rFonts w:ascii="Times New Roman" w:hAnsi="Times New Roman"/>
          <w:color w:val="000000"/>
        </w:rPr>
        <w:t>საშამ სიამოვნებით დალია წყალი. მის მოპირდაპირედ მჯდომმა რეიმ წმინდა დიმირას სასმელის ბოთლი დაცალა.</w:t>
      </w:r>
    </w:p>
    <w:p w14:paraId="096E0AC7" w14:textId="77777777" w:rsidR="006C0CF2" w:rsidRDefault="00000000">
      <w:pPr>
        <w:spacing w:before="269" w:after="269"/>
        <w:ind w:left="120"/>
      </w:pPr>
      <w:r>
        <w:rPr>
          <w:rFonts w:ascii="Times New Roman" w:hAnsi="Times New Roman"/>
          <w:color w:val="000000"/>
        </w:rPr>
        <w:t>„ვხედავ, რომ საერთოდ არ სვამ. ალკოჰოლი არ გიყვარს?“ ჰკითხა რეიმ და მისას სავსე ჭიქას დახედა, რომლის შიგთავსიც საერთოდ არ მცირდებოდა.</w:t>
      </w:r>
    </w:p>
    <w:p w14:paraId="5DA01D81" w14:textId="77777777" w:rsidR="006C0CF2" w:rsidRDefault="00000000">
      <w:pPr>
        <w:spacing w:before="269" w:after="269"/>
        <w:ind w:left="120"/>
      </w:pPr>
      <w:r>
        <w:rPr>
          <w:rFonts w:ascii="Times New Roman" w:hAnsi="Times New Roman"/>
          <w:color w:val="000000"/>
        </w:rPr>
        <w:t>- ა-ჰა-ჰა... არც კი ვიცი. ერთხელ, ბავშვობაში, შემთხვევით ვცადე და ისე ცუდად გავხდი, რომ მას შემდეგ ვცდილობ, აღარ გამოვიყენო...</w:t>
      </w:r>
    </w:p>
    <w:p w14:paraId="6298B3F4" w14:textId="77777777" w:rsidR="006C0CF2" w:rsidRDefault="00000000">
      <w:pPr>
        <w:spacing w:before="269" w:after="269"/>
        <w:ind w:left="120"/>
      </w:pPr>
      <w:r>
        <w:rPr>
          <w:rFonts w:ascii="Times New Roman" w:hAnsi="Times New Roman"/>
          <w:color w:val="000000"/>
        </w:rPr>
        <w:t>- იქნებ არ უნდა აიძულო თავი ამის გაკეთება ამდენს.</w:t>
      </w:r>
    </w:p>
    <w:p w14:paraId="173C8C88" w14:textId="77777777" w:rsidR="006C0CF2" w:rsidRDefault="00000000">
      <w:pPr>
        <w:spacing w:before="269" w:after="269"/>
        <w:ind w:left="120"/>
      </w:pPr>
      <w:r>
        <w:rPr>
          <w:rFonts w:ascii="Times New Roman" w:hAnsi="Times New Roman"/>
          <w:color w:val="000000"/>
        </w:rPr>
        <w:t>რეიმ ჭიქა დაცალა.</w:t>
      </w:r>
    </w:p>
    <w:p w14:paraId="08E7FEAC" w14:textId="77777777" w:rsidR="006C0CF2" w:rsidRDefault="00000000">
      <w:pPr>
        <w:spacing w:before="269" w:after="269"/>
        <w:ind w:left="120"/>
      </w:pPr>
      <w:r>
        <w:rPr>
          <w:rFonts w:ascii="Times New Roman" w:hAnsi="Times New Roman"/>
          <w:color w:val="000000"/>
        </w:rPr>
        <w:t>- ოჰ, ცოტა ხომ არ გინდა?</w:t>
      </w:r>
    </w:p>
    <w:p w14:paraId="4721C7FA" w14:textId="77777777" w:rsidR="006C0CF2" w:rsidRDefault="00000000">
      <w:pPr>
        <w:spacing w:before="269" w:after="269"/>
        <w:ind w:left="120"/>
      </w:pPr>
      <w:r>
        <w:rPr>
          <w:rFonts w:ascii="Times New Roman" w:hAnsi="Times New Roman"/>
          <w:color w:val="000000"/>
        </w:rPr>
        <w:t>მიშამ მაგიდიდან „სენტ-დიმირას“ ბოთლი აიღო და რეის ჭიქაში ჩაასხა.</w:t>
      </w:r>
    </w:p>
    <w:p w14:paraId="7601A433" w14:textId="77777777" w:rsidR="006C0CF2" w:rsidRDefault="00000000">
      <w:pPr>
        <w:spacing w:before="269" w:after="269"/>
        <w:ind w:left="120"/>
      </w:pPr>
      <w:r>
        <w:rPr>
          <w:rFonts w:ascii="Times New Roman" w:hAnsi="Times New Roman"/>
          <w:color w:val="000000"/>
        </w:rPr>
        <w:t>— ალკოჰოლი გიყვარს?</w:t>
      </w:r>
    </w:p>
    <w:p w14:paraId="38052553" w14:textId="77777777" w:rsidR="006C0CF2" w:rsidRDefault="00000000">
      <w:pPr>
        <w:spacing w:before="269" w:after="269"/>
        <w:ind w:left="120"/>
      </w:pPr>
      <w:r>
        <w:rPr>
          <w:rFonts w:ascii="Times New Roman" w:hAnsi="Times New Roman"/>
          <w:color w:val="000000"/>
        </w:rPr>
        <w:t>- საქმე იმაში არ არის, რომ მომწონს, უბრალოდ მოგონებებს მიღვიძებს. წარსულში იყო დღეები, როცა უძილობა მტანჯავდა და ამიტომ ამ სასმელს ვსვამდი.</w:t>
      </w:r>
    </w:p>
    <w:p w14:paraId="3875B11A" w14:textId="77777777" w:rsidR="006C0CF2" w:rsidRDefault="00000000">
      <w:pPr>
        <w:spacing w:before="269" w:after="269"/>
        <w:ind w:left="120"/>
      </w:pPr>
      <w:r>
        <w:rPr>
          <w:rFonts w:ascii="Times New Roman" w:hAnsi="Times New Roman"/>
          <w:color w:val="000000"/>
        </w:rPr>
        <w:t>მისას სახე დაბნელდა. ტუჩები შეჭმუხნა და ქვემოთ აიხედა, თითქოს რაღაცის თქმა სურდა. რეი ჩუმად იყო, მიხვდა, რას ფიქრობდა მისა.</w:t>
      </w:r>
    </w:p>
    <w:p w14:paraId="16180505" w14:textId="77777777" w:rsidR="006C0CF2" w:rsidRDefault="00000000">
      <w:pPr>
        <w:spacing w:before="269" w:after="269"/>
        <w:ind w:left="120"/>
      </w:pPr>
      <w:r>
        <w:rPr>
          <w:rFonts w:ascii="Times New Roman" w:hAnsi="Times New Roman"/>
          <w:color w:val="000000"/>
        </w:rPr>
        <w:t>რამდენიმე წამიანი დუმილის შემდეგ, მან გადაწყვეტილება მიიღო და თქვა:</w:t>
      </w:r>
    </w:p>
    <w:p w14:paraId="32854ABD" w14:textId="77777777" w:rsidR="006C0CF2" w:rsidRDefault="00000000">
      <w:pPr>
        <w:spacing w:before="269" w:after="269"/>
        <w:ind w:left="120"/>
      </w:pPr>
      <w:r>
        <w:rPr>
          <w:rFonts w:ascii="Times New Roman" w:hAnsi="Times New Roman"/>
          <w:color w:val="000000"/>
        </w:rPr>
        <w:t>- მიშა.</w:t>
      </w:r>
    </w:p>
    <w:p w14:paraId="3E90F7CC" w14:textId="77777777" w:rsidR="006C0CF2" w:rsidRDefault="00000000">
      <w:pPr>
        <w:spacing w:before="269" w:after="269"/>
        <w:ind w:left="120"/>
      </w:pPr>
      <w:r>
        <w:rPr>
          <w:rFonts w:ascii="Times New Roman" w:hAnsi="Times New Roman"/>
          <w:color w:val="000000"/>
        </w:rPr>
        <w:t>ამ დროს მისამ ერთ ყლუპად დალია წმინდა დიმირას სასმელი. რეი ერთი წამით გაოგნდა.</w:t>
      </w:r>
    </w:p>
    <w:p w14:paraId="5A7F1D5B" w14:textId="77777777" w:rsidR="006C0CF2" w:rsidRDefault="00000000">
      <w:pPr>
        <w:spacing w:before="269" w:after="269"/>
        <w:ind w:left="120"/>
      </w:pPr>
      <w:r>
        <w:rPr>
          <w:rFonts w:ascii="Times New Roman" w:hAnsi="Times New Roman"/>
          <w:color w:val="000000"/>
        </w:rPr>
        <w:lastRenderedPageBreak/>
        <w:t>— ...ჰმ... იქნებ ერთდროულად ამდენი არ უნდა დაგელევინა?.. — შეშფოთებულმა იკითხა რეიმ.</w:t>
      </w:r>
    </w:p>
    <w:p w14:paraId="59961A80" w14:textId="77777777" w:rsidR="006C0CF2" w:rsidRDefault="00000000">
      <w:pPr>
        <w:spacing w:before="269" w:after="269"/>
        <w:ind w:left="120"/>
      </w:pPr>
      <w:r>
        <w:rPr>
          <w:rFonts w:ascii="Times New Roman" w:hAnsi="Times New Roman"/>
          <w:color w:val="000000"/>
        </w:rPr>
        <w:t>ამ დროს მიშა უეცრად წამოხტა. სახე გაუფერმკრთალდა.</w:t>
      </w:r>
    </w:p>
    <w:p w14:paraId="6E8396A9" w14:textId="77777777" w:rsidR="006C0CF2" w:rsidRDefault="00000000">
      <w:pPr>
        <w:spacing w:before="269" w:after="269"/>
        <w:ind w:left="120"/>
      </w:pPr>
      <w:r>
        <w:rPr>
          <w:rFonts w:ascii="Times New Roman" w:hAnsi="Times New Roman"/>
          <w:color w:val="000000"/>
        </w:rPr>
        <w:t>— ...ბოდიში, მაგრამ მაინც... ალკოჰოლი ჩემი სტილი არ არის...</w:t>
      </w:r>
    </w:p>
    <w:p w14:paraId="4937BC64" w14:textId="77777777" w:rsidR="006C0CF2" w:rsidRDefault="00000000">
      <w:pPr>
        <w:spacing w:before="269" w:after="269"/>
        <w:ind w:left="120"/>
      </w:pPr>
      <w:r>
        <w:rPr>
          <w:rFonts w:ascii="Times New Roman" w:hAnsi="Times New Roman"/>
          <w:color w:val="000000"/>
        </w:rPr>
        <w:t>ეს რომ თქვა, მაშინვე ხელები აიფარა პირზე და ტყვიავით გავარდა სახლიდან.</w:t>
      </w:r>
    </w:p>
    <w:p w14:paraId="7A4330DA" w14:textId="77777777" w:rsidR="006C0CF2" w:rsidRDefault="00000000">
      <w:pPr>
        <w:pStyle w:val="Heading4"/>
        <w:spacing w:before="269" w:after="269"/>
        <w:ind w:left="120"/>
      </w:pPr>
      <w:r>
        <w:rPr>
          <w:rFonts w:ascii="Times New Roman" w:hAnsi="Times New Roman"/>
          <w:i w:val="0"/>
          <w:color w:val="000000"/>
        </w:rPr>
        <w:t>შენიშვნები</w:t>
      </w:r>
    </w:p>
    <w:p w14:paraId="7EB603F1" w14:textId="77777777" w:rsidR="006C0CF2" w:rsidRDefault="00000000">
      <w:pPr>
        <w:spacing w:before="269" w:after="269"/>
        <w:ind w:left="120"/>
      </w:pPr>
      <w:r>
        <w:rPr>
          <w:rFonts w:ascii="Times New Roman" w:hAnsi="Times New Roman"/>
          <w:color w:val="000000"/>
        </w:rPr>
        <w:t>1. ჩაწერილია, როგორც: „წმინდა ხილის ღვინო“.</w:t>
      </w:r>
    </w:p>
    <w:p w14:paraId="27C2325B" w14:textId="77777777" w:rsidR="006C0CF2" w:rsidRDefault="00000000">
      <w:pPr>
        <w:pStyle w:val="Heading2"/>
        <w:pageBreakBefore/>
        <w:spacing w:before="180" w:after="180"/>
        <w:ind w:left="120"/>
      </w:pPr>
      <w:bookmarkStart w:id="3" w:name="_§_3._მთვარის"/>
      <w:bookmarkEnd w:id="3"/>
      <w:r>
        <w:rPr>
          <w:rFonts w:ascii="Times New Roman" w:hAnsi="Times New Roman"/>
          <w:color w:val="000000"/>
          <w:sz w:val="33"/>
        </w:rPr>
        <w:lastRenderedPageBreak/>
        <w:t>§ 3. მთვარის შუქის კურთხევა</w:t>
      </w:r>
    </w:p>
    <w:p w14:paraId="6012A5FF" w14:textId="77777777" w:rsidR="006C0CF2" w:rsidRDefault="00000000">
      <w:pPr>
        <w:spacing w:before="269" w:after="269"/>
        <w:ind w:left="120"/>
      </w:pPr>
      <w:r>
        <w:rPr>
          <w:rFonts w:ascii="Times New Roman" w:hAnsi="Times New Roman"/>
          <w:color w:val="000000"/>
        </w:rPr>
        <w:t>„წავალ, ვნახავ, როგორ არის“, თქვა რეიმ, სახლიდან გავიდა და მისას გაჰყვა.</w:t>
      </w:r>
    </w:p>
    <w:p w14:paraId="467718C7" w14:textId="77777777" w:rsidR="006C0CF2" w:rsidRDefault="00000000">
      <w:pPr>
        <w:spacing w:before="269" w:after="269"/>
        <w:ind w:left="120"/>
      </w:pPr>
      <w:r>
        <w:rPr>
          <w:rFonts w:ascii="Times New Roman" w:hAnsi="Times New Roman"/>
          <w:color w:val="000000"/>
        </w:rPr>
        <w:t>„მაინტერესებს, როგორ არის?“ ჩაილაპარაკა ელეონორამ.</w:t>
      </w:r>
    </w:p>
    <w:p w14:paraId="61FE6EC5" w14:textId="77777777" w:rsidR="006C0CF2" w:rsidRDefault="00000000">
      <w:pPr>
        <w:spacing w:before="269" w:after="269"/>
        <w:ind w:left="120"/>
      </w:pPr>
      <w:r>
        <w:rPr>
          <w:rFonts w:ascii="Times New Roman" w:hAnsi="Times New Roman"/>
          <w:color w:val="000000"/>
        </w:rPr>
        <w:t>- რას ამბობ, ალკოჰოლი უბრალოდ ჯანმრთელობისთვის ცუდია, სულ ესაა. ამაში ვერანაირ პრობლემას ვერ ვხედავ.</w:t>
      </w:r>
    </w:p>
    <w:p w14:paraId="78EC6BA8" w14:textId="77777777" w:rsidR="006C0CF2" w:rsidRDefault="00000000">
      <w:pPr>
        <w:spacing w:before="269" w:after="269"/>
        <w:ind w:left="120"/>
      </w:pPr>
      <w:r>
        <w:rPr>
          <w:rFonts w:ascii="Times New Roman" w:hAnsi="Times New Roman"/>
          <w:color w:val="000000"/>
        </w:rPr>
        <w:t>„ჰეი, ანოს, რა ხდება მისას?“ იკითხა საშამ, ხელში დემონთა მბრძანებლის სასმელის ჭიქა ეჭირა.</w:t>
      </w:r>
    </w:p>
    <w:p w14:paraId="20EB020C" w14:textId="77777777" w:rsidR="006C0CF2" w:rsidRDefault="00000000">
      <w:pPr>
        <w:spacing w:before="269" w:after="269"/>
        <w:ind w:left="120"/>
      </w:pPr>
      <w:r>
        <w:rPr>
          <w:rFonts w:ascii="Times New Roman" w:hAnsi="Times New Roman"/>
          <w:color w:val="000000"/>
        </w:rPr>
        <w:t>- ის ახლახანს დალევისგან ავად გახდა. ნუ ღელავ მასზე, რეი წავიდა მის სანახავად.</w:t>
      </w:r>
    </w:p>
    <w:p w14:paraId="72BA3D21" w14:textId="77777777" w:rsidR="006C0CF2" w:rsidRDefault="00000000">
      <w:pPr>
        <w:spacing w:before="269" w:after="269"/>
        <w:ind w:left="120"/>
      </w:pPr>
      <w:r>
        <w:rPr>
          <w:rFonts w:ascii="Times New Roman" w:hAnsi="Times New Roman"/>
          <w:color w:val="000000"/>
        </w:rPr>
        <w:t>საშამ ჭიქა ერთი ყლუპით დაცალა.</w:t>
      </w:r>
    </w:p>
    <w:p w14:paraId="6DC812B9" w14:textId="77777777" w:rsidR="006C0CF2" w:rsidRDefault="00000000">
      <w:pPr>
        <w:spacing w:before="269" w:after="269"/>
        <w:ind w:left="120"/>
      </w:pPr>
      <w:r>
        <w:rPr>
          <w:rFonts w:ascii="Times New Roman" w:hAnsi="Times New Roman"/>
          <w:color w:val="000000"/>
        </w:rPr>
        <w:t>- მასზე ვნერვიულობ. იქნებ მეც უნდა წავიდე და მოვინახულო?</w:t>
      </w:r>
    </w:p>
    <w:p w14:paraId="2F83273D" w14:textId="77777777" w:rsidR="006C0CF2" w:rsidRDefault="00000000">
      <w:pPr>
        <w:spacing w:before="269" w:after="269"/>
        <w:ind w:left="120"/>
      </w:pPr>
      <w:r>
        <w:rPr>
          <w:rFonts w:ascii="Times New Roman" w:hAnsi="Times New Roman"/>
          <w:color w:val="000000"/>
        </w:rPr>
        <w:t>ის მთვრალია.</w:t>
      </w:r>
    </w:p>
    <w:p w14:paraId="55851584" w14:textId="77777777" w:rsidR="006C0CF2" w:rsidRDefault="00000000">
      <w:pPr>
        <w:spacing w:before="269" w:after="269"/>
        <w:ind w:left="120"/>
      </w:pPr>
      <w:r>
        <w:rPr>
          <w:rFonts w:ascii="Times New Roman" w:hAnsi="Times New Roman"/>
          <w:color w:val="000000"/>
        </w:rPr>
        <w:t>- რეი უკვე წავიდა მასთან, ასე რომ ყველაფერი კარგადაა.</w:t>
      </w:r>
    </w:p>
    <w:p w14:paraId="6D97584B" w14:textId="77777777" w:rsidR="006C0CF2" w:rsidRDefault="00000000">
      <w:pPr>
        <w:spacing w:before="269" w:after="269"/>
        <w:ind w:left="120"/>
      </w:pPr>
      <w:r>
        <w:rPr>
          <w:rFonts w:ascii="Times New Roman" w:hAnsi="Times New Roman"/>
          <w:color w:val="000000"/>
        </w:rPr>
        <w:t>- ჰეი, მიშა, მასზე ღელავ?</w:t>
      </w:r>
    </w:p>
    <w:p w14:paraId="6223324D" w14:textId="77777777" w:rsidR="006C0CF2" w:rsidRDefault="00000000">
      <w:pPr>
        <w:spacing w:before="269" w:after="269"/>
        <w:ind w:left="120"/>
      </w:pPr>
      <w:r>
        <w:rPr>
          <w:rFonts w:ascii="Times New Roman" w:hAnsi="Times New Roman"/>
          <w:color w:val="000000"/>
        </w:rPr>
        <w:t>საშამ მიშა შეაწუხა, უეცრად თავზე დაეცა.</w:t>
      </w:r>
    </w:p>
    <w:p w14:paraId="7B4D93F4" w14:textId="77777777" w:rsidR="006C0CF2" w:rsidRDefault="00000000">
      <w:pPr>
        <w:spacing w:before="269" w:after="269"/>
        <w:ind w:left="120"/>
      </w:pPr>
      <w:r>
        <w:rPr>
          <w:rFonts w:ascii="Times New Roman" w:hAnsi="Times New Roman"/>
          <w:color w:val="000000"/>
        </w:rPr>
        <w:t>— …მეტი შენთვის…</w:t>
      </w:r>
    </w:p>
    <w:p w14:paraId="6A31EBA1" w14:textId="77777777" w:rsidR="006C0CF2" w:rsidRDefault="00000000">
      <w:pPr>
        <w:spacing w:before="269" w:after="269"/>
        <w:ind w:left="120"/>
      </w:pPr>
      <w:r>
        <w:rPr>
          <w:rFonts w:ascii="Times New Roman" w:hAnsi="Times New Roman"/>
          <w:color w:val="000000"/>
        </w:rPr>
        <w:t>მიშაც მთვრალი იყო, მაგრამ საშასგან განსხვავებით, საღ გონებაზე იყო.</w:t>
      </w:r>
    </w:p>
    <w:p w14:paraId="18296039" w14:textId="77777777" w:rsidR="006C0CF2" w:rsidRDefault="00000000">
      <w:pPr>
        <w:spacing w:before="269" w:after="269"/>
        <w:ind w:left="120"/>
      </w:pPr>
      <w:r>
        <w:rPr>
          <w:rFonts w:ascii="Times New Roman" w:hAnsi="Times New Roman"/>
          <w:color w:val="000000"/>
        </w:rPr>
        <w:t>- და მაინც ვნერვიულობ მასზე. წავალ და შევხედავ.</w:t>
      </w:r>
    </w:p>
    <w:p w14:paraId="065D314B" w14:textId="77777777" w:rsidR="006C0CF2" w:rsidRDefault="00000000">
      <w:pPr>
        <w:spacing w:before="269" w:after="269"/>
        <w:ind w:left="120"/>
      </w:pPr>
      <w:r>
        <w:rPr>
          <w:rFonts w:ascii="Times New Roman" w:hAnsi="Times New Roman"/>
          <w:color w:val="000000"/>
        </w:rPr>
        <w:t>საშა არავის უსმენდა, კარისკენ გაემართა.</w:t>
      </w:r>
    </w:p>
    <w:p w14:paraId="4038C1C5" w14:textId="77777777" w:rsidR="006C0CF2" w:rsidRDefault="00000000">
      <w:pPr>
        <w:spacing w:before="269" w:after="269"/>
        <w:ind w:left="120"/>
      </w:pPr>
      <w:r>
        <w:rPr>
          <w:rFonts w:ascii="Times New Roman" w:hAnsi="Times New Roman"/>
          <w:color w:val="000000"/>
        </w:rPr>
        <w:t>- მოიცა, სად მიდიხარ, ისე დახეტიალობ, თითქოს არ ვიცი ვინ?</w:t>
      </w:r>
    </w:p>
    <w:p w14:paraId="5C6E6CE5" w14:textId="77777777" w:rsidR="006C0CF2" w:rsidRDefault="00000000">
      <w:pPr>
        <w:spacing w:before="269" w:after="269"/>
        <w:ind w:left="120"/>
      </w:pPr>
      <w:r>
        <w:rPr>
          <w:rFonts w:ascii="Times New Roman" w:hAnsi="Times New Roman"/>
          <w:color w:val="000000"/>
        </w:rPr>
        <w:t>-ნუ ღელავ, მე დიდად მთვრალი არ ვარ.</w:t>
      </w:r>
    </w:p>
    <w:p w14:paraId="13546E3A" w14:textId="77777777" w:rsidR="006C0CF2" w:rsidRDefault="00000000">
      <w:pPr>
        <w:spacing w:before="269" w:after="269"/>
        <w:ind w:left="120"/>
      </w:pPr>
      <w:r>
        <w:rPr>
          <w:rFonts w:ascii="Times New Roman" w:hAnsi="Times New Roman"/>
          <w:i/>
          <w:color w:val="000000"/>
        </w:rPr>
        <w:t xml:space="preserve">კრახით </w:t>
      </w:r>
      <w:r>
        <w:rPr>
          <w:rFonts w:ascii="Times New Roman" w:hAnsi="Times New Roman"/>
          <w:color w:val="000000"/>
        </w:rPr>
        <w:t>, საშამ თავი კარს დაარტყა.</w:t>
      </w:r>
    </w:p>
    <w:p w14:paraId="2915632A" w14:textId="77777777" w:rsidR="006C0CF2" w:rsidRDefault="00000000">
      <w:pPr>
        <w:spacing w:before="269" w:after="269"/>
        <w:ind w:left="120"/>
      </w:pPr>
      <w:r>
        <w:rPr>
          <w:rFonts w:ascii="Times New Roman" w:hAnsi="Times New Roman"/>
          <w:color w:val="000000"/>
        </w:rPr>
        <w:t>— …მტკივა, ჯანდაბა…</w:t>
      </w:r>
    </w:p>
    <w:p w14:paraId="348A0FA9" w14:textId="77777777" w:rsidR="006C0CF2" w:rsidRDefault="00000000">
      <w:pPr>
        <w:spacing w:before="269" w:after="269"/>
        <w:ind w:left="120"/>
      </w:pPr>
      <w:r>
        <w:rPr>
          <w:rFonts w:ascii="Times New Roman" w:hAnsi="Times New Roman"/>
          <w:color w:val="000000"/>
        </w:rPr>
        <w:t>საშა ჩაიცუცქდა და თავზე ხელი მოჰკიდა. მალე ტკივილი გაუქრა და მშვიდად წამოდგა.</w:t>
      </w:r>
    </w:p>
    <w:p w14:paraId="2F879239" w14:textId="77777777" w:rsidR="006C0CF2" w:rsidRDefault="00000000">
      <w:pPr>
        <w:spacing w:before="269" w:after="269"/>
        <w:ind w:left="120"/>
      </w:pPr>
      <w:r>
        <w:rPr>
          <w:rFonts w:ascii="Times New Roman" w:hAnsi="Times New Roman"/>
          <w:color w:val="000000"/>
        </w:rPr>
        <w:t>- ახლა კი, გამბედაობას მოვიკრებ და წავალ.</w:t>
      </w:r>
    </w:p>
    <w:p w14:paraId="7F0167A6" w14:textId="77777777" w:rsidR="006C0CF2" w:rsidRDefault="00000000">
      <w:pPr>
        <w:spacing w:before="269" w:after="269"/>
        <w:ind w:left="120"/>
      </w:pPr>
      <w:r>
        <w:rPr>
          <w:rFonts w:ascii="Times New Roman" w:hAnsi="Times New Roman"/>
          <w:color w:val="000000"/>
        </w:rPr>
        <w:lastRenderedPageBreak/>
        <w:t>ჭრიალის ხმა გაისმა. საშას კარის გაღება არ შეეძლო.</w:t>
      </w:r>
    </w:p>
    <w:p w14:paraId="73F24E6D" w14:textId="77777777" w:rsidR="006C0CF2" w:rsidRDefault="00000000">
      <w:pPr>
        <w:spacing w:before="269" w:after="269"/>
        <w:ind w:left="120"/>
      </w:pPr>
      <w:r>
        <w:rPr>
          <w:rFonts w:ascii="Times New Roman" w:hAnsi="Times New Roman"/>
          <w:color w:val="000000"/>
        </w:rPr>
        <w:t>- ჰა? შენი კარი კარგად არ იღება და არც იხურება.</w:t>
      </w:r>
    </w:p>
    <w:p w14:paraId="31B7A701" w14:textId="77777777" w:rsidR="006C0CF2" w:rsidRDefault="00000000">
      <w:pPr>
        <w:spacing w:before="269" w:after="269"/>
        <w:ind w:left="120"/>
      </w:pPr>
      <w:r>
        <w:rPr>
          <w:rFonts w:ascii="Times New Roman" w:hAnsi="Times New Roman"/>
          <w:color w:val="000000"/>
        </w:rPr>
        <w:t>- საშა, კარი არ გაიღება, თუ მრგვალ სახელურს არ მოატრიალებ.</w:t>
      </w:r>
    </w:p>
    <w:p w14:paraId="6D8EB17E" w14:textId="77777777" w:rsidR="006C0CF2" w:rsidRDefault="00000000">
      <w:pPr>
        <w:spacing w:before="269" w:after="269"/>
        <w:ind w:left="120"/>
      </w:pPr>
      <w:r>
        <w:rPr>
          <w:rFonts w:ascii="Times New Roman" w:hAnsi="Times New Roman"/>
          <w:color w:val="000000"/>
        </w:rPr>
        <w:t>- ა…</w:t>
      </w:r>
    </w:p>
    <w:p w14:paraId="163C30B4" w14:textId="77777777" w:rsidR="006C0CF2" w:rsidRDefault="00000000">
      <w:pPr>
        <w:spacing w:before="269" w:after="269"/>
        <w:ind w:left="120"/>
      </w:pPr>
      <w:r>
        <w:rPr>
          <w:rFonts w:ascii="Times New Roman" w:hAnsi="Times New Roman"/>
          <w:color w:val="000000"/>
        </w:rPr>
        <w:t>მისი სახე სირცხვილისგან კიდევ უფრო გაწითლდა.</w:t>
      </w:r>
    </w:p>
    <w:p w14:paraId="1E251BAB" w14:textId="77777777" w:rsidR="006C0CF2" w:rsidRDefault="00000000">
      <w:pPr>
        <w:spacing w:before="269" w:after="269"/>
        <w:ind w:left="120"/>
      </w:pPr>
      <w:r>
        <w:rPr>
          <w:rFonts w:ascii="Times New Roman" w:hAnsi="Times New Roman"/>
          <w:color w:val="000000"/>
        </w:rPr>
        <w:t>- ალბათ გგონია, რომ მთვრალი ხარ?</w:t>
      </w:r>
    </w:p>
    <w:p w14:paraId="10A34465" w14:textId="77777777" w:rsidR="006C0CF2" w:rsidRDefault="00000000">
      <w:pPr>
        <w:spacing w:before="269" w:after="269"/>
        <w:ind w:left="120"/>
      </w:pPr>
      <w:r>
        <w:rPr>
          <w:rFonts w:ascii="Times New Roman" w:hAnsi="Times New Roman"/>
          <w:color w:val="000000"/>
        </w:rPr>
        <w:t>- კარგი, თუ მთვრალი არ ხარ, მაშინ მსოფლიოში მთვრალი ხალხი არ არსებობს.</w:t>
      </w:r>
    </w:p>
    <w:p w14:paraId="62837EED" w14:textId="77777777" w:rsidR="006C0CF2" w:rsidRDefault="00000000">
      <w:pPr>
        <w:spacing w:before="269" w:after="269"/>
        <w:ind w:left="120"/>
      </w:pPr>
      <w:r>
        <w:rPr>
          <w:rFonts w:ascii="Times New Roman" w:hAnsi="Times New Roman"/>
          <w:color w:val="000000"/>
        </w:rPr>
        <w:t>-რატომ გგონია, რომ მთვრალი ვარ?</w:t>
      </w:r>
    </w:p>
    <w:p w14:paraId="69A938B1" w14:textId="77777777" w:rsidR="006C0CF2" w:rsidRDefault="00000000">
      <w:pPr>
        <w:spacing w:before="269" w:after="269"/>
        <w:ind w:left="120"/>
      </w:pPr>
      <w:r>
        <w:rPr>
          <w:rFonts w:ascii="Times New Roman" w:hAnsi="Times New Roman"/>
          <w:color w:val="000000"/>
        </w:rPr>
        <w:t>- კარგი, მაშინ ეცადე სწორი ხაზით იარო.</w:t>
      </w:r>
    </w:p>
    <w:p w14:paraId="1BF0BC0A" w14:textId="77777777" w:rsidR="006C0CF2" w:rsidRDefault="00000000">
      <w:pPr>
        <w:spacing w:before="269" w:after="269"/>
        <w:ind w:left="120"/>
      </w:pPr>
      <w:r>
        <w:rPr>
          <w:rFonts w:ascii="Times New Roman" w:hAnsi="Times New Roman"/>
          <w:color w:val="000000"/>
        </w:rPr>
        <w:t>- შეთანხმებით. ამას ადვილად გავუმკლავდები. შეხედე!</w:t>
      </w:r>
    </w:p>
    <w:p w14:paraId="7D6A8806" w14:textId="77777777" w:rsidR="006C0CF2" w:rsidRDefault="00000000">
      <w:pPr>
        <w:spacing w:before="269" w:after="269"/>
        <w:ind w:left="120"/>
      </w:pPr>
      <w:r>
        <w:rPr>
          <w:rFonts w:ascii="Times New Roman" w:hAnsi="Times New Roman"/>
          <w:color w:val="000000"/>
        </w:rPr>
        <w:t>საშა ისე პირდაპირ მიდიოდა, რომ ბოლომდე გაურკვეველი იყო, სად წავიდა მისი ბოლოდროინდელი მთვრალი სიარული. შემდეგ კი თავი ისევ კარს დაარტყა და ჩაიცუცქა.</w:t>
      </w:r>
    </w:p>
    <w:p w14:paraId="7AF13773" w14:textId="77777777" w:rsidR="006C0CF2" w:rsidRDefault="00000000">
      <w:pPr>
        <w:spacing w:before="269" w:after="269"/>
        <w:ind w:left="120"/>
      </w:pPr>
      <w:r>
        <w:rPr>
          <w:rFonts w:ascii="Times New Roman" w:hAnsi="Times New Roman"/>
          <w:color w:val="000000"/>
        </w:rPr>
        <w:t>მეგონა, ახლა ყველაფერს გაიგებდა, მაგრამ წამოხტა, თითქოს არაფერი მომხდარიყოს და მოხდენილად გაიღიმა.</w:t>
      </w:r>
    </w:p>
    <w:p w14:paraId="12E93EED" w14:textId="77777777" w:rsidR="006C0CF2" w:rsidRDefault="00000000">
      <w:pPr>
        <w:spacing w:before="269" w:after="269"/>
        <w:ind w:left="120"/>
      </w:pPr>
      <w:r>
        <w:rPr>
          <w:rFonts w:ascii="Times New Roman" w:hAnsi="Times New Roman"/>
          <w:color w:val="000000"/>
        </w:rPr>
        <w:t>- კარგი, დარწმუნდი?</w:t>
      </w:r>
    </w:p>
    <w:p w14:paraId="191FBF39" w14:textId="77777777" w:rsidR="006C0CF2" w:rsidRDefault="00000000">
      <w:pPr>
        <w:spacing w:before="269" w:after="269"/>
        <w:ind w:left="120"/>
      </w:pPr>
      <w:r>
        <w:rPr>
          <w:rFonts w:ascii="Times New Roman" w:hAnsi="Times New Roman"/>
          <w:color w:val="000000"/>
        </w:rPr>
        <w:t>„საშა, საშინლად მთვრალი ხარ“, - პირდაპირ თქვა ელეონორამ.</w:t>
      </w:r>
    </w:p>
    <w:p w14:paraId="71F7BF3A" w14:textId="77777777" w:rsidR="006C0CF2" w:rsidRDefault="00000000">
      <w:pPr>
        <w:spacing w:before="269" w:after="269"/>
        <w:ind w:left="120"/>
      </w:pPr>
      <w:r>
        <w:rPr>
          <w:rFonts w:ascii="Times New Roman" w:hAnsi="Times New Roman"/>
          <w:color w:val="000000"/>
        </w:rPr>
        <w:t>მიშამ თავი დაუქნია.</w:t>
      </w:r>
    </w:p>
    <w:p w14:paraId="487005E3" w14:textId="77777777" w:rsidR="006C0CF2" w:rsidRDefault="00000000">
      <w:pPr>
        <w:spacing w:before="269" w:after="269"/>
        <w:ind w:left="120"/>
      </w:pPr>
      <w:r>
        <w:rPr>
          <w:rFonts w:ascii="Times New Roman" w:hAnsi="Times New Roman"/>
          <w:color w:val="000000"/>
        </w:rPr>
        <w:t>- აუუუ... ეს რა ჯანდაბაა? დაივიწყე, მთვრალი ჩამთვალე. მისაზე ვნერვიულობ, ამიტომ მარტო წავალ.</w:t>
      </w:r>
    </w:p>
    <w:p w14:paraId="0C9EAC03" w14:textId="77777777" w:rsidR="006C0CF2" w:rsidRDefault="00000000">
      <w:pPr>
        <w:spacing w:before="269" w:after="269"/>
        <w:ind w:left="120"/>
      </w:pPr>
      <w:r>
        <w:rPr>
          <w:rFonts w:ascii="Times New Roman" w:hAnsi="Times New Roman"/>
          <w:color w:val="000000"/>
        </w:rPr>
        <w:t>საშა კარისკენ წავიდა.</w:t>
      </w:r>
    </w:p>
    <w:p w14:paraId="3E399AB3" w14:textId="77777777" w:rsidR="006C0CF2" w:rsidRDefault="00000000">
      <w:pPr>
        <w:spacing w:before="269" w:after="269"/>
        <w:ind w:left="120"/>
      </w:pPr>
      <w:r>
        <w:rPr>
          <w:rFonts w:ascii="Times New Roman" w:hAnsi="Times New Roman"/>
          <w:color w:val="000000"/>
        </w:rPr>
        <w:t>-გზიდან გადი! გინდა გასასვლელი გადაკეტო? მისაზე არ ღელავ? - სერიოზული მზერით უთხრა საშამ კარისკენ. - კარი შენ ხარ, არა?</w:t>
      </w:r>
    </w:p>
    <w:p w14:paraId="42F093ED" w14:textId="77777777" w:rsidR="006C0CF2" w:rsidRDefault="00000000">
      <w:pPr>
        <w:spacing w:before="269" w:after="269"/>
        <w:ind w:left="120"/>
      </w:pPr>
      <w:r>
        <w:rPr>
          <w:rFonts w:ascii="Times New Roman" w:hAnsi="Times New Roman"/>
          <w:color w:val="000000"/>
        </w:rPr>
        <w:t>ყველაზე საუკეთესო.</w:t>
      </w:r>
    </w:p>
    <w:p w14:paraId="2267CF34" w14:textId="77777777" w:rsidR="006C0CF2" w:rsidRDefault="00000000">
      <w:pPr>
        <w:spacing w:before="269" w:after="269"/>
        <w:ind w:left="120"/>
      </w:pPr>
      <w:r>
        <w:rPr>
          <w:rFonts w:ascii="Times New Roman" w:hAnsi="Times New Roman"/>
          <w:color w:val="000000"/>
        </w:rPr>
        <w:t>— თქვი რამე უკვე!</w:t>
      </w:r>
    </w:p>
    <w:p w14:paraId="0384CB25" w14:textId="77777777" w:rsidR="006C0CF2" w:rsidRDefault="00000000">
      <w:pPr>
        <w:spacing w:before="269" w:after="269"/>
        <w:ind w:left="120"/>
      </w:pPr>
      <w:r>
        <w:rPr>
          <w:rFonts w:ascii="Times New Roman" w:hAnsi="Times New Roman"/>
          <w:color w:val="000000"/>
        </w:rPr>
        <w:lastRenderedPageBreak/>
        <w:t>კარები არ ლაპარაკობენ.</w:t>
      </w:r>
    </w:p>
    <w:p w14:paraId="18720856" w14:textId="77777777" w:rsidR="006C0CF2" w:rsidRDefault="00000000">
      <w:pPr>
        <w:spacing w:before="269" w:after="269"/>
        <w:ind w:left="120"/>
      </w:pPr>
      <w:r>
        <w:rPr>
          <w:rFonts w:ascii="Times New Roman" w:hAnsi="Times New Roman"/>
          <w:color w:val="000000"/>
        </w:rPr>
        <w:t>„საშა უნდა გავაფხიზლო?“ მიშამ შხამის ნეიტრალიზაციის მაგიის გამოყენების ნებართვა ითხოვა.</w:t>
      </w:r>
    </w:p>
    <w:p w14:paraId="69B68010" w14:textId="77777777" w:rsidR="006C0CF2" w:rsidRDefault="00000000">
      <w:pPr>
        <w:spacing w:before="269" w:after="269"/>
        <w:ind w:left="120"/>
      </w:pPr>
      <w:r>
        <w:rPr>
          <w:rFonts w:ascii="Times New Roman" w:hAnsi="Times New Roman"/>
          <w:color w:val="000000"/>
        </w:rPr>
        <w:t>- რას ამბობ, დღეს ღამით ყველაფერი ნებადართულია. კი, კარგ ხასიათზეა და მთვრალია, მაგრამ გართობას ნუ გაუფუჭებ. ვფიქრობ, ღამის ნიავში გასეირნება არ ავნებს.</w:t>
      </w:r>
    </w:p>
    <w:p w14:paraId="195BE831" w14:textId="77777777" w:rsidR="006C0CF2" w:rsidRDefault="00000000">
      <w:pPr>
        <w:spacing w:before="269" w:after="269"/>
        <w:ind w:left="120"/>
      </w:pPr>
      <w:r>
        <w:rPr>
          <w:rFonts w:ascii="Times New Roman" w:hAnsi="Times New Roman"/>
          <w:color w:val="000000"/>
        </w:rPr>
        <w:t>ავდექი და საშასთან მივედი.</w:t>
      </w:r>
    </w:p>
    <w:p w14:paraId="75E7555F" w14:textId="77777777" w:rsidR="006C0CF2" w:rsidRDefault="00000000">
      <w:pPr>
        <w:spacing w:before="269" w:after="269"/>
        <w:ind w:left="120"/>
      </w:pPr>
      <w:r>
        <w:rPr>
          <w:rFonts w:ascii="Times New Roman" w:hAnsi="Times New Roman"/>
          <w:color w:val="000000"/>
        </w:rPr>
        <w:t>„საშა“, - დავუძახე მას.</w:t>
      </w:r>
    </w:p>
    <w:p w14:paraId="46C318D8" w14:textId="77777777" w:rsidR="006C0CF2" w:rsidRDefault="00000000">
      <w:pPr>
        <w:spacing w:before="269" w:after="269"/>
        <w:ind w:left="120"/>
      </w:pPr>
      <w:r>
        <w:rPr>
          <w:rFonts w:ascii="Times New Roman" w:hAnsi="Times New Roman"/>
          <w:color w:val="000000"/>
        </w:rPr>
        <w:t>- ოოოო... ანოს... ეს კარის კაცი ისეთი ჯიუტია. მისაზე ვნერვიულობ და არ მიშვებს. - ცრემლიანი თვალებით შემომჩივლა საშამ.</w:t>
      </w:r>
    </w:p>
    <w:p w14:paraId="459CEFB5" w14:textId="77777777" w:rsidR="006C0CF2" w:rsidRDefault="00000000">
      <w:pPr>
        <w:spacing w:before="269" w:after="269"/>
        <w:ind w:left="120"/>
      </w:pPr>
      <w:r>
        <w:rPr>
          <w:rFonts w:ascii="Times New Roman" w:hAnsi="Times New Roman"/>
          <w:color w:val="000000"/>
        </w:rPr>
        <w:t>- ნუ ღელავ, მოდი ვცდი.</w:t>
      </w:r>
    </w:p>
    <w:p w14:paraId="30A4D968" w14:textId="77777777" w:rsidR="006C0CF2" w:rsidRDefault="00000000">
      <w:pPr>
        <w:spacing w:before="269" w:after="269"/>
        <w:ind w:left="120"/>
      </w:pPr>
      <w:r>
        <w:rPr>
          <w:rFonts w:ascii="Times New Roman" w:hAnsi="Times New Roman"/>
          <w:color w:val="000000"/>
        </w:rPr>
        <w:t>ამის თქმის შემდეგ კარი გავაღე.</w:t>
      </w:r>
    </w:p>
    <w:p w14:paraId="3F353EC7" w14:textId="77777777" w:rsidR="006C0CF2" w:rsidRDefault="00000000">
      <w:pPr>
        <w:spacing w:before="269" w:after="269"/>
        <w:ind w:left="120"/>
      </w:pPr>
      <w:r>
        <w:rPr>
          <w:rFonts w:ascii="Times New Roman" w:hAnsi="Times New Roman"/>
          <w:color w:val="000000"/>
        </w:rPr>
        <w:t>„ღიაა!“ - სიხარულით წამოიძახა საშამ და სახლიდან შესანიშნავი განწყობით გაფრინდა.</w:t>
      </w:r>
    </w:p>
    <w:p w14:paraId="78B62385" w14:textId="77777777" w:rsidR="006C0CF2" w:rsidRDefault="00000000">
      <w:pPr>
        <w:spacing w:before="269" w:after="269"/>
        <w:ind w:left="120"/>
      </w:pPr>
      <w:r>
        <w:rPr>
          <w:rFonts w:ascii="Times New Roman" w:hAnsi="Times New Roman"/>
          <w:color w:val="000000"/>
        </w:rPr>
        <w:t>- ნუ იჩქარებ, თორემ დაეცები.</w:t>
      </w:r>
    </w:p>
    <w:p w14:paraId="7E7D8D3D" w14:textId="77777777" w:rsidR="006C0CF2" w:rsidRDefault="00000000">
      <w:pPr>
        <w:spacing w:before="269" w:after="269"/>
        <w:ind w:left="120"/>
      </w:pPr>
      <w:r>
        <w:rPr>
          <w:rFonts w:ascii="Times New Roman" w:hAnsi="Times New Roman"/>
          <w:color w:val="000000"/>
        </w:rPr>
        <w:t>- ბავშვი გგონია, რომ დავეცი?</w:t>
      </w:r>
    </w:p>
    <w:p w14:paraId="31A05AF7" w14:textId="77777777" w:rsidR="006C0CF2" w:rsidRDefault="00000000">
      <w:pPr>
        <w:spacing w:before="269" w:after="269"/>
        <w:ind w:left="120"/>
      </w:pPr>
      <w:r>
        <w:rPr>
          <w:rFonts w:ascii="Times New Roman" w:hAnsi="Times New Roman"/>
          <w:color w:val="000000"/>
        </w:rPr>
        <w:t>საშა მიწაზე დაეცა. საშამ მაშინვე თავი ასწია და ცრემლიანი თვალებით შემომჩივლა:</w:t>
      </w:r>
    </w:p>
    <w:p w14:paraId="6FCE8EAB" w14:textId="77777777" w:rsidR="006C0CF2" w:rsidRDefault="00000000">
      <w:pPr>
        <w:spacing w:before="269" w:after="269"/>
        <w:ind w:left="120"/>
      </w:pPr>
      <w:r>
        <w:rPr>
          <w:rFonts w:ascii="Times New Roman" w:hAnsi="Times New Roman"/>
          <w:color w:val="000000"/>
        </w:rPr>
        <w:t>- ოოოო... ანოს... ამ მიწიერმა ტიპმა მიბიძგა!</w:t>
      </w:r>
    </w:p>
    <w:p w14:paraId="62442743" w14:textId="77777777" w:rsidR="006C0CF2" w:rsidRDefault="00000000">
      <w:pPr>
        <w:spacing w:before="269" w:after="269"/>
        <w:ind w:left="120"/>
      </w:pPr>
      <w:r>
        <w:rPr>
          <w:rFonts w:ascii="Times New Roman" w:hAnsi="Times New Roman"/>
          <w:color w:val="000000"/>
        </w:rPr>
        <w:t>- გარეთ ბევრი მტერია. ხელი არ გამიშვა.</w:t>
      </w:r>
    </w:p>
    <w:p w14:paraId="6BA319F7" w14:textId="77777777" w:rsidR="006C0CF2" w:rsidRDefault="00000000">
      <w:pPr>
        <w:spacing w:before="269" w:after="269"/>
        <w:ind w:left="120"/>
      </w:pPr>
      <w:r>
        <w:rPr>
          <w:rFonts w:ascii="Times New Roman" w:hAnsi="Times New Roman"/>
          <w:color w:val="000000"/>
        </w:rPr>
        <w:t>ხელი გავუწოდე დაცემული საშას.</w:t>
      </w:r>
    </w:p>
    <w:p w14:paraId="6B2816C2" w14:textId="77777777" w:rsidR="006C0CF2" w:rsidRDefault="00000000">
      <w:pPr>
        <w:spacing w:before="269" w:after="269"/>
        <w:ind w:left="120"/>
      </w:pPr>
      <w:r>
        <w:rPr>
          <w:rFonts w:ascii="Times New Roman" w:hAnsi="Times New Roman"/>
          <w:color w:val="000000"/>
        </w:rPr>
        <w:t>- კი.</w:t>
      </w:r>
    </w:p>
    <w:p w14:paraId="7BFDFE65" w14:textId="77777777" w:rsidR="006C0CF2" w:rsidRDefault="00000000">
      <w:pPr>
        <w:spacing w:before="269" w:after="269"/>
        <w:ind w:left="120"/>
      </w:pPr>
      <w:r>
        <w:rPr>
          <w:rFonts w:ascii="Times New Roman" w:hAnsi="Times New Roman"/>
          <w:color w:val="000000"/>
        </w:rPr>
        <w:t>მომღიმარმა საშამ ხელი მომკიდა და წამოდგა. შემდეგ კი ხელი მაგრად მომკიდა.</w:t>
      </w:r>
    </w:p>
    <w:p w14:paraId="5A155483" w14:textId="77777777" w:rsidR="006C0CF2" w:rsidRDefault="00000000">
      <w:pPr>
        <w:spacing w:before="269" w:after="269"/>
        <w:ind w:left="120"/>
      </w:pPr>
      <w:r>
        <w:rPr>
          <w:rFonts w:ascii="Times New Roman" w:hAnsi="Times New Roman"/>
          <w:color w:val="000000"/>
        </w:rPr>
        <w:t>- სად არის მიშა?</w:t>
      </w:r>
    </w:p>
    <w:p w14:paraId="7F580E1C" w14:textId="77777777" w:rsidR="006C0CF2" w:rsidRDefault="00000000">
      <w:pPr>
        <w:spacing w:before="269" w:after="269"/>
        <w:ind w:left="120"/>
      </w:pPr>
      <w:r>
        <w:rPr>
          <w:rFonts w:ascii="Times New Roman" w:hAnsi="Times New Roman"/>
          <w:color w:val="000000"/>
        </w:rPr>
        <w:t>- იქით.</w:t>
      </w:r>
    </w:p>
    <w:p w14:paraId="70225748" w14:textId="77777777" w:rsidR="006C0CF2" w:rsidRDefault="00000000">
      <w:pPr>
        <w:spacing w:before="269" w:after="269"/>
        <w:ind w:left="120"/>
      </w:pPr>
      <w:r>
        <w:rPr>
          <w:rFonts w:ascii="Times New Roman" w:hAnsi="Times New Roman"/>
          <w:color w:val="000000"/>
        </w:rPr>
        <w:t>ჩვენ მისას ჯადოსნური ძალის კვალს მივყვებოდით. ის მჭედლისა და შეფასების სახელოსნოს ეზოში იყო. როგორც ადრე, ის ხის ძირთან იჯდა, რეი კი მის გვერდით იდგა.</w:t>
      </w:r>
    </w:p>
    <w:p w14:paraId="707B62F5" w14:textId="77777777" w:rsidR="006C0CF2" w:rsidRDefault="00000000">
      <w:pPr>
        <w:spacing w:before="269" w:after="269"/>
        <w:ind w:left="120"/>
      </w:pPr>
      <w:r>
        <w:rPr>
          <w:rFonts w:ascii="Times New Roman" w:hAnsi="Times New Roman"/>
          <w:color w:val="000000"/>
        </w:rPr>
        <w:lastRenderedPageBreak/>
        <w:t>— თავს უკეთ გრძნობ?</w:t>
      </w:r>
    </w:p>
    <w:p w14:paraId="4890504F" w14:textId="77777777" w:rsidR="006C0CF2" w:rsidRDefault="00000000">
      <w:pPr>
        <w:spacing w:before="269" w:after="269"/>
        <w:ind w:left="120"/>
      </w:pPr>
      <w:r>
        <w:rPr>
          <w:rFonts w:ascii="Times New Roman" w:hAnsi="Times New Roman"/>
          <w:color w:val="000000"/>
        </w:rPr>
        <w:t>— ...კი, ბოდიში, არ მინდოდა შენი შეშინება... როგორც ჩანს, ალკოჰოლს ვერ ვუგებ... ყოველ შემთხვევაში, მე ასე მეჩვენება... ა-ჰა-ჰა... — უმწეოდ გაიცინა მიშამ. — მაგრამ მე დალევა მინდოდა.</w:t>
      </w:r>
    </w:p>
    <w:p w14:paraId="6365B18D" w14:textId="77777777" w:rsidR="006C0CF2" w:rsidRDefault="00000000">
      <w:pPr>
        <w:spacing w:before="269" w:after="269"/>
        <w:ind w:left="120"/>
      </w:pPr>
      <w:r>
        <w:rPr>
          <w:rFonts w:ascii="Times New Roman" w:hAnsi="Times New Roman"/>
          <w:color w:val="000000"/>
        </w:rPr>
        <w:t>ამის თქმის შემდეგ, მუხლებზე მოეხვია და მიწას დაჟინებით მიაშტერდა.</w:t>
      </w:r>
    </w:p>
    <w:p w14:paraId="4F5959AB" w14:textId="77777777" w:rsidR="006C0CF2" w:rsidRDefault="00000000">
      <w:pPr>
        <w:spacing w:before="269" w:after="269"/>
        <w:ind w:left="120"/>
      </w:pPr>
      <w:r>
        <w:rPr>
          <w:rFonts w:ascii="Times New Roman" w:hAnsi="Times New Roman"/>
          <w:color w:val="000000"/>
        </w:rPr>
        <w:t>- ანუ გამოდის, რომ გახსოვდა.</w:t>
      </w:r>
    </w:p>
    <w:p w14:paraId="31D1E118" w14:textId="77777777" w:rsidR="006C0CF2" w:rsidRDefault="00000000">
      <w:pPr>
        <w:spacing w:before="269" w:after="269"/>
        <w:ind w:left="120"/>
      </w:pPr>
      <w:r>
        <w:rPr>
          <w:rFonts w:ascii="Times New Roman" w:hAnsi="Times New Roman"/>
          <w:color w:val="000000"/>
        </w:rPr>
        <w:t>მიშამ თავი დახარა და სახე მუხლებში ჩარგო.</w:t>
      </w:r>
    </w:p>
    <w:p w14:paraId="5BB525BE" w14:textId="77777777" w:rsidR="006C0CF2" w:rsidRDefault="00000000">
      <w:pPr>
        <w:spacing w:before="269" w:after="269"/>
        <w:ind w:left="120"/>
      </w:pPr>
      <w:r>
        <w:rPr>
          <w:rFonts w:ascii="Times New Roman" w:hAnsi="Times New Roman"/>
          <w:color w:val="000000"/>
        </w:rPr>
        <w:t>— ...წარსული ცხოვრების შესახებ... და იმის შესახებ, თუ რა მოხდა 2000 წლის წინ...</w:t>
      </w:r>
    </w:p>
    <w:p w14:paraId="4F75C390" w14:textId="77777777" w:rsidR="006C0CF2" w:rsidRDefault="00000000">
      <w:pPr>
        <w:spacing w:before="269" w:after="269"/>
        <w:ind w:left="120"/>
      </w:pPr>
      <w:r>
        <w:rPr>
          <w:rFonts w:ascii="Times New Roman" w:hAnsi="Times New Roman"/>
          <w:color w:val="000000"/>
        </w:rPr>
        <w:t>მცირე პაუზის შემდეგ რეიმ უპასუხა:</w:t>
      </w:r>
    </w:p>
    <w:p w14:paraId="73DC4779" w14:textId="77777777" w:rsidR="006C0CF2" w:rsidRDefault="00000000">
      <w:pPr>
        <w:spacing w:before="269" w:after="269"/>
        <w:ind w:left="120"/>
      </w:pPr>
      <w:r>
        <w:rPr>
          <w:rFonts w:ascii="Times New Roman" w:hAnsi="Times New Roman"/>
          <w:color w:val="000000"/>
        </w:rPr>
        <w:t>- მაპატიე, მოვიტყუე.</w:t>
      </w:r>
    </w:p>
    <w:p w14:paraId="64AED6D4" w14:textId="77777777" w:rsidR="006C0CF2" w:rsidRDefault="00000000">
      <w:pPr>
        <w:spacing w:before="269" w:after="269"/>
        <w:ind w:left="120"/>
      </w:pPr>
      <w:r>
        <w:rPr>
          <w:rFonts w:ascii="Times New Roman" w:hAnsi="Times New Roman"/>
          <w:color w:val="000000"/>
        </w:rPr>
        <w:t>— ...ძალიან გამიხარდა, როცა ყელსაბამის ნახევარი მაჩუქე...</w:t>
      </w:r>
    </w:p>
    <w:p w14:paraId="2274762F" w14:textId="77777777" w:rsidR="006C0CF2" w:rsidRDefault="00000000">
      <w:pPr>
        <w:spacing w:before="269" w:after="269"/>
        <w:ind w:left="120"/>
      </w:pPr>
      <w:r>
        <w:rPr>
          <w:rFonts w:ascii="Times New Roman" w:hAnsi="Times New Roman"/>
          <w:color w:val="000000"/>
        </w:rPr>
        <w:t>მიშამ ყელსაბამიდან ნიჟარა ხელში აიღო.</w:t>
      </w:r>
    </w:p>
    <w:p w14:paraId="68E6A384" w14:textId="77777777" w:rsidR="006C0CF2" w:rsidRDefault="00000000">
      <w:pPr>
        <w:spacing w:before="269" w:after="269"/>
        <w:ind w:left="120"/>
      </w:pPr>
      <w:r>
        <w:rPr>
          <w:rFonts w:ascii="Times New Roman" w:hAnsi="Times New Roman"/>
          <w:color w:val="000000"/>
        </w:rPr>
        <w:t>- სიმართლეს მეტყვი?</w:t>
      </w:r>
    </w:p>
    <w:p w14:paraId="731BF2DD" w14:textId="77777777" w:rsidR="006C0CF2" w:rsidRDefault="00000000">
      <w:pPr>
        <w:spacing w:before="269" w:after="269"/>
        <w:ind w:left="120"/>
      </w:pPr>
      <w:r>
        <w:rPr>
          <w:rFonts w:ascii="Times New Roman" w:hAnsi="Times New Roman"/>
          <w:color w:val="000000"/>
        </w:rPr>
        <w:t>— დაახლოებით რა მოხდა 2000 წლის წინ?</w:t>
      </w:r>
    </w:p>
    <w:p w14:paraId="1241086A" w14:textId="77777777" w:rsidR="006C0CF2" w:rsidRDefault="00000000">
      <w:pPr>
        <w:spacing w:before="269" w:after="269"/>
        <w:ind w:left="120"/>
      </w:pPr>
      <w:r>
        <w:rPr>
          <w:rFonts w:ascii="Times New Roman" w:hAnsi="Times New Roman"/>
          <w:color w:val="000000"/>
        </w:rPr>
        <w:t>მიშამ თავი გააქნია.</w:t>
      </w:r>
    </w:p>
    <w:p w14:paraId="63EC955C" w14:textId="77777777" w:rsidR="006C0CF2" w:rsidRDefault="00000000">
      <w:pPr>
        <w:spacing w:before="269" w:after="269"/>
        <w:ind w:left="120"/>
      </w:pPr>
      <w:r>
        <w:rPr>
          <w:rFonts w:ascii="Times New Roman" w:hAnsi="Times New Roman"/>
          <w:color w:val="000000"/>
        </w:rPr>
        <w:t>- ჩემს შესახებ. ზოგადად, მე უკვე ყველაფერი ვიცი, მაგრამ მინდა შენგან მოვისმინო.</w:t>
      </w:r>
    </w:p>
    <w:p w14:paraId="062AD5DF" w14:textId="77777777" w:rsidR="006C0CF2" w:rsidRDefault="00000000">
      <w:pPr>
        <w:spacing w:before="269" w:after="269"/>
        <w:ind w:left="120"/>
      </w:pPr>
      <w:r>
        <w:rPr>
          <w:rFonts w:ascii="Times New Roman" w:hAnsi="Times New Roman"/>
          <w:color w:val="000000"/>
        </w:rPr>
        <w:t>მან ყურადღებით დააკვირდა თავისი ყელსაბამის ნიჟარას.</w:t>
      </w:r>
    </w:p>
    <w:p w14:paraId="345B919F" w14:textId="77777777" w:rsidR="006C0CF2" w:rsidRDefault="00000000">
      <w:pPr>
        <w:spacing w:before="269" w:after="269"/>
        <w:ind w:left="120"/>
      </w:pPr>
      <w:r>
        <w:rPr>
          <w:rFonts w:ascii="Times New Roman" w:hAnsi="Times New Roman"/>
          <w:color w:val="000000"/>
        </w:rPr>
        <w:t>— ...ვერც კი წარმოვიდგენდი, რომ მოკვდებოდი...</w:t>
      </w:r>
    </w:p>
    <w:p w14:paraId="37EE50C9" w14:textId="77777777" w:rsidR="006C0CF2" w:rsidRDefault="00000000">
      <w:pPr>
        <w:spacing w:before="269" w:after="269"/>
        <w:ind w:left="120"/>
      </w:pPr>
      <w:r>
        <w:rPr>
          <w:rFonts w:ascii="Times New Roman" w:hAnsi="Times New Roman"/>
          <w:color w:val="000000"/>
        </w:rPr>
        <w:t>რეის რაღაცის თქმა უნდოდა, მაგრამ ჩუმად იყო.</w:t>
      </w:r>
    </w:p>
    <w:p w14:paraId="4C9E088F" w14:textId="77777777" w:rsidR="006C0CF2" w:rsidRDefault="00000000">
      <w:pPr>
        <w:spacing w:before="269" w:after="269"/>
        <w:ind w:left="120"/>
      </w:pPr>
      <w:r>
        <w:rPr>
          <w:rFonts w:ascii="Times New Roman" w:hAnsi="Times New Roman"/>
          <w:color w:val="000000"/>
        </w:rPr>
        <w:t>-მაშინ გინდოდა დამშვიდობება?..</w:t>
      </w:r>
    </w:p>
    <w:p w14:paraId="65BB321C" w14:textId="77777777" w:rsidR="006C0CF2" w:rsidRDefault="00000000">
      <w:pPr>
        <w:spacing w:before="269" w:after="269"/>
        <w:ind w:left="120"/>
      </w:pPr>
      <w:r>
        <w:rPr>
          <w:rFonts w:ascii="Times New Roman" w:hAnsi="Times New Roman"/>
          <w:color w:val="000000"/>
        </w:rPr>
        <w:t>- ...მართალია...</w:t>
      </w:r>
    </w:p>
    <w:p w14:paraId="597E460B" w14:textId="77777777" w:rsidR="006C0CF2" w:rsidRDefault="00000000">
      <w:pPr>
        <w:spacing w:before="269" w:after="269"/>
        <w:ind w:left="120"/>
      </w:pPr>
      <w:r>
        <w:rPr>
          <w:rFonts w:ascii="Times New Roman" w:hAnsi="Times New Roman"/>
          <w:color w:val="000000"/>
        </w:rPr>
        <w:t>თითქოს ფიქრებში ჩაიძირა, რეიმ თვალები ღამის ცისკენ ასწია, სადაც ღრუბლებით დაფარული მთვარე მკრთლად ანათებდა.</w:t>
      </w:r>
    </w:p>
    <w:p w14:paraId="5C520716" w14:textId="77777777" w:rsidR="006C0CF2" w:rsidRDefault="00000000">
      <w:pPr>
        <w:spacing w:before="269" w:after="269"/>
        <w:ind w:left="120"/>
      </w:pPr>
      <w:r>
        <w:rPr>
          <w:rFonts w:ascii="Times New Roman" w:hAnsi="Times New Roman"/>
          <w:color w:val="000000"/>
        </w:rPr>
        <w:lastRenderedPageBreak/>
        <w:t>„მშვიდობისთვის სიკვდილს ვაპირებდი. როგორც გმირს, ორი ათასი წლის განმავლობაში მიმდინარე ბრძოლა უნდა დამესრულებინა. ამისთვის მზად ვიქნებოდი და არ მინდოდა სინანული მქონოდა, მაგრამ...“</w:t>
      </w:r>
    </w:p>
    <w:p w14:paraId="51E6B0D5" w14:textId="77777777" w:rsidR="006C0CF2" w:rsidRDefault="00000000">
      <w:pPr>
        <w:spacing w:before="269" w:after="269"/>
        <w:ind w:left="120"/>
      </w:pPr>
      <w:r>
        <w:rPr>
          <w:rFonts w:ascii="Times New Roman" w:hAnsi="Times New Roman"/>
          <w:color w:val="000000"/>
        </w:rPr>
        <w:t>რეი ნაზ, მოსიყვარულე ღამის ცას მიაშტერდა.</w:t>
      </w:r>
    </w:p>
    <w:p w14:paraId="1A1AAD0E" w14:textId="77777777" w:rsidR="006C0CF2" w:rsidRDefault="00000000">
      <w:pPr>
        <w:spacing w:before="269" w:after="269"/>
        <w:ind w:left="120"/>
      </w:pPr>
      <w:r>
        <w:rPr>
          <w:rFonts w:ascii="Times New Roman" w:hAnsi="Times New Roman"/>
          <w:color w:val="000000"/>
        </w:rPr>
        <w:t>- მინდოდა კიდევ ერთხელ შეგხვედროდი.</w:t>
      </w:r>
    </w:p>
    <w:p w14:paraId="0C6DA51E" w14:textId="77777777" w:rsidR="006C0CF2" w:rsidRDefault="00000000">
      <w:pPr>
        <w:spacing w:before="269" w:after="269"/>
        <w:ind w:left="120"/>
      </w:pPr>
      <w:r>
        <w:rPr>
          <w:rFonts w:ascii="Times New Roman" w:hAnsi="Times New Roman"/>
          <w:color w:val="000000"/>
        </w:rPr>
        <w:t>ამის თქმის შემდეგ მან მიშას გახედა.</w:t>
      </w:r>
    </w:p>
    <w:p w14:paraId="656417C2" w14:textId="77777777" w:rsidR="006C0CF2" w:rsidRDefault="00000000">
      <w:pPr>
        <w:spacing w:before="269" w:after="269"/>
        <w:ind w:left="120"/>
      </w:pPr>
      <w:r>
        <w:rPr>
          <w:rFonts w:ascii="Times New Roman" w:hAnsi="Times New Roman"/>
          <w:color w:val="000000"/>
        </w:rPr>
        <w:t>- ორივე ხელახლა რომ დავიბადოთ, მაშინ შენი ბედნიერება მომინდება.</w:t>
      </w:r>
    </w:p>
    <w:p w14:paraId="4BF05F98" w14:textId="77777777" w:rsidR="006C0CF2" w:rsidRDefault="00000000">
      <w:pPr>
        <w:spacing w:before="269" w:after="269"/>
        <w:ind w:left="120"/>
      </w:pPr>
      <w:r>
        <w:rPr>
          <w:rFonts w:ascii="Times New Roman" w:hAnsi="Times New Roman"/>
          <w:color w:val="000000"/>
        </w:rPr>
        <w:t>— …რეი…</w:t>
      </w:r>
    </w:p>
    <w:p w14:paraId="5F901632" w14:textId="77777777" w:rsidR="006C0CF2" w:rsidRDefault="00000000">
      <w:pPr>
        <w:spacing w:before="269" w:after="269"/>
        <w:ind w:left="120"/>
      </w:pPr>
      <w:r>
        <w:rPr>
          <w:rFonts w:ascii="Times New Roman" w:hAnsi="Times New Roman"/>
          <w:color w:val="000000"/>
        </w:rPr>
        <w:t>მიშამ სევდიანი თვალებით რეის გახედა.</w:t>
      </w:r>
    </w:p>
    <w:p w14:paraId="35B05D0C" w14:textId="77777777" w:rsidR="006C0CF2" w:rsidRDefault="00000000">
      <w:pPr>
        <w:spacing w:before="269" w:after="269"/>
        <w:ind w:left="120"/>
      </w:pPr>
      <w:r>
        <w:rPr>
          <w:rFonts w:ascii="Times New Roman" w:hAnsi="Times New Roman"/>
          <w:color w:val="000000"/>
        </w:rPr>
        <w:t>— ...არ მინდა შემდეგ ცხოვრებაში ბედნიერი ვიყო...</w:t>
      </w:r>
    </w:p>
    <w:p w14:paraId="49EE69E1" w14:textId="77777777" w:rsidR="006C0CF2" w:rsidRDefault="00000000">
      <w:pPr>
        <w:spacing w:before="269" w:after="269"/>
        <w:ind w:left="120"/>
      </w:pPr>
      <w:r>
        <w:rPr>
          <w:rFonts w:ascii="Times New Roman" w:hAnsi="Times New Roman"/>
          <w:color w:val="000000"/>
        </w:rPr>
        <w:t>ცრემლიანი თვალებით შეხედა მას.</w:t>
      </w:r>
    </w:p>
    <w:p w14:paraId="5A60B261" w14:textId="77777777" w:rsidR="006C0CF2" w:rsidRDefault="00000000">
      <w:pPr>
        <w:spacing w:before="269" w:after="269"/>
        <w:ind w:left="120"/>
      </w:pPr>
      <w:r>
        <w:rPr>
          <w:rFonts w:ascii="Times New Roman" w:hAnsi="Times New Roman"/>
          <w:color w:val="000000"/>
        </w:rPr>
        <w:t>- არ ხარ ვალდებული, რომ ბედნიერი ვიყო. მიყვარხარ და მინდა შენთან ვიყო. რაც არ უნდა მოხდეს და... რა სიტუაციაშიც არ უნდა აღმოჩნდე. - შესჩივლა მას მიშამ. - რატომ არ წამიყვანე შენთან?</w:t>
      </w:r>
    </w:p>
    <w:p w14:paraId="4AA824AE" w14:textId="77777777" w:rsidR="006C0CF2" w:rsidRDefault="00000000">
      <w:pPr>
        <w:spacing w:before="269" w:after="269"/>
        <w:ind w:left="120"/>
      </w:pPr>
      <w:r>
        <w:rPr>
          <w:rFonts w:ascii="Times New Roman" w:hAnsi="Times New Roman"/>
          <w:color w:val="000000"/>
        </w:rPr>
        <w:t>რეიმ არ იცოდა, რა ეპასუხა ამაზე. მას არ შეეძლო თვალი მოეშორებინა იმ გულწრფელი თვალებიდან, რომლებიც პირდაპირ მის თვალებში იყურებოდნენ.</w:t>
      </w:r>
    </w:p>
    <w:p w14:paraId="2F940133" w14:textId="77777777" w:rsidR="006C0CF2" w:rsidRDefault="00000000">
      <w:pPr>
        <w:spacing w:before="269" w:after="269"/>
        <w:ind w:left="120"/>
      </w:pPr>
      <w:r>
        <w:rPr>
          <w:rFonts w:ascii="Times New Roman" w:hAnsi="Times New Roman"/>
          <w:color w:val="000000"/>
        </w:rPr>
        <w:t>— ...შენ არაფერი გქონია საერთო ორი ათასი წლის წინანდელ ბრძოლასთან... ვერ ჩაგრთავდი ჩემს საქმეებში...</w:t>
      </w:r>
    </w:p>
    <w:p w14:paraId="5BFEE122" w14:textId="77777777" w:rsidR="006C0CF2" w:rsidRDefault="00000000">
      <w:pPr>
        <w:spacing w:before="269" w:after="269"/>
        <w:ind w:left="120"/>
      </w:pPr>
      <w:r>
        <w:rPr>
          <w:rFonts w:ascii="Times New Roman" w:hAnsi="Times New Roman"/>
          <w:color w:val="000000"/>
        </w:rPr>
        <w:t>„...არ მაინტერესებს, ამაში ჩამითრიე თუ არა...“ - გარკვევით თქვა მიშამ. „თქვენი და ბატონი ანოსის ბედისწერის ტვირთი რომ მქონდეს მხრებზე, იტყოდით, რომ ეს თქვენ არ გეხებათ?“</w:t>
      </w:r>
    </w:p>
    <w:p w14:paraId="5C0FCCDC" w14:textId="77777777" w:rsidR="006C0CF2" w:rsidRDefault="00000000">
      <w:pPr>
        <w:spacing w:before="269" w:after="269"/>
        <w:ind w:left="120"/>
      </w:pPr>
      <w:r>
        <w:rPr>
          <w:rFonts w:ascii="Times New Roman" w:hAnsi="Times New Roman"/>
          <w:color w:val="000000"/>
        </w:rPr>
        <w:t>რეიმ თავი გააქნია.</w:t>
      </w:r>
    </w:p>
    <w:p w14:paraId="65330942" w14:textId="77777777" w:rsidR="006C0CF2" w:rsidRDefault="00000000">
      <w:pPr>
        <w:spacing w:before="269" w:after="269"/>
        <w:ind w:left="120"/>
      </w:pPr>
      <w:r>
        <w:rPr>
          <w:rFonts w:ascii="Times New Roman" w:hAnsi="Times New Roman"/>
          <w:color w:val="000000"/>
        </w:rPr>
        <w:t>— ...მე ნებისმიერ ფასად დაგეხმარები, — გადაჭრით უპასუხა მან. — მე დაგეხმარები, სადაც არ უნდა იყო და რაც არ უნდა დამიჯდეს ეს.</w:t>
      </w:r>
    </w:p>
    <w:p w14:paraId="71F7140C" w14:textId="77777777" w:rsidR="006C0CF2" w:rsidRDefault="00000000">
      <w:pPr>
        <w:spacing w:before="269" w:after="269"/>
        <w:ind w:left="120"/>
      </w:pPr>
      <w:r>
        <w:rPr>
          <w:rFonts w:ascii="Times New Roman" w:hAnsi="Times New Roman"/>
          <w:color w:val="000000"/>
        </w:rPr>
        <w:t>- სწორედ ამაზე ვსაუბრობ. დიახ, მე ნამდვილად არ ვარ ისეთი ძლიერი, როგორც შენ, მაგრამ რადგან შენ ორი ათასი წლის წარსულის გმირი ხარ და ორი ათასი წლის წარსულის ბრძოლისთვის სიკვდილს აპირებ, მე მაინც შემეძლო შენთან ბოლომდე ბრძოლა.</w:t>
      </w:r>
    </w:p>
    <w:p w14:paraId="2EC8FFDB" w14:textId="77777777" w:rsidR="006C0CF2" w:rsidRDefault="00000000">
      <w:pPr>
        <w:spacing w:before="269" w:after="269"/>
        <w:ind w:left="120"/>
      </w:pPr>
      <w:r>
        <w:rPr>
          <w:rFonts w:ascii="Times New Roman" w:hAnsi="Times New Roman"/>
          <w:color w:val="000000"/>
        </w:rPr>
        <w:t>— ...შეგეძლო მომკვდარიყავი.</w:t>
      </w:r>
    </w:p>
    <w:p w14:paraId="700C32D2" w14:textId="77777777" w:rsidR="006C0CF2" w:rsidRDefault="00000000">
      <w:pPr>
        <w:spacing w:before="269" w:after="269"/>
        <w:ind w:left="120"/>
      </w:pPr>
      <w:r>
        <w:rPr>
          <w:rFonts w:ascii="Times New Roman" w:hAnsi="Times New Roman"/>
          <w:color w:val="000000"/>
        </w:rPr>
        <w:lastRenderedPageBreak/>
        <w:t>მიშამ გაიღიმა.</w:t>
      </w:r>
    </w:p>
    <w:p w14:paraId="1F06A052" w14:textId="77777777" w:rsidR="006C0CF2" w:rsidRDefault="00000000">
      <w:pPr>
        <w:spacing w:before="269" w:after="269"/>
        <w:ind w:left="120"/>
      </w:pPr>
      <w:r>
        <w:rPr>
          <w:rFonts w:ascii="Times New Roman" w:hAnsi="Times New Roman"/>
          <w:color w:val="000000"/>
        </w:rPr>
        <w:t>— გეშინოდათ სიკვდილის, თუ თქვენი საყვარელი ადამიანი მოკვდებოდა?</w:t>
      </w:r>
    </w:p>
    <w:p w14:paraId="5C413158" w14:textId="77777777" w:rsidR="006C0CF2" w:rsidRDefault="00000000">
      <w:pPr>
        <w:spacing w:before="269" w:after="269"/>
        <w:ind w:left="120"/>
      </w:pPr>
      <w:r>
        <w:rPr>
          <w:rFonts w:ascii="Times New Roman" w:hAnsi="Times New Roman"/>
          <w:color w:val="000000"/>
        </w:rPr>
        <w:t>რეის გაოცებისგან თვალები გაუფართოვდა.</w:t>
      </w:r>
    </w:p>
    <w:p w14:paraId="4C0EE8B7" w14:textId="77777777" w:rsidR="006C0CF2" w:rsidRDefault="00000000">
      <w:pPr>
        <w:spacing w:before="269" w:after="269"/>
        <w:ind w:left="120"/>
      </w:pPr>
      <w:r>
        <w:rPr>
          <w:rFonts w:ascii="Times New Roman" w:hAnsi="Times New Roman"/>
          <w:color w:val="000000"/>
        </w:rPr>
        <w:t>- შეიძლება... უბრალოდ სულელი ვარ. სიკვდილის პირას იყავი, მაგრამ ვერაფერს ვიზამდი. არც ძალაუფლება მაქვს და არც საკმარისი ნდობა, რომ რამე გამიზიარო და მხოლოდ მოგვიანებით გავიგე ამის შესახებ. ამიტომაც ვარ მოწყენილი. - თქვა მან და გაღიზიანება გადმოღვარა. - მითხარი, რა მიგაჩნია ყველაზე მნიშვნელოვნად, რეი?</w:t>
      </w:r>
    </w:p>
    <w:p w14:paraId="730295F6" w14:textId="77777777" w:rsidR="006C0CF2" w:rsidRDefault="00000000">
      <w:pPr>
        <w:spacing w:before="269" w:after="269"/>
        <w:ind w:left="120"/>
      </w:pPr>
      <w:r>
        <w:rPr>
          <w:rFonts w:ascii="Times New Roman" w:hAnsi="Times New Roman"/>
          <w:color w:val="000000"/>
        </w:rPr>
        <w:t>— ... სიტყვის ჭეშმარიტი გაგებით თავისუფლება ნიშნავს გულიანად იცინო და იცხოვრო ვინმეს ან რამის მუქარის შიშის გარეშე.</w:t>
      </w:r>
    </w:p>
    <w:p w14:paraId="453FE445" w14:textId="77777777" w:rsidR="006C0CF2" w:rsidRDefault="00000000">
      <w:pPr>
        <w:spacing w:before="269" w:after="269"/>
        <w:ind w:left="120"/>
      </w:pPr>
      <w:r>
        <w:rPr>
          <w:rFonts w:ascii="Times New Roman" w:hAnsi="Times New Roman"/>
          <w:color w:val="000000"/>
        </w:rPr>
        <w:t>- ჩემი ნებაა, შენს გვერდით ვიყო.</w:t>
      </w:r>
    </w:p>
    <w:p w14:paraId="3F25061B" w14:textId="77777777" w:rsidR="006C0CF2" w:rsidRDefault="00000000">
      <w:pPr>
        <w:spacing w:before="269" w:after="269"/>
        <w:ind w:left="120"/>
      </w:pPr>
      <w:r>
        <w:rPr>
          <w:rFonts w:ascii="Times New Roman" w:hAnsi="Times New Roman"/>
          <w:color w:val="000000"/>
        </w:rPr>
        <w:t>მისი თვალები, ერთდროულად კეთილი და ძლიერი, რეის უყურებდა.</w:t>
      </w:r>
    </w:p>
    <w:p w14:paraId="0A6807E3" w14:textId="77777777" w:rsidR="006C0CF2" w:rsidRDefault="00000000">
      <w:pPr>
        <w:spacing w:before="269" w:after="269"/>
        <w:ind w:left="120"/>
      </w:pPr>
      <w:r>
        <w:rPr>
          <w:rFonts w:ascii="Times New Roman" w:hAnsi="Times New Roman"/>
          <w:color w:val="000000"/>
        </w:rPr>
        <w:t>-გთხოვ, აღარ წამართვა ის.</w:t>
      </w:r>
    </w:p>
    <w:p w14:paraId="54034D48" w14:textId="77777777" w:rsidR="006C0CF2" w:rsidRDefault="00000000">
      <w:pPr>
        <w:spacing w:before="269" w:after="269"/>
        <w:ind w:left="120"/>
      </w:pPr>
      <w:r>
        <w:rPr>
          <w:rFonts w:ascii="Times New Roman" w:hAnsi="Times New Roman"/>
          <w:color w:val="000000"/>
        </w:rPr>
        <w:t>რეიმ თავი დაუქნია.</w:t>
      </w:r>
    </w:p>
    <w:p w14:paraId="1DB89761" w14:textId="77777777" w:rsidR="006C0CF2" w:rsidRDefault="00000000">
      <w:pPr>
        <w:spacing w:before="269" w:after="269"/>
        <w:ind w:left="120"/>
      </w:pPr>
      <w:r>
        <w:rPr>
          <w:rFonts w:ascii="Times New Roman" w:hAnsi="Times New Roman"/>
          <w:color w:val="000000"/>
        </w:rPr>
        <w:t>- გპირდები.</w:t>
      </w:r>
    </w:p>
    <w:p w14:paraId="4D941E02" w14:textId="77777777" w:rsidR="006C0CF2" w:rsidRDefault="00000000">
      <w:pPr>
        <w:spacing w:before="269" w:after="269"/>
        <w:ind w:left="120"/>
      </w:pPr>
      <w:r>
        <w:rPr>
          <w:rFonts w:ascii="Times New Roman" w:hAnsi="Times New Roman"/>
          <w:color w:val="000000"/>
        </w:rPr>
        <w:t>მიშამ კმაყოფილად გაიღიმა.</w:t>
      </w:r>
    </w:p>
    <w:p w14:paraId="46500E4A" w14:textId="77777777" w:rsidR="006C0CF2" w:rsidRDefault="00000000">
      <w:pPr>
        <w:spacing w:before="269" w:after="269"/>
        <w:ind w:left="120"/>
      </w:pPr>
      <w:r>
        <w:rPr>
          <w:rFonts w:ascii="Times New Roman" w:hAnsi="Times New Roman"/>
          <w:color w:val="000000"/>
        </w:rPr>
        <w:t>— გინდა ჩემს გვერდით დაჯდე?</w:t>
      </w:r>
    </w:p>
    <w:p w14:paraId="08410560" w14:textId="77777777" w:rsidR="006C0CF2" w:rsidRDefault="00000000">
      <w:pPr>
        <w:spacing w:before="269" w:after="269"/>
        <w:ind w:left="120"/>
      </w:pPr>
      <w:r>
        <w:rPr>
          <w:rFonts w:ascii="Times New Roman" w:hAnsi="Times New Roman"/>
          <w:color w:val="000000"/>
        </w:rPr>
        <w:t>მიშამ მის გვერდით ხელზე ხელი დაადო. რეი ჩუმად ჩამოჯდა.</w:t>
      </w:r>
    </w:p>
    <w:p w14:paraId="4177FB35" w14:textId="77777777" w:rsidR="006C0CF2" w:rsidRDefault="00000000">
      <w:pPr>
        <w:spacing w:before="269" w:after="269"/>
        <w:ind w:left="120"/>
      </w:pPr>
      <w:r>
        <w:rPr>
          <w:rFonts w:ascii="Times New Roman" w:hAnsi="Times New Roman"/>
          <w:color w:val="000000"/>
        </w:rPr>
        <w:t>„და მეგონა, გაბრაზდი ჩემზე“, ჩაილაპარაკა რეიმ.</w:t>
      </w:r>
    </w:p>
    <w:p w14:paraId="32ECF719" w14:textId="77777777" w:rsidR="006C0CF2" w:rsidRDefault="00000000">
      <w:pPr>
        <w:spacing w:before="269" w:after="269"/>
        <w:ind w:left="120"/>
      </w:pPr>
      <w:r>
        <w:rPr>
          <w:rFonts w:ascii="Times New Roman" w:hAnsi="Times New Roman"/>
          <w:color w:val="000000"/>
        </w:rPr>
        <w:t>- გაბრაზებული? კარგი, კი. ბოლოს და ბოლოს, არაფერი მითხარი. - დამცინავად თქვა მიშამ. - მაგრამ ორი ათასი წელი განუწყვეტლივ იბრძოდი იმისთვის, რაზეც ოცნებობდი - მთელი ძალით იბრძოდი მშვიდობისთვის. არ მგონია, რომ ის, რაც გინდოდა, არასწორი ყოფილიყო. ამიტომ მხოლოდ იმიტომ ვარ გაბრაზებული, რომ არაფერი მითხარი.</w:t>
      </w:r>
    </w:p>
    <w:p w14:paraId="47D04190" w14:textId="77777777" w:rsidR="006C0CF2" w:rsidRDefault="00000000">
      <w:pPr>
        <w:spacing w:before="269" w:after="269"/>
        <w:ind w:left="120"/>
      </w:pPr>
      <w:r>
        <w:rPr>
          <w:rFonts w:ascii="Times New Roman" w:hAnsi="Times New Roman"/>
          <w:color w:val="000000"/>
        </w:rPr>
        <w:t>- ბოდიში.</w:t>
      </w:r>
    </w:p>
    <w:p w14:paraId="1B701618" w14:textId="77777777" w:rsidR="006C0CF2" w:rsidRDefault="00000000">
      <w:pPr>
        <w:spacing w:before="269" w:after="269"/>
        <w:ind w:left="120"/>
      </w:pPr>
      <w:r>
        <w:rPr>
          <w:rFonts w:ascii="Times New Roman" w:hAnsi="Times New Roman"/>
          <w:color w:val="000000"/>
        </w:rPr>
        <w:t>- აჰ, აღარ ვარ შენზე გაბრაზებული. ბოლოს და ბოლოს, შენ ჩემთან დაბრუნდი.</w:t>
      </w:r>
    </w:p>
    <w:p w14:paraId="360C55F6" w14:textId="77777777" w:rsidR="006C0CF2" w:rsidRDefault="00000000">
      <w:pPr>
        <w:spacing w:before="269" w:after="269"/>
        <w:ind w:left="120"/>
      </w:pPr>
      <w:r>
        <w:rPr>
          <w:rFonts w:ascii="Times New Roman" w:hAnsi="Times New Roman"/>
          <w:color w:val="000000"/>
        </w:rPr>
        <w:t>— და თუ ის არ დაბრუნდებოდა?</w:t>
      </w:r>
    </w:p>
    <w:p w14:paraId="124A7D89" w14:textId="77777777" w:rsidR="006C0CF2" w:rsidRDefault="00000000">
      <w:pPr>
        <w:spacing w:before="269" w:after="269"/>
        <w:ind w:left="120"/>
      </w:pPr>
      <w:r>
        <w:rPr>
          <w:rFonts w:ascii="Times New Roman" w:hAnsi="Times New Roman"/>
          <w:color w:val="000000"/>
        </w:rPr>
        <w:t>„შემდეგ ცხოვრებაში აუცილებლად კარგად დაგსჯიდი“, - თქვა მიშამ ცოტა ფიქრის შემდეგ.</w:t>
      </w:r>
    </w:p>
    <w:p w14:paraId="4EBEA8F7" w14:textId="77777777" w:rsidR="006C0CF2" w:rsidRDefault="00000000">
      <w:pPr>
        <w:spacing w:before="269" w:after="269"/>
        <w:ind w:left="120"/>
      </w:pPr>
      <w:r>
        <w:rPr>
          <w:rFonts w:ascii="Times New Roman" w:hAnsi="Times New Roman"/>
          <w:color w:val="000000"/>
        </w:rPr>
        <w:lastRenderedPageBreak/>
        <w:t>მიზამ ჩაიცინა და რეიმ მწარედ გაიღიმა.</w:t>
      </w:r>
    </w:p>
    <w:p w14:paraId="0364EE6A" w14:textId="77777777" w:rsidR="006C0CF2" w:rsidRDefault="00000000">
      <w:pPr>
        <w:spacing w:before="269" w:after="269"/>
        <w:ind w:left="120"/>
      </w:pPr>
      <w:r>
        <w:rPr>
          <w:rFonts w:ascii="Times New Roman" w:hAnsi="Times New Roman"/>
          <w:color w:val="000000"/>
        </w:rPr>
        <w:t>- მიშა.</w:t>
      </w:r>
    </w:p>
    <w:p w14:paraId="521B1473" w14:textId="77777777" w:rsidR="006C0CF2" w:rsidRDefault="00000000">
      <w:pPr>
        <w:spacing w:before="269" w:after="269"/>
        <w:ind w:left="120"/>
      </w:pPr>
      <w:r>
        <w:rPr>
          <w:rFonts w:ascii="Times New Roman" w:hAnsi="Times New Roman"/>
          <w:color w:val="000000"/>
        </w:rPr>
        <w:t>- რა?</w:t>
      </w:r>
    </w:p>
    <w:p w14:paraId="73EC659A" w14:textId="77777777" w:rsidR="006C0CF2" w:rsidRDefault="00000000">
      <w:pPr>
        <w:spacing w:before="269" w:after="269"/>
        <w:ind w:left="120"/>
      </w:pPr>
      <w:r>
        <w:rPr>
          <w:rFonts w:ascii="Times New Roman" w:hAnsi="Times New Roman"/>
          <w:color w:val="000000"/>
        </w:rPr>
        <w:t>რეის მოკლე მიმართვამ გააკვირვა და მას მიაჩერდა.</w:t>
      </w:r>
    </w:p>
    <w:p w14:paraId="4F02BF61" w14:textId="77777777" w:rsidR="006C0CF2" w:rsidRDefault="00000000">
      <w:pPr>
        <w:spacing w:before="269" w:after="269"/>
        <w:ind w:left="120"/>
      </w:pPr>
      <w:r>
        <w:rPr>
          <w:rFonts w:ascii="Times New Roman" w:hAnsi="Times New Roman"/>
          <w:color w:val="000000"/>
        </w:rPr>
        <w:t>- ახლა კიდევ უფრო მეტად მიყვარხარ, ვიდრე ადრე.</w:t>
      </w:r>
    </w:p>
    <w:p w14:paraId="3774BE96" w14:textId="77777777" w:rsidR="006C0CF2" w:rsidRDefault="00000000">
      <w:pPr>
        <w:spacing w:before="269" w:after="269"/>
        <w:ind w:left="120"/>
      </w:pPr>
      <w:r>
        <w:rPr>
          <w:rFonts w:ascii="Times New Roman" w:hAnsi="Times New Roman"/>
          <w:color w:val="000000"/>
        </w:rPr>
        <w:t>- აჰ...</w:t>
      </w:r>
    </w:p>
    <w:p w14:paraId="14C04BDF" w14:textId="77777777" w:rsidR="006C0CF2" w:rsidRDefault="00000000">
      <w:pPr>
        <w:spacing w:before="269" w:after="269"/>
        <w:ind w:left="120"/>
      </w:pPr>
      <w:r>
        <w:rPr>
          <w:rFonts w:ascii="Times New Roman" w:hAnsi="Times New Roman"/>
          <w:color w:val="000000"/>
        </w:rPr>
        <w:t>მიშამ უხერხულად დახედა.</w:t>
      </w:r>
    </w:p>
    <w:p w14:paraId="302B7983" w14:textId="77777777" w:rsidR="006C0CF2" w:rsidRDefault="00000000">
      <w:pPr>
        <w:spacing w:before="269" w:after="269"/>
        <w:ind w:left="120"/>
      </w:pPr>
      <w:r>
        <w:rPr>
          <w:rFonts w:ascii="Times New Roman" w:hAnsi="Times New Roman"/>
          <w:color w:val="000000"/>
        </w:rPr>
        <w:t>-მეც... ძალიან მიყვარხარ...</w:t>
      </w:r>
    </w:p>
    <w:p w14:paraId="0EE165B8" w14:textId="77777777" w:rsidR="006C0CF2" w:rsidRDefault="00000000">
      <w:pPr>
        <w:spacing w:before="269" w:after="269"/>
        <w:ind w:left="120"/>
      </w:pPr>
      <w:r>
        <w:rPr>
          <w:rFonts w:ascii="Times New Roman" w:hAnsi="Times New Roman"/>
          <w:color w:val="000000"/>
        </w:rPr>
        <w:t>რეიმ მსუბუქად დაადო ხელი მისას ხელისგულზე.</w:t>
      </w:r>
    </w:p>
    <w:p w14:paraId="7807F020" w14:textId="77777777" w:rsidR="006C0CF2" w:rsidRDefault="00000000">
      <w:pPr>
        <w:spacing w:before="269" w:after="269"/>
        <w:ind w:left="120"/>
      </w:pPr>
      <w:r>
        <w:rPr>
          <w:rFonts w:ascii="Times New Roman" w:hAnsi="Times New Roman"/>
          <w:color w:val="000000"/>
        </w:rPr>
        <w:t>-ჯ-ისევე როგორც მაშინ...</w:t>
      </w:r>
    </w:p>
    <w:p w14:paraId="6393E2E0" w14:textId="77777777" w:rsidR="006C0CF2" w:rsidRDefault="00000000">
      <w:pPr>
        <w:spacing w:before="269" w:after="269"/>
        <w:ind w:left="120"/>
      </w:pPr>
      <w:r>
        <w:rPr>
          <w:rFonts w:ascii="Times New Roman" w:hAnsi="Times New Roman"/>
          <w:color w:val="000000"/>
        </w:rPr>
        <w:t>— ომამდე?</w:t>
      </w:r>
    </w:p>
    <w:p w14:paraId="3B7390E7" w14:textId="77777777" w:rsidR="006C0CF2" w:rsidRDefault="00000000">
      <w:pPr>
        <w:spacing w:before="269" w:after="269"/>
        <w:ind w:left="120"/>
      </w:pPr>
      <w:r>
        <w:rPr>
          <w:rFonts w:ascii="Times New Roman" w:hAnsi="Times New Roman"/>
          <w:color w:val="000000"/>
        </w:rPr>
        <w:t>- კი...</w:t>
      </w:r>
    </w:p>
    <w:p w14:paraId="5B8ACC7A" w14:textId="77777777" w:rsidR="006C0CF2" w:rsidRDefault="00000000">
      <w:pPr>
        <w:spacing w:before="269" w:after="269"/>
        <w:ind w:left="120"/>
      </w:pPr>
      <w:r>
        <w:rPr>
          <w:rFonts w:ascii="Times New Roman" w:hAnsi="Times New Roman"/>
          <w:color w:val="000000"/>
        </w:rPr>
        <w:t>მათი თვალები ერთმანეთს შთანთქავდა.</w:t>
      </w:r>
    </w:p>
    <w:p w14:paraId="76D346FF" w14:textId="77777777" w:rsidR="006C0CF2" w:rsidRDefault="00000000">
      <w:pPr>
        <w:spacing w:before="269" w:after="269"/>
        <w:ind w:left="120"/>
      </w:pPr>
      <w:r>
        <w:rPr>
          <w:rFonts w:ascii="Times New Roman" w:hAnsi="Times New Roman"/>
          <w:color w:val="000000"/>
        </w:rPr>
        <w:t>— ...ცოტა ვნერვიულობ იმაზე, თუ რა შეიძლება მოხდეს შემდეგ ჯერზე...</w:t>
      </w:r>
    </w:p>
    <w:p w14:paraId="2257AD4F" w14:textId="77777777" w:rsidR="006C0CF2" w:rsidRDefault="00000000">
      <w:pPr>
        <w:spacing w:before="269" w:after="269"/>
        <w:ind w:left="120"/>
      </w:pPr>
      <w:r>
        <w:rPr>
          <w:rFonts w:ascii="Times New Roman" w:hAnsi="Times New Roman"/>
          <w:color w:val="000000"/>
        </w:rPr>
        <w:t>- სხვა არაფერი მოხდება.</w:t>
      </w:r>
    </w:p>
    <w:p w14:paraId="18A06F2B" w14:textId="77777777" w:rsidR="006C0CF2" w:rsidRDefault="00000000">
      <w:pPr>
        <w:spacing w:before="269" w:after="269"/>
        <w:ind w:left="120"/>
      </w:pPr>
      <w:r>
        <w:rPr>
          <w:rFonts w:ascii="Times New Roman" w:hAnsi="Times New Roman"/>
          <w:color w:val="000000"/>
        </w:rPr>
        <w:t>- მართალია?..</w:t>
      </w:r>
    </w:p>
    <w:p w14:paraId="5DD57253" w14:textId="77777777" w:rsidR="006C0CF2" w:rsidRDefault="00000000">
      <w:pPr>
        <w:spacing w:before="269" w:after="269"/>
        <w:ind w:left="120"/>
      </w:pPr>
      <w:r>
        <w:rPr>
          <w:rFonts w:ascii="Times New Roman" w:hAnsi="Times New Roman"/>
          <w:color w:val="000000"/>
        </w:rPr>
        <w:t>- დაამტკიცე?</w:t>
      </w:r>
    </w:p>
    <w:p w14:paraId="608FD2B6" w14:textId="77777777" w:rsidR="006C0CF2" w:rsidRDefault="00000000">
      <w:pPr>
        <w:spacing w:before="269" w:after="269"/>
        <w:ind w:left="120"/>
      </w:pPr>
      <w:r>
        <w:rPr>
          <w:rFonts w:ascii="Times New Roman" w:hAnsi="Times New Roman"/>
          <w:color w:val="000000"/>
        </w:rPr>
        <w:t>მიშამ ოდნავ დაუქნია თავი და ნელა დახუჭა თვალები, მისი თითის წვერები ამოძრავდა და მის წვერებს გადახლართული ჰქონდა.</w:t>
      </w:r>
    </w:p>
    <w:p w14:paraId="089373ED" w14:textId="77777777" w:rsidR="006C0CF2" w:rsidRDefault="00000000">
      <w:pPr>
        <w:spacing w:before="269" w:after="269"/>
        <w:ind w:left="120"/>
      </w:pPr>
      <w:r>
        <w:rPr>
          <w:rFonts w:ascii="Times New Roman" w:hAnsi="Times New Roman"/>
          <w:color w:val="000000"/>
        </w:rPr>
        <w:t>- მიყვარხარ.</w:t>
      </w:r>
    </w:p>
    <w:p w14:paraId="1BD2FC7A" w14:textId="77777777" w:rsidR="006C0CF2" w:rsidRDefault="00000000">
      <w:pPr>
        <w:spacing w:before="269" w:after="269"/>
        <w:ind w:left="120"/>
      </w:pPr>
      <w:r>
        <w:rPr>
          <w:rFonts w:ascii="Times New Roman" w:hAnsi="Times New Roman"/>
          <w:color w:val="000000"/>
        </w:rPr>
        <w:t>„მეც ძალიან მიყვარხარ“, - ჩუმად ჩურჩულებდნენ ერთმანეთს თავიანთ სიყვარულზე.</w:t>
      </w:r>
    </w:p>
    <w:p w14:paraId="082CA2B3" w14:textId="77777777" w:rsidR="006C0CF2" w:rsidRDefault="00000000">
      <w:pPr>
        <w:spacing w:before="269" w:after="269"/>
        <w:ind w:left="120"/>
      </w:pPr>
      <w:r>
        <w:rPr>
          <w:rFonts w:ascii="Times New Roman" w:hAnsi="Times New Roman"/>
          <w:color w:val="000000"/>
        </w:rPr>
        <w:t>ორი სილუეტი ნელ-ნელა მიუახლოვდა ერთმანეთს და რეის ტუჩები ვარდისფერ ტუჩებს შეერწყა. მთვარის შუქი, რომელიც ღრუბლებში ნაპრალში გადიოდა, ნაზად აკურთხებდა მათ.</w:t>
      </w:r>
    </w:p>
    <w:p w14:paraId="336A605B" w14:textId="77777777" w:rsidR="006C0CF2" w:rsidRDefault="00000000">
      <w:pPr>
        <w:pStyle w:val="Heading2"/>
        <w:pageBreakBefore/>
        <w:spacing w:before="180" w:after="180"/>
        <w:ind w:left="120"/>
      </w:pPr>
      <w:bookmarkStart w:id="4" w:name="_§_4._გაცვლითი"/>
      <w:bookmarkEnd w:id="4"/>
      <w:r>
        <w:rPr>
          <w:rFonts w:ascii="Times New Roman" w:hAnsi="Times New Roman"/>
          <w:color w:val="000000"/>
          <w:sz w:val="33"/>
        </w:rPr>
        <w:lastRenderedPageBreak/>
        <w:t>§ 4. გაცვლითი პროგრამის სტუდენტები და ახალი მასწავლებელი</w:t>
      </w:r>
    </w:p>
    <w:p w14:paraId="12FF46CC" w14:textId="77777777" w:rsidR="006C0CF2" w:rsidRDefault="00000000">
      <w:pPr>
        <w:spacing w:before="269" w:after="269"/>
        <w:ind w:left="120"/>
      </w:pPr>
      <w:r>
        <w:rPr>
          <w:rFonts w:ascii="Times New Roman" w:hAnsi="Times New Roman"/>
          <w:color w:val="000000"/>
        </w:rPr>
        <w:t>და მას შემდეგ გარკვეული დრო გავიდა...</w:t>
      </w:r>
    </w:p>
    <w:p w14:paraId="664BBB60" w14:textId="77777777" w:rsidR="006C0CF2" w:rsidRDefault="00000000">
      <w:pPr>
        <w:spacing w:before="269" w:after="269"/>
        <w:ind w:left="120"/>
      </w:pPr>
      <w:r>
        <w:rPr>
          <w:rFonts w:ascii="Times New Roman" w:hAnsi="Times New Roman"/>
          <w:color w:val="000000"/>
        </w:rPr>
        <w:t>დილჰეიდსა და აზესიონს შორის ომისშემდგომი პროცედურების დასრულების შემდეგ, დროებით დახურულ დემონთა მბრძანებლის აკადემიაში გაკვეთილები განახლდა.</w:t>
      </w:r>
    </w:p>
    <w:p w14:paraId="026045B8" w14:textId="77777777" w:rsidR="006C0CF2" w:rsidRDefault="00000000">
      <w:pPr>
        <w:spacing w:before="269" w:after="269"/>
        <w:ind w:left="120"/>
      </w:pPr>
      <w:r>
        <w:rPr>
          <w:rFonts w:ascii="Times New Roman" w:hAnsi="Times New Roman"/>
          <w:color w:val="000000"/>
        </w:rPr>
        <w:t>მეორე საკლასო ოთახში უცნაური ნოსტალგიის გრძნობით შევედი.</w:t>
      </w:r>
    </w:p>
    <w:p w14:paraId="425F5047" w14:textId="77777777" w:rsidR="006C0CF2" w:rsidRDefault="00000000">
      <w:pPr>
        <w:spacing w:before="269" w:after="269"/>
        <w:ind w:left="120"/>
      </w:pPr>
      <w:r>
        <w:rPr>
          <w:rFonts w:ascii="Times New Roman" w:hAnsi="Times New Roman"/>
          <w:color w:val="000000"/>
        </w:rPr>
        <w:t>„დილა მშვიდობისა“, - მითხრა საშამ, რომელიც ჩემს გვერდით იჯდა, როდესაც ჩემს ადგილს მივუახლოვდი.</w:t>
      </w:r>
    </w:p>
    <w:p w14:paraId="5D97829E" w14:textId="77777777" w:rsidR="006C0CF2" w:rsidRDefault="00000000">
      <w:pPr>
        <w:spacing w:before="269" w:after="269"/>
        <w:ind w:left="120"/>
      </w:pPr>
      <w:r>
        <w:rPr>
          <w:rFonts w:ascii="Times New Roman" w:hAnsi="Times New Roman"/>
          <w:color w:val="000000"/>
        </w:rPr>
        <w:t>ყურადღებით შევხედე მას.</w:t>
      </w:r>
    </w:p>
    <w:p w14:paraId="187ADB8A" w14:textId="77777777" w:rsidR="006C0CF2" w:rsidRDefault="00000000">
      <w:pPr>
        <w:spacing w:before="269" w:after="269"/>
        <w:ind w:left="120"/>
      </w:pPr>
      <w:r>
        <w:rPr>
          <w:rFonts w:ascii="Times New Roman" w:hAnsi="Times New Roman"/>
          <w:color w:val="000000"/>
        </w:rPr>
        <w:t>- რა გინდა? რას უყურებ?</w:t>
      </w:r>
    </w:p>
    <w:p w14:paraId="3C450570" w14:textId="77777777" w:rsidR="006C0CF2" w:rsidRDefault="00000000">
      <w:pPr>
        <w:spacing w:before="269" w:after="269"/>
        <w:ind w:left="120"/>
      </w:pPr>
      <w:r>
        <w:rPr>
          <w:rFonts w:ascii="Times New Roman" w:hAnsi="Times New Roman"/>
          <w:color w:val="000000"/>
        </w:rPr>
        <w:t>საშამ ორივე ხელით სახე აიფარა, თითქოს თავს იცავდა.</w:t>
      </w:r>
    </w:p>
    <w:p w14:paraId="3EEE7E64" w14:textId="77777777" w:rsidR="006C0CF2" w:rsidRDefault="00000000">
      <w:pPr>
        <w:spacing w:before="269" w:after="269"/>
        <w:ind w:left="120"/>
      </w:pPr>
      <w:r>
        <w:rPr>
          <w:rFonts w:ascii="Times New Roman" w:hAnsi="Times New Roman"/>
          <w:color w:val="000000"/>
        </w:rPr>
        <w:t>- ახალი თმის ზოლები გაქვს.</w:t>
      </w:r>
    </w:p>
    <w:p w14:paraId="5E73A0F6" w14:textId="77777777" w:rsidR="006C0CF2" w:rsidRDefault="00000000">
      <w:pPr>
        <w:spacing w:before="269" w:after="269"/>
        <w:ind w:left="120"/>
      </w:pPr>
      <w:r>
        <w:rPr>
          <w:rFonts w:ascii="Times New Roman" w:hAnsi="Times New Roman"/>
          <w:color w:val="000000"/>
        </w:rPr>
        <w:t>ლენტები, რომლებიც მის ნაწნავებს აკრავდა, განსხვავებული იყო.</w:t>
      </w:r>
    </w:p>
    <w:p w14:paraId="14F2E705" w14:textId="77777777" w:rsidR="006C0CF2" w:rsidRDefault="00000000">
      <w:pPr>
        <w:spacing w:before="269" w:after="269"/>
        <w:ind w:left="120"/>
      </w:pPr>
      <w:r>
        <w:rPr>
          <w:rFonts w:ascii="Times New Roman" w:hAnsi="Times New Roman"/>
          <w:color w:val="000000"/>
        </w:rPr>
        <w:t>— …კარგი დაკვირვებაა…</w:t>
      </w:r>
    </w:p>
    <w:p w14:paraId="459562A3" w14:textId="77777777" w:rsidR="006C0CF2" w:rsidRDefault="00000000">
      <w:pPr>
        <w:spacing w:before="269" w:after="269"/>
        <w:ind w:left="120"/>
      </w:pPr>
      <w:r>
        <w:rPr>
          <w:rFonts w:ascii="Times New Roman" w:hAnsi="Times New Roman"/>
          <w:color w:val="000000"/>
        </w:rPr>
        <w:t>„ჩემი ჯადოსნური თვალები იმდენად ბრმა არ არის, რომ ვერ შეამჩნიოს ჩემი ქვეშევრდომების აღჭურვილობა.“</w:t>
      </w:r>
    </w:p>
    <w:p w14:paraId="0EF5ED6C" w14:textId="77777777" w:rsidR="006C0CF2" w:rsidRDefault="00000000">
      <w:pPr>
        <w:spacing w:before="269" w:after="269"/>
        <w:ind w:left="120"/>
      </w:pPr>
      <w:r>
        <w:rPr>
          <w:rFonts w:ascii="Times New Roman" w:hAnsi="Times New Roman"/>
          <w:color w:val="000000"/>
        </w:rPr>
        <w:t>საშამ უკმაყოფილო მზერა მომაპყრო.</w:t>
      </w:r>
    </w:p>
    <w:p w14:paraId="0BA1F26C" w14:textId="77777777" w:rsidR="006C0CF2" w:rsidRDefault="00000000">
      <w:pPr>
        <w:spacing w:before="269" w:after="269"/>
        <w:ind w:left="120"/>
      </w:pPr>
      <w:r>
        <w:rPr>
          <w:rFonts w:ascii="Times New Roman" w:hAnsi="Times New Roman"/>
          <w:color w:val="000000"/>
        </w:rPr>
        <w:t>- იქნებ შეწყვიტოთ მისთვის „აღჭურვილობის“ დარქმევა?</w:t>
      </w:r>
    </w:p>
    <w:p w14:paraId="5EDDD6D3" w14:textId="77777777" w:rsidR="006C0CF2" w:rsidRDefault="00000000">
      <w:pPr>
        <w:spacing w:before="269" w:after="269"/>
        <w:ind w:left="120"/>
      </w:pPr>
      <w:r>
        <w:rPr>
          <w:rFonts w:ascii="Times New Roman" w:hAnsi="Times New Roman"/>
          <w:color w:val="000000"/>
        </w:rPr>
        <w:t>უკმაყოფილოდ შებრუნდა, მაგრამ მის ზურგზე ვიგრძენი, როგორ გაცოცხლდა სიხარულით.</w:t>
      </w:r>
    </w:p>
    <w:p w14:paraId="7F874254" w14:textId="77777777" w:rsidR="006C0CF2" w:rsidRDefault="00000000">
      <w:pPr>
        <w:spacing w:before="269" w:after="269"/>
        <w:ind w:left="120"/>
      </w:pPr>
      <w:r>
        <w:rPr>
          <w:rFonts w:ascii="Times New Roman" w:hAnsi="Times New Roman"/>
          <w:color w:val="000000"/>
        </w:rPr>
        <w:t>„საშას უხერხულობა აქვს, რადგან შენ შენიშნე ისინი“, - თქვა მიშამ, რომელიც ჩემს მეორე მხარეს იჯდა.</w:t>
      </w:r>
    </w:p>
    <w:p w14:paraId="03087D04" w14:textId="77777777" w:rsidR="006C0CF2" w:rsidRDefault="00000000">
      <w:pPr>
        <w:spacing w:before="269" w:after="269"/>
        <w:ind w:left="120"/>
      </w:pPr>
      <w:r>
        <w:rPr>
          <w:rFonts w:ascii="Times New Roman" w:hAnsi="Times New Roman"/>
          <w:color w:val="000000"/>
        </w:rPr>
        <w:t>— ლენტები?</w:t>
      </w:r>
    </w:p>
    <w:p w14:paraId="77B0B686" w14:textId="77777777" w:rsidR="006C0CF2" w:rsidRDefault="00000000">
      <w:pPr>
        <w:spacing w:before="269" w:after="269"/>
        <w:ind w:left="120"/>
      </w:pPr>
      <w:r>
        <w:rPr>
          <w:rFonts w:ascii="Times New Roman" w:hAnsi="Times New Roman"/>
          <w:color w:val="000000"/>
        </w:rPr>
        <w:t>მიშამ თავი დაუქნია.</w:t>
      </w:r>
    </w:p>
    <w:p w14:paraId="51573C1A" w14:textId="77777777" w:rsidR="006C0CF2" w:rsidRDefault="00000000">
      <w:pPr>
        <w:spacing w:before="269" w:after="269"/>
        <w:ind w:left="120"/>
      </w:pPr>
      <w:r>
        <w:rPr>
          <w:rFonts w:ascii="Times New Roman" w:hAnsi="Times New Roman"/>
          <w:color w:val="000000"/>
        </w:rPr>
        <w:t>- გასაგებია. მაგრამ თუ ბედნიერი ხარ, რატომ პირდაპირ საშას არ უთხარი ამის შესახებ?</w:t>
      </w:r>
    </w:p>
    <w:p w14:paraId="1AA980F2" w14:textId="77777777" w:rsidR="006C0CF2" w:rsidRDefault="00000000">
      <w:pPr>
        <w:spacing w:before="269" w:after="269"/>
        <w:ind w:left="120"/>
      </w:pPr>
      <w:r>
        <w:rPr>
          <w:rFonts w:ascii="Times New Roman" w:hAnsi="Times New Roman"/>
          <w:color w:val="000000"/>
        </w:rPr>
        <w:lastRenderedPageBreak/>
        <w:t>- რას ამბობ? ოჰ, მოდი რა! მიშა, ნუ ლაპარაკობ ამ უცნაურ რაღაცეებზე!</w:t>
      </w:r>
    </w:p>
    <w:p w14:paraId="73C49309" w14:textId="77777777" w:rsidR="006C0CF2" w:rsidRDefault="00000000">
      <w:pPr>
        <w:spacing w:before="269" w:after="269"/>
        <w:ind w:left="120"/>
      </w:pPr>
      <w:r>
        <w:rPr>
          <w:rFonts w:ascii="Times New Roman" w:hAnsi="Times New Roman"/>
          <w:color w:val="000000"/>
        </w:rPr>
        <w:t>მიშამ რამდენჯერმე თვალები დაახამხამა და შემომხედა.</w:t>
      </w:r>
    </w:p>
    <w:p w14:paraId="5749B947" w14:textId="77777777" w:rsidR="006C0CF2" w:rsidRDefault="00000000">
      <w:pPr>
        <w:spacing w:before="269" w:after="269"/>
        <w:ind w:left="120"/>
      </w:pPr>
      <w:r>
        <w:rPr>
          <w:rFonts w:ascii="Times New Roman" w:hAnsi="Times New Roman"/>
          <w:color w:val="000000"/>
        </w:rPr>
        <w:t>- ის ჩემზე გაბრაზებულია.</w:t>
      </w:r>
    </w:p>
    <w:p w14:paraId="4255C01F" w14:textId="77777777" w:rsidR="006C0CF2" w:rsidRDefault="00000000">
      <w:pPr>
        <w:spacing w:before="269" w:after="269"/>
        <w:ind w:left="120"/>
      </w:pPr>
      <w:r>
        <w:rPr>
          <w:rFonts w:ascii="Times New Roman" w:hAnsi="Times New Roman"/>
          <w:color w:val="000000"/>
        </w:rPr>
        <w:t>- დიდი ამბავი არ არის. ის ყოველთვის ასეთი ველურია.</w:t>
      </w:r>
    </w:p>
    <w:p w14:paraId="6EB82B3E" w14:textId="77777777" w:rsidR="006C0CF2" w:rsidRDefault="00000000">
      <w:pPr>
        <w:spacing w:before="269" w:after="269"/>
        <w:ind w:left="120"/>
      </w:pPr>
      <w:r>
        <w:rPr>
          <w:rFonts w:ascii="Times New Roman" w:hAnsi="Times New Roman"/>
          <w:color w:val="000000"/>
        </w:rPr>
        <w:t>საშამ გაღიზიანებულმა შემომხედა.</w:t>
      </w:r>
    </w:p>
    <w:p w14:paraId="2A5FDC64" w14:textId="77777777" w:rsidR="006C0CF2" w:rsidRDefault="00000000">
      <w:pPr>
        <w:spacing w:before="269" w:after="269"/>
        <w:ind w:left="120"/>
      </w:pPr>
      <w:r>
        <w:rPr>
          <w:rFonts w:ascii="Times New Roman" w:hAnsi="Times New Roman"/>
          <w:color w:val="000000"/>
        </w:rPr>
        <w:t>- ანუ, ანოს, რას გულისხმობ ამით? იმას ამბობ, რომ ყველას ვეხები?</w:t>
      </w:r>
    </w:p>
    <w:p w14:paraId="3A96AD56" w14:textId="77777777" w:rsidR="006C0CF2" w:rsidRDefault="00000000">
      <w:pPr>
        <w:spacing w:before="269" w:after="269"/>
        <w:ind w:left="120"/>
      </w:pPr>
      <w:r>
        <w:rPr>
          <w:rFonts w:ascii="Times New Roman" w:hAnsi="Times New Roman"/>
          <w:color w:val="000000"/>
        </w:rPr>
        <w:t>- თუ არა, მაშინ რატომ არ შეგიძლია იყო გულწრფელი? ასე ვერ მიიღებ იმას, რაც გინდა.</w:t>
      </w:r>
    </w:p>
    <w:p w14:paraId="4184A13F" w14:textId="77777777" w:rsidR="006C0CF2" w:rsidRDefault="00000000">
      <w:pPr>
        <w:spacing w:before="269" w:after="269"/>
        <w:ind w:left="120"/>
      </w:pPr>
      <w:r>
        <w:rPr>
          <w:rFonts w:ascii="Times New Roman" w:hAnsi="Times New Roman"/>
          <w:color w:val="000000"/>
        </w:rPr>
        <w:t>ის ერთი წამით გაჩუმდა.</w:t>
      </w:r>
    </w:p>
    <w:p w14:paraId="182AC209" w14:textId="77777777" w:rsidR="006C0CF2" w:rsidRDefault="00000000">
      <w:pPr>
        <w:spacing w:before="269" w:after="269"/>
        <w:ind w:left="120"/>
      </w:pPr>
      <w:r>
        <w:rPr>
          <w:rFonts w:ascii="Times New Roman" w:hAnsi="Times New Roman"/>
          <w:color w:val="000000"/>
        </w:rPr>
        <w:t>— ...რას გულისხმობთ „სასურველში“?...</w:t>
      </w:r>
    </w:p>
    <w:p w14:paraId="3B628612" w14:textId="77777777" w:rsidR="006C0CF2" w:rsidRDefault="00000000">
      <w:pPr>
        <w:spacing w:before="269" w:after="269"/>
        <w:ind w:left="120"/>
      </w:pPr>
      <w:r>
        <w:rPr>
          <w:rFonts w:ascii="Times New Roman" w:hAnsi="Times New Roman"/>
          <w:color w:val="000000"/>
        </w:rPr>
        <w:t>— გეგონა, ამას ვერ შევამჩნევდი?</w:t>
      </w:r>
    </w:p>
    <w:p w14:paraId="4DBE4039" w14:textId="77777777" w:rsidR="006C0CF2" w:rsidRDefault="00000000">
      <w:pPr>
        <w:spacing w:before="269" w:after="269"/>
        <w:ind w:left="120"/>
      </w:pPr>
      <w:r>
        <w:rPr>
          <w:rFonts w:ascii="Times New Roman" w:hAnsi="Times New Roman"/>
          <w:color w:val="000000"/>
        </w:rPr>
        <w:t>- ...რა?..</w:t>
      </w:r>
    </w:p>
    <w:p w14:paraId="16B2A2D3" w14:textId="77777777" w:rsidR="006C0CF2" w:rsidRDefault="00000000">
      <w:pPr>
        <w:spacing w:before="269" w:after="269"/>
        <w:ind w:left="120"/>
      </w:pPr>
      <w:r>
        <w:rPr>
          <w:rFonts w:ascii="Times New Roman" w:hAnsi="Times New Roman"/>
          <w:color w:val="000000"/>
        </w:rPr>
        <w:t>- ანუ, არ გჭირდება?</w:t>
      </w:r>
    </w:p>
    <w:p w14:paraId="5E1D4381" w14:textId="77777777" w:rsidR="006C0CF2" w:rsidRDefault="00000000">
      <w:pPr>
        <w:spacing w:before="269" w:after="269"/>
        <w:ind w:left="120"/>
      </w:pPr>
      <w:r>
        <w:rPr>
          <w:rFonts w:ascii="Times New Roman" w:hAnsi="Times New Roman"/>
          <w:color w:val="000000"/>
        </w:rPr>
        <w:t>საშა გაწითლდა, თვალი აარიდა და ქვემოთ დახედა.</w:t>
      </w:r>
    </w:p>
    <w:p w14:paraId="23B39750" w14:textId="77777777" w:rsidR="006C0CF2" w:rsidRDefault="00000000">
      <w:pPr>
        <w:spacing w:before="269" w:after="269"/>
        <w:ind w:left="120"/>
      </w:pPr>
      <w:r>
        <w:rPr>
          <w:rFonts w:ascii="Times New Roman" w:hAnsi="Times New Roman"/>
          <w:color w:val="000000"/>
        </w:rPr>
        <w:t>- …საჭიროა…</w:t>
      </w:r>
    </w:p>
    <w:p w14:paraId="3BC09DAC" w14:textId="77777777" w:rsidR="006C0CF2" w:rsidRDefault="00000000">
      <w:pPr>
        <w:spacing w:before="269" w:after="269"/>
        <w:ind w:left="120"/>
      </w:pPr>
      <w:r>
        <w:rPr>
          <w:rFonts w:ascii="Times New Roman" w:hAnsi="Times New Roman"/>
          <w:color w:val="000000"/>
        </w:rPr>
        <w:t>მის ლენტებზე მივუთითე.</w:t>
      </w:r>
    </w:p>
    <w:p w14:paraId="676D9F81" w14:textId="77777777" w:rsidR="006C0CF2" w:rsidRDefault="00000000">
      <w:pPr>
        <w:spacing w:before="269" w:after="269"/>
        <w:ind w:left="120"/>
      </w:pPr>
      <w:r>
        <w:rPr>
          <w:rFonts w:ascii="Times New Roman" w:hAnsi="Times New Roman"/>
          <w:color w:val="000000"/>
        </w:rPr>
        <w:t>- ისინი აბრეშუმისგან არიან დამზადებული. და არა ნებისმიერი აბრეშუმი. არამედ ბინდის აბრეშუმი, რომლის ძაფებსაც ბინდის გეკონები მხოლოდ შებინდებისას აფურთხებენ. ისინი, ბოლოს და ბოლოს, ორი ათასი წლის წინანდელი ნარჩენებია. ეს აბრეშუმი ალბათ ზაფხულის აბრეშუმის სამოსიდანაა აღებული, რომლებიც მიდჰაზეს დასავლეთით, ქალაქ ალირეოში მზადდება. ბინდის აბრეშუმი გამძლეა და მასზე გამაგრების მაგიის გამოყენება ადვილია. ის ძალიან ღირებული იყო მეორე მსოფლიო ომის დროს, მაგრამ მშვიდობიან დროს ტექნოლოგიამ მისი სხვა გამოყენება იპოვა - მისგან სამკაულების დამზადება. აქვს თუ არა მას ამ ეპოქის ჯადოსნური შეფერილობა? თუ ჯადოსნური თვალებით კარგად დააკვირდებით, ფერი მქრქალი გახდა, მაგრამ საკმაოდ კარგად გამოიყურება. საერთო ჯამში, საშუალოზე დაბალ შეფასებას მივცემდი. - ვთქვი მე, საშამ კი სერიოზული გამომეტყველებით შემომხედა.</w:t>
      </w:r>
    </w:p>
    <w:p w14:paraId="738D17C3" w14:textId="77777777" w:rsidR="006C0CF2" w:rsidRDefault="00000000">
      <w:pPr>
        <w:spacing w:before="269" w:after="269"/>
        <w:ind w:left="120"/>
      </w:pPr>
      <w:r>
        <w:rPr>
          <w:rFonts w:ascii="Times New Roman" w:hAnsi="Times New Roman"/>
          <w:color w:val="000000"/>
        </w:rPr>
        <w:t>სხვა რეაქციას ველოდი.</w:t>
      </w:r>
    </w:p>
    <w:p w14:paraId="06D5965E" w14:textId="77777777" w:rsidR="006C0CF2" w:rsidRDefault="00000000">
      <w:pPr>
        <w:spacing w:before="269" w:after="269"/>
        <w:ind w:left="120"/>
      </w:pPr>
      <w:r>
        <w:rPr>
          <w:rFonts w:ascii="Times New Roman" w:hAnsi="Times New Roman"/>
          <w:color w:val="000000"/>
        </w:rPr>
        <w:t>„რაშია საქმე?“ იკითხა მიშამ.</w:t>
      </w:r>
    </w:p>
    <w:p w14:paraId="4AF657CF" w14:textId="77777777" w:rsidR="006C0CF2" w:rsidRDefault="00000000">
      <w:pPr>
        <w:spacing w:before="269" w:after="269"/>
        <w:ind w:left="120"/>
      </w:pPr>
      <w:r>
        <w:rPr>
          <w:rFonts w:ascii="Times New Roman" w:hAnsi="Times New Roman"/>
          <w:color w:val="000000"/>
        </w:rPr>
        <w:lastRenderedPageBreak/>
        <w:t>— ...არ არის კარგი ასე ზედმეტად ყურადღებიანი იყო...</w:t>
      </w:r>
    </w:p>
    <w:p w14:paraId="67937ADC" w14:textId="77777777" w:rsidR="006C0CF2" w:rsidRDefault="00000000">
      <w:pPr>
        <w:spacing w:before="269" w:after="269"/>
        <w:ind w:left="120"/>
      </w:pPr>
      <w:r>
        <w:rPr>
          <w:rFonts w:ascii="Times New Roman" w:hAnsi="Times New Roman"/>
          <w:color w:val="000000"/>
        </w:rPr>
        <w:t>ჰმ, ანუ ასეა საქმე?</w:t>
      </w:r>
    </w:p>
    <w:p w14:paraId="1FDD41E2" w14:textId="77777777" w:rsidR="006C0CF2" w:rsidRDefault="00000000">
      <w:pPr>
        <w:spacing w:before="269" w:after="269"/>
        <w:ind w:left="120"/>
      </w:pPr>
      <w:r>
        <w:rPr>
          <w:rFonts w:ascii="Times New Roman" w:hAnsi="Times New Roman"/>
          <w:color w:val="000000"/>
        </w:rPr>
        <w:t>-მეგონა, ბედნიერი იქნებოდი.</w:t>
      </w:r>
    </w:p>
    <w:p w14:paraId="06354D87" w14:textId="77777777" w:rsidR="006C0CF2" w:rsidRDefault="00000000">
      <w:pPr>
        <w:spacing w:before="269" w:after="269"/>
        <w:ind w:left="120"/>
      </w:pPr>
      <w:r>
        <w:rPr>
          <w:rFonts w:ascii="Times New Roman" w:hAnsi="Times New Roman"/>
          <w:color w:val="000000"/>
        </w:rPr>
        <w:t>- ჰი-ჰი. - სიცილი აუტყდა ჩემს მხარეს. - ამით ვერ გამახარებ. ცოტა უკეთ უნდა გაიცნო სამყარო, ოჰ, დიდებულო დემონების მბრძანებელო. - ხუმრობით თქვა საშამ.</w:t>
      </w:r>
    </w:p>
    <w:p w14:paraId="45EBE007" w14:textId="77777777" w:rsidR="006C0CF2" w:rsidRDefault="00000000">
      <w:pPr>
        <w:spacing w:before="269" w:after="269"/>
        <w:ind w:left="120"/>
      </w:pPr>
      <w:r>
        <w:rPr>
          <w:rFonts w:ascii="Times New Roman" w:hAnsi="Times New Roman"/>
          <w:color w:val="000000"/>
        </w:rPr>
        <w:t>უცნაურია, რადგან მისი გამომეტყველებით თუ ვიმსჯელებთ, ის მაინც ბედნიერი იყო.</w:t>
      </w:r>
    </w:p>
    <w:p w14:paraId="04FE37ED" w14:textId="77777777" w:rsidR="006C0CF2" w:rsidRDefault="00000000">
      <w:pPr>
        <w:spacing w:before="269" w:after="269"/>
        <w:ind w:left="120"/>
      </w:pPr>
      <w:r>
        <w:rPr>
          <w:rFonts w:ascii="Times New Roman" w:hAnsi="Times New Roman"/>
          <w:color w:val="000000"/>
        </w:rPr>
        <w:t>- დილა მშვიდობისა.</w:t>
      </w:r>
    </w:p>
    <w:p w14:paraId="27B4283C" w14:textId="77777777" w:rsidR="006C0CF2" w:rsidRDefault="00000000">
      <w:pPr>
        <w:spacing w:before="269" w:after="269"/>
        <w:ind w:left="120"/>
      </w:pPr>
      <w:r>
        <w:rPr>
          <w:rFonts w:ascii="Times New Roman" w:hAnsi="Times New Roman"/>
          <w:color w:val="000000"/>
        </w:rPr>
        <w:t>- დილა მშვიდობისა ყველას.</w:t>
      </w:r>
    </w:p>
    <w:p w14:paraId="457854EC" w14:textId="77777777" w:rsidR="006C0CF2" w:rsidRDefault="00000000">
      <w:pPr>
        <w:spacing w:before="269" w:after="269"/>
        <w:ind w:left="120"/>
      </w:pPr>
      <w:r>
        <w:rPr>
          <w:rFonts w:ascii="Times New Roman" w:hAnsi="Times New Roman"/>
          <w:color w:val="000000"/>
        </w:rPr>
        <w:t>რეი მიშასთან ერთად მოვიდა და ისინი თავიანთ ადგილებზე დასხდნენ.</w:t>
      </w:r>
    </w:p>
    <w:p w14:paraId="345EB462" w14:textId="77777777" w:rsidR="006C0CF2" w:rsidRDefault="00000000">
      <w:pPr>
        <w:spacing w:before="269" w:after="269"/>
        <w:ind w:left="120"/>
      </w:pPr>
      <w:r>
        <w:rPr>
          <w:rFonts w:ascii="Times New Roman" w:hAnsi="Times New Roman"/>
          <w:color w:val="000000"/>
        </w:rPr>
        <w:t>„საბოლოოდ, თქვენ ორნი ღიად მოხვედით სკოლაში“, - უაზროდ თქვა საშამ.</w:t>
      </w:r>
    </w:p>
    <w:p w14:paraId="303AD47E" w14:textId="77777777" w:rsidR="006C0CF2" w:rsidRDefault="00000000">
      <w:pPr>
        <w:spacing w:before="269" w:after="269"/>
        <w:ind w:left="120"/>
      </w:pPr>
      <w:r>
        <w:rPr>
          <w:rFonts w:ascii="Times New Roman" w:hAnsi="Times New Roman"/>
          <w:color w:val="000000"/>
        </w:rPr>
        <w:t>- ...ჰა? ა-ა-ა-ასე არ არის. ვ-უბრალოდ შემთხვევით შევხვდით გზაში. - ნერვიულად იმართლა თავი მიშამ.</w:t>
      </w:r>
    </w:p>
    <w:p w14:paraId="5BF6A4C9" w14:textId="77777777" w:rsidR="006C0CF2" w:rsidRDefault="00000000">
      <w:pPr>
        <w:spacing w:before="269" w:after="269"/>
        <w:ind w:left="120"/>
      </w:pPr>
      <w:r>
        <w:rPr>
          <w:rFonts w:ascii="Times New Roman" w:hAnsi="Times New Roman"/>
          <w:color w:val="000000"/>
        </w:rPr>
        <w:t>- ჰმ, შემთხვევით, ამბობ?</w:t>
      </w:r>
    </w:p>
    <w:p w14:paraId="201CAA02" w14:textId="77777777" w:rsidR="006C0CF2" w:rsidRDefault="00000000">
      <w:pPr>
        <w:spacing w:before="269" w:after="269"/>
        <w:ind w:left="120"/>
      </w:pPr>
      <w:r>
        <w:rPr>
          <w:rFonts w:ascii="Times New Roman" w:hAnsi="Times New Roman"/>
          <w:color w:val="000000"/>
        </w:rPr>
        <w:t>„სხვათა შორის, რა დაემართათ ელეონორსა და ზესიას იმ დღის შემდეგ, ბატონო ანოს?“ იკითხა მიშამ, თითქოს განგებ შეცვალა საუბრის თემა.</w:t>
      </w:r>
    </w:p>
    <w:p w14:paraId="06B2D34A" w14:textId="77777777" w:rsidR="006C0CF2" w:rsidRDefault="00000000">
      <w:pPr>
        <w:spacing w:before="269" w:after="269"/>
        <w:ind w:left="120"/>
      </w:pPr>
      <w:r>
        <w:rPr>
          <w:rFonts w:ascii="Times New Roman" w:hAnsi="Times New Roman"/>
          <w:color w:val="000000"/>
        </w:rPr>
        <w:t>- ოჰ, კი, ბევრი ვიფიქრე და - როგორც კი ვლაპარაკობდი, გაკვეთილის დაწყების ზარი გაისმა. კარი გაიღო და მენო შემოვიდა კლასში, ორი სტუდენტის შემდეგ - ამ გადაწყვეტილებამდე მივედი.</w:t>
      </w:r>
    </w:p>
    <w:p w14:paraId="15607914" w14:textId="77777777" w:rsidR="006C0CF2" w:rsidRDefault="00000000">
      <w:pPr>
        <w:spacing w:before="269" w:after="269"/>
        <w:ind w:left="120"/>
      </w:pPr>
      <w:r>
        <w:rPr>
          <w:rFonts w:ascii="Times New Roman" w:hAnsi="Times New Roman"/>
          <w:color w:val="000000"/>
        </w:rPr>
        <w:t>მისა შებრუნდა და დაინახა ელეონორა და ზესია გმირთა აკადემიის ფორმაში გამოწყობილები.</w:t>
      </w:r>
    </w:p>
    <w:p w14:paraId="3111BAC6" w14:textId="77777777" w:rsidR="006C0CF2" w:rsidRDefault="00000000">
      <w:pPr>
        <w:spacing w:before="269" w:after="269"/>
        <w:ind w:left="120"/>
      </w:pPr>
      <w:r>
        <w:rPr>
          <w:rFonts w:ascii="Times New Roman" w:hAnsi="Times New Roman"/>
          <w:color w:val="000000"/>
        </w:rPr>
        <w:t>ზესია დაახლოებით ათი წლის იყო. სწორედ მან მთხოვა დედის გადარჩენა. სხვა ზესიაებს სხვანაირად მივხედავთ, რადგან მათთვის სკოლის ცხოვრება მაინც რთული იქნება.</w:t>
      </w:r>
    </w:p>
    <w:p w14:paraId="103714DA" w14:textId="77777777" w:rsidR="006C0CF2" w:rsidRDefault="00000000">
      <w:pPr>
        <w:spacing w:before="269" w:after="269"/>
        <w:ind w:left="120"/>
      </w:pPr>
      <w:r>
        <w:rPr>
          <w:rFonts w:ascii="Times New Roman" w:hAnsi="Times New Roman"/>
          <w:color w:val="000000"/>
        </w:rPr>
        <w:t>- მაშ ასე, ბავშვებო, დაჯექით. დღეს მინდოდა გაცვლითი პროგრამის სტუდენტები გაგაცნოთ, მაგრამ მგონი უკვე იცნობთ მათ.</w:t>
      </w:r>
    </w:p>
    <w:p w14:paraId="2C279749" w14:textId="77777777" w:rsidR="006C0CF2" w:rsidRDefault="00000000">
      <w:pPr>
        <w:spacing w:before="269" w:after="269"/>
        <w:ind w:left="120"/>
      </w:pPr>
      <w:r>
        <w:rPr>
          <w:rFonts w:ascii="Times New Roman" w:hAnsi="Times New Roman"/>
          <w:color w:val="000000"/>
        </w:rPr>
        <w:t>ელეონორამ სტუმართმოყვარედ გაუღიმა.</w:t>
      </w:r>
    </w:p>
    <w:p w14:paraId="05E385D1" w14:textId="77777777" w:rsidR="006C0CF2" w:rsidRDefault="00000000">
      <w:pPr>
        <w:spacing w:before="269" w:after="269"/>
        <w:ind w:left="120"/>
      </w:pPr>
      <w:r>
        <w:rPr>
          <w:rFonts w:ascii="Times New Roman" w:hAnsi="Times New Roman"/>
          <w:color w:val="000000"/>
        </w:rPr>
        <w:t>„მე ელეონორ ბიანკა ვარ გმირთა აკადემიიდან“, - გააცნო თავი ელეონორამ.</w:t>
      </w:r>
    </w:p>
    <w:p w14:paraId="0491628B" w14:textId="77777777" w:rsidR="006C0CF2" w:rsidRDefault="00000000">
      <w:pPr>
        <w:spacing w:before="269" w:after="269"/>
        <w:ind w:left="120"/>
      </w:pPr>
      <w:r>
        <w:rPr>
          <w:rFonts w:ascii="Times New Roman" w:hAnsi="Times New Roman"/>
          <w:color w:val="000000"/>
        </w:rPr>
        <w:lastRenderedPageBreak/>
        <w:t>ზესიამ ირგვლივ მიმოიხედა, თითქოს ვერ ხვდებოდა, სად იყო.</w:t>
      </w:r>
    </w:p>
    <w:p w14:paraId="587E2A23" w14:textId="77777777" w:rsidR="006C0CF2" w:rsidRDefault="00000000">
      <w:pPr>
        <w:spacing w:before="269" w:after="269"/>
        <w:ind w:left="120"/>
      </w:pPr>
      <w:r>
        <w:rPr>
          <w:rFonts w:ascii="Times New Roman" w:hAnsi="Times New Roman"/>
          <w:color w:val="000000"/>
        </w:rPr>
        <w:t>- ამ გოგონას ზესია ბიანკა ჰქვია. ის კარგად არ ურთიერთობს, მაგრამ მეტყველებას ესმის. მოდი, ზესია, ყველას მოკითხვა გადაეცი.</w:t>
      </w:r>
    </w:p>
    <w:p w14:paraId="7B237107" w14:textId="77777777" w:rsidR="006C0CF2" w:rsidRDefault="00000000">
      <w:pPr>
        <w:spacing w:before="269" w:after="269"/>
        <w:ind w:left="120"/>
      </w:pPr>
      <w:r>
        <w:rPr>
          <w:rFonts w:ascii="Times New Roman" w:hAnsi="Times New Roman"/>
          <w:color w:val="000000"/>
        </w:rPr>
        <w:t>როგორც კი ელეონორამ ეს უთხრა, სტუდენტებისკენ შებრუნდა.</w:t>
      </w:r>
    </w:p>
    <w:p w14:paraId="19B42476" w14:textId="77777777" w:rsidR="006C0CF2" w:rsidRDefault="00000000">
      <w:pPr>
        <w:spacing w:before="269" w:after="269"/>
        <w:ind w:left="120"/>
      </w:pPr>
      <w:r>
        <w:rPr>
          <w:rFonts w:ascii="Times New Roman" w:hAnsi="Times New Roman"/>
          <w:color w:val="000000"/>
        </w:rPr>
        <w:t>— ...მე ზესია ბიანკა ვარ…</w:t>
      </w:r>
    </w:p>
    <w:p w14:paraId="2EE793B7" w14:textId="77777777" w:rsidR="006C0CF2" w:rsidRDefault="00000000">
      <w:pPr>
        <w:spacing w:before="269" w:after="269"/>
        <w:ind w:left="120"/>
      </w:pPr>
      <w:r>
        <w:rPr>
          <w:rFonts w:ascii="Times New Roman" w:hAnsi="Times New Roman"/>
          <w:color w:val="000000"/>
        </w:rPr>
        <w:t>რის შემდეგაც მან თავი დაუქნია.</w:t>
      </w:r>
    </w:p>
    <w:p w14:paraId="051AACF3" w14:textId="77777777" w:rsidR="006C0CF2" w:rsidRDefault="00000000">
      <w:pPr>
        <w:spacing w:before="269" w:after="269"/>
        <w:ind w:left="120"/>
      </w:pPr>
      <w:r>
        <w:rPr>
          <w:rFonts w:ascii="Times New Roman" w:hAnsi="Times New Roman"/>
          <w:color w:val="000000"/>
        </w:rPr>
        <w:t>— გმირთა აკადემიიდან?.. გაცვლითი პროგრამა ისევ გრძელდება?..</w:t>
      </w:r>
    </w:p>
    <w:p w14:paraId="6B69951B" w14:textId="77777777" w:rsidR="006C0CF2" w:rsidRDefault="00000000">
      <w:pPr>
        <w:spacing w:before="269" w:after="269"/>
        <w:ind w:left="120"/>
      </w:pPr>
      <w:r>
        <w:rPr>
          <w:rFonts w:ascii="Times New Roman" w:hAnsi="Times New Roman"/>
          <w:color w:val="000000"/>
        </w:rPr>
        <w:t>- კი... აზესიონმა დაიწყო ომი, გახსოვს? - სტუდენტები ხმაურობდნენ და ორ გოგონას აკვირდებოდნენ.</w:t>
      </w:r>
    </w:p>
    <w:p w14:paraId="4C8A1ACE" w14:textId="77777777" w:rsidR="006C0CF2" w:rsidRDefault="00000000">
      <w:pPr>
        <w:spacing w:before="269" w:after="269"/>
        <w:ind w:left="120"/>
      </w:pPr>
      <w:r>
        <w:rPr>
          <w:rFonts w:ascii="Times New Roman" w:hAnsi="Times New Roman"/>
          <w:color w:val="000000"/>
        </w:rPr>
        <w:t>— დემონ ტირანის მბრძანებლის წყალობით, ეს თითქმის მყისიერად დასრულდა, მაგრამ ახლა კარგი დროა გაცვლითი პროგრამის ჩასატარებლად?..</w:t>
      </w:r>
    </w:p>
    <w:p w14:paraId="69331D30" w14:textId="77777777" w:rsidR="006C0CF2" w:rsidRDefault="00000000">
      <w:pPr>
        <w:spacing w:before="269" w:after="269"/>
        <w:ind w:left="120"/>
      </w:pPr>
      <w:r>
        <w:rPr>
          <w:rFonts w:ascii="Times New Roman" w:hAnsi="Times New Roman"/>
          <w:color w:val="000000"/>
        </w:rPr>
        <w:t>„მესმის თქვენი შეშფოთება, რადგან დილჰეიდსა და აზესიონს შორის ცოტა ხნის წინ ომი იყო, მაგრამ ჩვენ მოვახერხეთ იმის გარკვევა, რომ ეს გმირთა აკადემიის ყოფილი დირექტორის, დიეგო კანონ იჯეიშიკის შეთქმულება იყო. ყველა ადამიანი დემონების მიმართ მტრულად არ იყო განწყობილი“, - მტკიცედ უთხრა მენომ სტუდენტებს, რომლებიც თითქმის ერთხმად წუწუნებდნენ.</w:t>
      </w:r>
    </w:p>
    <w:p w14:paraId="68F397CC" w14:textId="77777777" w:rsidR="006C0CF2" w:rsidRDefault="00000000">
      <w:pPr>
        <w:spacing w:before="269" w:after="269"/>
        <w:ind w:left="120"/>
      </w:pPr>
      <w:r>
        <w:rPr>
          <w:rFonts w:ascii="Times New Roman" w:hAnsi="Times New Roman"/>
          <w:color w:val="000000"/>
        </w:rPr>
        <w:t>ეს ამბავი უკვე დილჰეიდის მოსახლეობამდე მივიდა. ომის ხანძარი ქალაქებს არ შეხებია და რადგან ომი ისე დასრულდა, თითქოს არასდროს მომხდარა, უმეტესობამ ეს ამბავი ადვილად მიიღო.</w:t>
      </w:r>
    </w:p>
    <w:p w14:paraId="64135362" w14:textId="77777777" w:rsidR="006C0CF2" w:rsidRDefault="00000000">
      <w:pPr>
        <w:spacing w:before="269" w:after="269"/>
        <w:ind w:left="120"/>
      </w:pPr>
      <w:r>
        <w:rPr>
          <w:rFonts w:ascii="Times New Roman" w:hAnsi="Times New Roman"/>
          <w:color w:val="000000"/>
        </w:rPr>
        <w:t>მაგრამ ამ კლასის სტუდენტები ომის დასაწყისიდან დასრულებამდე გმირთა აკადემიის სასტუმროში იყვნენ გამოკეტილები. ვფიქრობ, მათთვის ასეთი მარტივი ახსნის მიღება რთულია.</w:t>
      </w:r>
    </w:p>
    <w:p w14:paraId="5472D47B" w14:textId="77777777" w:rsidR="006C0CF2" w:rsidRDefault="00000000">
      <w:pPr>
        <w:spacing w:before="269" w:after="269"/>
        <w:ind w:left="120"/>
      </w:pPr>
      <w:r>
        <w:rPr>
          <w:rFonts w:ascii="Times New Roman" w:hAnsi="Times New Roman"/>
          <w:color w:val="000000"/>
        </w:rPr>
        <w:t>„აზესიონმა გაცვლითი პროგრამა მოითხოვა, რათა დილჰეიდისთვის კიდევ ერთხელ ეჩვენებინა თავისი მეგობრული განზრახვები. ამიტომ, ჩვენ გადავწყვიტეთ, ელეონორა და ზესია დელზოგეიდში მიგვეღო.“</w:t>
      </w:r>
    </w:p>
    <w:p w14:paraId="544E5284" w14:textId="77777777" w:rsidR="006C0CF2" w:rsidRDefault="00000000">
      <w:pPr>
        <w:spacing w:before="269" w:after="269"/>
        <w:ind w:left="120"/>
      </w:pPr>
      <w:r>
        <w:rPr>
          <w:rFonts w:ascii="Times New Roman" w:hAnsi="Times New Roman"/>
          <w:color w:val="000000"/>
        </w:rPr>
        <w:t>სტუდენტები მენოს ახსნა-განმარტების შემდეგაც კი უკმაყოფილოდ გამოიყურებოდნენ.</w:t>
      </w:r>
    </w:p>
    <w:p w14:paraId="5BC07801" w14:textId="77777777" w:rsidR="006C0CF2" w:rsidRDefault="00000000">
      <w:pPr>
        <w:spacing w:before="269" w:after="269"/>
        <w:ind w:left="120"/>
      </w:pPr>
      <w:r>
        <w:rPr>
          <w:rFonts w:ascii="Times New Roman" w:hAnsi="Times New Roman"/>
          <w:color w:val="000000"/>
        </w:rPr>
        <w:t>— ...ჩვენ ჯერ კიდევ არ შეგვიძლია ასე უბრალოდ დავიჯეროთ...</w:t>
      </w:r>
    </w:p>
    <w:p w14:paraId="01C8A758" w14:textId="77777777" w:rsidR="006C0CF2" w:rsidRDefault="00000000">
      <w:pPr>
        <w:spacing w:before="269" w:after="269"/>
        <w:ind w:left="120"/>
      </w:pPr>
      <w:r>
        <w:rPr>
          <w:rFonts w:ascii="Times New Roman" w:hAnsi="Times New Roman"/>
          <w:color w:val="000000"/>
        </w:rPr>
        <w:t>- მათ ომი წააგეს, ამიტომ დიეგო განტევების ვაცად აქციეს, სინამდვილეში კი მთელმა გმირთა აკადემიამ ომის დაწყება სცადა.</w:t>
      </w:r>
    </w:p>
    <w:p w14:paraId="09C87A71" w14:textId="77777777" w:rsidR="006C0CF2" w:rsidRDefault="00000000">
      <w:pPr>
        <w:spacing w:before="269" w:after="269"/>
        <w:ind w:left="120"/>
      </w:pPr>
      <w:r>
        <w:rPr>
          <w:rFonts w:ascii="Times New Roman" w:hAnsi="Times New Roman"/>
          <w:color w:val="000000"/>
        </w:rPr>
        <w:lastRenderedPageBreak/>
        <w:t>- ან იქნებ არა გმირთა აკადემია, არამედ მთელი აზესიონი.</w:t>
      </w:r>
    </w:p>
    <w:p w14:paraId="6B0DFF9E" w14:textId="77777777" w:rsidR="006C0CF2" w:rsidRDefault="00000000">
      <w:pPr>
        <w:spacing w:before="269" w:after="269"/>
        <w:ind w:left="120"/>
      </w:pPr>
      <w:r>
        <w:rPr>
          <w:rFonts w:ascii="Times New Roman" w:hAnsi="Times New Roman"/>
          <w:color w:val="000000"/>
        </w:rPr>
        <w:t>— ანუ, ვინ თქვა, რომ გაცვლით პროგრამაში მონაწილეობას გავაგრძელებთ?</w:t>
      </w:r>
    </w:p>
    <w:p w14:paraId="13143492" w14:textId="77777777" w:rsidR="006C0CF2" w:rsidRDefault="00000000">
      <w:pPr>
        <w:spacing w:before="269" w:after="269"/>
        <w:ind w:left="120"/>
      </w:pPr>
      <w:r>
        <w:rPr>
          <w:rFonts w:ascii="Times New Roman" w:hAnsi="Times New Roman"/>
          <w:color w:val="000000"/>
        </w:rPr>
        <w:t xml:space="preserve">- კი, ომის გადადების შემთხვევაშიც კი, მათ შეურაცხყოფა მიაყენეს დემონთა მბრძანებელს, ტირანს. როგორი </w:t>
      </w:r>
      <w:r>
        <w:rPr>
          <w:rFonts w:ascii="Times New Roman" w:hAnsi="Times New Roman"/>
          <w:i/>
          <w:color w:val="000000"/>
        </w:rPr>
        <w:t xml:space="preserve">ურთიერთობა შეიძლება იყოს ჩვენს შორის </w:t>
      </w:r>
      <w:r>
        <w:rPr>
          <w:rFonts w:ascii="Times New Roman" w:hAnsi="Times New Roman"/>
          <w:color w:val="000000"/>
        </w:rPr>
        <w:t>?</w:t>
      </w:r>
    </w:p>
    <w:p w14:paraId="09318A0D" w14:textId="77777777" w:rsidR="006C0CF2" w:rsidRDefault="00000000">
      <w:pPr>
        <w:spacing w:before="269" w:after="269"/>
        <w:ind w:left="120"/>
      </w:pPr>
      <w:r>
        <w:rPr>
          <w:rFonts w:ascii="Times New Roman" w:hAnsi="Times New Roman"/>
          <w:color w:val="000000"/>
        </w:rPr>
        <w:t>„როგორც საიმპერატორო ოჯახის წევრი, ვერ მივიღებ იმ ადამიანებს, რომლებიც წინაპარს შეურაცხყოფენ.“</w:t>
      </w:r>
    </w:p>
    <w:p w14:paraId="4C89D35D" w14:textId="77777777" w:rsidR="006C0CF2" w:rsidRDefault="00000000">
      <w:pPr>
        <w:spacing w:before="269" w:after="269"/>
        <w:ind w:left="120"/>
      </w:pPr>
      <w:r>
        <w:rPr>
          <w:rFonts w:ascii="Times New Roman" w:hAnsi="Times New Roman"/>
          <w:color w:val="000000"/>
        </w:rPr>
        <w:t>როგორც ჩანს, ყველაზე მეტად იმპერიული ოჯახების ფრაქციის სტუდენტები წუწუნებდნენ. და როგორც ჩანს, მათ არა აზესიონმა, არამედ გმირთა აკადემიამ გააღიზიანა.</w:t>
      </w:r>
    </w:p>
    <w:p w14:paraId="5E7E6AEE" w14:textId="77777777" w:rsidR="006C0CF2" w:rsidRDefault="00000000">
      <w:pPr>
        <w:spacing w:before="269" w:after="269"/>
        <w:ind w:left="120"/>
      </w:pPr>
      <w:r>
        <w:rPr>
          <w:rFonts w:ascii="Times New Roman" w:hAnsi="Times New Roman"/>
          <w:color w:val="000000"/>
        </w:rPr>
        <w:t>- კარგი, ჩუმად. მესმის შენი უკმაყოფილება, მაგრამ...</w:t>
      </w:r>
    </w:p>
    <w:p w14:paraId="32D905A0" w14:textId="77777777" w:rsidR="006C0CF2" w:rsidRDefault="00000000">
      <w:pPr>
        <w:spacing w:before="269" w:after="269"/>
        <w:ind w:left="120"/>
      </w:pPr>
      <w:r>
        <w:rPr>
          <w:rFonts w:ascii="Times New Roman" w:hAnsi="Times New Roman"/>
          <w:color w:val="000000"/>
        </w:rPr>
        <w:t>- ჰა-ჰა. - საკლასო ოთახში ვიღაცის სიცილი გაისმა.</w:t>
      </w:r>
    </w:p>
    <w:p w14:paraId="4AB9AACF" w14:textId="77777777" w:rsidR="006C0CF2" w:rsidRDefault="00000000">
      <w:pPr>
        <w:spacing w:before="269" w:after="269"/>
        <w:ind w:left="120"/>
      </w:pPr>
      <w:r>
        <w:rPr>
          <w:rFonts w:ascii="Times New Roman" w:hAnsi="Times New Roman"/>
          <w:color w:val="000000"/>
        </w:rPr>
        <w:t>მისი მიმართულებით გავიხედე და ოთახის შესასვლელთან მაღალი კაცი დავინახე. ის მოხდენილი კაცი იყო, იისფერი თმითა და თვალებით. მის მიერ ჩაცმული მოსასხამიდან გამომდინარე, მიხვდებოდით, რომ მასწავლებელი იყო, მაგრამ მისი უჩვეულოდ თეთრი ფერის იყო. სხვა სიტყვებით რომ ვთქვათ, ის საიმპერატორო ოჯახის წევრი არ იყო, მაგრამ ეს გასაკვირი არ იყო.</w:t>
      </w:r>
    </w:p>
    <w:p w14:paraId="4FDA9F50" w14:textId="77777777" w:rsidR="006C0CF2" w:rsidRDefault="00000000">
      <w:pPr>
        <w:spacing w:before="269" w:after="269"/>
        <w:ind w:left="120"/>
      </w:pPr>
      <w:r>
        <w:rPr>
          <w:rFonts w:ascii="Times New Roman" w:hAnsi="Times New Roman"/>
          <w:color w:val="000000"/>
        </w:rPr>
        <w:t>ბოლოს და ბოლოს, ეს კაცი შვიდ უძველეს დემონ იმპერატორზე დიდხანსაც კი იცოცხლა და მეც ვიცნობ მას. თუმცა, არ მითხრეს, რომ ის მოვიდოდა.</w:t>
      </w:r>
    </w:p>
    <w:p w14:paraId="111EB148" w14:textId="77777777" w:rsidR="006C0CF2" w:rsidRDefault="00000000">
      <w:pPr>
        <w:spacing w:before="269" w:after="269"/>
        <w:ind w:left="120"/>
      </w:pPr>
      <w:r>
        <w:rPr>
          <w:rFonts w:ascii="Times New Roman" w:hAnsi="Times New Roman"/>
          <w:color w:val="000000"/>
        </w:rPr>
        <w:t>გარდა ამისა…</w:t>
      </w:r>
    </w:p>
    <w:p w14:paraId="6183DC3D" w14:textId="77777777" w:rsidR="006C0CF2" w:rsidRDefault="00000000">
      <w:pPr>
        <w:spacing w:before="269" w:after="269"/>
        <w:ind w:left="120"/>
      </w:pPr>
      <w:r>
        <w:rPr>
          <w:rFonts w:ascii="Times New Roman" w:hAnsi="Times New Roman"/>
          <w:color w:val="000000"/>
        </w:rPr>
        <w:t>- ძალიან სასაცილოები ხართ ბიჭებო.</w:t>
      </w:r>
    </w:p>
    <w:p w14:paraId="1AA4FC22" w14:textId="77777777" w:rsidR="006C0CF2" w:rsidRDefault="00000000">
      <w:pPr>
        <w:spacing w:before="269" w:after="269"/>
        <w:ind w:left="120"/>
      </w:pPr>
      <w:r>
        <w:rPr>
          <w:rFonts w:ascii="Times New Roman" w:hAnsi="Times New Roman"/>
          <w:color w:val="000000"/>
        </w:rPr>
        <w:t>კაცი სასწავლებლის მაგიდას მიუახლოვდა.</w:t>
      </w:r>
    </w:p>
    <w:p w14:paraId="46697460" w14:textId="77777777" w:rsidR="006C0CF2" w:rsidRDefault="00000000">
      <w:pPr>
        <w:spacing w:before="269" w:after="269"/>
        <w:ind w:left="120"/>
      </w:pPr>
      <w:r>
        <w:rPr>
          <w:rFonts w:ascii="Times New Roman" w:hAnsi="Times New Roman"/>
          <w:color w:val="000000"/>
        </w:rPr>
        <w:t>„ოჰ, კი, შეგიძლია დაჯდე“, - თქვა მან.</w:t>
      </w:r>
    </w:p>
    <w:p w14:paraId="56A2606A" w14:textId="77777777" w:rsidR="006C0CF2" w:rsidRDefault="00000000">
      <w:pPr>
        <w:spacing w:before="269" w:after="269"/>
        <w:ind w:left="120"/>
      </w:pPr>
      <w:r>
        <w:rPr>
          <w:rFonts w:ascii="Times New Roman" w:hAnsi="Times New Roman"/>
          <w:color w:val="000000"/>
        </w:rPr>
        <w:t>მისი გაგონებაზე ელეონორა და ზესია ჩვენთან მოვიდნენ.</w:t>
      </w:r>
    </w:p>
    <w:p w14:paraId="2E599EAC" w14:textId="77777777" w:rsidR="006C0CF2" w:rsidRDefault="00000000">
      <w:pPr>
        <w:spacing w:before="269" w:after="269"/>
        <w:ind w:left="120"/>
      </w:pPr>
      <w:r>
        <w:rPr>
          <w:rFonts w:ascii="Times New Roman" w:hAnsi="Times New Roman"/>
          <w:color w:val="000000"/>
        </w:rPr>
        <w:t>რის შემდეგაც ისინი ჩემს პირდაპირ უკან მდგომ სკამებზე დასხდნენ.</w:t>
      </w:r>
    </w:p>
    <w:p w14:paraId="3F28EFFF" w14:textId="77777777" w:rsidR="006C0CF2" w:rsidRDefault="00000000">
      <w:pPr>
        <w:spacing w:before="269" w:after="269"/>
        <w:ind w:left="120"/>
      </w:pPr>
      <w:r>
        <w:rPr>
          <w:rFonts w:ascii="Times New Roman" w:hAnsi="Times New Roman"/>
          <w:color w:val="000000"/>
        </w:rPr>
        <w:t>- გმადლობთ, ანოს. ეს ყველაფერი თქვენი დამსახურებაა.</w:t>
      </w:r>
    </w:p>
    <w:p w14:paraId="208BD65E" w14:textId="77777777" w:rsidR="006C0CF2" w:rsidRDefault="00000000">
      <w:pPr>
        <w:spacing w:before="269" w:after="269"/>
        <w:ind w:left="120"/>
      </w:pPr>
      <w:r>
        <w:rPr>
          <w:rFonts w:ascii="Times New Roman" w:hAnsi="Times New Roman"/>
          <w:color w:val="000000"/>
        </w:rPr>
        <w:t>- რას ამბობ? უკვე მადლობა გადამიხადე.</w:t>
      </w:r>
    </w:p>
    <w:p w14:paraId="2FAB87A0" w14:textId="77777777" w:rsidR="006C0CF2" w:rsidRDefault="00000000">
      <w:pPr>
        <w:spacing w:before="269" w:after="269"/>
        <w:ind w:left="120"/>
      </w:pPr>
      <w:r>
        <w:rPr>
          <w:rFonts w:ascii="Times New Roman" w:hAnsi="Times New Roman"/>
          <w:color w:val="000000"/>
        </w:rPr>
        <w:t>- ჰი ჰი, მზად ვარ, რამდენიც გინდა, მადლობა გადაგიხადო. დღეიდან შენს მზრუნველობაში ვართ.</w:t>
      </w:r>
    </w:p>
    <w:p w14:paraId="627ED6CC" w14:textId="77777777" w:rsidR="006C0CF2" w:rsidRDefault="00000000">
      <w:pPr>
        <w:spacing w:before="269" w:after="269"/>
        <w:ind w:left="120"/>
      </w:pPr>
      <w:r>
        <w:rPr>
          <w:rFonts w:ascii="Times New Roman" w:hAnsi="Times New Roman"/>
          <w:color w:val="000000"/>
        </w:rPr>
        <w:lastRenderedPageBreak/>
        <w:t>- კი.</w:t>
      </w:r>
    </w:p>
    <w:p w14:paraId="37032980" w14:textId="77777777" w:rsidR="006C0CF2" w:rsidRDefault="00000000">
      <w:pPr>
        <w:spacing w:before="269" w:after="269"/>
        <w:ind w:left="120"/>
      </w:pPr>
      <w:r>
        <w:rPr>
          <w:rFonts w:ascii="Times New Roman" w:hAnsi="Times New Roman"/>
          <w:color w:val="000000"/>
        </w:rPr>
        <w:t>პასუხის გაცემის შემდეგ, ტრიბუნის წინ მდგომ კაცს გავხედე.</w:t>
      </w:r>
    </w:p>
    <w:p w14:paraId="0F5BE1BA" w14:textId="77777777" w:rsidR="006C0CF2" w:rsidRDefault="00000000">
      <w:pPr>
        <w:spacing w:before="269" w:after="269"/>
        <w:ind w:left="120"/>
      </w:pPr>
      <w:r>
        <w:rPr>
          <w:rFonts w:ascii="Times New Roman" w:hAnsi="Times New Roman"/>
          <w:color w:val="000000"/>
        </w:rPr>
        <w:t>„რამე ხომ არ არის?“ გაკვირვებულმა იკითხა ელეონორამ.</w:t>
      </w:r>
    </w:p>
    <w:p w14:paraId="52EF6852" w14:textId="77777777" w:rsidR="006C0CF2" w:rsidRDefault="00000000">
      <w:pPr>
        <w:spacing w:before="269" w:after="269"/>
        <w:ind w:left="120"/>
      </w:pPr>
      <w:r>
        <w:rPr>
          <w:rFonts w:ascii="Times New Roman" w:hAnsi="Times New Roman"/>
          <w:color w:val="000000"/>
        </w:rPr>
        <w:t>- რას ამბობ, განსაკუთრებულს არაფერს.</w:t>
      </w:r>
    </w:p>
    <w:p w14:paraId="45820421" w14:textId="77777777" w:rsidR="006C0CF2" w:rsidRDefault="00000000">
      <w:pPr>
        <w:spacing w:before="269" w:after="269"/>
        <w:ind w:left="120"/>
      </w:pPr>
      <w:r>
        <w:rPr>
          <w:rFonts w:ascii="Times New Roman" w:hAnsi="Times New Roman"/>
          <w:color w:val="000000"/>
        </w:rPr>
        <w:t>მენო დაფასთან მივიდა და მაგიურად დაიწყო მასზე წერა:</w:t>
      </w:r>
    </w:p>
    <w:p w14:paraId="27E546DF" w14:textId="77777777" w:rsidR="006C0CF2" w:rsidRDefault="00000000">
      <w:pPr>
        <w:spacing w:before="269" w:after="269"/>
        <w:ind w:left="120"/>
      </w:pPr>
      <w:r>
        <w:rPr>
          <w:rFonts w:ascii="Times New Roman" w:hAnsi="Times New Roman"/>
          <w:color w:val="000000"/>
        </w:rPr>
        <w:t>- ჰმ, მოდი, გაცვლითი სტუდენტების საკითხი გვერდზე გადავდოთ. ვიცი, რომ მათზე უკმაყოფილო ხარ, მაგრამ ამ გოგოებს არაფერი დაუშავებიათ. ვფიქრობ, მათთან გარკვეული დროის გატარების შემდეგ მიხვდები, რომ ელეონორა და ზესია ისეთები არ არიან, ვინც პრობლემებს ქმნიან.</w:t>
      </w:r>
    </w:p>
    <w:p w14:paraId="21DCAD88" w14:textId="77777777" w:rsidR="006C0CF2" w:rsidRDefault="00000000">
      <w:pPr>
        <w:spacing w:before="269" w:after="269"/>
        <w:ind w:left="120"/>
      </w:pPr>
      <w:r>
        <w:rPr>
          <w:rFonts w:ascii="Times New Roman" w:hAnsi="Times New Roman"/>
          <w:color w:val="000000"/>
        </w:rPr>
        <w:t>მენომ დაფაზე წერა დაასრულა.</w:t>
      </w:r>
    </w:p>
    <w:p w14:paraId="29FA100D"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ელდმეიდ დიტიჯონი </w:t>
      </w:r>
      <w:r>
        <w:rPr>
          <w:rFonts w:ascii="Times New Roman" w:hAnsi="Times New Roman"/>
          <w:color w:val="000000"/>
        </w:rPr>
        <w:t>—</w:t>
      </w:r>
    </w:p>
    <w:p w14:paraId="79468DCC" w14:textId="77777777" w:rsidR="006C0CF2" w:rsidRDefault="00000000">
      <w:pPr>
        <w:spacing w:before="269" w:after="269"/>
        <w:ind w:left="120"/>
      </w:pPr>
      <w:r>
        <w:rPr>
          <w:rFonts w:ascii="Times New Roman" w:hAnsi="Times New Roman"/>
          <w:color w:val="000000"/>
        </w:rPr>
        <w:t>ეს იყო ამ კაცის სახელი.</w:t>
      </w:r>
    </w:p>
    <w:p w14:paraId="22BACB77" w14:textId="77777777" w:rsidR="006C0CF2" w:rsidRDefault="00000000">
      <w:pPr>
        <w:spacing w:before="269" w:after="269"/>
        <w:ind w:left="120"/>
      </w:pPr>
      <w:r>
        <w:rPr>
          <w:rFonts w:ascii="Times New Roman" w:hAnsi="Times New Roman"/>
          <w:color w:val="000000"/>
        </w:rPr>
        <w:t>- ახლა კი მინდა კიდევ ერთი ადამიანი გაგაცნოთ. დიდი ხანია გეუბნებით, რომ საბოლოოდ ახალი მასწავლებელი გვყავს.</w:t>
      </w:r>
    </w:p>
    <w:p w14:paraId="731C4D8C" w14:textId="77777777" w:rsidR="006C0CF2" w:rsidRDefault="00000000">
      <w:pPr>
        <w:spacing w:before="269" w:after="269"/>
        <w:ind w:left="120"/>
      </w:pPr>
      <w:r>
        <w:rPr>
          <w:rFonts w:ascii="Times New Roman" w:hAnsi="Times New Roman"/>
          <w:color w:val="000000"/>
        </w:rPr>
        <w:t>კაცმა ნაბიჯი წინ გადადგა.</w:t>
      </w:r>
    </w:p>
    <w:p w14:paraId="1FD7F257" w14:textId="77777777" w:rsidR="006C0CF2" w:rsidRDefault="00000000">
      <w:pPr>
        <w:spacing w:before="269" w:after="269"/>
        <w:ind w:left="120"/>
      </w:pPr>
      <w:r>
        <w:rPr>
          <w:rFonts w:ascii="Times New Roman" w:hAnsi="Times New Roman"/>
          <w:color w:val="000000"/>
        </w:rPr>
        <w:t>- მე ელდმეიდი მქვია. ნება მომეცით, გაგიმხილოთ, უმეცრებო, რომლებმაც არაფერი იციან ბოლო ორი ათასი წლის მოვლენების შესახებ.</w:t>
      </w:r>
    </w:p>
    <w:p w14:paraId="3A78BE76" w14:textId="77777777" w:rsidR="006C0CF2" w:rsidRDefault="00000000">
      <w:pPr>
        <w:spacing w:before="269" w:after="269"/>
        <w:ind w:left="120"/>
      </w:pPr>
      <w:r>
        <w:rPr>
          <w:rFonts w:ascii="Times New Roman" w:hAnsi="Times New Roman"/>
          <w:color w:val="000000"/>
        </w:rPr>
        <w:t>სტუდენტებმა წარბები შეჭმუხნეს მისი ამპარტავანი საუბრის მანერაზე.</w:t>
      </w:r>
    </w:p>
    <w:p w14:paraId="452F79F3" w14:textId="77777777" w:rsidR="006C0CF2" w:rsidRDefault="00000000">
      <w:pPr>
        <w:spacing w:before="269" w:after="269"/>
        <w:ind w:left="120"/>
      </w:pPr>
      <w:r>
        <w:rPr>
          <w:rFonts w:ascii="Times New Roman" w:hAnsi="Times New Roman"/>
          <w:color w:val="000000"/>
        </w:rPr>
        <w:t>„არაკომპეტენტური მასწავლებელი, რომელიც იმპერიული ოჯახიდანაც კი არ არის?“ - ჩაილაპარაკა ერთ-ერთმა სტუდენტმა.</w:t>
      </w:r>
    </w:p>
    <w:p w14:paraId="49664B40" w14:textId="77777777" w:rsidR="006C0CF2" w:rsidRDefault="00000000">
      <w:pPr>
        <w:spacing w:before="269" w:after="269"/>
        <w:ind w:left="120"/>
      </w:pPr>
      <w:r>
        <w:rPr>
          <w:rFonts w:ascii="Times New Roman" w:hAnsi="Times New Roman"/>
          <w:color w:val="000000"/>
        </w:rPr>
        <w:t>ამის გაგონებაზე მენომ მაშინვე შეასწორა თავისი სტუდენტი.</w:t>
      </w:r>
    </w:p>
    <w:p w14:paraId="7461A645" w14:textId="77777777" w:rsidR="006C0CF2" w:rsidRDefault="00000000">
      <w:pPr>
        <w:spacing w:before="269" w:after="269"/>
        <w:ind w:left="120"/>
      </w:pPr>
      <w:r>
        <w:rPr>
          <w:rFonts w:ascii="Times New Roman" w:hAnsi="Times New Roman"/>
          <w:color w:val="000000"/>
        </w:rPr>
        <w:t>„ბატონი ელდმეიდი გამორჩეული დემონია. დიახ, ის იმპერიული წარმომავლობის არ არის, მაგრამ ამას თავისი მიზეზი აქვს. ეს იმიტომ ხდება, რომ ის შვიდი უძველესი დემონი იმპერატორის წინაშე დაიბადა. ის დაუნდობლად იბრძოდა ტირანი დემონთა მბრძანებლის წინააღმდეგ, 2000 წლის წინ მასთან ერთად იყო მსოფლიო ომის დროს და მასთან ერთად იბრძოდა დემონური რასისთვის. მე მჯერა, რომ მისი გაკვეთილები თქვენთვის სასარგებლო იქნება როგორც ცოდნის, ასევე მაგიის თვალსაზრისით.“ მენომ მას რეპუტაციის შენარჩუნებაში დაეხმარა, მაგრამ სტუდენტების რეაქციები იმდენად დიდი იყო.</w:t>
      </w:r>
    </w:p>
    <w:p w14:paraId="6134A4F8" w14:textId="77777777" w:rsidR="006C0CF2" w:rsidRDefault="00000000">
      <w:pPr>
        <w:spacing w:before="269" w:after="269"/>
        <w:ind w:left="120"/>
      </w:pPr>
      <w:r>
        <w:rPr>
          <w:rFonts w:ascii="Times New Roman" w:hAnsi="Times New Roman"/>
          <w:color w:val="000000"/>
        </w:rPr>
        <w:lastRenderedPageBreak/>
        <w:t>„კარგი, მაშინ დავიწყოთ იმით, რაც ახლახან ახსენეთ თქვენი ვიწრო აზროვნების გამო“, - ამპარტავნულად უთხრა მან სტუდენტებს. „პირველ რიგში, დემონმა მბრძანებელმა ტირანმა თავად გადაწყვიტა ამჯერად გაცვლითი პროგრამის ჩატარება“.</w:t>
      </w:r>
    </w:p>
    <w:p w14:paraId="3BA99A55" w14:textId="77777777" w:rsidR="006C0CF2" w:rsidRDefault="00000000">
      <w:pPr>
        <w:spacing w:before="269" w:after="269"/>
        <w:ind w:left="120"/>
      </w:pPr>
      <w:r>
        <w:rPr>
          <w:rFonts w:ascii="Times New Roman" w:hAnsi="Times New Roman"/>
          <w:color w:val="000000"/>
        </w:rPr>
        <w:t>სტუდენტებმა ხმაური დაიწყეს.</w:t>
      </w:r>
    </w:p>
    <w:p w14:paraId="7492795B" w14:textId="77777777" w:rsidR="006C0CF2" w:rsidRDefault="00000000">
      <w:pPr>
        <w:spacing w:before="269" w:after="269"/>
        <w:ind w:left="120"/>
      </w:pPr>
      <w:r>
        <w:rPr>
          <w:rFonts w:ascii="Times New Roman" w:hAnsi="Times New Roman"/>
          <w:color w:val="000000"/>
        </w:rPr>
        <w:t>- მეორეც, მისი სახელი საერთოდ არ არის ავოს დილჰევია. დილჰეიდში დემონი მბრძანებლის, ტირანის ლეგენდა ნაწილობრივ დამახინჯებით გავრცელდა.</w:t>
      </w:r>
    </w:p>
    <w:p w14:paraId="32468707" w14:textId="77777777" w:rsidR="006C0CF2" w:rsidRDefault="00000000">
      <w:pPr>
        <w:spacing w:before="269" w:after="269"/>
        <w:ind w:left="120"/>
      </w:pPr>
      <w:r>
        <w:rPr>
          <w:rFonts w:ascii="Times New Roman" w:hAnsi="Times New Roman"/>
          <w:color w:val="000000"/>
        </w:rPr>
        <w:t>სტუდენტებს შორის ხმაური სულ უფრო და უფრო ძლიერდებოდა.</w:t>
      </w:r>
    </w:p>
    <w:p w14:paraId="56B6F1D5" w14:textId="77777777" w:rsidR="006C0CF2" w:rsidRDefault="00000000">
      <w:pPr>
        <w:spacing w:before="269" w:after="269"/>
        <w:ind w:left="120"/>
      </w:pPr>
      <w:r>
        <w:rPr>
          <w:rFonts w:ascii="Times New Roman" w:hAnsi="Times New Roman"/>
          <w:color w:val="000000"/>
        </w:rPr>
        <w:t>— და ბოლოს, ბოლო ის არის, რომ რეინკარნირებული დემონი ლორდი ტირანი ამ კლასს მიეკუთვნება.</w:t>
      </w:r>
    </w:p>
    <w:p w14:paraId="43684D7F" w14:textId="77777777" w:rsidR="006C0CF2" w:rsidRDefault="00000000">
      <w:pPr>
        <w:spacing w:before="269" w:after="269"/>
        <w:ind w:left="120"/>
      </w:pPr>
      <w:r>
        <w:rPr>
          <w:rFonts w:ascii="Times New Roman" w:hAnsi="Times New Roman"/>
          <w:color w:val="000000"/>
        </w:rPr>
        <w:t>- რა?!</w:t>
      </w:r>
    </w:p>
    <w:p w14:paraId="1371E82B" w14:textId="77777777" w:rsidR="006C0CF2" w:rsidRDefault="00000000">
      <w:pPr>
        <w:spacing w:before="269" w:after="269"/>
        <w:ind w:left="120"/>
      </w:pPr>
      <w:r>
        <w:rPr>
          <w:rFonts w:ascii="Times New Roman" w:hAnsi="Times New Roman"/>
          <w:color w:val="000000"/>
        </w:rPr>
        <w:t>- რაზე ლაპარაკობ?..</w:t>
      </w:r>
    </w:p>
    <w:p w14:paraId="13E463BC" w14:textId="77777777" w:rsidR="006C0CF2" w:rsidRDefault="00000000">
      <w:pPr>
        <w:spacing w:before="269" w:after="269"/>
        <w:ind w:left="120"/>
      </w:pPr>
      <w:r>
        <w:rPr>
          <w:rFonts w:ascii="Times New Roman" w:hAnsi="Times New Roman"/>
          <w:color w:val="000000"/>
        </w:rPr>
        <w:t>— ...როგორ შეიძლება ის აქ იყოს?..</w:t>
      </w:r>
    </w:p>
    <w:p w14:paraId="3BD2D9EC" w14:textId="77777777" w:rsidR="006C0CF2" w:rsidRDefault="00000000">
      <w:pPr>
        <w:spacing w:before="269" w:after="269"/>
        <w:ind w:left="120"/>
      </w:pPr>
      <w:r>
        <w:rPr>
          <w:rFonts w:ascii="Times New Roman" w:hAnsi="Times New Roman"/>
          <w:color w:val="000000"/>
        </w:rPr>
        <w:t>სანამ სტუდენტები წუწუნებდნენ, მან შემომხედა.</w:t>
      </w:r>
    </w:p>
    <w:p w14:paraId="22FEF62C" w14:textId="77777777" w:rsidR="006C0CF2" w:rsidRDefault="00000000">
      <w:pPr>
        <w:spacing w:before="269" w:after="269"/>
        <w:ind w:left="120"/>
      </w:pPr>
      <w:r>
        <w:rPr>
          <w:rFonts w:ascii="Times New Roman" w:hAnsi="Times New Roman"/>
          <w:color w:val="000000"/>
        </w:rPr>
        <w:t>- რამდენი წელი, რამდენი ზამთარი? ვხედავ, წარმატებით ხელახლა დაიბადე, დემონთა მბრძანებელო ანოს ვოლდიგოდ.</w:t>
      </w:r>
    </w:p>
    <w:p w14:paraId="2A36BBBF" w14:textId="77777777" w:rsidR="006C0CF2" w:rsidRDefault="00000000">
      <w:pPr>
        <w:pStyle w:val="Heading2"/>
        <w:pageBreakBefore/>
        <w:spacing w:before="180" w:after="180"/>
        <w:ind w:left="120"/>
      </w:pPr>
      <w:bookmarkStart w:id="5" w:name="_§_5._დემონთა"/>
      <w:bookmarkEnd w:id="5"/>
      <w:r>
        <w:rPr>
          <w:rFonts w:ascii="Times New Roman" w:hAnsi="Times New Roman"/>
          <w:color w:val="000000"/>
          <w:sz w:val="33"/>
        </w:rPr>
        <w:lastRenderedPageBreak/>
        <w:t>§ 5. დემონთა მბრძანებლის არსებობის დასტური</w:t>
      </w:r>
    </w:p>
    <w:p w14:paraId="10CD45FD" w14:textId="77777777" w:rsidR="006C0CF2" w:rsidRDefault="00000000">
      <w:pPr>
        <w:spacing w:before="269" w:after="269"/>
        <w:ind w:left="120"/>
      </w:pPr>
      <w:r>
        <w:rPr>
          <w:rFonts w:ascii="Times New Roman" w:hAnsi="Times New Roman"/>
          <w:color w:val="000000"/>
        </w:rPr>
        <w:t>მამაკაცის სიტყვებმა მთელი კლასი აჟიოტაჟი გამოიწვია.</w:t>
      </w:r>
    </w:p>
    <w:p w14:paraId="2E02A5D8" w14:textId="77777777" w:rsidR="006C0CF2" w:rsidRDefault="00000000">
      <w:pPr>
        <w:spacing w:before="269" w:after="269"/>
        <w:ind w:left="120"/>
      </w:pPr>
      <w:r>
        <w:rPr>
          <w:rFonts w:ascii="Times New Roman" w:hAnsi="Times New Roman"/>
          <w:color w:val="000000"/>
        </w:rPr>
        <w:t>შეძახილები, როგორიცაა: „რა?! რაზე გაგიჟდით?“, „ხუმრობას თავი დაანებეთ“, „იმპერიული ოჯახების კრიტიკას აპირებთ?“, ერთხმად ისმოდა ისეთი სიტყვებით, როგორიცაა: „დროა...“, „ბატონო ანოს!“, „მის ლეგენდას ფარდა აეხადა!“ კლასი იმდენად აღელვებული იყო, რომ პრაქტიკულად ქაოსი იყო.</w:t>
      </w:r>
    </w:p>
    <w:p w14:paraId="36A12C61" w14:textId="77777777" w:rsidR="006C0CF2" w:rsidRDefault="00000000">
      <w:pPr>
        <w:spacing w:before="269" w:after="269"/>
        <w:ind w:left="120"/>
      </w:pPr>
      <w:r>
        <w:rPr>
          <w:rFonts w:ascii="Times New Roman" w:hAnsi="Times New Roman"/>
          <w:color w:val="000000"/>
        </w:rPr>
        <w:t>ერთ-ერთი სტუდენტი წამოდგა და მაგიდაზე ხმამაღლა დააკაკუნა. ის ალბათ იმპერიული ოჯახის წევრი იყო.</w:t>
      </w:r>
    </w:p>
    <w:p w14:paraId="60306811" w14:textId="77777777" w:rsidR="006C0CF2" w:rsidRDefault="00000000">
      <w:pPr>
        <w:spacing w:before="269" w:after="269"/>
        <w:ind w:left="120"/>
      </w:pPr>
      <w:r>
        <w:rPr>
          <w:rFonts w:ascii="Times New Roman" w:hAnsi="Times New Roman"/>
          <w:color w:val="000000"/>
        </w:rPr>
        <w:t>„მოიცადეთ ერთი წუთით. შეიძლება მასწავლებელი ხართ, მაგრამ ამას უბრალოდ არ შეგვიძლია უგულებელვყოთ. თქვენ თქვით, რომ დემონთა მბრძანებელი ტირანი ანოსია? მაგრამ ის დემონთა მბრძანებელთა აკადემიაში ერთადერთი უვარგისი ადამიანია. მისტერ ელდმეიდ, თქვენც უნდა იცოდეთ, რომ დემონთა მბრძანებლის ფიტნეს შეფასება შექმნილია იმის დასადგენად, არის თუ არა სტუდენტი დემონთა მბრძანებელი ტირანი.“ სტუდენტი დამაჯერებლად საუბრობდა.</w:t>
      </w:r>
    </w:p>
    <w:p w14:paraId="3C15446B" w14:textId="77777777" w:rsidR="006C0CF2" w:rsidRDefault="00000000">
      <w:pPr>
        <w:spacing w:before="269" w:after="269"/>
        <w:ind w:left="120"/>
      </w:pPr>
      <w:r>
        <w:rPr>
          <w:rFonts w:ascii="Times New Roman" w:hAnsi="Times New Roman"/>
          <w:color w:val="000000"/>
        </w:rPr>
        <w:t>- მართალია. შეიძლება „უნიტის“ წევრი იყო, მაგრამ არ გვინდა, რომ სტუდენტებს არასწორი ცოდნა ასწავლო!</w:t>
      </w:r>
    </w:p>
    <w:p w14:paraId="16EE9A76" w14:textId="77777777" w:rsidR="006C0CF2" w:rsidRDefault="00000000">
      <w:pPr>
        <w:spacing w:before="269" w:after="269"/>
        <w:ind w:left="120"/>
      </w:pPr>
      <w:r>
        <w:rPr>
          <w:rFonts w:ascii="Times New Roman" w:hAnsi="Times New Roman"/>
          <w:color w:val="000000"/>
        </w:rPr>
        <w:t>- სწორედ ამას ვგულისხმობ! ეს ძალაუფლების ბოროტად გამოყენებაა!</w:t>
      </w:r>
    </w:p>
    <w:p w14:paraId="5AA84F52" w14:textId="77777777" w:rsidR="006C0CF2" w:rsidRDefault="00000000">
      <w:pPr>
        <w:spacing w:before="269" w:after="269"/>
        <w:ind w:left="120"/>
      </w:pPr>
      <w:r>
        <w:rPr>
          <w:rFonts w:ascii="Times New Roman" w:hAnsi="Times New Roman"/>
          <w:color w:val="000000"/>
        </w:rPr>
        <w:t>- და ყოველ შემთხვევაში, არასდროს მსმენია თეთრ ფორმაში გამოწყობილი მასწავლებლის შესახებ. არ ვიცი, 2000 წლის წინ მცხოვრები დემონი ხართ თუ არა, მაგრამ ჩვენ არ გვჭირდება მოხუცები, რომლებიც დროს არ იცავენ! - თავის მხრივ, გააკრიტიკეს იგი იმპერიული ოჯახების ფრაქციის წევრებმა.</w:t>
      </w:r>
    </w:p>
    <w:p w14:paraId="05F7EE4F" w14:textId="77777777" w:rsidR="006C0CF2" w:rsidRDefault="00000000">
      <w:pPr>
        <w:spacing w:before="269" w:after="269"/>
        <w:ind w:left="120"/>
      </w:pPr>
      <w:r>
        <w:rPr>
          <w:rFonts w:ascii="Times New Roman" w:hAnsi="Times New Roman"/>
          <w:color w:val="000000"/>
        </w:rPr>
        <w:t>მენოს რაღაცის თქმა სურდა, მაგრამ ხელით შეაჩერა.</w:t>
      </w:r>
    </w:p>
    <w:p w14:paraId="137E074C" w14:textId="77777777" w:rsidR="006C0CF2" w:rsidRDefault="00000000">
      <w:pPr>
        <w:spacing w:before="269" w:after="269"/>
        <w:ind w:left="120"/>
      </w:pPr>
      <w:r>
        <w:rPr>
          <w:rFonts w:ascii="Times New Roman" w:hAnsi="Times New Roman"/>
          <w:color w:val="000000"/>
        </w:rPr>
        <w:t>„უმეცრებავ“, თქვა მან, თითქოს ნერწყვს აფრქვევდა, „დემონების ისტორია, ისევე როგორც დემონთა მბრძანებლის აკადემიის განათლება, რომელიც აქამდე გასწავლეს, არასრულყოფილია. ბოლო ორი ათასი წლის დემონებს ტირანი დემონთა მბრძანებლის დასაცავად მომავალი თაობებისთვის ტყუილის თქმა მოუწიათ“.</w:t>
      </w:r>
    </w:p>
    <w:p w14:paraId="64EAA3BB" w14:textId="77777777" w:rsidR="006C0CF2" w:rsidRDefault="00000000">
      <w:pPr>
        <w:spacing w:before="269" w:after="269"/>
        <w:ind w:left="120"/>
      </w:pPr>
      <w:r>
        <w:rPr>
          <w:rFonts w:ascii="Times New Roman" w:hAnsi="Times New Roman"/>
          <w:color w:val="000000"/>
        </w:rPr>
        <w:t>იმპერიული ოჯახის ფრაქციის მოწაფეებს სახეზე ეჭვის გამომეტყველება ჰქონდათ.</w:t>
      </w:r>
    </w:p>
    <w:p w14:paraId="189834D2" w14:textId="77777777" w:rsidR="006C0CF2" w:rsidRDefault="00000000">
      <w:pPr>
        <w:spacing w:before="269" w:after="269"/>
        <w:ind w:left="120"/>
      </w:pPr>
      <w:r>
        <w:rPr>
          <w:rFonts w:ascii="Times New Roman" w:hAnsi="Times New Roman"/>
          <w:color w:val="000000"/>
        </w:rPr>
        <w:t>— შენს უმეცარ ტვინს ჯერ კიდევ კარგად ახსოვს დილჰეიდსა და აზესიონს შორის წინა ომი, არა? აზესიონმა ტირანი დემონთა მბრძანებლის განადგურება 2000 წლის შემდეგ დაგეგმა, როდესაც ის ხელახლა დაიბადებოდა. შემდეგ კი დემონებმა გადაწყვიტეს, რომ აზესიონს ცრუ დემონთა მბრძანებლის მოკვლის უფლება მიეცა. ყველაფერი ცოტა დამაბნეველი იყო, ამიტომ ამით დავკმაყოფილდეთ.</w:t>
      </w:r>
    </w:p>
    <w:p w14:paraId="222F27BE" w14:textId="77777777" w:rsidR="006C0CF2" w:rsidRDefault="00000000">
      <w:pPr>
        <w:spacing w:before="269" w:after="269"/>
        <w:ind w:left="120"/>
      </w:pPr>
      <w:r>
        <w:rPr>
          <w:rFonts w:ascii="Times New Roman" w:hAnsi="Times New Roman"/>
          <w:color w:val="000000"/>
        </w:rPr>
        <w:lastRenderedPageBreak/>
        <w:t>მის სიტყვებს იმდენად დიდი ძალა ჰქონდა, თითქოს ფაქტებს ესროდა.</w:t>
      </w:r>
    </w:p>
    <w:p w14:paraId="06147A7F" w14:textId="77777777" w:rsidR="006C0CF2" w:rsidRDefault="00000000">
      <w:pPr>
        <w:spacing w:before="269" w:after="269"/>
        <w:ind w:left="120"/>
      </w:pPr>
      <w:r>
        <w:rPr>
          <w:rFonts w:ascii="Times New Roman" w:hAnsi="Times New Roman"/>
          <w:color w:val="000000"/>
        </w:rPr>
        <w:t>- ეს ცრუ დემონთა მბრძანებელი ზუსტად იგივე ავოს დილჰევია იყო, რომლისაც დღემდე გჯერა.</w:t>
      </w:r>
    </w:p>
    <w:p w14:paraId="5AABFEC6" w14:textId="77777777" w:rsidR="006C0CF2" w:rsidRDefault="00000000">
      <w:pPr>
        <w:spacing w:before="269" w:after="269"/>
        <w:ind w:left="120"/>
      </w:pPr>
      <w:r>
        <w:rPr>
          <w:rFonts w:ascii="Times New Roman" w:hAnsi="Times New Roman"/>
          <w:color w:val="000000"/>
        </w:rPr>
        <w:t>იმპერიული ოჯახების სტუდენტების რეაქციები განსხვავებული იყო: ზოგიერთს ჰქონდა გამომეტყველება, რომ ეს შეუძლებელი იყო, ზოგი ღიად გაბრაზებული იყო, ზოგი კი დამცინავად უყურებდა, მაგრამ ერთი რამ აერთიანებდათ - არცერთ მათგანს არ სჯეროდა ამის.</w:t>
      </w:r>
    </w:p>
    <w:p w14:paraId="1359EB51" w14:textId="77777777" w:rsidR="006C0CF2" w:rsidRDefault="00000000">
      <w:pPr>
        <w:spacing w:before="269" w:after="269"/>
        <w:ind w:left="120"/>
      </w:pPr>
      <w:r>
        <w:rPr>
          <w:rFonts w:ascii="Times New Roman" w:hAnsi="Times New Roman"/>
          <w:color w:val="000000"/>
        </w:rPr>
        <w:t>„ნამდვილი დემონთა მბრძანებელი, ანოს ვოლდიგოდი, უვარგისად შერაცხეს, რათა არავის გაეგო, რომ ის ტირანი დემონთა მბრძანებელი იყო. ჩვენი ფსონი გამართლდა და თქვენი, იმპერიული ოჯახის ფრაქციის წევრების წყალობით, ხალხმა ამის შესახებ ვერ გაიგო. აზესიონის წამქეზებელი ბოლო ბრძოლაში განადგურდა და ახლა, როცა ყველაფერი დასრულდა, აღარ გვჭირდება ნამდვილი დემონთა მბრძანებლის დამალვა.“</w:t>
      </w:r>
    </w:p>
    <w:p w14:paraId="7BA53FCA" w14:textId="77777777" w:rsidR="006C0CF2" w:rsidRDefault="00000000">
      <w:pPr>
        <w:spacing w:before="269" w:after="269"/>
        <w:ind w:left="120"/>
      </w:pPr>
      <w:r>
        <w:rPr>
          <w:rFonts w:ascii="Times New Roman" w:hAnsi="Times New Roman"/>
          <w:color w:val="000000"/>
        </w:rPr>
        <w:t>თეთრ სამოსში გამოწყობილმა მასწავლებელმა ჯადოსნური წრე გაშალა.</w:t>
      </w:r>
    </w:p>
    <w:p w14:paraId="0D8D1F86" w14:textId="77777777" w:rsidR="006C0CF2" w:rsidRDefault="00000000">
      <w:pPr>
        <w:spacing w:before="269" w:after="269"/>
        <w:ind w:left="120"/>
      </w:pPr>
      <w:r>
        <w:rPr>
          <w:rFonts w:ascii="Times New Roman" w:hAnsi="Times New Roman"/>
          <w:color w:val="000000"/>
        </w:rPr>
        <w:t>„გაახილე თვალები და შეხედე რეალობას. უვარგისობის ეს ნიშანი მხოლოდ დასტურია იმისა, რომ ის დემონი ლორდი ტირანია.“</w:t>
      </w:r>
    </w:p>
    <w:p w14:paraId="79FF03F6" w14:textId="77777777" w:rsidR="006C0CF2" w:rsidRDefault="00000000">
      <w:pPr>
        <w:spacing w:before="269" w:after="269"/>
        <w:ind w:left="120"/>
      </w:pPr>
      <w:r>
        <w:rPr>
          <w:rFonts w:ascii="Times New Roman" w:hAnsi="Times New Roman"/>
          <w:color w:val="000000"/>
        </w:rPr>
        <w:t>მან გამოიყენა შელოცვა „ზექტ“. ის შეიცავდა პირადი იდენტიფიკაციის დამადასტურებელ ფორმულას. მასში ჩაწერილი ინფორმაცია იმის გარანტიას იძლეოდა, რომ მასწავლებლის ნათქვამი ტყუილი არ იყო. კონტრაქტის დარღვევის ფასი სიცოცხლე იყო. ამ ეპოქის ყველა ცნობილმა დემონმა მოაწერა ხელი, მაგრამ ზედა ნაწილში მოცემულმა შვიდმა სახელმა განსაკუთრებული ყურადღება უნდა მიიპყრო.</w:t>
      </w:r>
    </w:p>
    <w:p w14:paraId="4747DB9E" w14:textId="77777777" w:rsidR="006C0CF2" w:rsidRDefault="00000000">
      <w:pPr>
        <w:spacing w:before="269" w:after="269"/>
        <w:ind w:left="120"/>
      </w:pPr>
      <w:r>
        <w:rPr>
          <w:rFonts w:ascii="Times New Roman" w:hAnsi="Times New Roman"/>
          <w:color w:val="000000"/>
        </w:rPr>
        <w:t>- ჰეი... მოიცადეთ ერთი წუთით, ამ „ზექტს“ ხელი მოაწერა... ბატონმა მელჰეისმა, ბატონმა აივისმა... ბატონმა იდორმა...</w:t>
      </w:r>
    </w:p>
    <w:p w14:paraId="2AC121EE" w14:textId="77777777" w:rsidR="006C0CF2" w:rsidRDefault="00000000">
      <w:pPr>
        <w:spacing w:before="269" w:after="269"/>
        <w:ind w:left="120"/>
      </w:pPr>
      <w:r>
        <w:rPr>
          <w:rFonts w:ascii="Times New Roman" w:hAnsi="Times New Roman"/>
          <w:color w:val="000000"/>
        </w:rPr>
        <w:t>- მას ხელი მოაწერა შვიდივე უძველესი დემონი იმპერატორმა!</w:t>
      </w:r>
    </w:p>
    <w:p w14:paraId="4E3F5FA8" w14:textId="77777777" w:rsidR="006C0CF2" w:rsidRDefault="00000000">
      <w:pPr>
        <w:spacing w:before="269" w:after="269"/>
        <w:ind w:left="120"/>
      </w:pPr>
      <w:r>
        <w:rPr>
          <w:rFonts w:ascii="Times New Roman" w:hAnsi="Times New Roman"/>
          <w:color w:val="000000"/>
        </w:rPr>
        <w:t>- ეს არ შეიძლება იყოს... ანუ შვიდი უძველესი დემონი იმპერატორი ანოსს ტირან დემონ მბრძანებლად აღიარებს?</w:t>
      </w:r>
    </w:p>
    <w:p w14:paraId="704592B6" w14:textId="77777777" w:rsidR="006C0CF2" w:rsidRDefault="00000000">
      <w:pPr>
        <w:spacing w:before="269" w:after="269"/>
        <w:ind w:left="120"/>
      </w:pPr>
      <w:r>
        <w:rPr>
          <w:rFonts w:ascii="Times New Roman" w:hAnsi="Times New Roman"/>
          <w:color w:val="000000"/>
        </w:rPr>
        <w:t>- შეუძლებელია! უბრალოდ შეუძლებელია! ის თეთრ ფორმაში უვარგისია!..</w:t>
      </w:r>
    </w:p>
    <w:p w14:paraId="381A326D" w14:textId="77777777" w:rsidR="006C0CF2" w:rsidRDefault="00000000">
      <w:pPr>
        <w:spacing w:before="269" w:after="269"/>
        <w:ind w:left="120"/>
      </w:pPr>
      <w:r>
        <w:rPr>
          <w:rFonts w:ascii="Times New Roman" w:hAnsi="Times New Roman"/>
          <w:color w:val="000000"/>
        </w:rPr>
        <w:t>- ის ისეთი ძვირფასი არ არის, როგორც ჩვენ...</w:t>
      </w:r>
    </w:p>
    <w:p w14:paraId="600D3F0F" w14:textId="77777777" w:rsidR="006C0CF2" w:rsidRDefault="00000000">
      <w:pPr>
        <w:spacing w:before="269" w:after="269"/>
        <w:ind w:left="120"/>
      </w:pPr>
      <w:r>
        <w:rPr>
          <w:rFonts w:ascii="Times New Roman" w:hAnsi="Times New Roman"/>
          <w:color w:val="000000"/>
        </w:rPr>
        <w:t>მასწავლებელმა ისევ შემომხედა.</w:t>
      </w:r>
    </w:p>
    <w:p w14:paraId="77391CE1" w14:textId="77777777" w:rsidR="006C0CF2" w:rsidRDefault="00000000">
      <w:pPr>
        <w:spacing w:before="269" w:after="269"/>
        <w:ind w:left="120"/>
      </w:pPr>
      <w:r>
        <w:rPr>
          <w:rFonts w:ascii="Times New Roman" w:hAnsi="Times New Roman"/>
          <w:color w:val="000000"/>
        </w:rPr>
        <w:t>- ანოს ვოლდიგოდი.</w:t>
      </w:r>
    </w:p>
    <w:p w14:paraId="6515DC4C" w14:textId="77777777" w:rsidR="006C0CF2" w:rsidRDefault="00000000">
      <w:pPr>
        <w:spacing w:before="269" w:after="269"/>
        <w:ind w:left="120"/>
      </w:pPr>
      <w:r>
        <w:rPr>
          <w:rFonts w:ascii="Times New Roman" w:hAnsi="Times New Roman"/>
          <w:color w:val="000000"/>
        </w:rPr>
        <w:t>მან ფაკულტეტის მაგიდის წინ ადგილი გაათავისუფლა.</w:t>
      </w:r>
    </w:p>
    <w:p w14:paraId="12B1337E" w14:textId="77777777" w:rsidR="006C0CF2" w:rsidRDefault="00000000">
      <w:pPr>
        <w:spacing w:before="269" w:after="269"/>
        <w:ind w:left="120"/>
      </w:pPr>
      <w:r>
        <w:rPr>
          <w:rFonts w:ascii="Times New Roman" w:hAnsi="Times New Roman"/>
          <w:color w:val="000000"/>
        </w:rPr>
        <w:lastRenderedPageBreak/>
        <w:t>- მოდი აქ.</w:t>
      </w:r>
    </w:p>
    <w:p w14:paraId="3311211F" w14:textId="77777777" w:rsidR="006C0CF2" w:rsidRDefault="00000000">
      <w:pPr>
        <w:spacing w:before="269" w:after="269"/>
        <w:ind w:left="120"/>
      </w:pPr>
      <w:r>
        <w:rPr>
          <w:rFonts w:ascii="Times New Roman" w:hAnsi="Times New Roman"/>
          <w:color w:val="000000"/>
        </w:rPr>
        <w:t>ჰმ, რას იზამს?</w:t>
      </w:r>
    </w:p>
    <w:p w14:paraId="33306C84" w14:textId="77777777" w:rsidR="006C0CF2" w:rsidRDefault="00000000">
      <w:pPr>
        <w:spacing w:before="269" w:after="269"/>
        <w:ind w:left="120"/>
      </w:pPr>
      <w:r>
        <w:rPr>
          <w:rFonts w:ascii="Times New Roman" w:hAnsi="Times New Roman"/>
          <w:color w:val="000000"/>
        </w:rPr>
        <w:t>ავდექი და პოდიუმზე ავედი.</w:t>
      </w:r>
    </w:p>
    <w:p w14:paraId="63BFDE04" w14:textId="77777777" w:rsidR="006C0CF2" w:rsidRDefault="00000000">
      <w:pPr>
        <w:spacing w:before="269" w:after="269"/>
        <w:ind w:left="120"/>
      </w:pPr>
      <w:r>
        <w:rPr>
          <w:rFonts w:ascii="Times New Roman" w:hAnsi="Times New Roman"/>
          <w:color w:val="000000"/>
        </w:rPr>
        <w:t>- გაქრე.</w:t>
      </w:r>
    </w:p>
    <w:p w14:paraId="52B52607" w14:textId="77777777" w:rsidR="006C0CF2" w:rsidRDefault="00000000">
      <w:pPr>
        <w:spacing w:before="269" w:after="269"/>
        <w:ind w:left="120"/>
      </w:pPr>
      <w:r>
        <w:rPr>
          <w:rFonts w:ascii="Times New Roman" w:hAnsi="Times New Roman"/>
          <w:color w:val="000000"/>
        </w:rPr>
        <w:t>როგორც კი ეს თქვა, საკლასო ოთახში ყველა სკამი და მაგიდა გაქრა. მჯდომარე სტუდენტებმა წონასწორობის შენარჩუნება მოახერხეს, თუმცა კინაღამ დაეცნენ.</w:t>
      </w:r>
    </w:p>
    <w:p w14:paraId="0A80CDF0" w14:textId="77777777" w:rsidR="006C0CF2" w:rsidRDefault="00000000">
      <w:pPr>
        <w:spacing w:before="269" w:after="269"/>
        <w:ind w:left="120"/>
      </w:pPr>
      <w:r>
        <w:rPr>
          <w:rFonts w:ascii="Times New Roman" w:hAnsi="Times New Roman"/>
          <w:color w:val="000000"/>
        </w:rPr>
        <w:t>- მე დემონთა მბრძანებლის ქვეშევრდომი არ ვარ, მაგრამ შენი საქციელი უპატიებელია. დიახ, ახლა მშვიდობიანი ეპოქაა, მაგრამ მაინც გჭირდება მაგალითი?</w:t>
      </w:r>
    </w:p>
    <w:p w14:paraId="0A69192D" w14:textId="77777777" w:rsidR="006C0CF2" w:rsidRDefault="00000000">
      <w:pPr>
        <w:spacing w:before="269" w:after="269"/>
        <w:ind w:left="120"/>
      </w:pPr>
      <w:r>
        <w:rPr>
          <w:rFonts w:ascii="Times New Roman" w:hAnsi="Times New Roman"/>
          <w:color w:val="000000"/>
        </w:rPr>
        <w:t>გულშემატკივრების კავშირის გოგონებმა მაშინვე რეაგირება მოახდინეს მის სიტყვებზე და ყველამ ერთხმად დაიჩოქა. მათ მიჰყვნენ საშა, მიშა, რეი და მისა.</w:t>
      </w:r>
    </w:p>
    <w:p w14:paraId="7CF79488" w14:textId="77777777" w:rsidR="006C0CF2" w:rsidRDefault="00000000">
      <w:pPr>
        <w:spacing w:before="269" w:after="269"/>
        <w:ind w:left="120"/>
      </w:pPr>
      <w:r>
        <w:rPr>
          <w:rFonts w:ascii="Times New Roman" w:hAnsi="Times New Roman"/>
          <w:color w:val="000000"/>
        </w:rPr>
        <w:t>„რას აკეთებთ?“ ჰკითხა მასწავლებელმა მოსწავლეებს, რომლებიც გაოგნებულები იდგნენ და ვერ ხვდებოდნენ, რა ხდებოდა. „ცხვირით მაღლა დგახართ დემონთა მბრძანებლის თანდასწრებით?“</w:t>
      </w:r>
    </w:p>
    <w:p w14:paraId="410A26A8" w14:textId="77777777" w:rsidR="006C0CF2" w:rsidRDefault="00000000">
      <w:pPr>
        <w:spacing w:before="269" w:after="269"/>
        <w:ind w:left="120"/>
      </w:pPr>
      <w:r>
        <w:rPr>
          <w:rFonts w:ascii="Times New Roman" w:hAnsi="Times New Roman"/>
          <w:color w:val="000000"/>
        </w:rPr>
        <w:t>მენომ მის სიტყვებს უპასუხა და ჩემს წინ დაიჩოქა. მე მას შევხედე და მან ჩურჩულით მითხრა:</w:t>
      </w:r>
    </w:p>
    <w:p w14:paraId="3D79E19C" w14:textId="77777777" w:rsidR="006C0CF2" w:rsidRDefault="00000000">
      <w:pPr>
        <w:spacing w:before="269" w:after="269"/>
        <w:ind w:left="120"/>
      </w:pPr>
      <w:r>
        <w:rPr>
          <w:rFonts w:ascii="Times New Roman" w:hAnsi="Times New Roman"/>
          <w:color w:val="000000"/>
        </w:rPr>
        <w:t>- ბატონმა მელჰეისმა ყველაფერი მიამბო.</w:t>
      </w:r>
    </w:p>
    <w:p w14:paraId="07D0EAB4" w14:textId="77777777" w:rsidR="006C0CF2" w:rsidRDefault="00000000">
      <w:pPr>
        <w:spacing w:before="269" w:after="269"/>
        <w:ind w:left="120"/>
      </w:pPr>
      <w:r>
        <w:rPr>
          <w:rFonts w:ascii="Times New Roman" w:hAnsi="Times New Roman"/>
          <w:color w:val="000000"/>
        </w:rPr>
        <w:t>როგორც კი მენომ მუხლი მოიყარა, დანარჩენმა სტუდენტებმაც მის მაგალითს მიჰყვნენ. ახლა საკლასო ოთახში მხოლოდ იმპერიული ოჯახის წევრები იდგნენ. რაც გასაკვირი არ იყო. ბოლოს და ბოლოს, რეალობა, რომლისაც ისინი დღემდე ყოველდღე სწამდათ, მოულოდნელად თავდაყირა დადგა.</w:t>
      </w:r>
    </w:p>
    <w:p w14:paraId="74C8A460" w14:textId="77777777" w:rsidR="006C0CF2" w:rsidRDefault="00000000">
      <w:pPr>
        <w:spacing w:before="269" w:after="269"/>
        <w:ind w:left="120"/>
      </w:pPr>
      <w:r>
        <w:rPr>
          <w:rFonts w:ascii="Times New Roman" w:hAnsi="Times New Roman"/>
          <w:color w:val="000000"/>
        </w:rPr>
        <w:t>„რატომ არ იხრი მუხლს? ეს დემონთა მბრძანებლის, ტირანის, ღალატია?“ ჰკითხა ელდმეიდმა სტუდენტებს, რომლებსაც რჩევა ახლახან მისცა.</w:t>
      </w:r>
    </w:p>
    <w:p w14:paraId="5056DE6D" w14:textId="77777777" w:rsidR="006C0CF2" w:rsidRDefault="00000000">
      <w:pPr>
        <w:spacing w:before="269" w:after="269"/>
        <w:ind w:left="120"/>
      </w:pPr>
      <w:r>
        <w:rPr>
          <w:rFonts w:ascii="Times New Roman" w:hAnsi="Times New Roman"/>
          <w:color w:val="000000"/>
        </w:rPr>
        <w:t>— ...არა... მაგრამ, ხედავთ, ბატონო ელდმეიდ... ბოლოს და ბოლოს, ყველაფერი, რაც აქამდე გვასწავლეს...</w:t>
      </w:r>
    </w:p>
    <w:p w14:paraId="2F9FD6A3" w14:textId="77777777" w:rsidR="006C0CF2" w:rsidRDefault="00000000">
      <w:pPr>
        <w:spacing w:before="269" w:after="269"/>
        <w:ind w:left="120"/>
      </w:pPr>
      <w:r>
        <w:rPr>
          <w:rFonts w:ascii="Times New Roman" w:hAnsi="Times New Roman"/>
          <w:color w:val="000000"/>
        </w:rPr>
        <w:t>- მე უკვე ვთქვი, რომ ეს ყველაფერი ტყუილი იყო, შე წყეულო უმეცარო.</w:t>
      </w:r>
    </w:p>
    <w:p w14:paraId="21F9F94B" w14:textId="77777777" w:rsidR="006C0CF2" w:rsidRDefault="00000000">
      <w:pPr>
        <w:spacing w:before="269" w:after="269"/>
        <w:ind w:left="120"/>
      </w:pPr>
      <w:r>
        <w:rPr>
          <w:rFonts w:ascii="Times New Roman" w:hAnsi="Times New Roman"/>
          <w:color w:val="000000"/>
        </w:rPr>
        <w:t>- მაგრამ მაშინვე დაიჯერო, რომ ეს ტყუილია...</w:t>
      </w:r>
    </w:p>
    <w:p w14:paraId="0DDD7011" w14:textId="77777777" w:rsidR="006C0CF2" w:rsidRDefault="00000000">
      <w:pPr>
        <w:spacing w:before="269" w:after="269"/>
        <w:ind w:left="120"/>
      </w:pPr>
      <w:r>
        <w:rPr>
          <w:rFonts w:ascii="Times New Roman" w:hAnsi="Times New Roman"/>
          <w:color w:val="000000"/>
        </w:rPr>
        <w:t xml:space="preserve">- შენი სურვილები არ მაინტერესებს. გჯერა თუ არა, არ აქვს მნიშვნელობა. - მან სრულიად უარყო სტუდენტის სიტყვები. - ეს ყველაფერი შექმნილი ილუზიაა. </w:t>
      </w:r>
      <w:r>
        <w:rPr>
          <w:rFonts w:ascii="Times New Roman" w:hAnsi="Times New Roman"/>
          <w:color w:val="000000"/>
        </w:rPr>
        <w:lastRenderedPageBreak/>
        <w:t>იმპერიულ ოჯახებს არანაირი ღირებულება არ აქვთ. შენ არანაირი პრივილეგია არ გაქვს. დემონთა მბრძანებლის განკარგულებაში ნათქვამია, რომ ყველა თანასწორია.</w:t>
      </w:r>
    </w:p>
    <w:p w14:paraId="0320EA09" w14:textId="77777777" w:rsidR="006C0CF2" w:rsidRDefault="00000000">
      <w:pPr>
        <w:spacing w:before="269" w:after="269"/>
        <w:ind w:left="120"/>
      </w:pPr>
      <w:r>
        <w:rPr>
          <w:rFonts w:ascii="Times New Roman" w:hAnsi="Times New Roman"/>
          <w:color w:val="000000"/>
        </w:rPr>
        <w:t>სტუდენტებმა კბილები დააჭირეს.</w:t>
      </w:r>
    </w:p>
    <w:p w14:paraId="20BF150B" w14:textId="77777777" w:rsidR="006C0CF2" w:rsidRDefault="00000000">
      <w:pPr>
        <w:spacing w:before="269" w:after="269"/>
        <w:ind w:left="120"/>
      </w:pPr>
      <w:r>
        <w:rPr>
          <w:rFonts w:ascii="Times New Roman" w:hAnsi="Times New Roman"/>
          <w:color w:val="000000"/>
        </w:rPr>
        <w:t>— ფარდა დიდი ხანია დაეშვა. და როლები, რომლებსაც იმპერიული ოჯახები და თქვენი გამოგონილი ფრაქცია ასრულებდნენ, მომავალ დილჰეიდს აღარ სჭირდება. და ვერ ვიკავებ თავს, რომ არ გავიცინო შენს უსაზღვრო უმეცრებაზე, როცა ვუყურებ, როგორ ვერ ახერხებ შენი როლიდან გამოსვლას წარმოდგენის დასრულების შემდეგაც კი.</w:t>
      </w:r>
    </w:p>
    <w:p w14:paraId="5D96FC32" w14:textId="77777777" w:rsidR="006C0CF2" w:rsidRDefault="00000000">
      <w:pPr>
        <w:spacing w:before="269" w:after="269"/>
        <w:ind w:left="120"/>
      </w:pPr>
      <w:r>
        <w:rPr>
          <w:rFonts w:ascii="Times New Roman" w:hAnsi="Times New Roman"/>
          <w:color w:val="000000"/>
        </w:rPr>
        <w:t>მოწაფეებმა იმედგაცრუებისგან თავები დახარეს. მაგრამ მათ დაინახეს „ზექტი“ და მისი ხელმოწერები და წინააღმდეგობა ვერ გაუწიეს, რადგან თვალწინ შვიდი უძველესი დემონი იმპერატორის მიერ დადასტურებული მტკიცებულება დაინახეს. სწორედ მათ ხარჯზე იყო მხარდაჭერილი იმპერიული ოჯახის ფრაქციის ყველა საქმიანობა აქამდე.</w:t>
      </w:r>
    </w:p>
    <w:p w14:paraId="0455F9A9" w14:textId="77777777" w:rsidR="006C0CF2" w:rsidRDefault="00000000">
      <w:pPr>
        <w:spacing w:before="269" w:after="269"/>
        <w:ind w:left="120"/>
      </w:pPr>
      <w:r>
        <w:rPr>
          <w:rFonts w:ascii="Times New Roman" w:hAnsi="Times New Roman"/>
          <w:color w:val="000000"/>
        </w:rPr>
        <w:t>ისინი ნელა დაიჩოქეს დამცირებული მზერით და ოდნავ კანკალებდნენ ხელებს.</w:t>
      </w:r>
    </w:p>
    <w:p w14:paraId="715786A8" w14:textId="77777777" w:rsidR="006C0CF2" w:rsidRDefault="00000000">
      <w:pPr>
        <w:spacing w:before="269" w:after="269"/>
        <w:ind w:left="120"/>
      </w:pPr>
      <w:r>
        <w:rPr>
          <w:rFonts w:ascii="Times New Roman" w:hAnsi="Times New Roman"/>
          <w:color w:val="000000"/>
        </w:rPr>
        <w:t>— სართული შენია.</w:t>
      </w:r>
    </w:p>
    <w:p w14:paraId="45D5D910" w14:textId="77777777" w:rsidR="006C0CF2" w:rsidRDefault="00000000">
      <w:pPr>
        <w:spacing w:before="269" w:after="269"/>
        <w:ind w:left="120"/>
      </w:pPr>
      <w:r>
        <w:rPr>
          <w:rFonts w:ascii="Times New Roman" w:hAnsi="Times New Roman"/>
          <w:color w:val="000000"/>
        </w:rPr>
        <w:t>- კარგი.</w:t>
      </w:r>
    </w:p>
    <w:p w14:paraId="37F5025F" w14:textId="77777777" w:rsidR="006C0CF2" w:rsidRDefault="00000000">
      <w:pPr>
        <w:spacing w:before="269" w:after="269"/>
        <w:ind w:left="120"/>
      </w:pPr>
      <w:r>
        <w:rPr>
          <w:rFonts w:ascii="Times New Roman" w:hAnsi="Times New Roman"/>
          <w:color w:val="000000"/>
        </w:rPr>
        <w:t>თითი მსუბუქად გავატარე და იმდენი ჯადოსნური წრე დავხატე, რამდენი სტუდენტიც იყო აქ. გამოჩნდა სკამები და მერხები, რომლებიც ადრე გამქრალიყო.</w:t>
      </w:r>
    </w:p>
    <w:p w14:paraId="4D68BBE5" w14:textId="77777777" w:rsidR="006C0CF2" w:rsidRDefault="00000000">
      <w:pPr>
        <w:spacing w:before="269" w:after="269"/>
        <w:ind w:left="120"/>
      </w:pPr>
      <w:r>
        <w:rPr>
          <w:rFonts w:ascii="Times New Roman" w:hAnsi="Times New Roman"/>
          <w:color w:val="000000"/>
        </w:rPr>
        <w:t>- კარგი, დაჯექი.</w:t>
      </w:r>
    </w:p>
    <w:p w14:paraId="45FD21AC" w14:textId="77777777" w:rsidR="006C0CF2" w:rsidRDefault="00000000">
      <w:pPr>
        <w:spacing w:before="269" w:after="269"/>
        <w:ind w:left="120"/>
      </w:pPr>
      <w:r>
        <w:rPr>
          <w:rFonts w:ascii="Times New Roman" w:hAnsi="Times New Roman"/>
          <w:color w:val="000000"/>
        </w:rPr>
        <w:t>ჩემმა სიტყვებმა სტუდენტები დააბნია.</w:t>
      </w:r>
    </w:p>
    <w:p w14:paraId="1B01A964" w14:textId="77777777" w:rsidR="006C0CF2" w:rsidRDefault="00000000">
      <w:pPr>
        <w:spacing w:before="269" w:after="269"/>
        <w:ind w:left="120"/>
      </w:pPr>
      <w:r>
        <w:rPr>
          <w:rFonts w:ascii="Times New Roman" w:hAnsi="Times New Roman"/>
          <w:color w:val="000000"/>
        </w:rPr>
        <w:t>— ახლა დილჰეიდში სიმშვიდეა და აღარ არის საჭირო დემონი მბრძანებელი ტირანი. თუ მაღიარებ, მაშინ ღმერთს ვფიცავ. თუ არა, მაშინ ეს შენი უფლებაა. იცხოვრე ისე, როგორც გინდა. ამ ეპოქაში შეგიძლია ამის საშუალება. შენივე რწმენა იყოს შენთვის ყველაზე მნიშვნელოვანი.</w:t>
      </w:r>
    </w:p>
    <w:p w14:paraId="29CC1601"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დიახ, ბატონო ანოს </w:t>
      </w:r>
      <w:r>
        <w:rPr>
          <w:rFonts w:ascii="Times New Roman" w:hAnsi="Times New Roman"/>
          <w:color w:val="000000"/>
        </w:rPr>
        <w:t>!“ - ერთხმად უპასუხეს სტუდენტებმა.</w:t>
      </w:r>
    </w:p>
    <w:p w14:paraId="1574F271" w14:textId="77777777" w:rsidR="006C0CF2" w:rsidRDefault="00000000">
      <w:pPr>
        <w:spacing w:before="269" w:after="269"/>
        <w:ind w:left="120"/>
      </w:pPr>
      <w:r>
        <w:rPr>
          <w:rFonts w:ascii="Times New Roman" w:hAnsi="Times New Roman"/>
          <w:color w:val="000000"/>
        </w:rPr>
        <w:t>ძირითადად, რა თქმა უნდა, გულშემატკივრების კავშირის გოგონები, მაგრამ მათ გარდა, ბევრი სხვა ხმაც გაისმა.</w:t>
      </w:r>
    </w:p>
    <w:p w14:paraId="428596DE" w14:textId="77777777" w:rsidR="006C0CF2" w:rsidRDefault="00000000">
      <w:pPr>
        <w:spacing w:before="269" w:after="269"/>
        <w:ind w:left="120"/>
      </w:pPr>
      <w:r>
        <w:rPr>
          <w:rFonts w:ascii="Times New Roman" w:hAnsi="Times New Roman"/>
          <w:color w:val="000000"/>
        </w:rPr>
        <w:t>თეთრ ფორმაში გამოწყობილ სტუდენტებს სახეზე სევდის ნიშანწყალი არ ეტყობოდათ, იმპერიული ოჯახის ფრაქციის წარმომადგენლებს კი სიმწარით სავსე სახეები ჰქონდათ.</w:t>
      </w:r>
    </w:p>
    <w:p w14:paraId="19F996DF" w14:textId="77777777" w:rsidR="006C0CF2" w:rsidRDefault="00000000">
      <w:pPr>
        <w:spacing w:before="269" w:after="269"/>
        <w:ind w:left="120"/>
      </w:pPr>
      <w:r>
        <w:rPr>
          <w:rFonts w:ascii="Times New Roman" w:hAnsi="Times New Roman"/>
          <w:color w:val="000000"/>
        </w:rPr>
        <w:t xml:space="preserve">თუმცა, ეს გარდაუვალი იყო. კანონმა დილჰეიდს მხოლოდ ის უთხრა, რომ დემონი მბრძანებელი ტირანი იმპერიული ოჯახის წევრად ხელახლა დაიბადებოდა. მათივე </w:t>
      </w:r>
      <w:r>
        <w:rPr>
          <w:rFonts w:ascii="Times New Roman" w:hAnsi="Times New Roman"/>
          <w:color w:val="000000"/>
        </w:rPr>
        <w:lastRenderedPageBreak/>
        <w:t>ბრალი იყო, რომ მას შემდეგ სისხლის კანონს იცავდნენ და თავიანთი ფრაქციის პრივილეგიებს ყოველგვარ გონივრულობაზე მეტად ზრდიდნენ.</w:t>
      </w:r>
    </w:p>
    <w:p w14:paraId="171DA2C9" w14:textId="77777777" w:rsidR="006C0CF2" w:rsidRDefault="00000000">
      <w:pPr>
        <w:spacing w:before="269" w:after="269"/>
        <w:ind w:left="120"/>
      </w:pPr>
      <w:r>
        <w:rPr>
          <w:rFonts w:ascii="Times New Roman" w:hAnsi="Times New Roman"/>
          <w:color w:val="000000"/>
        </w:rPr>
        <w:t>შვიდი უძველესი დემონი იმპერატორი მათი ფრაქციის ნაწილი იყო, რათა სულ მცირე, შეეკავებინათ ისინი და ხელი შეეშალათ თავიანთი ქმედებებით ზედმეტად შორს წასულიყვნენ.</w:t>
      </w:r>
    </w:p>
    <w:p w14:paraId="66FAAE37" w14:textId="77777777" w:rsidR="006C0CF2" w:rsidRDefault="00000000">
      <w:pPr>
        <w:spacing w:before="269" w:after="269"/>
        <w:ind w:left="120"/>
      </w:pPr>
      <w:r>
        <w:rPr>
          <w:rFonts w:ascii="Times New Roman" w:hAnsi="Times New Roman"/>
          <w:color w:val="000000"/>
        </w:rPr>
        <w:t>მათი დამცირება და ფსიქიკური ტანჯვა მათივე მახინჯი გრძნობებიდან მომდინარეობს. ამიერიდან ისინი ყოველ ჯერზე იტანჯებიან, როცა დემონების ნამდვილი ისტორია გამოვლინდება, მაგრამ ამაში მხოლოდ საკუთარი თავის დამდანაშაულებელი არავინ იქნება. და მათ მხოლოდ ერთი რამ დარჩებათ გასაკეთებელი - თავად გადალახონ ეს.</w:t>
      </w:r>
    </w:p>
    <w:p w14:paraId="39FA72D6" w14:textId="77777777" w:rsidR="006C0CF2" w:rsidRDefault="00000000">
      <w:pPr>
        <w:spacing w:before="269" w:after="269"/>
        <w:ind w:left="120"/>
      </w:pPr>
      <w:r>
        <w:rPr>
          <w:rFonts w:ascii="Times New Roman" w:hAnsi="Times New Roman"/>
          <w:color w:val="000000"/>
        </w:rPr>
        <w:t>- ახლა, როდესაც ისტორია გამოსწორდა, ყველა თანდათან დაიწყებს სინათლის დანახვას. და მე თვითონ ვერ გავბედავ ამის თქმას, მაგრამ ერთი რამ უნდა გამოსწორდეს.</w:t>
      </w:r>
    </w:p>
    <w:p w14:paraId="58144313" w14:textId="77777777" w:rsidR="006C0CF2" w:rsidRDefault="00000000">
      <w:pPr>
        <w:spacing w:before="269" w:after="269"/>
        <w:ind w:left="120"/>
      </w:pPr>
      <w:r>
        <w:rPr>
          <w:rFonts w:ascii="Times New Roman" w:hAnsi="Times New Roman"/>
          <w:color w:val="000000"/>
        </w:rPr>
        <w:t>არ ვიცი, მიაღწევს თუ არა ეს მათამდე, მაგრამ უნდა ვთქვა.</w:t>
      </w:r>
    </w:p>
    <w:p w14:paraId="1C5E06BF" w14:textId="77777777" w:rsidR="006C0CF2" w:rsidRDefault="00000000">
      <w:pPr>
        <w:spacing w:before="269" w:after="269"/>
        <w:ind w:left="120"/>
      </w:pPr>
      <w:r>
        <w:rPr>
          <w:rFonts w:ascii="Times New Roman" w:hAnsi="Times New Roman"/>
          <w:color w:val="000000"/>
        </w:rPr>
        <w:t>- ჩემს სისხლში არაფერია ღირებული. ის იგივეა, რაც ჩვეულებრივი დემონების სისხლში. არც ძალას და არც ჩემს სისხლს არანაირი ღირებულება არ აქვს. თუ სადმე არის ღირებულება, ის თქვენს გულებშია დამალული. ის განსაზღვრავს თქვენს გრძნობებსა და ამ შეხედულებებს. ამიტომ, შეარბილეთ იგი. იტანჯეთ, შეცდით და იკამათეთ. თქვენ არ მიიღებთ ღირებულებას, თუ თქვენს დაფნას დაეყრდნობით.</w:t>
      </w:r>
    </w:p>
    <w:p w14:paraId="5E3594DE"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დიახ, უფალო ანოს </w:t>
      </w:r>
      <w:r>
        <w:rPr>
          <w:rFonts w:ascii="Times New Roman" w:hAnsi="Times New Roman"/>
          <w:color w:val="000000"/>
        </w:rPr>
        <w:t>!“ - უპასუხეს მოწაფეებმა.</w:t>
      </w:r>
    </w:p>
    <w:p w14:paraId="489CED6D" w14:textId="77777777" w:rsidR="006C0CF2" w:rsidRDefault="00000000">
      <w:pPr>
        <w:spacing w:before="269" w:after="269"/>
        <w:ind w:left="120"/>
      </w:pPr>
      <w:r>
        <w:rPr>
          <w:rFonts w:ascii="Times New Roman" w:hAnsi="Times New Roman"/>
          <w:color w:val="000000"/>
        </w:rPr>
        <w:t>იმპერიული ოჯახის ფრაქციის წევრები დამცირებულად გამოიყურებოდნენ და მხოლოდ იატაკს უყურებდნენ.</w:t>
      </w:r>
    </w:p>
    <w:p w14:paraId="474D5433" w14:textId="77777777" w:rsidR="006C0CF2" w:rsidRDefault="00000000">
      <w:pPr>
        <w:spacing w:before="269" w:after="269"/>
        <w:ind w:left="120"/>
      </w:pPr>
      <w:r>
        <w:rPr>
          <w:rFonts w:ascii="Times New Roman" w:hAnsi="Times New Roman"/>
          <w:color w:val="000000"/>
        </w:rPr>
        <w:t>— იშვიათი არ არის შემთხვევები, როდესაც ის, რისიც გვჯეროდა, მცდარი აღმოჩნდა. ამჟამად ასეთი შემთხვევა ხდება, მხოლოდ გაცილებით დიდი მასშტაბით. ნუ ანდობთ თქვენს რწმენასა და ღირებულებებს სხვას. წინააღმდეგ შემთხვევაში, მათი თავდაყირა დაყენება ძალიან ადვილი იქნება. იცხოვრეთ არა როგორც იმპერიული ოჯახების წევრები ან ნახევარჯიშები, არამედ როგორც დემონური რასის წარმომადგენლები.</w:t>
      </w:r>
    </w:p>
    <w:p w14:paraId="7CA40E0D"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დიახ, ბატონო ანოს </w:t>
      </w:r>
      <w:r>
        <w:rPr>
          <w:rFonts w:ascii="Times New Roman" w:hAnsi="Times New Roman"/>
          <w:color w:val="000000"/>
        </w:rPr>
        <w:t>!</w:t>
      </w:r>
    </w:p>
    <w:p w14:paraId="3CBC0DA5" w14:textId="77777777" w:rsidR="006C0CF2" w:rsidRDefault="00000000">
      <w:pPr>
        <w:spacing w:before="269" w:after="269"/>
        <w:ind w:left="120"/>
      </w:pPr>
      <w:r>
        <w:rPr>
          <w:rFonts w:ascii="Times New Roman" w:hAnsi="Times New Roman"/>
          <w:color w:val="000000"/>
        </w:rPr>
        <w:t>- კარგი, როგორც უკვე ვთქვი, დაჯექი. არ ვაპირებ მმართველის როლში მოქცევას.</w:t>
      </w:r>
    </w:p>
    <w:p w14:paraId="156455C6" w14:textId="77777777" w:rsidR="006C0CF2" w:rsidRDefault="00000000">
      <w:pPr>
        <w:spacing w:before="269" w:after="269"/>
        <w:ind w:left="120"/>
      </w:pPr>
      <w:r>
        <w:rPr>
          <w:rFonts w:ascii="Times New Roman" w:hAnsi="Times New Roman"/>
          <w:color w:val="000000"/>
        </w:rPr>
        <w:t>ამის თქმის შემდეგ, სტუდენტებმა აიხედეს. როგორც კი რეიმ, მიშამ და საშამ ადგილები დაიკავეს, ყველა დანარჩენი ისე დაჯდა, თითქოს სულიდან ტვირთი მოეხსნათ.</w:t>
      </w:r>
    </w:p>
    <w:p w14:paraId="453B56CF" w14:textId="77777777" w:rsidR="006C0CF2" w:rsidRDefault="00000000">
      <w:pPr>
        <w:spacing w:before="269" w:after="269"/>
        <w:ind w:left="120"/>
      </w:pPr>
      <w:r>
        <w:rPr>
          <w:rFonts w:ascii="Times New Roman" w:hAnsi="Times New Roman"/>
          <w:color w:val="000000"/>
        </w:rPr>
        <w:t xml:space="preserve">- კარგი, კიდევ ერთხელ გავიმეოროთ: მისტერ ელდმეიდი ახლა გაკვეთილებს ჩაატარებს. თუ ჩვენს ძველ გაკვეთილებთან დაკავშირებით რაიმე შეკითხვა გაქვთ, </w:t>
      </w:r>
      <w:r>
        <w:rPr>
          <w:rFonts w:ascii="Times New Roman" w:hAnsi="Times New Roman"/>
          <w:color w:val="000000"/>
        </w:rPr>
        <w:lastRenderedPageBreak/>
        <w:t>მესამე კურსის აუდიტორიაში მობრძანდით. და ასევე, - მენომ შემომხედა, - ჰმ... ლორდ ანოს?...</w:t>
      </w:r>
    </w:p>
    <w:p w14:paraId="107E20CA" w14:textId="77777777" w:rsidR="006C0CF2" w:rsidRDefault="00000000">
      <w:pPr>
        <w:spacing w:before="269" w:after="269"/>
        <w:ind w:left="120"/>
      </w:pPr>
      <w:r>
        <w:rPr>
          <w:rFonts w:ascii="Times New Roman" w:hAnsi="Times New Roman"/>
          <w:color w:val="000000"/>
        </w:rPr>
        <w:t>- ისე დამიძახე, როგორც ადრე მეძახდი. მე საერთოდ არ ვიკავებ თავს ჩემს ქვეშევრდომებს ჩემს გამომეტყველებაში.</w:t>
      </w:r>
    </w:p>
    <w:p w14:paraId="51BC93D6" w14:textId="77777777" w:rsidR="006C0CF2" w:rsidRDefault="00000000">
      <w:pPr>
        <w:spacing w:before="269" w:after="269"/>
        <w:ind w:left="120"/>
      </w:pPr>
      <w:r>
        <w:rPr>
          <w:rFonts w:ascii="Times New Roman" w:hAnsi="Times New Roman"/>
          <w:color w:val="000000"/>
        </w:rPr>
        <w:t>— ... მაშინ, ჰმ... გააგრძელებ გაკვეთილებზე სიარულს?</w:t>
      </w:r>
    </w:p>
    <w:p w14:paraId="4A806A42" w14:textId="77777777" w:rsidR="006C0CF2" w:rsidRDefault="00000000">
      <w:pPr>
        <w:spacing w:before="269" w:after="269"/>
        <w:ind w:left="120"/>
      </w:pPr>
      <w:r>
        <w:rPr>
          <w:rFonts w:ascii="Times New Roman" w:hAnsi="Times New Roman"/>
          <w:color w:val="000000"/>
        </w:rPr>
        <w:t>თეთრ ხალათში გამოწყობილ მასწავლებელს გავხედე. ის უაზროდ იყურებოდა სივრცეში, სახეზე ისეთი გამომეტყველება ჰქონდა, თითქოს არ იცოდა რაზე ეფიქრა.</w:t>
      </w:r>
    </w:p>
    <w:p w14:paraId="3B7946EF" w14:textId="77777777" w:rsidR="006C0CF2" w:rsidRDefault="00000000">
      <w:pPr>
        <w:spacing w:before="269" w:after="269"/>
        <w:ind w:left="120"/>
      </w:pPr>
      <w:r>
        <w:rPr>
          <w:rFonts w:ascii="Times New Roman" w:hAnsi="Times New Roman"/>
          <w:color w:val="000000"/>
        </w:rPr>
        <w:t>- დიდად არაფერი მაქვს გასაკეთებელი. ახლა უბრალოდ აქაური სიმშვიდით დავტკბები.</w:t>
      </w:r>
    </w:p>
    <w:p w14:paraId="36A31A50" w14:textId="77777777" w:rsidR="006C0CF2" w:rsidRDefault="00000000">
      <w:pPr>
        <w:spacing w:before="269" w:after="269"/>
        <w:ind w:left="120"/>
      </w:pPr>
      <w:r>
        <w:rPr>
          <w:rFonts w:ascii="Times New Roman" w:hAnsi="Times New Roman"/>
          <w:color w:val="000000"/>
        </w:rPr>
        <w:t>„კარგი“, მიპასუხა მან და სტუდენტებისკენ შებრუნდა. „მესმის, რომ ყველანი რთულ პერიოდს გადიხართ სხვადასხვა მიზეზის გამო, მაგრამ გული არ დაკარგოთ. თუ ჩემი რჩევა დაგჭირდებათ, ყოველთვის სიამოვნებით დაგეხმარებით. ოჰ, კი, მგონია, რომ დილჰეიდს მალე ყველაფერი ეტყვის დემონთა მბრძანებელ ტირანზე, მაგრამ მანამდე საიდუმლოდ შეინახეთ. კარგი, ნახვამდის“.</w:t>
      </w:r>
    </w:p>
    <w:p w14:paraId="2A354096" w14:textId="77777777" w:rsidR="006C0CF2" w:rsidRDefault="00000000">
      <w:pPr>
        <w:spacing w:before="269" w:after="269"/>
        <w:ind w:left="120"/>
      </w:pPr>
      <w:r>
        <w:rPr>
          <w:rFonts w:ascii="Times New Roman" w:hAnsi="Times New Roman"/>
          <w:color w:val="000000"/>
        </w:rPr>
        <w:t>მენო კლასიდან გავიდა.</w:t>
      </w:r>
    </w:p>
    <w:p w14:paraId="57FB85F2" w14:textId="77777777" w:rsidR="006C0CF2" w:rsidRDefault="00000000">
      <w:pPr>
        <w:spacing w:before="269" w:after="269"/>
        <w:ind w:left="120"/>
      </w:pPr>
      <w:r>
        <w:rPr>
          <w:rFonts w:ascii="Times New Roman" w:hAnsi="Times New Roman"/>
          <w:color w:val="000000"/>
        </w:rPr>
        <w:t>- მაშ ასე, დავიწყოთ ჩვენი გაკვეთილი. ტირან დემონ ბატონო, შეგიძლია შენს ადგილს დაუბრუნდე.</w:t>
      </w:r>
    </w:p>
    <w:p w14:paraId="674E6B61" w14:textId="77777777" w:rsidR="006C0CF2" w:rsidRDefault="00000000">
      <w:pPr>
        <w:spacing w:before="269" w:after="269"/>
        <w:ind w:left="120"/>
      </w:pPr>
      <w:r>
        <w:rPr>
          <w:rFonts w:ascii="Times New Roman" w:hAnsi="Times New Roman"/>
          <w:color w:val="000000"/>
        </w:rPr>
        <w:t>„რატომ მოხვედი დემონთა მბრძანებლის აკადემიაში, მბჟუტავი სიკვდილის მეფეო, ელდმამაკაცო?“ ვკითხე მას.</w:t>
      </w:r>
    </w:p>
    <w:p w14:paraId="467A599B" w14:textId="77777777" w:rsidR="006C0CF2" w:rsidRDefault="00000000">
      <w:pPr>
        <w:spacing w:before="269" w:after="269"/>
        <w:ind w:left="120"/>
      </w:pPr>
      <w:r>
        <w:rPr>
          <w:rFonts w:ascii="Times New Roman" w:hAnsi="Times New Roman"/>
          <w:color w:val="000000"/>
        </w:rPr>
        <w:t>- უბრალოდ ახირება.</w:t>
      </w:r>
    </w:p>
    <w:p w14:paraId="5ECC6254" w14:textId="77777777" w:rsidR="006C0CF2" w:rsidRDefault="00000000">
      <w:pPr>
        <w:spacing w:before="269" w:after="269"/>
        <w:ind w:left="120"/>
      </w:pPr>
      <w:r>
        <w:rPr>
          <w:rFonts w:ascii="Times New Roman" w:hAnsi="Times New Roman"/>
          <w:color w:val="000000"/>
        </w:rPr>
        <w:t>- გასაგებია.</w:t>
      </w:r>
    </w:p>
    <w:p w14:paraId="61E5143E" w14:textId="77777777" w:rsidR="006C0CF2" w:rsidRDefault="00000000">
      <w:pPr>
        <w:spacing w:before="269" w:after="269"/>
        <w:ind w:left="120"/>
      </w:pPr>
      <w:r>
        <w:rPr>
          <w:rFonts w:ascii="Times New Roman" w:hAnsi="Times New Roman"/>
          <w:color w:val="000000"/>
        </w:rPr>
        <w:t>ახლა ყველაფერი ნათელია ჩემთვის.</w:t>
      </w:r>
    </w:p>
    <w:p w14:paraId="2C4685A9" w14:textId="77777777" w:rsidR="006C0CF2" w:rsidRDefault="00000000">
      <w:pPr>
        <w:spacing w:before="269" w:after="269"/>
        <w:ind w:left="120"/>
      </w:pPr>
      <w:r>
        <w:rPr>
          <w:rFonts w:ascii="Times New Roman" w:hAnsi="Times New Roman"/>
          <w:color w:val="000000"/>
        </w:rPr>
        <w:t>ნელა წავედი წინ და, მასთან ჩავლისას, ვუთხარი:</w:t>
      </w:r>
    </w:p>
    <w:p w14:paraId="288276E4" w14:textId="77777777" w:rsidR="006C0CF2" w:rsidRDefault="00000000">
      <w:pPr>
        <w:spacing w:before="269" w:after="269"/>
        <w:ind w:left="120"/>
      </w:pPr>
      <w:r>
        <w:rPr>
          <w:rFonts w:ascii="Times New Roman" w:hAnsi="Times New Roman"/>
          <w:color w:val="000000"/>
        </w:rPr>
        <w:t>- შენი შენიღბვა ისეთია, ნოსგალია.</w:t>
      </w:r>
    </w:p>
    <w:p w14:paraId="3017E225" w14:textId="77777777" w:rsidR="006C0CF2" w:rsidRDefault="00000000">
      <w:pPr>
        <w:spacing w:before="269" w:after="269"/>
        <w:ind w:left="120"/>
      </w:pPr>
      <w:r>
        <w:rPr>
          <w:rFonts w:ascii="Times New Roman" w:hAnsi="Times New Roman"/>
          <w:color w:val="000000"/>
        </w:rPr>
        <w:t>მან გამომეტყველების შეუცვლელად შემომხედა.</w:t>
      </w:r>
    </w:p>
    <w:p w14:paraId="1F4B6CB3" w14:textId="77777777" w:rsidR="006C0CF2" w:rsidRDefault="00000000">
      <w:pPr>
        <w:spacing w:before="269" w:after="269"/>
        <w:ind w:left="120"/>
      </w:pPr>
      <w:r>
        <w:rPr>
          <w:rFonts w:ascii="Times New Roman" w:hAnsi="Times New Roman"/>
          <w:color w:val="000000"/>
        </w:rPr>
        <w:t>— რა მიზნით მოვიდა ღმერთი აქ, როდესაც დემონური ჭურჭელი დაიპყრო?</w:t>
      </w:r>
    </w:p>
    <w:p w14:paraId="2B95DEE7" w14:textId="77777777" w:rsidR="006C0CF2" w:rsidRDefault="00000000">
      <w:pPr>
        <w:spacing w:before="269" w:after="269"/>
        <w:ind w:left="120"/>
      </w:pPr>
      <w:r>
        <w:rPr>
          <w:rFonts w:ascii="Times New Roman" w:hAnsi="Times New Roman"/>
          <w:color w:val="000000"/>
        </w:rPr>
        <w:t>- დაიკავე შენი ადგილი, ტირან დემონ ლორდ. ახლა მე პირადად გასწავლი ყველაფერს.</w:t>
      </w:r>
    </w:p>
    <w:p w14:paraId="2F950F86" w14:textId="77777777" w:rsidR="006C0CF2" w:rsidRDefault="00000000">
      <w:pPr>
        <w:pStyle w:val="Heading2"/>
        <w:pageBreakBefore/>
        <w:spacing w:before="180" w:after="180"/>
        <w:ind w:left="120"/>
      </w:pPr>
      <w:bookmarkStart w:id="6" w:name="_§_6._ღვთის"/>
      <w:bookmarkEnd w:id="6"/>
      <w:r>
        <w:rPr>
          <w:rFonts w:ascii="Times New Roman" w:hAnsi="Times New Roman"/>
          <w:color w:val="000000"/>
          <w:sz w:val="33"/>
        </w:rPr>
        <w:lastRenderedPageBreak/>
        <w:t>§ 6. ღვთის გაკვეთილი</w:t>
      </w:r>
    </w:p>
    <w:p w14:paraId="048145B9" w14:textId="77777777" w:rsidR="006C0CF2" w:rsidRDefault="00000000">
      <w:pPr>
        <w:spacing w:before="269" w:after="269"/>
        <w:ind w:left="120"/>
      </w:pPr>
      <w:r>
        <w:rPr>
          <w:rFonts w:ascii="Times New Roman" w:hAnsi="Times New Roman"/>
          <w:color w:val="000000"/>
        </w:rPr>
        <w:t>ნოსგალიას მთელ სხეულს ჩემი ჯადოსნური თვალებით ვუყურებდი. მის ჯადოსნურ ძალაში უცნაური აქტივობა არ შეინიშნებოდა. როგორც ჩანს, ახლა მაინც არაფრის გაკეთებას არ აპირებდა.</w:t>
      </w:r>
    </w:p>
    <w:p w14:paraId="6E5C8CF7" w14:textId="77777777" w:rsidR="006C0CF2" w:rsidRDefault="00000000">
      <w:pPr>
        <w:spacing w:before="269" w:after="269"/>
        <w:ind w:left="120"/>
      </w:pPr>
      <w:r>
        <w:rPr>
          <w:rFonts w:ascii="Times New Roman" w:hAnsi="Times New Roman"/>
          <w:color w:val="000000"/>
        </w:rPr>
        <w:t>— ღმერთების სამყაროც შეიცვალა 2000 წელზე ცოტა მეტი ხნის განმავლობაში?</w:t>
      </w:r>
    </w:p>
    <w:p w14:paraId="6F98D9DC" w14:textId="77777777" w:rsidR="006C0CF2" w:rsidRDefault="00000000">
      <w:pPr>
        <w:spacing w:before="269" w:after="269"/>
        <w:ind w:left="120"/>
      </w:pPr>
      <w:r>
        <w:rPr>
          <w:rFonts w:ascii="Times New Roman" w:hAnsi="Times New Roman"/>
          <w:color w:val="000000"/>
        </w:rPr>
        <w:t>„ღმერთების სამყაროში ყოველთვის წესრიგია. როგორც ახლა, ასევე 2000 წლის წინ“, - უპასუხა ნოსგალიამ დიდი ენთუზიაზმის გარეშე.</w:t>
      </w:r>
    </w:p>
    <w:p w14:paraId="55EAD01F" w14:textId="77777777" w:rsidR="006C0CF2" w:rsidRDefault="00000000">
      <w:pPr>
        <w:spacing w:before="269" w:after="269"/>
        <w:ind w:left="120"/>
      </w:pPr>
      <w:r>
        <w:rPr>
          <w:rFonts w:ascii="Times New Roman" w:hAnsi="Times New Roman"/>
          <w:color w:val="000000"/>
        </w:rPr>
        <w:t>როგორც ჩანს, მტრულად არ არის განწყობილი, მაგრამ უმჯობესია, ფრთხილად იყოთ. არამგონია, ელდმეიდის ცხედარს დაეპატრონოს და ამ კლასის დამრიგებლის მოვალეობას გეგმის გარეშე დაიკავებდეს.</w:t>
      </w:r>
    </w:p>
    <w:p w14:paraId="2C3F1133" w14:textId="77777777" w:rsidR="006C0CF2" w:rsidRDefault="00000000">
      <w:pPr>
        <w:spacing w:before="269" w:after="269"/>
        <w:ind w:left="120"/>
      </w:pPr>
      <w:r>
        <w:rPr>
          <w:rFonts w:ascii="Times New Roman" w:hAnsi="Times New Roman"/>
          <w:color w:val="000000"/>
        </w:rPr>
        <w:t>„ფრთხილად იყავი, რამე სისულელე არ ჩაიდინო“, გავაფრთხილე და ჩემს ადგილას დავჯექი.</w:t>
      </w:r>
    </w:p>
    <w:p w14:paraId="0A83A680" w14:textId="77777777" w:rsidR="006C0CF2" w:rsidRDefault="00000000">
      <w:pPr>
        <w:spacing w:before="269" w:after="269"/>
        <w:ind w:left="120"/>
      </w:pPr>
      <w:r>
        <w:rPr>
          <w:rFonts w:ascii="Times New Roman" w:hAnsi="Times New Roman"/>
          <w:color w:val="000000"/>
        </w:rPr>
        <w:t>თვალს ვერ მოვაშორებ, სანამ არ გავარკვევ, რატომ მოვიდა აქ.</w:t>
      </w:r>
    </w:p>
    <w:p w14:paraId="77972F39" w14:textId="77777777" w:rsidR="006C0CF2" w:rsidRDefault="00000000">
      <w:pPr>
        <w:spacing w:before="269" w:after="269"/>
        <w:ind w:left="120"/>
      </w:pPr>
      <w:r>
        <w:rPr>
          <w:rFonts w:ascii="Times New Roman" w:hAnsi="Times New Roman"/>
          <w:color w:val="000000"/>
        </w:rPr>
        <w:t>„კარგი, მაშინ დავიწყოთ გაკვეთილი“, - ამპარტავნულად თქვა ნოსგალიამ.</w:t>
      </w:r>
    </w:p>
    <w:p w14:paraId="7DFB9CC8" w14:textId="77777777" w:rsidR="006C0CF2" w:rsidRDefault="00000000">
      <w:pPr>
        <w:spacing w:before="269" w:after="269"/>
        <w:ind w:left="120"/>
      </w:pPr>
      <w:r>
        <w:rPr>
          <w:rFonts w:ascii="Times New Roman" w:hAnsi="Times New Roman"/>
          <w:color w:val="000000"/>
        </w:rPr>
        <w:t>და შემდეგ მან ხელები ფართოდ გაშალა.</w:t>
      </w:r>
    </w:p>
    <w:p w14:paraId="38BAA742" w14:textId="77777777" w:rsidR="006C0CF2" w:rsidRDefault="00000000">
      <w:pPr>
        <w:spacing w:before="269" w:after="269"/>
        <w:ind w:left="120"/>
      </w:pPr>
      <w:r>
        <w:rPr>
          <w:rFonts w:ascii="Times New Roman" w:hAnsi="Times New Roman"/>
          <w:color w:val="000000"/>
        </w:rPr>
        <w:t>- სამყაროში არსებობს წესრიგი, - თქვა მან საზეიმოდ, რათა ეს მთელ საკლასო ოთახში გაისმოდა. - კანონები, რომლებიც განსაზღვრავენ სამყაროს ამჟამინდელ იერსახეს. რატომ არიან ფრინველები ფრინველები და დემონები დემონები. რატომ აგზავნის ზეცა კურთხევას წვიმის სახით, რომელიც რწყავს დედამიწას და შემდეგ ხეები იზრდება მასზე. რატომ, როდესაც მაგიურ წრეებს ვხატავთ და ფორმულაში მაგიურ ძალას ვასხამთ, სინათლე ინთება. ეს არის ის, რასაც ჩვენ ბუნების კანონებს, მაგიის კანონებს ვუწოდებთ. წესრიგები ქმნის სამყაროს ისეთს, როგორიც არის. - თქვა მან ხმამაღლა, თავდაჯერებულობით სავსე ხმით. - და არსებებს, რომლებიც მხარს უჭერენ, განასახიერებენ ამ წესრიგებს და წარმოადგენენ ბუნების კანონების უმაღლეს წესრიგებს, ღმერთების რასას ან უბრალოდ ღმერთებს უწოდებენ.</w:t>
      </w:r>
    </w:p>
    <w:p w14:paraId="6BAF5987" w14:textId="77777777" w:rsidR="006C0CF2" w:rsidRDefault="00000000">
      <w:pPr>
        <w:spacing w:before="269" w:after="269"/>
        <w:ind w:left="120"/>
      </w:pPr>
      <w:r>
        <w:rPr>
          <w:rFonts w:ascii="Times New Roman" w:hAnsi="Times New Roman"/>
          <w:color w:val="000000"/>
        </w:rPr>
        <w:t>ყველა სტუდენტი ყურადღებით უსმენდა მას, პირღია ჰქონდათ.</w:t>
      </w:r>
    </w:p>
    <w:p w14:paraId="410A85FB" w14:textId="77777777" w:rsidR="006C0CF2" w:rsidRDefault="00000000">
      <w:pPr>
        <w:spacing w:before="269" w:after="269"/>
        <w:ind w:left="120"/>
      </w:pPr>
      <w:r>
        <w:rPr>
          <w:rFonts w:ascii="Times New Roman" w:hAnsi="Times New Roman"/>
          <w:color w:val="000000"/>
        </w:rPr>
        <w:t>— 2000 წლის წინ, ტირანი დემონთა მბრძანებელი ღმერთებს ებრძოდა. ანოს ვოლდიგოდს სურდა ღვთაებრივი ძალა, რომელიც ბუნების კანონებს თავდაყირა დააყენებდა, სხვა სიტყვებით რომ ვთქვათ, მას სასწაული სურდა. სამყარო სასტიკი იყო. დემონები და ადამიანები კვდებოდნენ, სულები კი ქრებოდნენ. ამ ნგრევით სავსე სამყაროს დასასრულებლად ერთადერთი გზა იყო ძალა, რომელსაც შეეძლო მსოფლიო წესრიგის შეცვლა. დემონთა მბრძანებელმა ეს სასწაული ეძებდა და შემდეგ წაართვა.</w:t>
      </w:r>
    </w:p>
    <w:p w14:paraId="4BC2C46D" w14:textId="77777777" w:rsidR="006C0CF2" w:rsidRDefault="00000000">
      <w:pPr>
        <w:spacing w:before="269" w:after="269"/>
        <w:ind w:left="120"/>
      </w:pPr>
      <w:r>
        <w:rPr>
          <w:rFonts w:ascii="Times New Roman" w:hAnsi="Times New Roman"/>
          <w:color w:val="000000"/>
        </w:rPr>
        <w:lastRenderedPageBreak/>
        <w:t>ჰმ, ეს ამბავი მოგონებებს მაღვიძებს.</w:t>
      </w:r>
    </w:p>
    <w:p w14:paraId="09F66610" w14:textId="77777777" w:rsidR="006C0CF2" w:rsidRDefault="00000000">
      <w:pPr>
        <w:spacing w:before="269" w:after="269"/>
        <w:ind w:left="120"/>
      </w:pPr>
      <w:r>
        <w:rPr>
          <w:rFonts w:ascii="Times New Roman" w:hAnsi="Times New Roman"/>
          <w:color w:val="000000"/>
        </w:rPr>
        <w:t>— ეს ციხესიმაგრე გახდა — დემონთა მბრძანებლის, დელზოგეიდის ციხესიმაგრე. მითიურ ეპოქაში დემონთა მბრძანებელმა ზეციდან ამ მიწებზე გადმოაგდო განადგურების ქალღმერთი ავერნია, რომელმაც ეს სამყარო განადგურების ბრძანებით გაანათა. დემონთა მბრძანებელმა ქალღმერთის სახელი გადაწერა და სამყარომ ერთი ბრძანებაც დაკარგა.</w:t>
      </w:r>
    </w:p>
    <w:p w14:paraId="4CB62CD5" w14:textId="77777777" w:rsidR="006C0CF2" w:rsidRDefault="00000000">
      <w:pPr>
        <w:spacing w:before="269" w:after="269"/>
        <w:ind w:left="120"/>
      </w:pPr>
      <w:r>
        <w:rPr>
          <w:rFonts w:ascii="Times New Roman" w:hAnsi="Times New Roman"/>
          <w:color w:val="000000"/>
        </w:rPr>
        <w:t>განადგურების ქალღმერთი, ავერნიუ, მითიურ ეპოქაში ყველა სიკვდილისა და განადგურების წყარო იყო. სწორედ ამიტომ დავამარცხე იგი.</w:t>
      </w:r>
    </w:p>
    <w:p w14:paraId="03E2C9FD" w14:textId="77777777" w:rsidR="006C0CF2" w:rsidRDefault="00000000">
      <w:pPr>
        <w:spacing w:before="269" w:after="269"/>
        <w:ind w:left="120"/>
      </w:pPr>
      <w:r>
        <w:rPr>
          <w:rFonts w:ascii="Times New Roman" w:hAnsi="Times New Roman"/>
          <w:color w:val="000000"/>
        </w:rPr>
        <w:t xml:space="preserve">— განადგურების ქალღმერთს ჰქონდა ორდენი, რომელიც ყველაფერს განადგურებასთან აახლოებდა, მაგრამ მას შემდეგ, რაც დემონთა მბრძანებელმა ის წაართვა, სამყაროში განადგურება შეწყდა. ისინი, ვინც უნდა მომკვდარიყვნენ, არ მომკვდარან, ისინი, ვინც უნდა დაღუპულიყვნენ, არ დაღუპულან და სამყაროს კანონები დაირღვა. განადგურების ორდენის </w:t>
      </w:r>
      <w:r>
        <w:rPr>
          <w:rFonts w:ascii="Times New Roman" w:hAnsi="Times New Roman"/>
          <w:color w:val="000000"/>
          <w:sz w:val="18"/>
          <w:vertAlign w:val="superscript"/>
        </w:rPr>
        <w:t xml:space="preserve">1 წევრმა სხვა ღმერთებმა </w:t>
      </w:r>
      <w:r>
        <w:rPr>
          <w:rFonts w:ascii="Times New Roman" w:hAnsi="Times New Roman"/>
          <w:color w:val="000000"/>
        </w:rPr>
        <w:t>ის შეავსეს, მაგრამ მისი სრულად დაბრუნება აღარ იყო შესაძლებელი. შედეგს ახლა ვხედავთ, ორი ათასი წლის შემდეგ.</w:t>
      </w:r>
    </w:p>
    <w:p w14:paraId="2E6BA3E3" w14:textId="77777777" w:rsidR="006C0CF2" w:rsidRDefault="00000000">
      <w:pPr>
        <w:spacing w:before="269" w:after="269"/>
        <w:ind w:left="120"/>
      </w:pPr>
      <w:r>
        <w:rPr>
          <w:rFonts w:ascii="Times New Roman" w:hAnsi="Times New Roman"/>
          <w:color w:val="000000"/>
        </w:rPr>
        <w:t>შელოცვების „ინგალის“ და „აგრონემტის“ მოქმედების მაღალი ალბათობა იმიტომ არის, რომ განადგურების ქალღმერთი, ავერნიუ, დელზოგეიდად იქცა.</w:t>
      </w:r>
    </w:p>
    <w:p w14:paraId="727AFF0C" w14:textId="77777777" w:rsidR="006C0CF2" w:rsidRDefault="00000000">
      <w:pPr>
        <w:spacing w:before="269" w:after="269"/>
        <w:ind w:left="120"/>
      </w:pPr>
      <w:r>
        <w:rPr>
          <w:rFonts w:ascii="Times New Roman" w:hAnsi="Times New Roman"/>
          <w:color w:val="000000"/>
        </w:rPr>
        <w:t>მე ეს ჩემს მაგიად ვაქციე, რათა განადგურების ქალღმერთის განწირვის კოლოსალური ძალები არასდროს შეხებოდა ამ სამყაროს.</w:t>
      </w:r>
    </w:p>
    <w:p w14:paraId="7397696A" w14:textId="77777777" w:rsidR="006C0CF2" w:rsidRDefault="00000000">
      <w:pPr>
        <w:spacing w:before="269" w:after="269"/>
        <w:ind w:left="120"/>
      </w:pPr>
      <w:r>
        <w:rPr>
          <w:rFonts w:ascii="Times New Roman" w:hAnsi="Times New Roman"/>
          <w:color w:val="000000"/>
        </w:rPr>
        <w:t>და ამ მაგიის სახელია „ვენუზდონოა“.</w:t>
      </w:r>
    </w:p>
    <w:p w14:paraId="12B403AB" w14:textId="77777777" w:rsidR="006C0CF2" w:rsidRDefault="00000000">
      <w:pPr>
        <w:spacing w:before="269" w:after="269"/>
        <w:ind w:left="120"/>
      </w:pPr>
      <w:r>
        <w:rPr>
          <w:rFonts w:ascii="Times New Roman" w:hAnsi="Times New Roman"/>
          <w:color w:val="000000"/>
        </w:rPr>
        <w:t>მას შემდეგ, რაც დემონებისა და ადამიანების მიერ განადგურების წესრიგი გავაუქმე, სიკვდილი უფრო რთული გახდა, წესრიგის მიერ დამყარებული სიცოცხლისა და სიკვდილის ბალანსი ოდნავ სიცოცხლისკენ გადაიხარა და მსოფლიოში უფრო მეტი იმედი გაჩნდა, ვიდრე ოდესმე.</w:t>
      </w:r>
    </w:p>
    <w:p w14:paraId="1EFD69DA" w14:textId="77777777" w:rsidR="006C0CF2" w:rsidRDefault="00000000">
      <w:pPr>
        <w:spacing w:before="269" w:after="269"/>
        <w:ind w:left="120"/>
      </w:pPr>
      <w:r>
        <w:rPr>
          <w:rFonts w:ascii="Times New Roman" w:hAnsi="Times New Roman"/>
          <w:color w:val="000000"/>
        </w:rPr>
        <w:t>„დემონების რიცხვი გაიზარდა და ადამიანების რიცხვი კიდევ უფრო გაიზარდა და ყველა მათგანი დადგენილ წესრიგზე მეტი გახდა“, - განაგრძო ნოსგალიამ. „თუ განადგურება არ არის, შექმნაც არ არის. დემონთა მბრძანებელმა ახალ სახეობებს წაართვა დაბადების შესაძლებლობა, რათა საკუთარი სახეობები დაეცვა. სწორედ ამ მიზეზით უწოდეს ღმერთებმა ანოს ვოლდიგოდს - ტირან დემონთა მბრძანებელს“.</w:t>
      </w:r>
    </w:p>
    <w:p w14:paraId="7AD2828B" w14:textId="77777777" w:rsidR="006C0CF2" w:rsidRDefault="00000000">
      <w:pPr>
        <w:spacing w:before="269" w:after="269"/>
        <w:ind w:left="120"/>
      </w:pPr>
      <w:r>
        <w:rPr>
          <w:rFonts w:ascii="Times New Roman" w:hAnsi="Times New Roman"/>
          <w:color w:val="000000"/>
        </w:rPr>
        <w:t>სწორედ ამიტომ იცოდნენ ღმერთებმა ჩემი სახელი. როგორც ჩანს, ის ღმერთები უკეთ მიცნობენ, რომელთა ბრძანებებსაც ყველაზე მეტად ვემუქრები.</w:t>
      </w:r>
    </w:p>
    <w:p w14:paraId="78E71118" w14:textId="77777777" w:rsidR="006C0CF2" w:rsidRDefault="00000000">
      <w:pPr>
        <w:spacing w:before="269" w:after="269"/>
        <w:ind w:left="120"/>
      </w:pPr>
      <w:r>
        <w:rPr>
          <w:rFonts w:ascii="Times New Roman" w:hAnsi="Times New Roman"/>
          <w:color w:val="000000"/>
        </w:rPr>
        <w:t>- ასე რომ, მსოფლიო წესრიგი მხოლოდ დარღვეულ მდგომარეობაში დარჩება. ახლაც კი, ახალი სიცოცხლე კვდება მის დაბადებამდეც კი. და ღმერთებმა გადაწყვიტეს შეექმნათ ახალი წესრიგი დემონების ტირან-მბრძანებლის გასანადგურებლად.</w:t>
      </w:r>
    </w:p>
    <w:p w14:paraId="5387B6A3" w14:textId="77777777" w:rsidR="006C0CF2" w:rsidRDefault="00000000">
      <w:pPr>
        <w:spacing w:before="269" w:after="269"/>
        <w:ind w:left="120"/>
      </w:pPr>
      <w:r>
        <w:rPr>
          <w:rFonts w:ascii="Times New Roman" w:hAnsi="Times New Roman"/>
          <w:color w:val="000000"/>
        </w:rPr>
        <w:lastRenderedPageBreak/>
        <w:t>მგონი, მან დაახლოებით ასეთი რამ 2000 წლის წინ თქვა. თუ მოისურვებდნენ, შეეძლოთ ჩემი შთამომავლების განადგურება, მაგრამ ვფიქრობ, რომ ახლა, როდესაც დაკარგეს ღმერთი, რომელიც განადგურებას მართავს, სხვა გზა არ აქვთ. შესაძლოა, სცადეს ამის გაკეთება, მაგრამ ვერ შეძლეს.</w:t>
      </w:r>
    </w:p>
    <w:p w14:paraId="18765ADE" w14:textId="77777777" w:rsidR="006C0CF2" w:rsidRDefault="00000000">
      <w:pPr>
        <w:spacing w:before="269" w:after="269"/>
        <w:ind w:left="120"/>
      </w:pPr>
      <w:r>
        <w:rPr>
          <w:rFonts w:ascii="Times New Roman" w:hAnsi="Times New Roman"/>
          <w:color w:val="000000"/>
        </w:rPr>
        <w:t>ღმერთები წესრიგები არიან. მათ კოლოსალური ძალა აქვთ, მაგრამ მეორეს მხრივ, მათ არ შეუძლიათ საკუთარი წესრიგისა და ბუნების კანონების მიღმა გასვლა. მე ეს განვიხილე ხელახლა დაბადებისას და მყავდა მოკავშირეები, რომლებზეც ამ საკითხში დაყრდნობა შემეძლო.</w:t>
      </w:r>
    </w:p>
    <w:p w14:paraId="0F88AD59" w14:textId="77777777" w:rsidR="006C0CF2" w:rsidRDefault="00000000">
      <w:pPr>
        <w:spacing w:before="269" w:after="269"/>
        <w:ind w:left="120"/>
      </w:pPr>
      <w:r>
        <w:rPr>
          <w:rFonts w:ascii="Times New Roman" w:hAnsi="Times New Roman"/>
          <w:color w:val="000000"/>
        </w:rPr>
        <w:t>„...ჰმ, მასწავლებელო, ყველანი აქ ხართ?“ თქვა იმპერიული ოჯახების ფრაქციის სტუდენტმა.</w:t>
      </w:r>
    </w:p>
    <w:p w14:paraId="096EF9BD" w14:textId="77777777" w:rsidR="006C0CF2" w:rsidRDefault="00000000">
      <w:pPr>
        <w:spacing w:before="269" w:after="269"/>
        <w:ind w:left="120"/>
      </w:pPr>
      <w:r>
        <w:rPr>
          <w:rFonts w:ascii="Times New Roman" w:hAnsi="Times New Roman"/>
          <w:color w:val="000000"/>
        </w:rPr>
        <w:t>- კი, უცებ რაღაც ღმერთებზე დაიწყე საუბარი.</w:t>
      </w:r>
    </w:p>
    <w:p w14:paraId="016F894D" w14:textId="77777777" w:rsidR="006C0CF2" w:rsidRDefault="00000000">
      <w:pPr>
        <w:spacing w:before="269" w:after="269"/>
        <w:ind w:left="120"/>
      </w:pPr>
      <w:r>
        <w:rPr>
          <w:rFonts w:ascii="Times New Roman" w:hAnsi="Times New Roman"/>
          <w:color w:val="000000"/>
        </w:rPr>
        <w:t>- მართალი ხართ, ზოგიერთ ისტორიის სახელმძღვანელოში, როგორც ჩანს, მითიური ეპოქის ზოგიერთი ღმერთის აღწერა იყო, მაგრამ ეს მხოლოდ ზღაპრებია.</w:t>
      </w:r>
    </w:p>
    <w:p w14:paraId="2EF306F2" w14:textId="77777777" w:rsidR="006C0CF2" w:rsidRDefault="00000000">
      <w:pPr>
        <w:spacing w:before="269" w:after="269"/>
        <w:ind w:left="120"/>
      </w:pPr>
      <w:r>
        <w:rPr>
          <w:rFonts w:ascii="Times New Roman" w:hAnsi="Times New Roman"/>
          <w:color w:val="000000"/>
        </w:rPr>
        <w:t>- ეს უბრალოდ დემონთა მბრძანებლის, ტირანის სადიდებლად შექმნილი ისტორიებია. ისინი ბავშვებმაც კი იციან.</w:t>
      </w:r>
    </w:p>
    <w:p w14:paraId="3C5E3FB1" w14:textId="77777777" w:rsidR="006C0CF2" w:rsidRDefault="00000000">
      <w:pPr>
        <w:spacing w:before="269" w:after="269"/>
        <w:ind w:left="120"/>
      </w:pPr>
      <w:r>
        <w:rPr>
          <w:rFonts w:ascii="Times New Roman" w:hAnsi="Times New Roman"/>
          <w:color w:val="000000"/>
        </w:rPr>
        <w:t>ჰმ, მაგრამ ამ ეპოქაში ღმერთებს ხშირად ვერ შეხვდებით. მიშა და საშაც გაოცდნენ, როდესაც დროის მფარველი ღმერთი გამოჩნდა. იმის გათვალისწინებით, რომ მათ ზღაპრებად აღიქვამენ, ამაში გასაკვირი არაფერია.</w:t>
      </w:r>
    </w:p>
    <w:p w14:paraId="06BE3D1D" w14:textId="77777777" w:rsidR="006C0CF2" w:rsidRDefault="00000000">
      <w:pPr>
        <w:spacing w:before="269" w:after="269"/>
        <w:ind w:left="120"/>
      </w:pPr>
      <w:r>
        <w:rPr>
          <w:rFonts w:ascii="Times New Roman" w:hAnsi="Times New Roman"/>
          <w:color w:val="000000"/>
        </w:rPr>
        <w:t>როგორც ჩანს, ღმერთები ამ ეპოქაშიც კი გამოჩნდნენ, რადგან მე საკმაოდ დიდი ხანია ვცხოვრობ მასში.</w:t>
      </w:r>
    </w:p>
    <w:p w14:paraId="4B3B2833" w14:textId="77777777" w:rsidR="006C0CF2" w:rsidRDefault="00000000">
      <w:pPr>
        <w:spacing w:before="269" w:after="269"/>
        <w:ind w:left="120"/>
      </w:pPr>
      <w:r>
        <w:rPr>
          <w:rFonts w:ascii="Times New Roman" w:hAnsi="Times New Roman"/>
          <w:color w:val="000000"/>
        </w:rPr>
        <w:t>- თუ ღმერთების არსებობის თქმას აპირებ, მაშინ ჯერ ერთი მაინც მოიყვანე აქ.</w:t>
      </w:r>
    </w:p>
    <w:p w14:paraId="3781FBE1" w14:textId="77777777" w:rsidR="006C0CF2" w:rsidRDefault="00000000">
      <w:pPr>
        <w:spacing w:before="269" w:after="269"/>
        <w:ind w:left="120"/>
      </w:pPr>
      <w:r>
        <w:rPr>
          <w:rFonts w:ascii="Times New Roman" w:hAnsi="Times New Roman"/>
          <w:color w:val="000000"/>
        </w:rPr>
        <w:t>- მოიცა, ეს შეუძლებელია! ჰა-ჰა! - ხმამაღლა გაიცინა იმპერიული ოჯახების ფრაქციის სტუდენტმა.</w:t>
      </w:r>
    </w:p>
    <w:p w14:paraId="10A8A7EE" w14:textId="77777777" w:rsidR="006C0CF2" w:rsidRDefault="00000000">
      <w:pPr>
        <w:spacing w:before="269" w:after="269"/>
        <w:ind w:left="120"/>
      </w:pPr>
      <w:r>
        <w:rPr>
          <w:rFonts w:ascii="Times New Roman" w:hAnsi="Times New Roman"/>
          <w:color w:val="000000"/>
        </w:rPr>
        <w:t>როგორც ჩანს, ის ცდილობდა თავისი რისხვის გადმოღვრას, რადგან მე დემონ ლორდ ტირანად აღიარება მოუწია.</w:t>
      </w:r>
    </w:p>
    <w:p w14:paraId="313F09FD" w14:textId="77777777" w:rsidR="006C0CF2" w:rsidRDefault="00000000">
      <w:pPr>
        <w:spacing w:before="269" w:after="269"/>
        <w:ind w:left="120"/>
      </w:pPr>
      <w:r>
        <w:rPr>
          <w:rFonts w:ascii="Times New Roman" w:hAnsi="Times New Roman"/>
          <w:color w:val="000000"/>
        </w:rPr>
        <w:t>— მე ცოდნას შენნაირ უმეცრებს ვაძლევ.</w:t>
      </w:r>
    </w:p>
    <w:p w14:paraId="5A6EEF0C" w14:textId="77777777" w:rsidR="006C0CF2" w:rsidRDefault="00000000">
      <w:pPr>
        <w:spacing w:before="269" w:after="269"/>
        <w:ind w:left="120"/>
      </w:pPr>
      <w:r>
        <w:rPr>
          <w:rFonts w:ascii="Times New Roman" w:hAnsi="Times New Roman"/>
          <w:color w:val="000000"/>
        </w:rPr>
        <w:t>ნოსგალიას სიტყვებში ღვთაებრივი სასწაული იმალებოდა.</w:t>
      </w:r>
    </w:p>
    <w:p w14:paraId="6CD58BC7" w14:textId="77777777" w:rsidR="006C0CF2" w:rsidRDefault="00000000">
      <w:pPr>
        <w:spacing w:before="269" w:after="269"/>
        <w:ind w:left="120"/>
      </w:pPr>
      <w:r>
        <w:rPr>
          <w:rFonts w:ascii="Times New Roman" w:hAnsi="Times New Roman"/>
          <w:color w:val="000000"/>
        </w:rPr>
        <w:t>- ნოსგალია მე ვარ, ღმერთი ზეცის მამა. წესრიგი, რომელიც ღმერთებს შობს; მე ვარ ყველა ღმერთის მამა.</w:t>
      </w:r>
    </w:p>
    <w:p w14:paraId="57604B20" w14:textId="77777777" w:rsidR="006C0CF2" w:rsidRDefault="00000000">
      <w:pPr>
        <w:spacing w:before="269" w:after="269"/>
        <w:ind w:left="120"/>
      </w:pPr>
      <w:r>
        <w:rPr>
          <w:rFonts w:ascii="Times New Roman" w:hAnsi="Times New Roman"/>
          <w:color w:val="000000"/>
        </w:rPr>
        <w:lastRenderedPageBreak/>
        <w:t>იმ მომენტში, საიმპერატორო ოჯახის ფრაქციის ყველა სტუდენტმა, თითქოს ყველაფერი გაიგო, შოკირებული სახით შეხედა ნოსგალიას.</w:t>
      </w:r>
    </w:p>
    <w:p w14:paraId="242EF1F4" w14:textId="77777777" w:rsidR="006C0CF2" w:rsidRDefault="00000000">
      <w:pPr>
        <w:spacing w:before="269" w:after="269"/>
        <w:ind w:left="120"/>
      </w:pPr>
      <w:r>
        <w:rPr>
          <w:rFonts w:ascii="Times New Roman" w:hAnsi="Times New Roman"/>
          <w:color w:val="000000"/>
        </w:rPr>
        <w:t>— ...ღმერთები... მართლა არსებობენ?</w:t>
      </w:r>
    </w:p>
    <w:p w14:paraId="3804E3A0" w14:textId="77777777" w:rsidR="006C0CF2" w:rsidRDefault="00000000">
      <w:pPr>
        <w:spacing w:before="269" w:after="269"/>
        <w:ind w:left="120"/>
      </w:pPr>
      <w:r>
        <w:rPr>
          <w:rFonts w:ascii="Times New Roman" w:hAnsi="Times New Roman"/>
          <w:color w:val="000000"/>
        </w:rPr>
        <w:t>— ...არ მჯერა... რატომ ამ აკადემიაში?...</w:t>
      </w:r>
    </w:p>
    <w:p w14:paraId="2E9D3DA1" w14:textId="77777777" w:rsidR="006C0CF2" w:rsidRDefault="00000000">
      <w:pPr>
        <w:spacing w:before="269" w:after="269"/>
        <w:ind w:left="120"/>
      </w:pPr>
      <w:r>
        <w:rPr>
          <w:rFonts w:ascii="Times New Roman" w:hAnsi="Times New Roman"/>
          <w:color w:val="000000"/>
        </w:rPr>
        <w:t>— ...არ ვიცი... ანოსი დემონების ტირანი-მბრძანებელი იყო, ჩვენი მასწავლებელი კი ღმერთი... რა ჯანდაბა ხდება აქ?..</w:t>
      </w:r>
    </w:p>
    <w:p w14:paraId="61520E6C" w14:textId="77777777" w:rsidR="006C0CF2" w:rsidRDefault="00000000">
      <w:pPr>
        <w:spacing w:before="269" w:after="269"/>
        <w:ind w:left="120"/>
      </w:pPr>
      <w:r>
        <w:rPr>
          <w:rFonts w:ascii="Times New Roman" w:hAnsi="Times New Roman"/>
          <w:color w:val="000000"/>
        </w:rPr>
        <w:t>- მისტერ ელდმეიდ, განა თქვენ ორი ათასი წლის წინანდელი დემონი არ ხართ? რას გულისხმობდით „ნოსგალია, ღმერთო ზეციერ მამაში“?</w:t>
      </w:r>
    </w:p>
    <w:p w14:paraId="24002345" w14:textId="77777777" w:rsidR="006C0CF2" w:rsidRDefault="00000000">
      <w:pPr>
        <w:spacing w:before="269" w:after="269"/>
        <w:ind w:left="120"/>
      </w:pPr>
      <w:r>
        <w:rPr>
          <w:rFonts w:ascii="Times New Roman" w:hAnsi="Times New Roman"/>
          <w:color w:val="000000"/>
        </w:rPr>
        <w:t>ცოტა მეცოდება კიდეც ისინი. არაფრის ცოდნის გარეშე, უბრალოდ შეუძლებელია იმის გაგება, თუ რა ხდება.</w:t>
      </w:r>
    </w:p>
    <w:p w14:paraId="3455E655" w14:textId="77777777" w:rsidR="006C0CF2" w:rsidRDefault="00000000">
      <w:pPr>
        <w:spacing w:before="269" w:after="269"/>
        <w:ind w:left="120"/>
      </w:pPr>
      <w:r>
        <w:rPr>
          <w:rFonts w:ascii="Times New Roman" w:hAnsi="Times New Roman"/>
          <w:color w:val="000000"/>
        </w:rPr>
        <w:t>- ოჰ, კი, ნუ იქნებით ასე მტრულად განწყობილნი ჩემ მიმართ, ამ კლასის დემონებო. ნუ იფიქრებთ, რომ ადვილად გადარჩებით, მაშინაც კი, თუ ღმერთის წინააღმდეგობის გაწევის ფიქრიც კი გაგიჩნდებათ.</w:t>
      </w:r>
    </w:p>
    <w:p w14:paraId="5E7223AB" w14:textId="77777777" w:rsidR="006C0CF2" w:rsidRDefault="00000000">
      <w:pPr>
        <w:spacing w:before="269" w:after="269"/>
        <w:ind w:left="120"/>
      </w:pPr>
      <w:r>
        <w:rPr>
          <w:rFonts w:ascii="Times New Roman" w:hAnsi="Times New Roman"/>
          <w:color w:val="000000"/>
        </w:rPr>
        <w:t>იმ მომენტში, იმპერიული ოჯახების მოწაფეებმა ყელი მოჰკიდეს და ტანჯვა დაიწყეს.</w:t>
      </w:r>
    </w:p>
    <w:p w14:paraId="5BCF3A53" w14:textId="77777777" w:rsidR="006C0CF2" w:rsidRDefault="00000000">
      <w:pPr>
        <w:spacing w:before="269" w:after="269"/>
        <w:ind w:left="120"/>
      </w:pPr>
      <w:r>
        <w:rPr>
          <w:rFonts w:ascii="Times New Roman" w:hAnsi="Times New Roman"/>
          <w:color w:val="000000"/>
        </w:rPr>
        <w:t>— …უჰ… ღჰა…</w:t>
      </w:r>
    </w:p>
    <w:p w14:paraId="37FD6EE0" w14:textId="77777777" w:rsidR="006C0CF2" w:rsidRDefault="00000000">
      <w:pPr>
        <w:spacing w:before="269" w:after="269"/>
        <w:ind w:left="120"/>
      </w:pPr>
      <w:r>
        <w:rPr>
          <w:rFonts w:ascii="Times New Roman" w:hAnsi="Times New Roman"/>
          <w:color w:val="000000"/>
        </w:rPr>
        <w:t>— ...ვერ... ვსუნთქავ...</w:t>
      </w:r>
    </w:p>
    <w:p w14:paraId="1093505C" w14:textId="77777777" w:rsidR="006C0CF2" w:rsidRDefault="00000000">
      <w:pPr>
        <w:spacing w:before="269" w:after="269"/>
        <w:ind w:left="120"/>
      </w:pPr>
      <w:r>
        <w:rPr>
          <w:rFonts w:ascii="Times New Roman" w:hAnsi="Times New Roman"/>
          <w:color w:val="000000"/>
        </w:rPr>
        <w:t>- ააა... ააა... ა-ა-ა...</w:t>
      </w:r>
    </w:p>
    <w:p w14:paraId="7E7E89BF" w14:textId="77777777" w:rsidR="006C0CF2" w:rsidRDefault="00000000">
      <w:pPr>
        <w:spacing w:before="269" w:after="269"/>
        <w:ind w:left="120"/>
      </w:pPr>
      <w:r>
        <w:rPr>
          <w:rFonts w:ascii="Times New Roman" w:hAnsi="Times New Roman"/>
          <w:color w:val="000000"/>
        </w:rPr>
        <w:t>-...დახმარება...გი...ისინი...</w:t>
      </w:r>
    </w:p>
    <w:p w14:paraId="57776AA8" w14:textId="77777777" w:rsidR="006C0CF2" w:rsidRDefault="00000000">
      <w:pPr>
        <w:spacing w:before="269" w:after="269"/>
        <w:ind w:left="120"/>
      </w:pPr>
      <w:r>
        <w:rPr>
          <w:rFonts w:ascii="Times New Roman" w:hAnsi="Times New Roman"/>
          <w:color w:val="000000"/>
        </w:rPr>
        <w:t>ნოსგალიამ დიდი ინტერესის გარეშე გახედა ჩამონგრეულ სტუდენტებს.</w:t>
      </w:r>
    </w:p>
    <w:p w14:paraId="1B439C0E" w14:textId="77777777" w:rsidR="006C0CF2" w:rsidRDefault="00000000">
      <w:pPr>
        <w:spacing w:before="269" w:after="269"/>
        <w:ind w:left="120"/>
      </w:pPr>
      <w:r>
        <w:rPr>
          <w:rFonts w:ascii="Times New Roman" w:hAnsi="Times New Roman"/>
          <w:color w:val="000000"/>
        </w:rPr>
        <w:t>„ღვთაებრივ სიბრძნეს გაგიმხელ, დემონების ტირან-მბრძანებელო, ანოს ვოლდიგოდ. ამ აკადემიაში ცხოვრობს,“ ხმამაღლა თქვა ნოსგალიამ, „ღვთის ახალი შვილი - წესრიგი, რომელიც გაგანადგურებს.“</w:t>
      </w:r>
    </w:p>
    <w:p w14:paraId="0BC68394" w14:textId="77777777" w:rsidR="006C0CF2" w:rsidRDefault="00000000">
      <w:pPr>
        <w:spacing w:before="269" w:after="269"/>
        <w:ind w:left="120"/>
      </w:pPr>
      <w:r>
        <w:rPr>
          <w:rFonts w:ascii="Times New Roman" w:hAnsi="Times New Roman"/>
          <w:color w:val="000000"/>
        </w:rPr>
        <w:t>რეიმ ნებისყოფის ხმალი გამოიძახა და ჩამოჯდა, მის სახელურს ხელი მოჰკიდა. საშამ და მიშამ ჯადოსნური თვალებით შეხედეს ნოსგალიას.</w:t>
      </w:r>
    </w:p>
    <w:p w14:paraId="59B28AF9" w14:textId="77777777" w:rsidR="006C0CF2" w:rsidRDefault="00000000">
      <w:pPr>
        <w:spacing w:before="269" w:after="269"/>
        <w:ind w:left="120"/>
      </w:pPr>
      <w:r>
        <w:rPr>
          <w:rFonts w:ascii="Times New Roman" w:hAnsi="Times New Roman"/>
          <w:color w:val="000000"/>
        </w:rPr>
        <w:t>ხელით შევაჩერე ისინი და ნელა წამოვდექი.</w:t>
      </w:r>
    </w:p>
    <w:p w14:paraId="318A53DD" w14:textId="77777777" w:rsidR="006C0CF2" w:rsidRDefault="00000000">
      <w:pPr>
        <w:spacing w:before="269" w:after="269"/>
        <w:ind w:left="120"/>
      </w:pPr>
      <w:r>
        <w:rPr>
          <w:rFonts w:ascii="Times New Roman" w:hAnsi="Times New Roman"/>
          <w:color w:val="000000"/>
        </w:rPr>
        <w:t>„თუ აქ მხოლოდ ამის სათქმელად მოხვედი, მაშინ ვერ ვაიძულებ თავს, რომ სხვა რამე გიწოდოთ, გარდა სულელურად გულწრფელი.“</w:t>
      </w:r>
    </w:p>
    <w:p w14:paraId="22C02439" w14:textId="77777777" w:rsidR="006C0CF2" w:rsidRDefault="00000000">
      <w:pPr>
        <w:spacing w:before="269" w:after="269"/>
        <w:ind w:left="120"/>
      </w:pPr>
      <w:r>
        <w:rPr>
          <w:rFonts w:ascii="Times New Roman" w:hAnsi="Times New Roman"/>
          <w:color w:val="000000"/>
        </w:rPr>
        <w:lastRenderedPageBreak/>
        <w:t>ნოსგალიას წინ ვიდექი და იმპერიული ოჯახის ფრაქციის სტუდენტებისთვის ფარი ვხდებოდი.</w:t>
      </w:r>
    </w:p>
    <w:p w14:paraId="403A5781" w14:textId="77777777" w:rsidR="006C0CF2" w:rsidRDefault="00000000">
      <w:pPr>
        <w:spacing w:before="269" w:after="269"/>
        <w:ind w:left="120"/>
      </w:pPr>
      <w:r>
        <w:rPr>
          <w:rFonts w:ascii="Times New Roman" w:hAnsi="Times New Roman"/>
          <w:color w:val="000000"/>
        </w:rPr>
        <w:t>- მაგრამ ეს ნამდვილად არ არის შენი გულის სიკეთით გამოწვეული. რას გეგმავ?</w:t>
      </w:r>
    </w:p>
    <w:p w14:paraId="193BBD91" w14:textId="77777777" w:rsidR="006C0CF2" w:rsidRDefault="00000000">
      <w:pPr>
        <w:spacing w:before="269" w:after="269"/>
        <w:ind w:left="120"/>
      </w:pPr>
      <w:r>
        <w:rPr>
          <w:rFonts w:ascii="Times New Roman" w:hAnsi="Times New Roman"/>
          <w:color w:val="000000"/>
        </w:rPr>
        <w:t>- ამქვეყნად იდეალური წესრიგის აღსადგენად. მხოლოდ ამ მიზნით დაიბადება ჩემი შვილი.</w:t>
      </w:r>
    </w:p>
    <w:p w14:paraId="23E42504" w14:textId="77777777" w:rsidR="006C0CF2" w:rsidRDefault="00000000">
      <w:pPr>
        <w:spacing w:before="269" w:after="269"/>
        <w:ind w:left="120"/>
      </w:pPr>
      <w:r>
        <w:rPr>
          <w:rFonts w:ascii="Times New Roman" w:hAnsi="Times New Roman"/>
          <w:color w:val="000000"/>
        </w:rPr>
        <w:t>ვხედავ, რომ ღმერთები საერთოდ არ შეცვლილა. თუმცა, ისინი ისედაც მარადისობა ცოცხლობენ. და მე მათ ორი ათასი წლის შემდეგაც კი ვერ ვხვდები.</w:t>
      </w:r>
    </w:p>
    <w:p w14:paraId="026CCCEB" w14:textId="77777777" w:rsidR="006C0CF2" w:rsidRDefault="00000000">
      <w:pPr>
        <w:spacing w:before="269" w:after="269"/>
        <w:ind w:left="120"/>
      </w:pPr>
      <w:r>
        <w:rPr>
          <w:rFonts w:ascii="Times New Roman" w:hAnsi="Times New Roman"/>
          <w:color w:val="000000"/>
        </w:rPr>
        <w:t>- დაანებეთ თავი. მათი სიკვდილი შენთვის არაფერს შეცვლის.</w:t>
      </w:r>
    </w:p>
    <w:p w14:paraId="22FE0B45" w14:textId="77777777" w:rsidR="006C0CF2" w:rsidRDefault="00000000">
      <w:pPr>
        <w:spacing w:before="269" w:after="269"/>
        <w:ind w:left="120"/>
      </w:pPr>
      <w:r>
        <w:rPr>
          <w:rFonts w:ascii="Times New Roman" w:hAnsi="Times New Roman"/>
          <w:color w:val="000000"/>
        </w:rPr>
        <w:t>- სიტყვებით წესრიგს ვერ შეარყევ. მათი სიკვდილი კანონია. მას ღვთის სასჯელი ჰქვია.</w:t>
      </w:r>
    </w:p>
    <w:p w14:paraId="07031CE1" w14:textId="77777777" w:rsidR="006C0CF2" w:rsidRDefault="00000000">
      <w:pPr>
        <w:spacing w:before="269" w:after="269"/>
        <w:ind w:left="120"/>
      </w:pPr>
      <w:r>
        <w:rPr>
          <w:rFonts w:ascii="Times New Roman" w:hAnsi="Times New Roman"/>
          <w:color w:val="000000"/>
        </w:rPr>
        <w:t>მაშინვე ხელი წინ დავიდე. საკლასო ოთახი ჯადოსნური სიმბოლოებით იყო დაფარული. ჯადოსნური ძალის უთვალავი ნაწილაკი ამოიწია. ჩრდილის ხმალი ჩემს ფეხქვეშ გამოჩნდა და შემდეგ ჰაერში აფრინდა.</w:t>
      </w:r>
    </w:p>
    <w:p w14:paraId="1D77A0CF" w14:textId="77777777" w:rsidR="006C0CF2" w:rsidRDefault="00000000">
      <w:pPr>
        <w:spacing w:before="269" w:after="269"/>
        <w:ind w:left="120"/>
      </w:pPr>
      <w:r>
        <w:rPr>
          <w:rFonts w:ascii="Times New Roman" w:hAnsi="Times New Roman"/>
          <w:color w:val="000000"/>
        </w:rPr>
        <w:t>— გსურთ ამის შემოწმება?</w:t>
      </w:r>
    </w:p>
    <w:p w14:paraId="1160DA1A" w14:textId="77777777" w:rsidR="006C0CF2" w:rsidRDefault="00000000">
      <w:pPr>
        <w:spacing w:before="269" w:after="269"/>
        <w:ind w:left="120"/>
      </w:pPr>
      <w:r>
        <w:rPr>
          <w:rFonts w:ascii="Times New Roman" w:hAnsi="Times New Roman"/>
          <w:color w:val="000000"/>
        </w:rPr>
        <w:t>ვენუზდონოა კანონდამრღვევი ამოვიღე.</w:t>
      </w:r>
    </w:p>
    <w:p w14:paraId="4B9BD410" w14:textId="77777777" w:rsidR="006C0CF2" w:rsidRDefault="00000000">
      <w:pPr>
        <w:spacing w:before="269" w:after="269"/>
        <w:ind w:left="120"/>
      </w:pPr>
      <w:r>
        <w:rPr>
          <w:rFonts w:ascii="Times New Roman" w:hAnsi="Times New Roman"/>
          <w:color w:val="000000"/>
        </w:rPr>
        <w:t>ხელში გრძელი, მუქი ხმალი გამოჩნდა.</w:t>
      </w:r>
    </w:p>
    <w:p w14:paraId="342341A1" w14:textId="77777777" w:rsidR="006C0CF2" w:rsidRDefault="00000000">
      <w:pPr>
        <w:spacing w:before="269" w:after="269"/>
        <w:ind w:left="120"/>
      </w:pPr>
      <w:r>
        <w:rPr>
          <w:rFonts w:ascii="Times New Roman" w:hAnsi="Times New Roman"/>
          <w:color w:val="000000"/>
        </w:rPr>
        <w:t>— მე ცოდნას ვანიჭებ შენნაირ უმეცრებს. მე ვარ ღმერთების მამა, ამქვეყნიური წესრიგის მამა. თუ მე დროებით მაინც დავიღუპები, არავინ იქნება, ვინც შექმნის სამყაროს დამყარებულ წესრიგს. წყალი წყალია, მიწა მიწაა და ჰაერი ჰაერია მხოლოდ წესრიგის წყალობით. სხვა სიტყვებით რომ ვთქვათ, ღმერთების არსებობის წყალობით. თუ გამანადგურებ, სამყარო ნელ-ნელა დაინგრევა და ვეღარ შეძლებს ამჟამინდელი იერსახის შენარჩუნებას. და მხოლოდ სიკვდილი გელოდება.</w:t>
      </w:r>
    </w:p>
    <w:p w14:paraId="479992D5" w14:textId="77777777" w:rsidR="006C0CF2" w:rsidRDefault="00000000">
      <w:pPr>
        <w:spacing w:before="269" w:after="269"/>
        <w:ind w:left="120"/>
      </w:pPr>
      <w:r>
        <w:rPr>
          <w:rFonts w:ascii="Times New Roman" w:hAnsi="Times New Roman"/>
          <w:color w:val="000000"/>
        </w:rPr>
        <w:t>ღმერთებიც არ არიან მარადიულები. ისინი თავიანთი რიგის მიხედვით ქრებიან და შემდეგ ხელახლა იბადებიან. ხოლო ნოსგალია, ზეციერი მამა ღმერთი, არის ღმერთი, რომელიც მათ შობს.</w:t>
      </w:r>
    </w:p>
    <w:p w14:paraId="69A2CAF2" w14:textId="77777777" w:rsidR="006C0CF2" w:rsidRDefault="00000000">
      <w:pPr>
        <w:spacing w:before="269" w:after="269"/>
        <w:ind w:left="120"/>
      </w:pPr>
      <w:r>
        <w:rPr>
          <w:rFonts w:ascii="Times New Roman" w:hAnsi="Times New Roman"/>
          <w:color w:val="000000"/>
        </w:rPr>
        <w:t>„როგორც ქალღმერთის დამანგრეველი ძალის მბრძანებელი, მეც კი არ მეპარება ეჭვი, რომ ამის გაკეთება შეგიძლია, მაგრამ ამ სამყაროზე შეყვარებული მის განადგურებას ვერ შეძლებ.“</w:t>
      </w:r>
    </w:p>
    <w:p w14:paraId="25509064" w14:textId="77777777" w:rsidR="006C0CF2" w:rsidRDefault="00000000">
      <w:pPr>
        <w:spacing w:before="269" w:after="269"/>
        <w:ind w:left="120"/>
      </w:pPr>
      <w:r>
        <w:rPr>
          <w:rFonts w:ascii="Times New Roman" w:hAnsi="Times New Roman"/>
          <w:color w:val="000000"/>
        </w:rPr>
        <w:t>- ჰმ, ყველაფერი გასაგებია.</w:t>
      </w:r>
    </w:p>
    <w:p w14:paraId="1EC00414" w14:textId="77777777" w:rsidR="006C0CF2" w:rsidRDefault="00000000">
      <w:pPr>
        <w:spacing w:before="269" w:after="269"/>
        <w:ind w:left="120"/>
      </w:pPr>
      <w:r>
        <w:rPr>
          <w:rFonts w:ascii="Times New Roman" w:hAnsi="Times New Roman"/>
          <w:color w:val="000000"/>
        </w:rPr>
        <w:t>ნელა დავწიე ვენუზდონოა და მისკენ წავედი. შემდეგ კი მუქი გრძელი ხმალი პირდაპირ ნოსგალიაში ჩავარჭე.</w:t>
      </w:r>
    </w:p>
    <w:p w14:paraId="47692C23" w14:textId="77777777" w:rsidR="006C0CF2" w:rsidRDefault="00000000">
      <w:pPr>
        <w:spacing w:before="269" w:after="269"/>
        <w:ind w:left="120"/>
      </w:pPr>
      <w:r>
        <w:rPr>
          <w:rFonts w:ascii="Times New Roman" w:hAnsi="Times New Roman"/>
          <w:color w:val="000000"/>
        </w:rPr>
        <w:lastRenderedPageBreak/>
        <w:t>— …!?</w:t>
      </w:r>
    </w:p>
    <w:p w14:paraId="28CF0F63" w14:textId="77777777" w:rsidR="006C0CF2" w:rsidRDefault="00000000">
      <w:pPr>
        <w:spacing w:before="269" w:after="269"/>
        <w:ind w:left="120"/>
      </w:pPr>
      <w:r>
        <w:rPr>
          <w:rFonts w:ascii="Times New Roman" w:hAnsi="Times New Roman"/>
          <w:color w:val="000000"/>
        </w:rPr>
        <w:t>კანონის დამრღვევის მიერ განგმირული ღმერთი შოკირებული სახით მიყურებდა.</w:t>
      </w:r>
    </w:p>
    <w:p w14:paraId="2A8E062F" w14:textId="77777777" w:rsidR="006C0CF2" w:rsidRDefault="00000000">
      <w:pPr>
        <w:spacing w:before="269" w:after="269"/>
        <w:ind w:left="120"/>
      </w:pPr>
      <w:r>
        <w:rPr>
          <w:rFonts w:ascii="Times New Roman" w:hAnsi="Times New Roman"/>
          <w:color w:val="000000"/>
        </w:rPr>
        <w:t>— ...ჰა-ჰა... — დასცინოდა ნოსგალია. — დაუფიქრებლად მოიქეცი. იქნებ საკმარისი მუქარაა უკვე? თუ უფრო შორს წახვალ, მსოფლიოს ნამდვილად საფრთხეს შეუქმნი.</w:t>
      </w:r>
    </w:p>
    <w:p w14:paraId="258FFBEA" w14:textId="77777777" w:rsidR="006C0CF2" w:rsidRDefault="00000000">
      <w:pPr>
        <w:spacing w:before="269" w:after="269"/>
        <w:ind w:left="120"/>
      </w:pPr>
      <w:r>
        <w:rPr>
          <w:rFonts w:ascii="Times New Roman" w:hAnsi="Times New Roman"/>
          <w:color w:val="000000"/>
        </w:rPr>
        <w:t>- მართალია.</w:t>
      </w:r>
    </w:p>
    <w:p w14:paraId="1FBFF463" w14:textId="77777777" w:rsidR="006C0CF2" w:rsidRDefault="00000000">
      <w:pPr>
        <w:spacing w:before="269" w:after="269"/>
        <w:ind w:left="120"/>
      </w:pPr>
      <w:r>
        <w:rPr>
          <w:rFonts w:ascii="Times New Roman" w:hAnsi="Times New Roman"/>
          <w:color w:val="000000"/>
        </w:rPr>
        <w:t>ხელი კიდევ უფრო მოვუჭირე და კანონმრღვევი კიდევ უფრო ღრმად შევწიე.</w:t>
      </w:r>
    </w:p>
    <w:p w14:paraId="220F2C2B" w14:textId="77777777" w:rsidR="006C0CF2" w:rsidRDefault="00000000">
      <w:pPr>
        <w:spacing w:before="269" w:after="269"/>
        <w:ind w:left="120"/>
      </w:pPr>
      <w:r>
        <w:rPr>
          <w:rFonts w:ascii="Times New Roman" w:hAnsi="Times New Roman"/>
          <w:color w:val="000000"/>
        </w:rPr>
        <w:t>- ჰჰ... ჰ-ჰა...</w:t>
      </w:r>
    </w:p>
    <w:p w14:paraId="3B1E3BEC" w14:textId="77777777" w:rsidR="006C0CF2" w:rsidRDefault="00000000">
      <w:pPr>
        <w:spacing w:before="269" w:after="269"/>
        <w:ind w:left="120"/>
      </w:pPr>
      <w:r>
        <w:rPr>
          <w:rFonts w:ascii="Times New Roman" w:hAnsi="Times New Roman"/>
          <w:color w:val="000000"/>
        </w:rPr>
        <w:t>ღმერთის ტუჩებიდან სისხლი სდიოდა.</w:t>
      </w:r>
    </w:p>
    <w:p w14:paraId="11ED9F75" w14:textId="77777777" w:rsidR="006C0CF2" w:rsidRDefault="00000000">
      <w:pPr>
        <w:spacing w:before="269" w:after="269"/>
        <w:ind w:left="120"/>
      </w:pPr>
      <w:r>
        <w:rPr>
          <w:rFonts w:ascii="Times New Roman" w:hAnsi="Times New Roman"/>
          <w:color w:val="000000"/>
        </w:rPr>
        <w:t>— ...გაჩერდი, დემონთა მბრძანებელო ტირანტო. ღვთის მცნება უცვლელია...</w:t>
      </w:r>
    </w:p>
    <w:p w14:paraId="640B135C" w14:textId="77777777" w:rsidR="006C0CF2" w:rsidRDefault="00000000">
      <w:pPr>
        <w:spacing w:before="269" w:after="269"/>
        <w:ind w:left="120"/>
      </w:pPr>
      <w:r>
        <w:rPr>
          <w:rFonts w:ascii="Times New Roman" w:hAnsi="Times New Roman"/>
          <w:color w:val="000000"/>
        </w:rPr>
        <w:t>- ვერავინ მეტყვის რა ვქნა. შენც კი, ღმერთო ჩემო.</w:t>
      </w:r>
    </w:p>
    <w:p w14:paraId="17F291AE" w14:textId="77777777" w:rsidR="006C0CF2" w:rsidRDefault="00000000">
      <w:pPr>
        <w:spacing w:before="269" w:after="269"/>
        <w:ind w:left="120"/>
      </w:pPr>
      <w:r>
        <w:rPr>
          <w:rFonts w:ascii="Times New Roman" w:hAnsi="Times New Roman"/>
          <w:color w:val="000000"/>
        </w:rPr>
        <w:t>კანონის დამრღვევში ჯადოსნური ძალა ჩავდე და მისი ბირთვი გავუღრღნე.</w:t>
      </w:r>
    </w:p>
    <w:p w14:paraId="4FCB9135" w14:textId="77777777" w:rsidR="006C0CF2" w:rsidRDefault="00000000">
      <w:pPr>
        <w:spacing w:before="269" w:after="269"/>
        <w:ind w:left="120"/>
      </w:pPr>
      <w:r>
        <w:rPr>
          <w:rFonts w:ascii="Times New Roman" w:hAnsi="Times New Roman"/>
          <w:color w:val="000000"/>
        </w:rPr>
        <w:t>— ...რა... სულელი ხარ... გინდა ეს სამყარო დაანგრიო?</w:t>
      </w:r>
    </w:p>
    <w:p w14:paraId="4F8E85A8" w14:textId="77777777" w:rsidR="006C0CF2" w:rsidRDefault="00000000">
      <w:pPr>
        <w:spacing w:before="269" w:after="269"/>
        <w:ind w:left="120"/>
      </w:pPr>
      <w:r>
        <w:rPr>
          <w:rFonts w:ascii="Times New Roman" w:hAnsi="Times New Roman"/>
          <w:color w:val="000000"/>
        </w:rPr>
        <w:t>— შენ ხარ აქ ერთადერთი სულელი.</w:t>
      </w:r>
    </w:p>
    <w:p w14:paraId="29AA4AFC" w14:textId="77777777" w:rsidR="006C0CF2" w:rsidRDefault="00000000">
      <w:pPr>
        <w:spacing w:before="269" w:after="269"/>
        <w:ind w:left="120"/>
      </w:pPr>
      <w:r>
        <w:rPr>
          <w:rFonts w:ascii="Times New Roman" w:hAnsi="Times New Roman"/>
          <w:color w:val="000000"/>
        </w:rPr>
        <w:t>- ჰჰ... ჰ-ჰა...</w:t>
      </w:r>
    </w:p>
    <w:p w14:paraId="050B6DEE" w14:textId="77777777" w:rsidR="006C0CF2" w:rsidRDefault="00000000">
      <w:pPr>
        <w:spacing w:before="269" w:after="269"/>
        <w:ind w:left="120"/>
      </w:pPr>
      <w:r>
        <w:rPr>
          <w:rFonts w:ascii="Times New Roman" w:hAnsi="Times New Roman"/>
          <w:color w:val="000000"/>
        </w:rPr>
        <w:t>ნოსგალიას განადგურებისას, ვენუზდონოამ ბნელი შუქით დაიწყო ბზინვარება.</w:t>
      </w:r>
    </w:p>
    <w:p w14:paraId="228508C6" w14:textId="77777777" w:rsidR="006C0CF2" w:rsidRDefault="00000000">
      <w:pPr>
        <w:spacing w:before="269" w:after="269"/>
        <w:ind w:left="120"/>
      </w:pPr>
      <w:r>
        <w:rPr>
          <w:rFonts w:ascii="Times New Roman" w:hAnsi="Times New Roman"/>
          <w:color w:val="000000"/>
        </w:rPr>
        <w:t>— …შენ არ შეგიძლია… ტირანი-დემონების მბრძანებელი… ღმერთის განადგურება… ზეციური ღმერთი-მამა – მე… ასეთია ღმერთების მიერ დადგენილი წესრიგი… შენი ხელით გაანადგურო სამყარო…</w:t>
      </w:r>
    </w:p>
    <w:p w14:paraId="64AE4814" w14:textId="77777777" w:rsidR="006C0CF2" w:rsidRDefault="00000000">
      <w:pPr>
        <w:spacing w:before="269" w:after="269"/>
        <w:ind w:left="120"/>
      </w:pPr>
      <w:r>
        <w:rPr>
          <w:rFonts w:ascii="Times New Roman" w:hAnsi="Times New Roman"/>
          <w:color w:val="000000"/>
        </w:rPr>
        <w:t>ვენუზდონოა ნოსგალიიდან უეცრად გამოვიყვანე.</w:t>
      </w:r>
    </w:p>
    <w:p w14:paraId="0D10114B" w14:textId="77777777" w:rsidR="006C0CF2" w:rsidRDefault="00000000">
      <w:pPr>
        <w:spacing w:before="269" w:after="269"/>
        <w:ind w:left="120"/>
      </w:pPr>
      <w:r>
        <w:rPr>
          <w:rFonts w:ascii="Times New Roman" w:hAnsi="Times New Roman"/>
          <w:color w:val="000000"/>
        </w:rPr>
        <w:t>მისი სხეული ჩრდილად გადაიქცა.</w:t>
      </w:r>
    </w:p>
    <w:p w14:paraId="3C741E8C" w14:textId="77777777" w:rsidR="006C0CF2" w:rsidRDefault="00000000">
      <w:pPr>
        <w:spacing w:before="269" w:after="269"/>
        <w:ind w:left="120"/>
      </w:pPr>
      <w:r>
        <w:rPr>
          <w:rFonts w:ascii="Times New Roman" w:hAnsi="Times New Roman"/>
          <w:color w:val="000000"/>
        </w:rPr>
        <w:t>- დაიკარგე.</w:t>
      </w:r>
    </w:p>
    <w:p w14:paraId="4DC4B275" w14:textId="77777777" w:rsidR="006C0CF2" w:rsidRDefault="00000000">
      <w:pPr>
        <w:spacing w:before="269" w:after="269"/>
        <w:ind w:left="120"/>
      </w:pPr>
      <w:r>
        <w:rPr>
          <w:rFonts w:ascii="Times New Roman" w:hAnsi="Times New Roman"/>
          <w:color w:val="000000"/>
        </w:rPr>
        <w:t>ჩრდილი მომდევნო წამსვე დაფლითა, ნოსგალია ამ ადგილიდან წაიშალა.</w:t>
      </w:r>
    </w:p>
    <w:p w14:paraId="0DFF04EE" w14:textId="77777777" w:rsidR="006C0CF2" w:rsidRDefault="00000000">
      <w:pPr>
        <w:spacing w:before="269" w:after="269"/>
        <w:ind w:left="120"/>
      </w:pPr>
      <w:r>
        <w:rPr>
          <w:rFonts w:ascii="Times New Roman" w:hAnsi="Times New Roman"/>
          <w:color w:val="000000"/>
        </w:rPr>
        <w:t>- გადაწყვიტე, რომ მოსვენებას მოგცემდი მხოლოდ იმიტომ, რომ სამყაროს მიღმა იმალებოდი?</w:t>
      </w:r>
    </w:p>
    <w:p w14:paraId="0B6CCA73" w14:textId="77777777" w:rsidR="006C0CF2" w:rsidRDefault="00000000">
      <w:pPr>
        <w:pStyle w:val="Heading4"/>
        <w:spacing w:before="269" w:after="269"/>
        <w:ind w:left="120"/>
      </w:pPr>
      <w:r>
        <w:rPr>
          <w:rFonts w:ascii="Times New Roman" w:hAnsi="Times New Roman"/>
          <w:i w:val="0"/>
          <w:color w:val="000000"/>
        </w:rPr>
        <w:lastRenderedPageBreak/>
        <w:t>შენიშვნები</w:t>
      </w:r>
    </w:p>
    <w:p w14:paraId="679F42CA" w14:textId="77777777" w:rsidR="006C0CF2" w:rsidRDefault="00000000">
      <w:pPr>
        <w:spacing w:before="269" w:after="269"/>
        <w:ind w:left="120"/>
      </w:pPr>
      <w:r>
        <w:rPr>
          <w:rFonts w:ascii="Times New Roman" w:hAnsi="Times New Roman"/>
          <w:color w:val="000000"/>
        </w:rPr>
        <w:t xml:space="preserve">1. ორიგინალში </w:t>
      </w:r>
      <w:r>
        <w:rPr>
          <w:rFonts w:ascii="Times New Roman" w:hAnsi="Times New Roman"/>
          <w:color w:val="000000"/>
        </w:rPr>
        <w:t>滅び</w:t>
      </w:r>
      <w:r>
        <w:rPr>
          <w:rFonts w:ascii="Times New Roman" w:hAnsi="Times New Roman"/>
          <w:color w:val="000000"/>
        </w:rPr>
        <w:t xml:space="preserve"> (ჰორობი) ნიშნავს დაღუპვას; დაშლას, მაგრამ ავერნიუმ წესრიგს უწოდა </w:t>
      </w:r>
      <w:r>
        <w:rPr>
          <w:rFonts w:ascii="Times New Roman" w:hAnsi="Times New Roman"/>
          <w:color w:val="000000"/>
        </w:rPr>
        <w:t>破壊</w:t>
      </w:r>
      <w:r>
        <w:rPr>
          <w:rFonts w:ascii="Times New Roman" w:hAnsi="Times New Roman"/>
          <w:color w:val="000000"/>
        </w:rPr>
        <w:t xml:space="preserve"> (ჰაკაი) და ითარგმნება როგორც განადგურება. ანუ ესენი იყვნენ სხვა, როგორც მე მესმის, უფრო დაბალი წესრიგის ღმერთები.</w:t>
      </w:r>
    </w:p>
    <w:p w14:paraId="63D2353E" w14:textId="77777777" w:rsidR="006C0CF2" w:rsidRDefault="00000000">
      <w:pPr>
        <w:pStyle w:val="Heading2"/>
        <w:pageBreakBefore/>
        <w:spacing w:before="180" w:after="180"/>
        <w:ind w:left="120"/>
      </w:pPr>
      <w:bookmarkStart w:id="7" w:name="_§_7._ღვთის"/>
      <w:bookmarkEnd w:id="7"/>
      <w:r>
        <w:rPr>
          <w:rFonts w:ascii="Times New Roman" w:hAnsi="Times New Roman"/>
          <w:color w:val="000000"/>
          <w:sz w:val="33"/>
        </w:rPr>
        <w:lastRenderedPageBreak/>
        <w:t>§ 7. ღვთის განზრახვა</w:t>
      </w:r>
    </w:p>
    <w:p w14:paraId="12518104" w14:textId="77777777" w:rsidR="006C0CF2" w:rsidRDefault="00000000">
      <w:pPr>
        <w:spacing w:before="269" w:after="269"/>
        <w:ind w:left="120"/>
      </w:pPr>
      <w:r>
        <w:rPr>
          <w:rFonts w:ascii="Times New Roman" w:hAnsi="Times New Roman"/>
          <w:color w:val="000000"/>
        </w:rPr>
        <w:t>ვენუზდონოა შევანჯღრიე და სისხლი გადავუწმიდე.</w:t>
      </w:r>
    </w:p>
    <w:p w14:paraId="5BCF22BC" w14:textId="77777777" w:rsidR="006C0CF2" w:rsidRDefault="00000000">
      <w:pPr>
        <w:spacing w:before="269" w:after="269"/>
        <w:ind w:left="120"/>
      </w:pPr>
      <w:r>
        <w:rPr>
          <w:rFonts w:ascii="Times New Roman" w:hAnsi="Times New Roman"/>
          <w:color w:val="000000"/>
        </w:rPr>
        <w:t>— …ჰ-ჰა… ჰ-ჰა… ვსუნთქავ…</w:t>
      </w:r>
    </w:p>
    <w:p w14:paraId="34746D8D" w14:textId="77777777" w:rsidR="006C0CF2" w:rsidRDefault="00000000">
      <w:pPr>
        <w:spacing w:before="269" w:after="269"/>
        <w:ind w:left="120"/>
      </w:pPr>
      <w:r>
        <w:rPr>
          <w:rFonts w:ascii="Times New Roman" w:hAnsi="Times New Roman"/>
          <w:color w:val="000000"/>
        </w:rPr>
        <w:t>— რით გადავრჩით?..</w:t>
      </w:r>
    </w:p>
    <w:p w14:paraId="719B793C" w14:textId="77777777" w:rsidR="006C0CF2" w:rsidRDefault="00000000">
      <w:pPr>
        <w:spacing w:before="269" w:after="269"/>
        <w:ind w:left="120"/>
      </w:pPr>
      <w:r>
        <w:rPr>
          <w:rFonts w:ascii="Times New Roman" w:hAnsi="Times New Roman"/>
          <w:color w:val="000000"/>
        </w:rPr>
        <w:t>— როგორც ჩანს... კი...</w:t>
      </w:r>
    </w:p>
    <w:p w14:paraId="7486E9C8" w14:textId="77777777" w:rsidR="006C0CF2" w:rsidRDefault="00000000">
      <w:pPr>
        <w:spacing w:before="269" w:after="269"/>
        <w:ind w:left="120"/>
      </w:pPr>
      <w:r>
        <w:rPr>
          <w:rFonts w:ascii="Times New Roman" w:hAnsi="Times New Roman"/>
          <w:color w:val="000000"/>
        </w:rPr>
        <w:t>— …მისი წყალობით…</w:t>
      </w:r>
    </w:p>
    <w:p w14:paraId="76C38893" w14:textId="77777777" w:rsidR="006C0CF2" w:rsidRDefault="00000000">
      <w:pPr>
        <w:spacing w:before="269" w:after="269"/>
        <w:ind w:left="120"/>
      </w:pPr>
      <w:r>
        <w:rPr>
          <w:rFonts w:ascii="Times New Roman" w:hAnsi="Times New Roman"/>
          <w:color w:val="000000"/>
        </w:rPr>
        <w:t>- მან გვიშველა?..</w:t>
      </w:r>
    </w:p>
    <w:p w14:paraId="465B7766" w14:textId="77777777" w:rsidR="006C0CF2" w:rsidRDefault="00000000">
      <w:pPr>
        <w:spacing w:before="269" w:after="269"/>
        <w:ind w:left="120"/>
      </w:pPr>
      <w:r>
        <w:rPr>
          <w:rFonts w:ascii="Times New Roman" w:hAnsi="Times New Roman"/>
          <w:color w:val="000000"/>
        </w:rPr>
        <w:t>ნოსგალიას გარდაცვალების გამო სუნთქვის უნარი აღდგენილმა სტუდენტებმა შემომხედეს. ძალიან დაბნეულები ჩანდნენ, მაგრამ სამწუხაროდ, ახლა ამაზე ფიქრის დრო არ არის.</w:t>
      </w:r>
    </w:p>
    <w:p w14:paraId="3E00519B" w14:textId="77777777" w:rsidR="006C0CF2" w:rsidRDefault="00000000">
      <w:pPr>
        <w:spacing w:before="269" w:after="269"/>
        <w:ind w:left="120"/>
      </w:pPr>
      <w:r>
        <w:rPr>
          <w:rFonts w:ascii="Times New Roman" w:hAnsi="Times New Roman"/>
          <w:color w:val="000000"/>
        </w:rPr>
        <w:t>თუ ღმერთი ზეციერი მამა განადგურდება, მსოფლიოს წესრიგი დაირღვება და მალე მთლიანად განადგურდება.</w:t>
      </w:r>
    </w:p>
    <w:p w14:paraId="2D478113" w14:textId="77777777" w:rsidR="006C0CF2" w:rsidRDefault="00000000">
      <w:pPr>
        <w:spacing w:before="269" w:after="269"/>
        <w:ind w:left="120"/>
      </w:pPr>
      <w:r>
        <w:rPr>
          <w:rFonts w:ascii="Times New Roman" w:hAnsi="Times New Roman"/>
          <w:color w:val="000000"/>
        </w:rPr>
        <w:t>- „აგრონემტი“.</w:t>
      </w:r>
    </w:p>
    <w:p w14:paraId="2B2F809C" w14:textId="77777777" w:rsidR="006C0CF2" w:rsidRDefault="00000000">
      <w:pPr>
        <w:spacing w:before="269" w:after="269"/>
        <w:ind w:left="120"/>
      </w:pPr>
      <w:r>
        <w:rPr>
          <w:rFonts w:ascii="Times New Roman" w:hAnsi="Times New Roman"/>
          <w:color w:val="000000"/>
        </w:rPr>
        <w:t>ნოსგალიის საფუძველი მაშინვე აღდგა. როდესაც ეს შელოცვა მოწინააღმდეგეზე გამოიყენება, მეორე შელოცვის პირობას მნიშვნელობა არ აქვს, რადგან წყარო ჩემივე შეტევა ხდება.</w:t>
      </w:r>
    </w:p>
    <w:p w14:paraId="586597D1" w14:textId="77777777" w:rsidR="006C0CF2" w:rsidRDefault="00000000">
      <w:pPr>
        <w:spacing w:before="269" w:after="269"/>
        <w:ind w:left="120"/>
      </w:pPr>
      <w:r>
        <w:rPr>
          <w:rFonts w:ascii="Times New Roman" w:hAnsi="Times New Roman"/>
          <w:color w:val="000000"/>
        </w:rPr>
        <w:t>არსებობიდან წაშლილი ელდმეიდის სხეული აღდგა და ის გონს მოეგო.</w:t>
      </w:r>
    </w:p>
    <w:p w14:paraId="4C7E2124" w14:textId="77777777" w:rsidR="006C0CF2" w:rsidRDefault="00000000">
      <w:pPr>
        <w:spacing w:before="269" w:after="269"/>
        <w:ind w:left="120"/>
      </w:pPr>
      <w:r>
        <w:rPr>
          <w:rFonts w:ascii="Times New Roman" w:hAnsi="Times New Roman"/>
          <w:color w:val="000000"/>
        </w:rPr>
        <w:t>— გითხარი, ვერ გამანადგურებ.</w:t>
      </w:r>
    </w:p>
    <w:p w14:paraId="1DCA315B" w14:textId="77777777" w:rsidR="006C0CF2" w:rsidRDefault="00000000">
      <w:pPr>
        <w:spacing w:before="269" w:after="269"/>
        <w:ind w:left="120"/>
      </w:pPr>
      <w:r>
        <w:rPr>
          <w:rFonts w:ascii="Times New Roman" w:hAnsi="Times New Roman"/>
          <w:color w:val="000000"/>
        </w:rPr>
        <w:t>ნოსგალიამ სიამაყით გაიღიმა.</w:t>
      </w:r>
    </w:p>
    <w:p w14:paraId="70D42A46" w14:textId="77777777" w:rsidR="006C0CF2" w:rsidRDefault="00000000">
      <w:pPr>
        <w:spacing w:before="269" w:after="269"/>
        <w:ind w:left="120"/>
      </w:pPr>
      <w:r>
        <w:rPr>
          <w:rFonts w:ascii="Times New Roman" w:hAnsi="Times New Roman"/>
          <w:color w:val="000000"/>
        </w:rPr>
        <w:t>- მიიღეთ თქვენი სასჯელი, სულელებო, რომლებიც ზეცას აფურთხებთ, წესრიგის წინააღმდეგ აჯანყებისთვის! პატივისცემით შეხედეთ ღვთაებრივ სახეს! - წარმოთქვა ნოსგალიამ ღვთაებრივი სიტყვები, რომლებიც სასწაულს შობენ.</w:t>
      </w:r>
    </w:p>
    <w:p w14:paraId="1666C4CE" w14:textId="77777777" w:rsidR="006C0CF2" w:rsidRDefault="00000000">
      <w:pPr>
        <w:spacing w:before="269" w:after="269"/>
        <w:ind w:left="120"/>
      </w:pPr>
      <w:r>
        <w:rPr>
          <w:rFonts w:ascii="Times New Roman" w:hAnsi="Times New Roman"/>
          <w:color w:val="000000"/>
        </w:rPr>
        <w:t>მისი სხეული მაშინვე კაშკაშა შუქმა მოიცვა. თითქოს თავისი ნამდვილი ძალის ჩვენებას ცდილობდა. თუმცა, ამ პროცესში, უეცრად წარბები შეჭმუხნა. ზეციერი მამა ღმერთი დაბნეული ჩანდა.</w:t>
      </w:r>
    </w:p>
    <w:p w14:paraId="7F98D299" w14:textId="77777777" w:rsidR="006C0CF2" w:rsidRDefault="00000000">
      <w:pPr>
        <w:spacing w:before="269" w:after="269"/>
        <w:ind w:left="120"/>
      </w:pPr>
      <w:r>
        <w:rPr>
          <w:rFonts w:ascii="Times New Roman" w:hAnsi="Times New Roman"/>
          <w:color w:val="000000"/>
        </w:rPr>
        <w:t>თანდათანობით მისი ბრწყინვალება გაქრა.</w:t>
      </w:r>
    </w:p>
    <w:p w14:paraId="24D42787" w14:textId="77777777" w:rsidR="006C0CF2" w:rsidRDefault="00000000">
      <w:pPr>
        <w:spacing w:before="269" w:after="269"/>
        <w:ind w:left="120"/>
      </w:pPr>
      <w:r>
        <w:rPr>
          <w:rFonts w:ascii="Times New Roman" w:hAnsi="Times New Roman"/>
          <w:color w:val="000000"/>
        </w:rPr>
        <w:lastRenderedPageBreak/>
        <w:t>- რა გჭირს, ნოსგალია? რატომ არ გვაჩვენებ შენს ღვთაებრივ სახეს, როგორც ახლახან თქვი?</w:t>
      </w:r>
    </w:p>
    <w:p w14:paraId="79FD27E7" w14:textId="77777777" w:rsidR="006C0CF2" w:rsidRDefault="00000000">
      <w:pPr>
        <w:spacing w:before="269" w:after="269"/>
        <w:ind w:left="120"/>
      </w:pPr>
      <w:r>
        <w:rPr>
          <w:rFonts w:ascii="Times New Roman" w:hAnsi="Times New Roman"/>
          <w:color w:val="000000"/>
        </w:rPr>
        <w:t>თითქოს გამარჯვებას ვაცხადებდი, ხელიდან ვენუზდონოა გავუშვი და სამგანზომილებიანი ჯადოსნური წრე შევაჩერე. გრძელი, მუქი ხმალი ისევ ჩვეულებრივ ჩრდილად იქცა და ჩემს ფეხებთან დაეშვა.</w:t>
      </w:r>
    </w:p>
    <w:p w14:paraId="7FF0BC27" w14:textId="77777777" w:rsidR="006C0CF2" w:rsidRDefault="00000000">
      <w:pPr>
        <w:spacing w:before="269" w:after="269"/>
        <w:ind w:left="120"/>
      </w:pPr>
      <w:r>
        <w:rPr>
          <w:rFonts w:ascii="Times New Roman" w:hAnsi="Times New Roman"/>
          <w:color w:val="000000"/>
        </w:rPr>
        <w:t>— ან შენიშნეთ, რომ თქვენი ღვთაებრივი ბაზის მხოლოდ 10% დაბრუნდა?</w:t>
      </w:r>
    </w:p>
    <w:p w14:paraId="516F3275" w14:textId="77777777" w:rsidR="006C0CF2" w:rsidRDefault="00000000">
      <w:pPr>
        <w:spacing w:before="269" w:after="269"/>
        <w:ind w:left="120"/>
      </w:pPr>
      <w:r>
        <w:rPr>
          <w:rFonts w:ascii="Times New Roman" w:hAnsi="Times New Roman"/>
          <w:color w:val="000000"/>
        </w:rPr>
        <w:t>- გვერდზე გადადეთ თქვენი უხეშობა. ღმერთების სიდიადე სრულყოფილია!</w:t>
      </w:r>
    </w:p>
    <w:p w14:paraId="31EF89F2" w14:textId="77777777" w:rsidR="006C0CF2" w:rsidRDefault="00000000">
      <w:pPr>
        <w:spacing w:before="269" w:after="269"/>
        <w:ind w:left="120"/>
      </w:pPr>
      <w:r>
        <w:rPr>
          <w:rFonts w:ascii="Times New Roman" w:hAnsi="Times New Roman"/>
          <w:color w:val="000000"/>
        </w:rPr>
        <w:t>ნოსგალიამ მის ხმაში მაგიური ძალა ჩადო. თუმცა, მისი სიტყვების სასწაულიც კი უფრო სუსტი იყო, ვიდრე ადრე.</w:t>
      </w:r>
    </w:p>
    <w:p w14:paraId="4D8BE1C7" w14:textId="77777777" w:rsidR="006C0CF2" w:rsidRDefault="00000000">
      <w:pPr>
        <w:spacing w:before="269" w:after="269"/>
        <w:ind w:left="120"/>
      </w:pPr>
      <w:r>
        <w:rPr>
          <w:rFonts w:ascii="Times New Roman" w:hAnsi="Times New Roman"/>
          <w:color w:val="000000"/>
        </w:rPr>
        <w:t>- დიდი შეცდომა დაუშვი, რომ ელდმეუდის სხეულზე და ბაზაზე პარაზიტად იქეცი. მასში შენი ბაზის მხოლოდ 10%-ით შეგიძლია იცხოვრო. და თუ ზეციერი მამა ღმერთის ბაზის 10% დარჩება, მისი ორდენი სრულად არ განადგურდება. შენი დაწყევლილი რასის თითქმის მთელი ნაწილი პრაქტიკულად უკვდავია. თეორიულად, შენი ბაზის აღდგომა ძალიან მარტივი უნდა იყოს, მაგრამ არა კანონის დამრღვევთან შეხვედრის შემდეგ.</w:t>
      </w:r>
    </w:p>
    <w:p w14:paraId="0A617978" w14:textId="77777777" w:rsidR="006C0CF2" w:rsidRDefault="00000000">
      <w:pPr>
        <w:spacing w:before="269" w:after="269"/>
        <w:ind w:left="120"/>
      </w:pPr>
      <w:r>
        <w:rPr>
          <w:rFonts w:ascii="Times New Roman" w:hAnsi="Times New Roman"/>
          <w:color w:val="000000"/>
        </w:rPr>
        <w:t>როდესაც მისი ბაზის მაგიით აღდგენა ვცადე, ის იმდენად განადგურდა, რომ მხოლოდ 10%-ის აღდგენა მოხერხდა. ამიტომ, „აგრონემტის“ გამოყენებითაც კი, შეუძლებელია ბაზის იმ მდგომარეობაში დაბრუნება, რომელიც მასზე თავდასხმამდე იყო.</w:t>
      </w:r>
    </w:p>
    <w:p w14:paraId="587DB2D4" w14:textId="77777777" w:rsidR="006C0CF2" w:rsidRDefault="00000000">
      <w:pPr>
        <w:spacing w:before="269" w:after="269"/>
        <w:ind w:left="120"/>
      </w:pPr>
      <w:r>
        <w:rPr>
          <w:rFonts w:ascii="Times New Roman" w:hAnsi="Times New Roman"/>
          <w:color w:val="000000"/>
        </w:rPr>
        <w:t>- ნუ ღელავ. თუ მას სრულიად აღუდგენელს გახდი, სამყარო განადგურდება. მე წესრიგი იმდენად დავაზიანე, რომ გარკვეული დროის შემდეგ როგორმე აღდგეს.</w:t>
      </w:r>
    </w:p>
    <w:p w14:paraId="69425EBB" w14:textId="77777777" w:rsidR="006C0CF2" w:rsidRDefault="00000000">
      <w:pPr>
        <w:spacing w:before="269" w:after="269"/>
        <w:ind w:left="120"/>
      </w:pPr>
      <w:r>
        <w:rPr>
          <w:rFonts w:ascii="Times New Roman" w:hAnsi="Times New Roman"/>
          <w:color w:val="000000"/>
        </w:rPr>
        <w:t>ნოსგალიამ გაბრაზებულმა შემომხედა. მის თვალებში თითქოს დანგრეული წესრიგის რისხვა იყო გამოსახული.</w:t>
      </w:r>
    </w:p>
    <w:p w14:paraId="32392578" w14:textId="77777777" w:rsidR="006C0CF2" w:rsidRDefault="00000000">
      <w:pPr>
        <w:spacing w:before="269" w:after="269"/>
        <w:ind w:left="120"/>
      </w:pPr>
      <w:r>
        <w:rPr>
          <w:rFonts w:ascii="Times New Roman" w:hAnsi="Times New Roman"/>
          <w:color w:val="000000"/>
        </w:rPr>
        <w:t>— ...შენ სრული კონტროლი გაქვს განადგურების ქალღმერთის ძალაზე?..</w:t>
      </w:r>
    </w:p>
    <w:p w14:paraId="555F37E5" w14:textId="77777777" w:rsidR="006C0CF2" w:rsidRDefault="00000000">
      <w:pPr>
        <w:spacing w:before="269" w:after="269"/>
        <w:ind w:left="120"/>
      </w:pPr>
      <w:r>
        <w:rPr>
          <w:rFonts w:ascii="Times New Roman" w:hAnsi="Times New Roman"/>
          <w:color w:val="000000"/>
        </w:rPr>
        <w:t>- ორი ათასი წლის წინ მხოლოდ მისი განადგურება შემეძლო. მაგრამ ამ მშვიდობიან ეპოქაში ხელახლა დაბადებით, ჩემი ერთ-ერთი სისუსტე დავძლიე.</w:t>
      </w:r>
    </w:p>
    <w:p w14:paraId="40F03B16" w14:textId="77777777" w:rsidR="006C0CF2" w:rsidRDefault="00000000">
      <w:pPr>
        <w:spacing w:before="269" w:after="269"/>
        <w:ind w:left="120"/>
      </w:pPr>
      <w:r>
        <w:rPr>
          <w:rFonts w:ascii="Times New Roman" w:hAnsi="Times New Roman"/>
          <w:color w:val="000000"/>
        </w:rPr>
        <w:t>გავუღიმე და ვუთხარი მას:</w:t>
      </w:r>
    </w:p>
    <w:p w14:paraId="5B178E3C" w14:textId="77777777" w:rsidR="006C0CF2" w:rsidRDefault="00000000">
      <w:pPr>
        <w:spacing w:before="269" w:after="269"/>
        <w:ind w:left="120"/>
      </w:pPr>
      <w:r>
        <w:rPr>
          <w:rFonts w:ascii="Times New Roman" w:hAnsi="Times New Roman"/>
          <w:color w:val="000000"/>
        </w:rPr>
        <w:t>— მითხარი, ღმერთო ზეციერო მამაო, როგორია, როცა საწყალ დემონს შენთან შეკავება უწევს?</w:t>
      </w:r>
    </w:p>
    <w:p w14:paraId="31B88C6F" w14:textId="77777777" w:rsidR="006C0CF2" w:rsidRDefault="00000000">
      <w:pPr>
        <w:spacing w:before="269" w:after="269"/>
        <w:ind w:left="120"/>
      </w:pPr>
      <w:r>
        <w:rPr>
          <w:rFonts w:ascii="Times New Roman" w:hAnsi="Times New Roman"/>
          <w:color w:val="000000"/>
        </w:rPr>
        <w:t>ამ ეპოქის დემონები ძალიან სუსტები არიან. ამიტომ ყოველთვის მიწევდა მაგიური ძალის კონტროლი, მაგრამ ამის წყალობით, მისი რეგულირების სიზუსტის გაუმჯობესება შევძელი.</w:t>
      </w:r>
    </w:p>
    <w:p w14:paraId="0FF042BD" w14:textId="77777777" w:rsidR="006C0CF2" w:rsidRDefault="00000000">
      <w:pPr>
        <w:spacing w:before="269" w:after="269"/>
        <w:ind w:left="120"/>
      </w:pPr>
      <w:r>
        <w:rPr>
          <w:rFonts w:ascii="Times New Roman" w:hAnsi="Times New Roman"/>
          <w:color w:val="000000"/>
        </w:rPr>
        <w:lastRenderedPageBreak/>
        <w:t xml:space="preserve">ღმერთის განადგურების ნაცვლად, მე მას </w:t>
      </w:r>
      <w:r>
        <w:rPr>
          <w:rFonts w:ascii="Times New Roman" w:hAnsi="Times New Roman"/>
          <w:i/>
          <w:color w:val="000000"/>
        </w:rPr>
        <w:t xml:space="preserve">ზიანი მივაყენე </w:t>
      </w:r>
      <w:r>
        <w:rPr>
          <w:rFonts w:ascii="Times New Roman" w:hAnsi="Times New Roman"/>
          <w:color w:val="000000"/>
        </w:rPr>
        <w:t>. ამგვარად, შევძელი სამყაროს დაცვა ღმერთის ძალაუფლების ჩამორთმევით.</w:t>
      </w:r>
    </w:p>
    <w:p w14:paraId="0F3CF9EC" w14:textId="77777777" w:rsidR="006C0CF2" w:rsidRDefault="00000000">
      <w:pPr>
        <w:spacing w:before="269" w:after="269"/>
        <w:ind w:left="120"/>
      </w:pPr>
      <w:r>
        <w:rPr>
          <w:rFonts w:ascii="Times New Roman" w:hAnsi="Times New Roman"/>
          <w:color w:val="000000"/>
        </w:rPr>
        <w:t>ღმერთები წესრიგები არიან. მათი წესრიგის გამო, მათ მხოლოდ მისი წესების მიხედვით შეუძლიათ მოქმედება. მათ არ შეუძლიათ თვითგანადგურების გადაწყვეტის მიღება, მაშინაც კი, თუ ეს ეფექტური იქნება.</w:t>
      </w:r>
    </w:p>
    <w:p w14:paraId="314C7B1F" w14:textId="77777777" w:rsidR="006C0CF2" w:rsidRDefault="00000000">
      <w:pPr>
        <w:spacing w:before="269" w:after="269"/>
        <w:ind w:left="120"/>
      </w:pPr>
      <w:r>
        <w:rPr>
          <w:rFonts w:ascii="Times New Roman" w:hAnsi="Times New Roman"/>
          <w:color w:val="000000"/>
        </w:rPr>
        <w:t>- სანამ ნახევრად ღმერთის, ნახევრად დემონის სხეულში ხარ, ჯობია კარგად მოიქცე. სანამ მოკლე საბელზე გყავს, მასწავლებ.</w:t>
      </w:r>
    </w:p>
    <w:p w14:paraId="5E1C2A6E" w14:textId="77777777" w:rsidR="006C0CF2" w:rsidRDefault="00000000">
      <w:pPr>
        <w:spacing w:before="269" w:after="269"/>
        <w:ind w:left="120"/>
      </w:pPr>
      <w:r>
        <w:rPr>
          <w:rFonts w:ascii="Times New Roman" w:hAnsi="Times New Roman"/>
          <w:color w:val="000000"/>
        </w:rPr>
        <w:t>ნოსგალიას გვერდი ავუარე და ჩემსკენ წავედი.</w:t>
      </w:r>
    </w:p>
    <w:p w14:paraId="79949373" w14:textId="77777777" w:rsidR="006C0CF2" w:rsidRDefault="00000000">
      <w:pPr>
        <w:spacing w:before="269" w:after="269"/>
        <w:ind w:left="120"/>
      </w:pPr>
      <w:r>
        <w:rPr>
          <w:rFonts w:ascii="Times New Roman" w:hAnsi="Times New Roman"/>
          <w:color w:val="000000"/>
        </w:rPr>
        <w:t>- სულელი ხარ, ტირან-დემონების მბრძანებელო. გგონია, ეს საკმარისი იქნება იმისთვის, რომ ღმერთს ძალაუფლება წაართვა? მალე დაიბადება წესრიგი, რომელიც გაგანადგურებს. შენი დასასრული დიდი ხანია ღმერთებმა განსაზღვრეს.</w:t>
      </w:r>
    </w:p>
    <w:p w14:paraId="53E9ACA5" w14:textId="77777777" w:rsidR="006C0CF2" w:rsidRDefault="00000000">
      <w:pPr>
        <w:spacing w:before="269" w:after="269"/>
        <w:ind w:left="120"/>
      </w:pPr>
      <w:r>
        <w:rPr>
          <w:rFonts w:ascii="Times New Roman" w:hAnsi="Times New Roman"/>
          <w:color w:val="000000"/>
        </w:rPr>
        <w:t>- მართლა? ანუ ის ფაქტი, რომ განადგურების ქალღმერთი ჩემს კლანჭებში ჩავარდა და შენ უფრო დაბალი დონის ღმერთი გახდი, ასევე ღმერთების მიერ იყო განსაზღვრული?</w:t>
      </w:r>
    </w:p>
    <w:p w14:paraId="4691182C" w14:textId="77777777" w:rsidR="006C0CF2" w:rsidRDefault="00000000">
      <w:pPr>
        <w:spacing w:before="269" w:after="269"/>
        <w:ind w:left="120"/>
      </w:pPr>
      <w:r>
        <w:rPr>
          <w:rFonts w:ascii="Times New Roman" w:hAnsi="Times New Roman"/>
          <w:color w:val="000000"/>
        </w:rPr>
        <w:t>ერთი წამით ნოსგალია ენა ჩაუვარდა.</w:t>
      </w:r>
    </w:p>
    <w:p w14:paraId="47592ED8" w14:textId="77777777" w:rsidR="006C0CF2" w:rsidRDefault="00000000">
      <w:pPr>
        <w:spacing w:before="269" w:after="269"/>
        <w:ind w:left="120"/>
      </w:pPr>
      <w:r>
        <w:rPr>
          <w:rFonts w:ascii="Times New Roman" w:hAnsi="Times New Roman"/>
          <w:color w:val="000000"/>
        </w:rPr>
        <w:t>„გახსოვდეს, ნოსგალია, ამას დედამიწაზე ვეძახით - „საკუთარი დამარცხების აღიარების სურვილის არქონას“. ვუთხარი ბოლოს და ნელა დავჯექი ჩემს ადგილას.</w:t>
      </w:r>
    </w:p>
    <w:p w14:paraId="4366ECA9" w14:textId="77777777" w:rsidR="006C0CF2" w:rsidRDefault="00000000">
      <w:pPr>
        <w:spacing w:before="269" w:after="269"/>
        <w:ind w:left="120"/>
      </w:pPr>
      <w:r>
        <w:rPr>
          <w:rFonts w:ascii="Times New Roman" w:hAnsi="Times New Roman"/>
          <w:color w:val="000000"/>
        </w:rPr>
        <w:t>„მე ვიცნობ ამ ღმერთს“, თქვა რეიმ და წინ მდგომი სკამიდან ჩემსკენ დაიხარა.</w:t>
      </w:r>
    </w:p>
    <w:p w14:paraId="5E91E137" w14:textId="77777777" w:rsidR="006C0CF2" w:rsidRDefault="00000000">
      <w:pPr>
        <w:spacing w:before="269" w:after="269"/>
        <w:ind w:left="120"/>
      </w:pPr>
      <w:r>
        <w:rPr>
          <w:rFonts w:ascii="Times New Roman" w:hAnsi="Times New Roman"/>
          <w:color w:val="000000"/>
        </w:rPr>
        <w:t>- სად?</w:t>
      </w:r>
    </w:p>
    <w:p w14:paraId="1D79E24F" w14:textId="77777777" w:rsidR="006C0CF2" w:rsidRDefault="00000000">
      <w:pPr>
        <w:spacing w:before="269" w:after="269"/>
        <w:ind w:left="120"/>
      </w:pPr>
      <w:r>
        <w:rPr>
          <w:rFonts w:ascii="Times New Roman" w:hAnsi="Times New Roman"/>
          <w:color w:val="000000"/>
        </w:rPr>
        <w:t>- მან ოსტატ ჯერგასთან ისაუბრა, თუ როგორ გადაექცია ბაზა მაგიად.</w:t>
      </w:r>
    </w:p>
    <w:p w14:paraId="67EBB6AE" w14:textId="77777777" w:rsidR="006C0CF2" w:rsidRDefault="00000000">
      <w:pPr>
        <w:spacing w:before="269" w:after="269"/>
        <w:ind w:left="120"/>
      </w:pPr>
      <w:r>
        <w:rPr>
          <w:rFonts w:ascii="Times New Roman" w:hAnsi="Times New Roman"/>
          <w:color w:val="000000"/>
        </w:rPr>
        <w:t>მესმის. როგორც ჩანს, მას ნებისმიერ ფასად სურს ჩემი განადგურება. ჯერჯერობით, მე მას ძალაუფლება წავართვი, მაგრამ პრობლემა კვლავ რჩება. ბოლოს და ბოლოს, თუ მას მთლიანად გავანადგურებ, მსოფლიოსაც იგივე ბედი ელის. ცოტა ხნით მომიწევს მასზე თვალყურის დევნება.</w:t>
      </w:r>
    </w:p>
    <w:p w14:paraId="58CC2413" w14:textId="77777777" w:rsidR="006C0CF2" w:rsidRDefault="00000000">
      <w:pPr>
        <w:spacing w:before="269" w:after="269"/>
        <w:ind w:left="120"/>
      </w:pPr>
      <w:r>
        <w:rPr>
          <w:rFonts w:ascii="Times New Roman" w:hAnsi="Times New Roman"/>
          <w:color w:val="000000"/>
        </w:rPr>
        <w:t>„კარგი, მაშინ გაკვეთილი გავაგრძელოთ“, - დაიწყო ნოსგალიამ, თითქოს არაფერი მომხდარიყოს.</w:t>
      </w:r>
    </w:p>
    <w:p w14:paraId="2A90D834" w14:textId="77777777" w:rsidR="006C0CF2" w:rsidRDefault="00000000">
      <w:pPr>
        <w:spacing w:before="269" w:after="269"/>
        <w:ind w:left="120"/>
      </w:pPr>
      <w:r>
        <w:rPr>
          <w:rFonts w:ascii="Times New Roman" w:hAnsi="Times New Roman"/>
          <w:color w:val="000000"/>
        </w:rPr>
        <w:t>არ ვიცი, ეს რაიმე გეგმის გამო იყო თუ უბრალოდ იმიტომ, რომ თავის რუტინას მიჰყვებოდა, მაგრამ გულგრილად აგრძელებდა ჩვეული საქმიანობის შესრულებას.</w:t>
      </w:r>
    </w:p>
    <w:p w14:paraId="11C2FA91" w14:textId="77777777" w:rsidR="006C0CF2" w:rsidRDefault="00000000">
      <w:pPr>
        <w:spacing w:before="269" w:after="269"/>
        <w:ind w:left="120"/>
      </w:pPr>
      <w:r>
        <w:rPr>
          <w:rFonts w:ascii="Times New Roman" w:hAnsi="Times New Roman"/>
          <w:color w:val="000000"/>
        </w:rPr>
        <w:t>ჩემი სიფრთხილის მიუხედავად, ამის შემდეგ ვერ შევამჩნიე, რომ რაიმე საეჭვო გაეკეთებინა და ზარიც დარეკა.</w:t>
      </w:r>
    </w:p>
    <w:p w14:paraId="00133E95" w14:textId="77777777" w:rsidR="006C0CF2" w:rsidRDefault="00000000">
      <w:pPr>
        <w:spacing w:before="269" w:after="269"/>
        <w:ind w:left="120"/>
      </w:pPr>
      <w:r>
        <w:rPr>
          <w:rFonts w:ascii="Times New Roman" w:hAnsi="Times New Roman"/>
          <w:color w:val="000000"/>
        </w:rPr>
        <w:lastRenderedPageBreak/>
        <w:t>სკოლის შემდეგ…</w:t>
      </w:r>
    </w:p>
    <w:p w14:paraId="7D548C8D" w14:textId="77777777" w:rsidR="006C0CF2" w:rsidRDefault="00000000">
      <w:pPr>
        <w:spacing w:before="269" w:after="269"/>
        <w:ind w:left="120"/>
      </w:pPr>
      <w:r>
        <w:rPr>
          <w:rFonts w:ascii="Times New Roman" w:hAnsi="Times New Roman"/>
          <w:color w:val="000000"/>
        </w:rPr>
        <w:t>ყველა ჩემს მაგიდასთან შეიკრიბა.</w:t>
      </w:r>
    </w:p>
    <w:p w14:paraId="2FA106CB" w14:textId="77777777" w:rsidR="006C0CF2" w:rsidRDefault="00000000">
      <w:pPr>
        <w:spacing w:before="269" w:after="269"/>
        <w:ind w:left="120"/>
      </w:pPr>
      <w:r>
        <w:rPr>
          <w:rFonts w:ascii="Times New Roman" w:hAnsi="Times New Roman"/>
          <w:color w:val="000000"/>
        </w:rPr>
        <w:t>„არასდროს წარმოვიდგენდი, რომ ღმერთი ამ აკადემიაში მოვიდოდა“, - თქვა ელეონორამ.</w:t>
      </w:r>
    </w:p>
    <w:p w14:paraId="4F8E6DE4" w14:textId="77777777" w:rsidR="006C0CF2" w:rsidRDefault="00000000">
      <w:pPr>
        <w:spacing w:before="269" w:after="269"/>
        <w:ind w:left="120"/>
      </w:pPr>
      <w:r>
        <w:rPr>
          <w:rFonts w:ascii="Times New Roman" w:hAnsi="Times New Roman"/>
          <w:color w:val="000000"/>
        </w:rPr>
        <w:t>„და საერთოდ, რატომ განაგრძო გაკვეთილის სწავლება მას შემდეგ, რაც ანოსმა სცემა? ამას არანაირი აზრი არ აქვს“, - დამაჯერებლად შენიშნა საშამ.</w:t>
      </w:r>
    </w:p>
    <w:p w14:paraId="261A9CFF" w14:textId="77777777" w:rsidR="006C0CF2" w:rsidRDefault="00000000">
      <w:pPr>
        <w:spacing w:before="269" w:after="269"/>
        <w:ind w:left="120"/>
      </w:pPr>
      <w:r>
        <w:rPr>
          <w:rFonts w:ascii="Times New Roman" w:hAnsi="Times New Roman"/>
          <w:color w:val="000000"/>
        </w:rPr>
        <w:t>თუმცა, მისი კითხვა საკმაოდ ბუნებრივია.</w:t>
      </w:r>
    </w:p>
    <w:p w14:paraId="66059BF4" w14:textId="77777777" w:rsidR="006C0CF2" w:rsidRDefault="00000000">
      <w:pPr>
        <w:spacing w:before="269" w:after="269"/>
        <w:ind w:left="120"/>
      </w:pPr>
      <w:r>
        <w:rPr>
          <w:rFonts w:ascii="Times New Roman" w:hAnsi="Times New Roman"/>
          <w:color w:val="000000"/>
        </w:rPr>
        <w:t>- ოჰ, საშა, ალბათ არ იცი, მაგრამ ღმერთები ასეთები არიან.</w:t>
      </w:r>
    </w:p>
    <w:p w14:paraId="003CDE20" w14:textId="77777777" w:rsidR="006C0CF2" w:rsidRDefault="00000000">
      <w:pPr>
        <w:spacing w:before="269" w:after="269"/>
        <w:ind w:left="120"/>
      </w:pPr>
      <w:r>
        <w:rPr>
          <w:rFonts w:ascii="Times New Roman" w:hAnsi="Times New Roman"/>
          <w:color w:val="000000"/>
        </w:rPr>
        <w:t>ელეონორა უმიზეზოდ არ არის უძველესი ჯადოქარი. როგორც ჩანს, მასაც ღმერთების შესახებ აქვს ინფორმაცია. ის დაიბადა ეპოქაში, როდესაც ღმერთები, სულ მცირე, ხანდახან ჩნდებოდნენ. და ის თავად არის ღმერთების ძალით შექმნილი ჯადოქარი.</w:t>
      </w:r>
    </w:p>
    <w:p w14:paraId="3A22161E" w14:textId="77777777" w:rsidR="006C0CF2" w:rsidRDefault="00000000">
      <w:pPr>
        <w:spacing w:before="269" w:after="269"/>
        <w:ind w:left="120"/>
      </w:pPr>
      <w:r>
        <w:rPr>
          <w:rFonts w:ascii="Times New Roman" w:hAnsi="Times New Roman"/>
          <w:color w:val="000000"/>
        </w:rPr>
        <w:t>- არიან თუ არა, ეს უბრალოდ სისულელეა.</w:t>
      </w:r>
    </w:p>
    <w:p w14:paraId="48B741FC" w14:textId="77777777" w:rsidR="006C0CF2" w:rsidRDefault="00000000">
      <w:pPr>
        <w:spacing w:before="269" w:after="269"/>
        <w:ind w:left="120"/>
      </w:pPr>
      <w:r>
        <w:rPr>
          <w:rFonts w:ascii="Times New Roman" w:hAnsi="Times New Roman"/>
          <w:color w:val="000000"/>
        </w:rPr>
        <w:t>- ვგულისხმობ, რომ ჩვენი ღირებულებები სრულიად განსხვავდება მათი ღირებულებებისგან. ღმერთები წარმოადგენენ წესრიგს და ისინიც მოქმედებენ მათ შესაბამისად.</w:t>
      </w:r>
    </w:p>
    <w:p w14:paraId="396B348B" w14:textId="77777777" w:rsidR="006C0CF2" w:rsidRDefault="00000000">
      <w:pPr>
        <w:spacing w:before="269" w:after="269"/>
        <w:ind w:left="120"/>
      </w:pPr>
      <w:r>
        <w:rPr>
          <w:rFonts w:ascii="Times New Roman" w:hAnsi="Times New Roman"/>
          <w:color w:val="000000"/>
        </w:rPr>
        <w:t>„მან გაკვეთილი თავისი ბრძანების გამო ჩაატარა?“ იკითხა მიშამ.</w:t>
      </w:r>
    </w:p>
    <w:p w14:paraId="60CB83B9" w14:textId="77777777" w:rsidR="006C0CF2" w:rsidRDefault="00000000">
      <w:pPr>
        <w:spacing w:before="269" w:after="269"/>
        <w:ind w:left="120"/>
      </w:pPr>
      <w:r>
        <w:rPr>
          <w:rFonts w:ascii="Times New Roman" w:hAnsi="Times New Roman"/>
          <w:color w:val="000000"/>
        </w:rPr>
        <w:t>- მგონი კი.</w:t>
      </w:r>
    </w:p>
    <w:p w14:paraId="7A893821" w14:textId="77777777" w:rsidR="006C0CF2" w:rsidRDefault="00000000">
      <w:pPr>
        <w:spacing w:before="269" w:after="269"/>
        <w:ind w:left="120"/>
      </w:pPr>
      <w:r>
        <w:rPr>
          <w:rFonts w:ascii="Times New Roman" w:hAnsi="Times New Roman"/>
          <w:color w:val="000000"/>
        </w:rPr>
        <w:t>„მაშინ როგორ დაეხმარება მას დემონთა მბრძანებლის აკადემიაში სწავლება წესრიგის შენარჩუნებაში?“ ცნობისმოყვარეობით იკითხა მიშამ.</w:t>
      </w:r>
    </w:p>
    <w:p w14:paraId="7D3B47B7" w14:textId="77777777" w:rsidR="006C0CF2" w:rsidRDefault="00000000">
      <w:pPr>
        <w:spacing w:before="269" w:after="269"/>
        <w:ind w:left="120"/>
      </w:pPr>
      <w:r>
        <w:rPr>
          <w:rFonts w:ascii="Times New Roman" w:hAnsi="Times New Roman"/>
          <w:color w:val="000000"/>
        </w:rPr>
        <w:t>„ღმერთები ასრულებენ თავიანთ დაპირებებს ადამიანებისა და დემონებისთვის“, უპასუხა რეიმ. „მე არ ვიცი თეორია, მაგრამ როგორც ჩანს, ის იმ წესრიგის ნაწილია, რომელზეც ისინი საუბრობენ“.</w:t>
      </w:r>
    </w:p>
    <w:p w14:paraId="663B2FE3" w14:textId="77777777" w:rsidR="006C0CF2" w:rsidRDefault="00000000">
      <w:pPr>
        <w:spacing w:before="269" w:after="269"/>
        <w:ind w:left="120"/>
      </w:pPr>
      <w:r>
        <w:rPr>
          <w:rFonts w:ascii="Times New Roman" w:hAnsi="Times New Roman"/>
          <w:color w:val="000000"/>
        </w:rPr>
        <w:t>— შესაძლოა, მან ვინმესთან კონტრაქტი დადო, რომ ეს სხეული ჩემს წინაშე წარსადგენად გამოეყენებინა დემონთა მბრძანებლის აკადემიაში სწავლების სანაცვლოდ.</w:t>
      </w:r>
    </w:p>
    <w:p w14:paraId="07A913C6" w14:textId="77777777" w:rsidR="006C0CF2" w:rsidRDefault="00000000">
      <w:pPr>
        <w:spacing w:before="269" w:after="269"/>
        <w:ind w:left="120"/>
      </w:pPr>
      <w:r>
        <w:rPr>
          <w:rFonts w:ascii="Times New Roman" w:hAnsi="Times New Roman"/>
          <w:color w:val="000000"/>
        </w:rPr>
        <w:t>თუ ასეა, მაშინ შეგვიძლია ახლა აქ დავტოვოთ. მეორეს მხრივ, ალბათ სურს, რომ ჩემი ჯადოსნური თვალები ამ ადგილს მივაპყრო.</w:t>
      </w:r>
    </w:p>
    <w:p w14:paraId="7C685384" w14:textId="77777777" w:rsidR="006C0CF2" w:rsidRDefault="00000000">
      <w:pPr>
        <w:spacing w:before="269" w:after="269"/>
        <w:ind w:left="120"/>
      </w:pPr>
      <w:r>
        <w:rPr>
          <w:rFonts w:ascii="Times New Roman" w:hAnsi="Times New Roman"/>
          <w:color w:val="000000"/>
        </w:rPr>
        <w:t>„მან თქვა, რომ დელზოგეიდში ღვთის ახალი შვილი გაჩნდა“, - თქვა რეიმ.</w:t>
      </w:r>
    </w:p>
    <w:p w14:paraId="4958DED2" w14:textId="77777777" w:rsidR="006C0CF2" w:rsidRDefault="00000000">
      <w:pPr>
        <w:spacing w:before="269" w:after="269"/>
        <w:ind w:left="120"/>
      </w:pPr>
      <w:r>
        <w:rPr>
          <w:rFonts w:ascii="Times New Roman" w:hAnsi="Times New Roman"/>
          <w:color w:val="000000"/>
        </w:rPr>
        <w:t>რის შემდეგაც საშა ღრმად ჩაფიქრდა, თითქოს ეჭვი ეპარებოდა.</w:t>
      </w:r>
    </w:p>
    <w:p w14:paraId="7168FF78" w14:textId="77777777" w:rsidR="006C0CF2" w:rsidRDefault="00000000">
      <w:pPr>
        <w:spacing w:before="269" w:after="269"/>
        <w:ind w:left="120"/>
      </w:pPr>
      <w:r>
        <w:rPr>
          <w:rFonts w:ascii="Times New Roman" w:hAnsi="Times New Roman"/>
          <w:color w:val="000000"/>
        </w:rPr>
        <w:lastRenderedPageBreak/>
        <w:t>- ეს რას ნიშნავს? აქ ასეთი საშიში სტუდენტი რომ ყოფილიყო, ანოსი დიდი ხნის წინ შეამჩნევდა.</w:t>
      </w:r>
    </w:p>
    <w:p w14:paraId="641D8EFC" w14:textId="77777777" w:rsidR="006C0CF2" w:rsidRDefault="00000000">
      <w:pPr>
        <w:spacing w:before="269" w:after="269"/>
        <w:ind w:left="120"/>
      </w:pPr>
      <w:r>
        <w:rPr>
          <w:rFonts w:ascii="Times New Roman" w:hAnsi="Times New Roman"/>
          <w:color w:val="000000"/>
        </w:rPr>
        <w:t>„მაგრამ განა მან არ თქვა, რომ მომავალში დაიბადებოდა?“ თქვა მიშამ.</w:t>
      </w:r>
    </w:p>
    <w:p w14:paraId="5D034511" w14:textId="77777777" w:rsidR="006C0CF2" w:rsidRDefault="00000000">
      <w:pPr>
        <w:spacing w:before="269" w:after="269"/>
        <w:ind w:left="120"/>
      </w:pPr>
      <w:r>
        <w:rPr>
          <w:rFonts w:ascii="Times New Roman" w:hAnsi="Times New Roman"/>
          <w:color w:val="000000"/>
        </w:rPr>
        <w:t>- ანუ, აქ ღვთის შვილის ჭურჭელია და ის გამოღვიძებას აპირებს?</w:t>
      </w:r>
    </w:p>
    <w:p w14:paraId="617D901D" w14:textId="77777777" w:rsidR="006C0CF2" w:rsidRDefault="00000000">
      <w:pPr>
        <w:spacing w:before="269" w:after="269"/>
        <w:ind w:left="120"/>
      </w:pPr>
      <w:r>
        <w:rPr>
          <w:rFonts w:ascii="Times New Roman" w:hAnsi="Times New Roman"/>
          <w:color w:val="000000"/>
        </w:rPr>
        <w:t>როგორც არ უნდა იყოს, ის ფაქტი, რომ მან აზესიონთან ბრძოლის დასრულებამდე დაელოდა, აუხსნელი რჩება. ღმერთისთვის უფრო ადვილი უნდა ყოფილიყო ამ დაბნეულობით სარგებლობა, მაგრამ რატომღაც არ გააკეთა ეს.</w:t>
      </w:r>
    </w:p>
    <w:p w14:paraId="290E9ACD" w14:textId="77777777" w:rsidR="006C0CF2" w:rsidRDefault="00000000">
      <w:pPr>
        <w:spacing w:before="269" w:after="269"/>
        <w:ind w:left="120"/>
      </w:pPr>
      <w:r>
        <w:rPr>
          <w:rFonts w:ascii="Times New Roman" w:hAnsi="Times New Roman"/>
          <w:color w:val="000000"/>
        </w:rPr>
        <w:t>- ან შესაძლებელია, რომ ის ამ აკადემიაში ასწავლის ღვთის შვილის გასაღვიძებლად.</w:t>
      </w:r>
    </w:p>
    <w:p w14:paraId="30558463" w14:textId="77777777" w:rsidR="006C0CF2" w:rsidRDefault="00000000">
      <w:pPr>
        <w:spacing w:before="269" w:after="269"/>
        <w:ind w:left="120"/>
      </w:pPr>
      <w:r>
        <w:rPr>
          <w:rFonts w:ascii="Times New Roman" w:hAnsi="Times New Roman"/>
          <w:color w:val="000000"/>
        </w:rPr>
        <w:t>ზეციერი ღმერთი მამა ღმერთების დაბადების თანმიმდევრობას ინარჩუნებს. თუ მისი ქმედებების მიზეზი ღვთის შვილის გამოღვიძებაა, მაშინ მის ქმედებებს აზრი აქვს.</w:t>
      </w:r>
    </w:p>
    <w:p w14:paraId="5BC4A29B" w14:textId="77777777" w:rsidR="006C0CF2" w:rsidRDefault="00000000">
      <w:pPr>
        <w:spacing w:before="269" w:after="269"/>
        <w:ind w:left="120"/>
      </w:pPr>
      <w:r>
        <w:rPr>
          <w:rFonts w:ascii="Times New Roman" w:hAnsi="Times New Roman"/>
          <w:color w:val="000000"/>
        </w:rPr>
        <w:t>„და არ იტყუებოდა?“ იკითხა მიშამ. „მართლა ამ აკადემიაშია?“</w:t>
      </w:r>
    </w:p>
    <w:p w14:paraId="219EE994" w14:textId="77777777" w:rsidR="006C0CF2" w:rsidRDefault="00000000">
      <w:pPr>
        <w:spacing w:before="269" w:after="269"/>
        <w:ind w:left="120"/>
      </w:pPr>
      <w:r>
        <w:rPr>
          <w:rFonts w:ascii="Times New Roman" w:hAnsi="Times New Roman"/>
          <w:color w:val="000000"/>
        </w:rPr>
        <w:t>- არ გამიკვირდება, თუ მოიტყუება. მას შეუძლია ჩემი ჯადოსნური თვალების მზერა ამ აკადემიისკენ მიმართოს, თავად კი ღვთის შვილის სხვაგან გაღვიძებას გეგმავს.</w:t>
      </w:r>
    </w:p>
    <w:p w14:paraId="6873A15D" w14:textId="77777777" w:rsidR="006C0CF2" w:rsidRDefault="00000000">
      <w:pPr>
        <w:spacing w:before="269" w:after="269"/>
        <w:ind w:left="120"/>
      </w:pPr>
      <w:r>
        <w:rPr>
          <w:rFonts w:ascii="Times New Roman" w:hAnsi="Times New Roman"/>
          <w:color w:val="000000"/>
        </w:rPr>
        <w:t>- რაც არ უნდა იყოს, უნდა ვიპოვოთ, სანამ გაიღვიძებს და რამე ვქნათ მასთან.</w:t>
      </w:r>
    </w:p>
    <w:p w14:paraId="37025B61" w14:textId="77777777" w:rsidR="006C0CF2" w:rsidRDefault="00000000">
      <w:pPr>
        <w:spacing w:before="269" w:after="269"/>
        <w:ind w:left="120"/>
      </w:pPr>
      <w:r>
        <w:rPr>
          <w:rFonts w:ascii="Times New Roman" w:hAnsi="Times New Roman"/>
          <w:color w:val="000000"/>
        </w:rPr>
        <w:t>ელეონორამ საჩვენებელი თითი ასწია.</w:t>
      </w:r>
    </w:p>
    <w:p w14:paraId="707875F9" w14:textId="77777777" w:rsidR="006C0CF2" w:rsidRDefault="00000000">
      <w:pPr>
        <w:spacing w:before="269" w:after="269"/>
        <w:ind w:left="120"/>
      </w:pPr>
      <w:r>
        <w:rPr>
          <w:rFonts w:ascii="Times New Roman" w:hAnsi="Times New Roman"/>
          <w:color w:val="000000"/>
        </w:rPr>
        <w:t xml:space="preserve">„ნოსგალია პირდაპირ ანოსს არ დაესხმება თავს, რადგან მისი ორდენი ღმერთების დაბადებასთანაა დაკავშირებული. უფრო ზუსტად, მას მასზე თავდასხმა </w:t>
      </w:r>
      <w:r>
        <w:rPr>
          <w:rFonts w:ascii="Times New Roman" w:hAnsi="Times New Roman"/>
          <w:i/>
          <w:color w:val="000000"/>
        </w:rPr>
        <w:t xml:space="preserve">არ შეუძლია </w:t>
      </w:r>
      <w:r>
        <w:rPr>
          <w:rFonts w:ascii="Times New Roman" w:hAnsi="Times New Roman"/>
          <w:color w:val="000000"/>
        </w:rPr>
        <w:t>“, - თქვა რეიმ და ელეონორას კვალდაკვალ განაგრძო.</w:t>
      </w:r>
    </w:p>
    <w:p w14:paraId="5852B436" w14:textId="77777777" w:rsidR="006C0CF2" w:rsidRDefault="00000000">
      <w:pPr>
        <w:spacing w:before="269" w:after="269"/>
        <w:ind w:left="120"/>
      </w:pPr>
      <w:r>
        <w:rPr>
          <w:rFonts w:ascii="Times New Roman" w:hAnsi="Times New Roman"/>
          <w:color w:val="000000"/>
        </w:rPr>
        <w:t>რა თქმა უნდა, თუ მის საქმიანობაში არ ჩაერევი, თორემ ამით ის არ შემოიფარგლება. ღმერთები დაუნდობლად ეპყრობიან მათ, ვინც წესრიგს არღვევს.</w:t>
      </w:r>
    </w:p>
    <w:p w14:paraId="77D8650A" w14:textId="77777777" w:rsidR="006C0CF2" w:rsidRDefault="00000000">
      <w:pPr>
        <w:spacing w:before="269" w:after="269"/>
        <w:ind w:left="120"/>
      </w:pPr>
      <w:r>
        <w:rPr>
          <w:rFonts w:ascii="Times New Roman" w:hAnsi="Times New Roman"/>
          <w:color w:val="000000"/>
        </w:rPr>
        <w:t>- მაგრამ თუ ეს განადგურების ღმერთი ანოსია, მაშინ ეს სრულიად სხვა ამბავია. ვფიქრობ, მისი მაგიური ძალა ისეთივე კოლოსალური იქნება, როგორც ყველა ღმერთის.</w:t>
      </w:r>
    </w:p>
    <w:p w14:paraId="43A92047" w14:textId="77777777" w:rsidR="006C0CF2" w:rsidRDefault="00000000">
      <w:pPr>
        <w:spacing w:before="269" w:after="269"/>
        <w:ind w:left="120"/>
      </w:pPr>
      <w:r>
        <w:rPr>
          <w:rFonts w:ascii="Times New Roman" w:hAnsi="Times New Roman"/>
          <w:color w:val="000000"/>
        </w:rPr>
        <w:t>— ...ბატონ ანოსზე მეტად?</w:t>
      </w:r>
    </w:p>
    <w:p w14:paraId="4A481025" w14:textId="77777777" w:rsidR="006C0CF2" w:rsidRDefault="00000000">
      <w:pPr>
        <w:spacing w:before="269" w:after="269"/>
        <w:ind w:left="120"/>
      </w:pPr>
      <w:r>
        <w:rPr>
          <w:rFonts w:ascii="Times New Roman" w:hAnsi="Times New Roman"/>
          <w:color w:val="000000"/>
        </w:rPr>
        <w:t>- თუ ეს განადგურების ღმერთი ანოსი იქნება, მაშინ ის ამისთვის საკმარისი მაგიური ძალით უნდა დაიბადოს... წინააღმდეგ შემთხვევაში, როგორი წესრიგი იქნება ეს...</w:t>
      </w:r>
    </w:p>
    <w:p w14:paraId="49A038CD" w14:textId="77777777" w:rsidR="006C0CF2" w:rsidRDefault="00000000">
      <w:pPr>
        <w:spacing w:before="269" w:after="269"/>
        <w:ind w:left="120"/>
      </w:pPr>
      <w:r>
        <w:rPr>
          <w:rFonts w:ascii="Times New Roman" w:hAnsi="Times New Roman"/>
          <w:color w:val="000000"/>
        </w:rPr>
        <w:t>ელეონორას სიტყვების შემდეგ, ყველანი ერთი წამით გავჩუმდით.</w:t>
      </w:r>
    </w:p>
    <w:p w14:paraId="22AFF6C0" w14:textId="77777777" w:rsidR="006C0CF2" w:rsidRDefault="00000000">
      <w:pPr>
        <w:spacing w:before="269" w:after="269"/>
        <w:ind w:left="120"/>
      </w:pPr>
      <w:r>
        <w:rPr>
          <w:rFonts w:ascii="Times New Roman" w:hAnsi="Times New Roman"/>
          <w:color w:val="000000"/>
        </w:rPr>
        <w:t>- რა ხარ, ნუ კანკალებ მასზე ამდენს მხოლოდ იმიტომ, რომ ის ღმერთია. ამქვეყნად არ არსებობენ დაუმარცხებელი მკვლელები ან დაუმარცხებელი გამანადგურებლები.</w:t>
      </w:r>
    </w:p>
    <w:p w14:paraId="5399FB44" w14:textId="77777777" w:rsidR="006C0CF2" w:rsidRDefault="00000000">
      <w:pPr>
        <w:spacing w:before="269" w:after="269"/>
        <w:ind w:left="120"/>
      </w:pPr>
      <w:r>
        <w:rPr>
          <w:rFonts w:ascii="Times New Roman" w:hAnsi="Times New Roman"/>
          <w:color w:val="000000"/>
        </w:rPr>
        <w:lastRenderedPageBreak/>
        <w:t>ისინი, ვისაც მსოფლიო კანონებს უწოდებენ, იმდენად აღფრთოვანებულები იყვნენ ერთი ძლიერი დემონით, რომ სპეციალურად მასთან მივიდნენ.</w:t>
      </w:r>
    </w:p>
    <w:p w14:paraId="55493F89" w14:textId="77777777" w:rsidR="006C0CF2" w:rsidRDefault="00000000">
      <w:pPr>
        <w:spacing w:before="269" w:after="269"/>
        <w:ind w:left="120"/>
      </w:pPr>
      <w:r>
        <w:rPr>
          <w:rFonts w:ascii="Times New Roman" w:hAnsi="Times New Roman"/>
          <w:color w:val="000000"/>
        </w:rPr>
        <w:t>უფრო მეტიც, ისინი სპეციალურად აპირებენ ახალი ღმერთის გაჩენას, რათა მე გამანადგურონ.</w:t>
      </w:r>
    </w:p>
    <w:p w14:paraId="761750D2" w14:textId="77777777" w:rsidR="006C0CF2" w:rsidRDefault="00000000">
      <w:pPr>
        <w:spacing w:before="269" w:after="269"/>
        <w:ind w:left="120"/>
      </w:pPr>
      <w:r>
        <w:rPr>
          <w:rFonts w:ascii="Times New Roman" w:hAnsi="Times New Roman"/>
          <w:color w:val="000000"/>
        </w:rPr>
        <w:t>- ღმერთები არ დამტოვებენ მარტო. ისინი ცდილობენ ჩემს განადგურებას ახალი ღმერთის შექმნით, რადგან მათ მშვენივრად ესმით, რომ მე მათ მიერ შექმნილ წესრიგსაც კი გავანადგურებ.</w:t>
      </w:r>
    </w:p>
    <w:p w14:paraId="77847143" w14:textId="77777777" w:rsidR="006C0CF2" w:rsidRDefault="00000000">
      <w:pPr>
        <w:spacing w:before="269" w:after="269"/>
        <w:ind w:left="120"/>
      </w:pPr>
      <w:r>
        <w:rPr>
          <w:rFonts w:ascii="Times New Roman" w:hAnsi="Times New Roman"/>
          <w:color w:val="000000"/>
        </w:rPr>
        <w:t>ასე რომ, მხოლოდ ერთი რამ რჩება.</w:t>
      </w:r>
    </w:p>
    <w:p w14:paraId="2EFA039D" w14:textId="77777777" w:rsidR="006C0CF2" w:rsidRDefault="00000000">
      <w:pPr>
        <w:spacing w:before="269" w:after="269"/>
        <w:ind w:left="120"/>
      </w:pPr>
      <w:r>
        <w:rPr>
          <w:rFonts w:ascii="Times New Roman" w:hAnsi="Times New Roman"/>
          <w:color w:val="000000"/>
        </w:rPr>
        <w:t>ჩვენ უნდა ვიპოვოთ ღვთის შვილი და ავუხსნათ, სად არის მისი ადგილი.</w:t>
      </w:r>
    </w:p>
    <w:p w14:paraId="486963A5" w14:textId="77777777" w:rsidR="006C0CF2" w:rsidRDefault="00000000">
      <w:pPr>
        <w:spacing w:before="269" w:after="269"/>
        <w:ind w:left="120"/>
      </w:pPr>
      <w:r>
        <w:rPr>
          <w:rFonts w:ascii="Times New Roman" w:hAnsi="Times New Roman"/>
          <w:color w:val="000000"/>
        </w:rPr>
        <w:t>„უკეთესი იქნებოდა, თუ ის ჩუმად დაიცავდა წესრიგს ჩემი ჯადოსნური თვალების მზერისგან მოშორებით, მაგრამ ის განზრახ ითხოვს ბრძოლას.“</w:t>
      </w:r>
    </w:p>
    <w:p w14:paraId="0E2080F8" w14:textId="77777777" w:rsidR="006C0CF2" w:rsidRDefault="00000000">
      <w:pPr>
        <w:spacing w:before="269" w:after="269"/>
        <w:ind w:left="120"/>
      </w:pPr>
      <w:r>
        <w:rPr>
          <w:rFonts w:ascii="Times New Roman" w:hAnsi="Times New Roman"/>
          <w:color w:val="000000"/>
        </w:rPr>
        <w:t>უგულოდ გავუღიმე, თითქოს „არავითარი წყალობა“ მეთქვა და შემდეგ ჩემს ხელქვეითებს ნოსგალიასთან დაკავშირებით შემდგომი მოქმედების გეგმა გამოვაცხადე.</w:t>
      </w:r>
    </w:p>
    <w:p w14:paraId="10005D46" w14:textId="77777777" w:rsidR="006C0CF2" w:rsidRDefault="00000000">
      <w:pPr>
        <w:spacing w:before="269" w:after="269"/>
        <w:ind w:left="120"/>
      </w:pPr>
      <w:r>
        <w:rPr>
          <w:rFonts w:ascii="Times New Roman" w:hAnsi="Times New Roman"/>
          <w:color w:val="000000"/>
        </w:rPr>
        <w:t>- მთელი გულით ვაიძულოთ, რომ ინანოს.</w:t>
      </w:r>
    </w:p>
    <w:p w14:paraId="7906FC3A" w14:textId="77777777" w:rsidR="006C0CF2" w:rsidRDefault="00000000">
      <w:pPr>
        <w:pStyle w:val="Heading2"/>
        <w:pageBreakBefore/>
        <w:spacing w:before="180" w:after="180"/>
        <w:ind w:left="120"/>
      </w:pPr>
      <w:bookmarkStart w:id="8" w:name="_§_8._ორი"/>
      <w:bookmarkEnd w:id="8"/>
      <w:r>
        <w:rPr>
          <w:rFonts w:ascii="Times New Roman" w:hAnsi="Times New Roman"/>
          <w:color w:val="000000"/>
          <w:sz w:val="33"/>
        </w:rPr>
        <w:lastRenderedPageBreak/>
        <w:t>§ 8. ორი ათასი წლის წინანდელი დემონები</w:t>
      </w:r>
    </w:p>
    <w:p w14:paraId="1C0726F2" w14:textId="77777777" w:rsidR="006C0CF2" w:rsidRDefault="00000000">
      <w:pPr>
        <w:spacing w:before="269" w:after="269"/>
        <w:ind w:left="120"/>
      </w:pPr>
      <w:r>
        <w:rPr>
          <w:rFonts w:ascii="Times New Roman" w:hAnsi="Times New Roman"/>
          <w:color w:val="000000"/>
        </w:rPr>
        <w:t>მიშამ პატარა ხელი ასწია.</w:t>
      </w:r>
    </w:p>
    <w:p w14:paraId="596DDEB7" w14:textId="77777777" w:rsidR="006C0CF2" w:rsidRDefault="00000000">
      <w:pPr>
        <w:spacing w:before="269" w:after="269"/>
        <w:ind w:left="120"/>
      </w:pPr>
      <w:r>
        <w:rPr>
          <w:rFonts w:ascii="Times New Roman" w:hAnsi="Times New Roman"/>
          <w:color w:val="000000"/>
        </w:rPr>
        <w:t>- როგორ ვაპირებთ ღვთის შვილის ძებნას?</w:t>
      </w:r>
    </w:p>
    <w:p w14:paraId="6705F349" w14:textId="77777777" w:rsidR="006C0CF2" w:rsidRDefault="00000000">
      <w:pPr>
        <w:spacing w:before="269" w:after="269"/>
        <w:ind w:left="120"/>
      </w:pPr>
      <w:r>
        <w:rPr>
          <w:rFonts w:ascii="Times New Roman" w:hAnsi="Times New Roman"/>
          <w:color w:val="000000"/>
        </w:rPr>
        <w:t>უეცრად ელეონორამ ამოისუნთქა.</w:t>
      </w:r>
    </w:p>
    <w:p w14:paraId="6A532B6E" w14:textId="77777777" w:rsidR="006C0CF2" w:rsidRDefault="00000000">
      <w:pPr>
        <w:spacing w:before="269" w:after="269"/>
        <w:ind w:left="120"/>
      </w:pPr>
      <w:r>
        <w:rPr>
          <w:rFonts w:ascii="Times New Roman" w:hAnsi="Times New Roman"/>
          <w:color w:val="000000"/>
        </w:rPr>
        <w:t>ყველა თვალი მაშინვე მასზე იყო კონცენტრირებული.</w:t>
      </w:r>
    </w:p>
    <w:p w14:paraId="13B61B17" w14:textId="77777777" w:rsidR="006C0CF2" w:rsidRDefault="00000000">
      <w:pPr>
        <w:spacing w:before="269" w:after="269"/>
        <w:ind w:left="120"/>
      </w:pPr>
      <w:r>
        <w:rPr>
          <w:rFonts w:ascii="Times New Roman" w:hAnsi="Times New Roman"/>
          <w:color w:val="000000"/>
        </w:rPr>
        <w:t>- ოჰ, ბოდიში, შენთან არ გელაპარაკებოდი. შეიძლება ცოტა ხნით გავიდე, ლიქს, ახლახანს მოვიტანე.</w:t>
      </w:r>
    </w:p>
    <w:p w14:paraId="4C3A0C0F" w14:textId="77777777" w:rsidR="006C0CF2" w:rsidRDefault="00000000">
      <w:pPr>
        <w:spacing w:before="269" w:after="269"/>
        <w:ind w:left="120"/>
      </w:pPr>
      <w:r>
        <w:rPr>
          <w:rFonts w:ascii="Times New Roman" w:hAnsi="Times New Roman"/>
          <w:color w:val="000000"/>
        </w:rPr>
        <w:t>- მოდით.</w:t>
      </w:r>
    </w:p>
    <w:p w14:paraId="69ED78F5" w14:textId="77777777" w:rsidR="006C0CF2" w:rsidRDefault="00000000">
      <w:pPr>
        <w:spacing w:before="269" w:after="269"/>
        <w:ind w:left="120"/>
      </w:pPr>
      <w:r>
        <w:rPr>
          <w:rFonts w:ascii="Times New Roman" w:hAnsi="Times New Roman"/>
          <w:color w:val="000000"/>
        </w:rPr>
        <w:t>- მალე დავბრუნდები.</w:t>
      </w:r>
    </w:p>
    <w:p w14:paraId="56464337" w14:textId="77777777" w:rsidR="006C0CF2" w:rsidRDefault="00000000">
      <w:pPr>
        <w:spacing w:before="269" w:after="269"/>
        <w:ind w:left="120"/>
      </w:pPr>
      <w:r>
        <w:rPr>
          <w:rFonts w:ascii="Times New Roman" w:hAnsi="Times New Roman"/>
          <w:color w:val="000000"/>
        </w:rPr>
        <w:t>ელეონორა ჩვენი წრიდან ოდნავ მოშორდა.</w:t>
      </w:r>
    </w:p>
    <w:p w14:paraId="608D8A9E" w14:textId="77777777" w:rsidR="006C0CF2"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ბოდიში, რომ გალოდინეთ. რა მოხდა, ლედრიანო </w:t>
      </w:r>
      <w:r>
        <w:rPr>
          <w:rFonts w:ascii="Times New Roman" w:hAnsi="Times New Roman"/>
          <w:color w:val="000000"/>
        </w:rPr>
        <w:t>? — ელეონორის „ლიქსიდან“ მოდიოდა.</w:t>
      </w:r>
    </w:p>
    <w:p w14:paraId="310BAFFB" w14:textId="77777777" w:rsidR="006C0CF2" w:rsidRDefault="00000000">
      <w:pPr>
        <w:spacing w:before="269" w:after="269"/>
        <w:ind w:left="120"/>
      </w:pPr>
      <w:r>
        <w:rPr>
          <w:rFonts w:ascii="Times New Roman" w:hAnsi="Times New Roman"/>
          <w:color w:val="000000"/>
        </w:rPr>
        <w:t>მან ალბათ გმირთა აკადემიიდან შეტყობინება მიიღო. იქ რამე მოხდა?</w:t>
      </w:r>
    </w:p>
    <w:p w14:paraId="286B0F32" w14:textId="77777777" w:rsidR="006C0CF2" w:rsidRDefault="00000000">
      <w:pPr>
        <w:spacing w:before="269" w:after="269"/>
        <w:ind w:left="120"/>
      </w:pPr>
      <w:r>
        <w:rPr>
          <w:rFonts w:ascii="Times New Roman" w:hAnsi="Times New Roman"/>
          <w:color w:val="000000"/>
        </w:rPr>
        <w:t>„ანოს, შეძლებს შენი ჯადოსნური თვალები ღვთის შვილის პოვნას?“ ჰკითხა რეიმ.</w:t>
      </w:r>
    </w:p>
    <w:p w14:paraId="2E32B0EE" w14:textId="77777777" w:rsidR="006C0CF2" w:rsidRDefault="00000000">
      <w:pPr>
        <w:spacing w:before="269" w:after="269"/>
        <w:ind w:left="120"/>
      </w:pPr>
      <w:r>
        <w:rPr>
          <w:rFonts w:ascii="Times New Roman" w:hAnsi="Times New Roman"/>
          <w:color w:val="000000"/>
        </w:rPr>
        <w:t>- თუ მას პირადად შევხვდები და მის უფსკრულში ჩავიხედავ, შეიძლება. მაგრამ ამ ღვთის შვილის შესახებ ოდნავი წარმოდგენის გარეშეც კი, ეს არ გამოვა. იმას ვერ დაინახავ, რაც იქ არ არის.</w:t>
      </w:r>
    </w:p>
    <w:p w14:paraId="69BA640A" w14:textId="77777777" w:rsidR="006C0CF2" w:rsidRDefault="00000000">
      <w:pPr>
        <w:spacing w:before="269" w:after="269"/>
        <w:ind w:left="120"/>
      </w:pPr>
      <w:r>
        <w:rPr>
          <w:rFonts w:ascii="Times New Roman" w:hAnsi="Times New Roman"/>
          <w:color w:val="000000"/>
        </w:rPr>
        <w:t>- იქნებ მოსწავლეებისა და მასწავლებლების წარსული უნდა შევისწავლოთ? თუმცა შეიძლება დროის კარგვაც იყოს. თუ ღმერთები რამეს აკეთებენ, სადღაც ამასთან კავშირი ხომ უნდა იყოს, არა?</w:t>
      </w:r>
    </w:p>
    <w:p w14:paraId="2E9CBBB6" w14:textId="77777777" w:rsidR="006C0CF2" w:rsidRDefault="00000000">
      <w:pPr>
        <w:spacing w:before="269" w:after="269"/>
        <w:ind w:left="120"/>
      </w:pPr>
      <w:r>
        <w:rPr>
          <w:rFonts w:ascii="Times New Roman" w:hAnsi="Times New Roman"/>
          <w:color w:val="000000"/>
        </w:rPr>
        <w:t>- ამას გარკვეული დრო დასჭირდება, მაგრამ ლოგიკურად ჟღერს.</w:t>
      </w:r>
    </w:p>
    <w:p w14:paraId="4DD9F40E" w14:textId="77777777" w:rsidR="006C0CF2" w:rsidRDefault="00000000">
      <w:pPr>
        <w:spacing w:before="269" w:after="269"/>
        <w:ind w:left="120"/>
      </w:pPr>
      <w:r>
        <w:rPr>
          <w:rFonts w:ascii="Times New Roman" w:hAnsi="Times New Roman"/>
          <w:color w:val="000000"/>
        </w:rPr>
        <w:t>ჯერ კიდევ გაურკვეველია, არის თუ არა ის ამ აკადემიაში, მაგრამ ყოველგვარი მინიშნებების გარეშე, ჩვენ მხოლოდ ყველაფრის გამოძებნა შეგვიძლია, რაც გვაქვს.</w:t>
      </w:r>
    </w:p>
    <w:p w14:paraId="3D74AD1B" w14:textId="77777777" w:rsidR="006C0CF2" w:rsidRDefault="00000000">
      <w:pPr>
        <w:spacing w:before="269" w:after="269"/>
        <w:ind w:left="120"/>
      </w:pPr>
      <w:r>
        <w:rPr>
          <w:rFonts w:ascii="Times New Roman" w:hAnsi="Times New Roman"/>
          <w:color w:val="000000"/>
        </w:rPr>
        <w:t>და შემდეგ ვიღაცის მზერა ვიგრძენი ჩემსკენ.</w:t>
      </w:r>
    </w:p>
    <w:p w14:paraId="4021AD7D" w14:textId="77777777" w:rsidR="006C0CF2" w:rsidRDefault="00000000">
      <w:pPr>
        <w:spacing w:before="269" w:after="269"/>
        <w:ind w:left="120"/>
      </w:pPr>
      <w:r>
        <w:rPr>
          <w:rFonts w:ascii="Times New Roman" w:hAnsi="Times New Roman"/>
          <w:color w:val="000000"/>
        </w:rPr>
        <w:t xml:space="preserve">შემობრუნებისას დავინახე შავი ფორმაში გამოწყობილი მოსწავლე. მის სკოლის სამკერდე ნიშანზე ჰექსაგრამა იყო გამოსახული </w:t>
      </w:r>
      <w:r>
        <w:rPr>
          <w:rFonts w:ascii="Times New Roman" w:hAnsi="Times New Roman"/>
          <w:color w:val="000000"/>
          <w:sz w:val="18"/>
          <w:vertAlign w:val="superscript"/>
        </w:rPr>
        <w:t xml:space="preserve">. </w:t>
      </w:r>
      <w:r>
        <w:rPr>
          <w:rFonts w:ascii="Times New Roman" w:hAnsi="Times New Roman"/>
          <w:color w:val="000000"/>
        </w:rPr>
        <w:t xml:space="preserve">მას ძლიერი მაგიური ძალა ჰქონდა, </w:t>
      </w:r>
      <w:r>
        <w:rPr>
          <w:rFonts w:ascii="Times New Roman" w:hAnsi="Times New Roman"/>
          <w:color w:val="000000"/>
        </w:rPr>
        <w:lastRenderedPageBreak/>
        <w:t>თუმცა თრგუნავდა. არა, შესაძლოა, ეს ძალა იმ ეპოქის დემონებისთვის ცოტა ზედმეტად ძლიერი იყო.</w:t>
      </w:r>
    </w:p>
    <w:p w14:paraId="67097597" w14:textId="77777777" w:rsidR="006C0CF2" w:rsidRDefault="00000000">
      <w:pPr>
        <w:spacing w:before="269" w:after="269"/>
        <w:ind w:left="120"/>
      </w:pPr>
      <w:r>
        <w:rPr>
          <w:rFonts w:ascii="Times New Roman" w:hAnsi="Times New Roman"/>
          <w:color w:val="000000"/>
        </w:rPr>
        <w:t>ხვეული თმა ჰქონდა და მოხდენილად გამოიყურებოდა. მაგრამ მისი სახე ჩემთვის უცხო იყო. ის ჩვენი კლასიდან არ იყო.</w:t>
      </w:r>
    </w:p>
    <w:p w14:paraId="70F1123F" w14:textId="77777777" w:rsidR="006C0CF2" w:rsidRDefault="00000000">
      <w:pPr>
        <w:spacing w:before="269" w:after="269"/>
        <w:ind w:left="120"/>
      </w:pPr>
      <w:r>
        <w:rPr>
          <w:rFonts w:ascii="Times New Roman" w:hAnsi="Times New Roman"/>
          <w:color w:val="000000"/>
        </w:rPr>
        <w:t>„დაწყევლილი დამსხვრეული ფარი“, - ჩაილაპარაკა მიშამ.</w:t>
      </w:r>
    </w:p>
    <w:p w14:paraId="6B55E668" w14:textId="77777777" w:rsidR="006C0CF2" w:rsidRDefault="00000000">
      <w:pPr>
        <w:spacing w:before="269" w:after="269"/>
        <w:ind w:left="120"/>
      </w:pPr>
      <w:r>
        <w:rPr>
          <w:rFonts w:ascii="Times New Roman" w:hAnsi="Times New Roman"/>
          <w:color w:val="000000"/>
        </w:rPr>
        <w:t xml:space="preserve">„და რა სჭირდებოდა ანოსისგან ქაოსის თაობის ერთ-ერთ წარმომადგენელს, ჟერად </w:t>
      </w:r>
      <w:r>
        <w:rPr>
          <w:rFonts w:ascii="Times New Roman" w:hAnsi="Times New Roman"/>
          <w:color w:val="000000"/>
          <w:sz w:val="18"/>
          <w:vertAlign w:val="superscript"/>
        </w:rPr>
        <w:t xml:space="preserve">მეორეს </w:t>
      </w:r>
      <w:r>
        <w:rPr>
          <w:rFonts w:ascii="Times New Roman" w:hAnsi="Times New Roman"/>
          <w:color w:val="000000"/>
        </w:rPr>
        <w:t>?“ ჰკითხა მას საშამ, რომელიც ჩემს წინ იდგა.</w:t>
      </w:r>
    </w:p>
    <w:p w14:paraId="597516CC" w14:textId="77777777" w:rsidR="006C0CF2" w:rsidRDefault="00000000">
      <w:pPr>
        <w:spacing w:before="269" w:after="269"/>
        <w:ind w:left="120"/>
      </w:pPr>
      <w:r>
        <w:rPr>
          <w:rFonts w:ascii="Times New Roman" w:hAnsi="Times New Roman"/>
          <w:color w:val="000000"/>
        </w:rPr>
        <w:t>- ბოდიშს ვიხდი, თუ შენს რჩეულს ვაღიზიანებ, მაგრამ მე მის სანახავად კი არა, მის სანახავად მოვსულვარ.</w:t>
      </w:r>
    </w:p>
    <w:p w14:paraId="7BF8630D" w14:textId="77777777" w:rsidR="006C0CF2" w:rsidRDefault="00000000">
      <w:pPr>
        <w:spacing w:before="269" w:after="269"/>
        <w:ind w:left="120"/>
      </w:pPr>
      <w:r>
        <w:rPr>
          <w:rFonts w:ascii="Times New Roman" w:hAnsi="Times New Roman"/>
          <w:color w:val="000000"/>
        </w:rPr>
        <w:t>ახალგაზრდა კაცი, სახელად გერადი, თავაზიანად დაიჩოქა მისას წინაშე.</w:t>
      </w:r>
    </w:p>
    <w:p w14:paraId="02FCECDA" w14:textId="77777777" w:rsidR="006C0CF2" w:rsidRDefault="00000000">
      <w:pPr>
        <w:spacing w:before="269" w:after="269"/>
        <w:ind w:left="120"/>
      </w:pPr>
      <w:r>
        <w:rPr>
          <w:rFonts w:ascii="Times New Roman" w:hAnsi="Times New Roman"/>
          <w:color w:val="000000"/>
        </w:rPr>
        <w:t>- ქალბატონო მისა ილიოროგ, მე მქვია გერად აზრემა და ვემსახურები თქვენს პატივცემულ მამას. დღეს მე თქვენთან მისი ბრძანებით მოვედი.</w:t>
      </w:r>
    </w:p>
    <w:p w14:paraId="3C1715E0" w14:textId="77777777" w:rsidR="006C0CF2" w:rsidRDefault="00000000">
      <w:pPr>
        <w:spacing w:before="269" w:after="269"/>
        <w:ind w:left="120"/>
      </w:pPr>
      <w:r>
        <w:rPr>
          <w:rFonts w:ascii="Times New Roman" w:hAnsi="Times New Roman"/>
          <w:color w:val="000000"/>
        </w:rPr>
        <w:t>- რა?..</w:t>
      </w:r>
    </w:p>
    <w:p w14:paraId="5CAF126F" w14:textId="77777777" w:rsidR="006C0CF2" w:rsidRDefault="00000000">
      <w:pPr>
        <w:spacing w:before="269" w:after="269"/>
        <w:ind w:left="120"/>
      </w:pPr>
      <w:r>
        <w:rPr>
          <w:rFonts w:ascii="Times New Roman" w:hAnsi="Times New Roman"/>
          <w:color w:val="000000"/>
        </w:rPr>
        <w:t>გაკვირვებისგან თვალები გაფართოვდა.</w:t>
      </w:r>
    </w:p>
    <w:p w14:paraId="436317EC" w14:textId="77777777" w:rsidR="006C0CF2" w:rsidRDefault="00000000">
      <w:pPr>
        <w:spacing w:before="269" w:after="269"/>
        <w:ind w:left="120"/>
      </w:pPr>
      <w:r>
        <w:rPr>
          <w:rFonts w:ascii="Times New Roman" w:hAnsi="Times New Roman"/>
          <w:color w:val="000000"/>
        </w:rPr>
        <w:t>- ნებას მომცემთ პირდაპირ საქმეზე გადავიდე?</w:t>
      </w:r>
    </w:p>
    <w:p w14:paraId="4B998C47" w14:textId="77777777" w:rsidR="006C0CF2" w:rsidRDefault="00000000">
      <w:pPr>
        <w:spacing w:before="269" w:after="269"/>
        <w:ind w:left="120"/>
      </w:pPr>
      <w:r>
        <w:rPr>
          <w:rFonts w:ascii="Times New Roman" w:hAnsi="Times New Roman"/>
          <w:color w:val="000000"/>
        </w:rPr>
        <w:t>დაბნეულმა მიშამ თავი დაუქნია.</w:t>
      </w:r>
    </w:p>
    <w:p w14:paraId="5CA76DF0" w14:textId="77777777" w:rsidR="006C0CF2" w:rsidRDefault="00000000">
      <w:pPr>
        <w:spacing w:before="269" w:after="269"/>
        <w:ind w:left="120"/>
      </w:pPr>
      <w:r>
        <w:rPr>
          <w:rFonts w:ascii="Times New Roman" w:hAnsi="Times New Roman"/>
          <w:color w:val="000000"/>
        </w:rPr>
        <w:t>- საბოლოოდ დადგა დრო. თქვენმა პატივცემულმა მამამ გამოგიგზავნა. გთხოვთ, წამომყევით, თუ გსურთ მასთან შეხვედრა.</w:t>
      </w:r>
    </w:p>
    <w:p w14:paraId="1E316A7A" w14:textId="77777777" w:rsidR="006C0CF2" w:rsidRDefault="00000000">
      <w:pPr>
        <w:spacing w:before="269" w:after="269"/>
        <w:ind w:left="120"/>
      </w:pPr>
      <w:r>
        <w:rPr>
          <w:rFonts w:ascii="Times New Roman" w:hAnsi="Times New Roman"/>
          <w:color w:val="000000"/>
        </w:rPr>
        <w:t>- ჰმ... სად?</w:t>
      </w:r>
    </w:p>
    <w:p w14:paraId="68CE9F70" w14:textId="77777777" w:rsidR="006C0CF2" w:rsidRDefault="00000000">
      <w:pPr>
        <w:spacing w:before="269" w:after="269"/>
        <w:ind w:left="120"/>
      </w:pPr>
      <w:r>
        <w:rPr>
          <w:rFonts w:ascii="Times New Roman" w:hAnsi="Times New Roman"/>
          <w:color w:val="000000"/>
        </w:rPr>
        <w:t>- ახლა ვერ გეტყვი. ჩემს ბატონს - შენს მამას - მტრები ჰყავს. მათ არ უნდა იცოდნენ, რომ მისი ქალიშვილი ხარ.</w:t>
      </w:r>
    </w:p>
    <w:p w14:paraId="59C772B6" w14:textId="77777777" w:rsidR="006C0CF2" w:rsidRDefault="00000000">
      <w:pPr>
        <w:spacing w:before="269" w:after="269"/>
        <w:ind w:left="120"/>
      </w:pPr>
      <w:r>
        <w:rPr>
          <w:rFonts w:ascii="Times New Roman" w:hAnsi="Times New Roman"/>
          <w:color w:val="000000"/>
        </w:rPr>
        <w:t>მიშა ჩემსკენ შემობრუნდა, თითქოს ნებართვას მთხოვდა.</w:t>
      </w:r>
    </w:p>
    <w:p w14:paraId="5388A6F4" w14:textId="77777777" w:rsidR="006C0CF2" w:rsidRDefault="00000000">
      <w:pPr>
        <w:spacing w:before="269" w:after="269"/>
        <w:ind w:left="120"/>
      </w:pPr>
      <w:r>
        <w:rPr>
          <w:rFonts w:ascii="Times New Roman" w:hAnsi="Times New Roman"/>
          <w:color w:val="000000"/>
        </w:rPr>
        <w:t>- ამბობ, რომ შენი სახელი ჯერადი იყო? როდის დაიბადე ხელახლა?</w:t>
      </w:r>
    </w:p>
    <w:p w14:paraId="3C79BBA1" w14:textId="77777777" w:rsidR="006C0CF2" w:rsidRDefault="00000000">
      <w:pPr>
        <w:spacing w:before="269" w:after="269"/>
        <w:ind w:left="120"/>
      </w:pPr>
      <w:r>
        <w:rPr>
          <w:rFonts w:ascii="Times New Roman" w:hAnsi="Times New Roman"/>
          <w:color w:val="000000"/>
        </w:rPr>
        <w:t>ჩემი სიტყვების გაგონებაზე, შავ ფორმაში გამოწყობილმა სტუდენტმა ფრთხილად შემომხედა. თითქოს ჩემი ეშინოდა.</w:t>
      </w:r>
    </w:p>
    <w:p w14:paraId="251FD2ED" w14:textId="77777777" w:rsidR="006C0CF2" w:rsidRDefault="00000000">
      <w:pPr>
        <w:spacing w:before="269" w:after="269"/>
        <w:ind w:left="120"/>
      </w:pPr>
      <w:r>
        <w:rPr>
          <w:rFonts w:ascii="Times New Roman" w:hAnsi="Times New Roman"/>
          <w:color w:val="000000"/>
        </w:rPr>
        <w:t>„რაც არ უნდა ძლიერად თრგუნავდე შენს მაგიურ ძალას, ის დღევანდელი დემონების დონეს გაცილებით აღემატება. გეგონა, რომ ამის დამალვას შეძლებდი?“</w:t>
      </w:r>
    </w:p>
    <w:p w14:paraId="50EB93DB" w14:textId="77777777" w:rsidR="006C0CF2" w:rsidRDefault="00000000">
      <w:pPr>
        <w:spacing w:before="269" w:after="269"/>
        <w:ind w:left="120"/>
      </w:pPr>
      <w:r>
        <w:rPr>
          <w:rFonts w:ascii="Times New Roman" w:hAnsi="Times New Roman"/>
          <w:color w:val="000000"/>
        </w:rPr>
        <w:lastRenderedPageBreak/>
        <w:t>— ...შენ ნამდვილად დემონი მბრძანებელი ტირანი ხარ. ვერ გიცანი...</w:t>
      </w:r>
    </w:p>
    <w:p w14:paraId="78941684" w14:textId="77777777" w:rsidR="006C0CF2" w:rsidRDefault="00000000">
      <w:pPr>
        <w:spacing w:before="269" w:after="269"/>
        <w:ind w:left="120"/>
      </w:pPr>
      <w:r>
        <w:rPr>
          <w:rFonts w:ascii="Times New Roman" w:hAnsi="Times New Roman"/>
          <w:color w:val="000000"/>
        </w:rPr>
        <w:t>ჯერადმა მუხლი მოიყარა და თავი დამიკრა.</w:t>
      </w:r>
    </w:p>
    <w:p w14:paraId="6430BD9D" w14:textId="77777777" w:rsidR="006C0CF2" w:rsidRDefault="00000000">
      <w:pPr>
        <w:spacing w:before="269" w:after="269"/>
        <w:ind w:left="120"/>
      </w:pPr>
      <w:r>
        <w:rPr>
          <w:rFonts w:ascii="Times New Roman" w:hAnsi="Times New Roman"/>
          <w:color w:val="000000"/>
        </w:rPr>
        <w:t>„ჩემი რეინკარნაცია დასრულდა დილჰეიდსა და აზესიონს შორის ბოლო ომის დასრულების შემდეგ. ჩემი მოგონებები და ძალა საბოლოოდ დაუბრუნდა ამ სხეულს.“</w:t>
      </w:r>
    </w:p>
    <w:p w14:paraId="3CE70D06" w14:textId="77777777" w:rsidR="006C0CF2" w:rsidRDefault="00000000">
      <w:pPr>
        <w:spacing w:before="269" w:after="269"/>
        <w:ind w:left="120"/>
      </w:pPr>
      <w:r>
        <w:rPr>
          <w:rFonts w:ascii="Times New Roman" w:hAnsi="Times New Roman"/>
          <w:color w:val="000000"/>
        </w:rPr>
        <w:t>ყველაფერი ნათელია.</w:t>
      </w:r>
    </w:p>
    <w:p w14:paraId="06EB629E" w14:textId="77777777" w:rsidR="006C0CF2" w:rsidRDefault="00000000">
      <w:pPr>
        <w:spacing w:before="269" w:after="269"/>
        <w:ind w:left="120"/>
      </w:pPr>
      <w:r>
        <w:rPr>
          <w:rFonts w:ascii="Times New Roman" w:hAnsi="Times New Roman"/>
          <w:color w:val="000000"/>
        </w:rPr>
        <w:t>„იმედი მაქვს, გესმით, რომ არ ვცდილობ თქვენს მოტყუებას, ო, დიდო დემონთა მბრძანებელო.“</w:t>
      </w:r>
    </w:p>
    <w:p w14:paraId="0F330D29" w14:textId="77777777" w:rsidR="006C0CF2" w:rsidRDefault="00000000">
      <w:pPr>
        <w:spacing w:before="269" w:after="269"/>
        <w:ind w:left="120"/>
      </w:pPr>
      <w:r>
        <w:rPr>
          <w:rFonts w:ascii="Times New Roman" w:hAnsi="Times New Roman"/>
          <w:color w:val="000000"/>
        </w:rPr>
        <w:t>- ვინ არის შენი ბატონი?</w:t>
      </w:r>
    </w:p>
    <w:p w14:paraId="348C957E" w14:textId="77777777" w:rsidR="006C0CF2" w:rsidRDefault="00000000">
      <w:pPr>
        <w:spacing w:before="269" w:after="269"/>
        <w:ind w:left="120"/>
      </w:pPr>
      <w:r>
        <w:rPr>
          <w:rFonts w:ascii="Times New Roman" w:hAnsi="Times New Roman"/>
          <w:color w:val="000000"/>
        </w:rPr>
        <w:t>- ამ კითხვაზე პასუხის გაცემა არ შემიძლია.</w:t>
      </w:r>
    </w:p>
    <w:p w14:paraId="104FD413" w14:textId="77777777" w:rsidR="006C0CF2" w:rsidRDefault="00000000">
      <w:pPr>
        <w:spacing w:before="269" w:after="269"/>
        <w:ind w:left="120"/>
      </w:pPr>
      <w:r>
        <w:rPr>
          <w:rFonts w:ascii="Times New Roman" w:hAnsi="Times New Roman"/>
          <w:color w:val="000000"/>
        </w:rPr>
        <w:t>- გგონია, ამის დამალვას გააგრძელებ?</w:t>
      </w:r>
    </w:p>
    <w:p w14:paraId="61879373" w14:textId="77777777" w:rsidR="006C0CF2" w:rsidRDefault="00000000">
      <w:pPr>
        <w:spacing w:before="269" w:after="269"/>
        <w:ind w:left="120"/>
      </w:pPr>
      <w:r>
        <w:rPr>
          <w:rFonts w:ascii="Times New Roman" w:hAnsi="Times New Roman"/>
          <w:color w:val="000000"/>
        </w:rPr>
        <w:t>— ...მზად ვარ ამისთვის მოვკვდე...</w:t>
      </w:r>
    </w:p>
    <w:p w14:paraId="2930859C" w14:textId="77777777" w:rsidR="006C0CF2" w:rsidRDefault="00000000">
      <w:pPr>
        <w:spacing w:before="269" w:after="269"/>
        <w:ind w:left="120"/>
      </w:pPr>
      <w:r>
        <w:rPr>
          <w:rFonts w:ascii="Times New Roman" w:hAnsi="Times New Roman"/>
          <w:color w:val="000000"/>
        </w:rPr>
        <w:t>ჰმ, ნუთუ ასეთი ერთგულია თავისი ბატონის?</w:t>
      </w:r>
    </w:p>
    <w:p w14:paraId="45827B8D" w14:textId="77777777" w:rsidR="006C0CF2" w:rsidRDefault="00000000">
      <w:pPr>
        <w:spacing w:before="269" w:after="269"/>
        <w:ind w:left="120"/>
      </w:pPr>
      <w:r>
        <w:rPr>
          <w:rFonts w:ascii="Times New Roman" w:hAnsi="Times New Roman"/>
          <w:color w:val="000000"/>
        </w:rPr>
        <w:t>- ბატონო ანოს...</w:t>
      </w:r>
    </w:p>
    <w:p w14:paraId="39CAADCF" w14:textId="77777777" w:rsidR="006C0CF2" w:rsidRDefault="00000000">
      <w:pPr>
        <w:spacing w:before="269" w:after="269"/>
        <w:ind w:left="120"/>
      </w:pPr>
      <w:r>
        <w:rPr>
          <w:rFonts w:ascii="Times New Roman" w:hAnsi="Times New Roman"/>
          <w:color w:val="000000"/>
        </w:rPr>
        <w:t>მიშა თითქოს მზერით მეძახდა. არ მჭირდება მისთვის იმის კითხვა, თუ რას გრძნობს.</w:t>
      </w:r>
    </w:p>
    <w:p w14:paraId="2F7AB305" w14:textId="77777777" w:rsidR="006C0CF2" w:rsidRDefault="00000000">
      <w:pPr>
        <w:spacing w:before="269" w:after="269"/>
        <w:ind w:left="120"/>
      </w:pPr>
      <w:r>
        <w:rPr>
          <w:rFonts w:ascii="Times New Roman" w:hAnsi="Times New Roman"/>
          <w:color w:val="000000"/>
        </w:rPr>
        <w:t>- მე ისეთი სასტიკი არ ვარ, რომ ხელქვეითს მუშაობა ვაიძულო, როცა მისი სანუკვარი სურვილი ახდება. შეგიძლია წახვიდე. დანარჩენი ჩვენ მოგვანდო.</w:t>
      </w:r>
    </w:p>
    <w:p w14:paraId="113291F9" w14:textId="77777777" w:rsidR="006C0CF2" w:rsidRDefault="00000000">
      <w:pPr>
        <w:spacing w:before="269" w:after="269"/>
        <w:ind w:left="120"/>
      </w:pPr>
      <w:r>
        <w:rPr>
          <w:rFonts w:ascii="Times New Roman" w:hAnsi="Times New Roman"/>
          <w:color w:val="000000"/>
        </w:rPr>
        <w:t>- დიდი მადლობა!</w:t>
      </w:r>
    </w:p>
    <w:p w14:paraId="5C16B80D" w14:textId="77777777" w:rsidR="006C0CF2" w:rsidRDefault="00000000">
      <w:pPr>
        <w:spacing w:before="269" w:after="269"/>
        <w:ind w:left="120"/>
      </w:pPr>
      <w:r>
        <w:rPr>
          <w:rFonts w:ascii="Times New Roman" w:hAnsi="Times New Roman"/>
          <w:color w:val="000000"/>
        </w:rPr>
        <w:t>ჯერადი მაშინვე წამოდგა და მისას უთხრა:</w:t>
      </w:r>
    </w:p>
    <w:p w14:paraId="6E9FA635" w14:textId="77777777" w:rsidR="006C0CF2" w:rsidRDefault="00000000">
      <w:pPr>
        <w:spacing w:before="269" w:after="269"/>
        <w:ind w:left="120"/>
      </w:pPr>
      <w:r>
        <w:rPr>
          <w:rFonts w:ascii="Times New Roman" w:hAnsi="Times New Roman"/>
          <w:color w:val="000000"/>
        </w:rPr>
        <w:t>- ამ შემთხვევაში, გამიშვი.</w:t>
      </w:r>
    </w:p>
    <w:p w14:paraId="7DB83723" w14:textId="77777777" w:rsidR="006C0CF2" w:rsidRDefault="00000000">
      <w:pPr>
        <w:spacing w:before="269" w:after="269"/>
        <w:ind w:left="120"/>
      </w:pPr>
      <w:r>
        <w:rPr>
          <w:rFonts w:ascii="Times New Roman" w:hAnsi="Times New Roman"/>
          <w:color w:val="000000"/>
        </w:rPr>
        <w:t>ის შებრუნდა და გასასვლელისკენ წავიდა.</w:t>
      </w:r>
    </w:p>
    <w:p w14:paraId="1F282B89" w14:textId="77777777" w:rsidR="006C0CF2" w:rsidRDefault="00000000">
      <w:pPr>
        <w:spacing w:before="269" w:after="269"/>
        <w:ind w:left="120"/>
      </w:pPr>
      <w:r>
        <w:rPr>
          <w:rFonts w:ascii="Times New Roman" w:hAnsi="Times New Roman"/>
          <w:color w:val="000000"/>
        </w:rPr>
        <w:t>- ოჰ, კი, ჯერად, მოიცა. მე ძალიან ვაფასებ ჩემს ქვეშევრდომებს. გესმის რას ვგულისხმობ?</w:t>
      </w:r>
    </w:p>
    <w:p w14:paraId="631AD6F2" w14:textId="77777777" w:rsidR="006C0CF2" w:rsidRDefault="00000000">
      <w:pPr>
        <w:spacing w:before="269" w:after="269"/>
        <w:ind w:left="120"/>
      </w:pPr>
      <w:r>
        <w:rPr>
          <w:rFonts w:ascii="Times New Roman" w:hAnsi="Times New Roman"/>
          <w:color w:val="000000"/>
        </w:rPr>
        <w:t>ის შებრუნდა და თავაზიანად დაუკრა თავი.</w:t>
      </w:r>
    </w:p>
    <w:p w14:paraId="17B4FA40" w14:textId="77777777" w:rsidR="006C0CF2" w:rsidRDefault="00000000">
      <w:pPr>
        <w:spacing w:before="269" w:after="269"/>
        <w:ind w:left="120"/>
      </w:pPr>
      <w:r>
        <w:rPr>
          <w:rFonts w:ascii="Times New Roman" w:hAnsi="Times New Roman"/>
          <w:color w:val="000000"/>
        </w:rPr>
        <w:t>- ბუნებრივია.</w:t>
      </w:r>
    </w:p>
    <w:p w14:paraId="14F13827" w14:textId="77777777" w:rsidR="006C0CF2" w:rsidRDefault="00000000">
      <w:pPr>
        <w:spacing w:before="269" w:after="269"/>
        <w:ind w:left="120"/>
      </w:pPr>
      <w:r>
        <w:rPr>
          <w:rFonts w:ascii="Times New Roman" w:hAnsi="Times New Roman"/>
          <w:color w:val="000000"/>
        </w:rPr>
        <w:lastRenderedPageBreak/>
        <w:t>- მაშინ სხვაც წაიყვანე თან. გთხოვ, მაინც დაეთანხმე ამ მოთხოვნას, რადგან ისიც კი არ გვითხარი, ვინ ხარ სინამდვილეში.</w:t>
      </w:r>
    </w:p>
    <w:p w14:paraId="0503EDEA" w14:textId="77777777" w:rsidR="006C0CF2" w:rsidRDefault="00000000">
      <w:pPr>
        <w:spacing w:before="269" w:after="269"/>
        <w:ind w:left="120"/>
      </w:pPr>
      <w:r>
        <w:rPr>
          <w:rFonts w:ascii="Times New Roman" w:hAnsi="Times New Roman"/>
          <w:color w:val="000000"/>
        </w:rPr>
        <w:t>„როგორც გნებავთ“, უპასუხა ჯერადმა წამიერი დუმილის შემდეგ.</w:t>
      </w:r>
    </w:p>
    <w:p w14:paraId="02CAD0E6" w14:textId="77777777" w:rsidR="006C0CF2" w:rsidRDefault="00000000">
      <w:pPr>
        <w:spacing w:before="269" w:after="269"/>
        <w:ind w:left="120"/>
      </w:pPr>
      <w:r>
        <w:rPr>
          <w:rFonts w:ascii="Times New Roman" w:hAnsi="Times New Roman"/>
          <w:color w:val="000000"/>
        </w:rPr>
        <w:t>შევბრუნდი და რეის თვალებში შევხედე.</w:t>
      </w:r>
    </w:p>
    <w:p w14:paraId="39BCC572" w14:textId="77777777" w:rsidR="006C0CF2" w:rsidRDefault="00000000">
      <w:pPr>
        <w:spacing w:before="269" w:after="269"/>
        <w:ind w:left="120"/>
      </w:pPr>
      <w:r>
        <w:rPr>
          <w:rFonts w:ascii="Times New Roman" w:hAnsi="Times New Roman"/>
          <w:color w:val="000000"/>
        </w:rPr>
        <w:t>— ვალში ვიქნები შენთან.</w:t>
      </w:r>
    </w:p>
    <w:p w14:paraId="19EF819B" w14:textId="77777777" w:rsidR="006C0CF2" w:rsidRDefault="00000000">
      <w:pPr>
        <w:spacing w:before="269" w:after="269"/>
        <w:ind w:left="120"/>
      </w:pPr>
      <w:r>
        <w:rPr>
          <w:rFonts w:ascii="Times New Roman" w:hAnsi="Times New Roman"/>
          <w:color w:val="000000"/>
        </w:rPr>
        <w:t>- მაშინ მოგვიანებით მომიყევი შენი მოგზაურობის შესახებ.</w:t>
      </w:r>
    </w:p>
    <w:p w14:paraId="144BE3F7" w14:textId="77777777" w:rsidR="006C0CF2" w:rsidRDefault="00000000">
      <w:pPr>
        <w:spacing w:before="269" w:after="269"/>
        <w:ind w:left="120"/>
      </w:pPr>
      <w:r>
        <w:rPr>
          <w:rFonts w:ascii="Times New Roman" w:hAnsi="Times New Roman"/>
          <w:color w:val="000000"/>
        </w:rPr>
        <w:t>ღიმილით შემომხედა და წინ წამოიწია, თითქოს მისას იცავდა.</w:t>
      </w:r>
    </w:p>
    <w:p w14:paraId="3E75273D" w14:textId="77777777" w:rsidR="006C0CF2" w:rsidRDefault="00000000">
      <w:pPr>
        <w:spacing w:before="269" w:after="269"/>
        <w:ind w:left="120"/>
      </w:pPr>
      <w:r>
        <w:rPr>
          <w:rFonts w:ascii="Times New Roman" w:hAnsi="Times New Roman"/>
          <w:color w:val="000000"/>
        </w:rPr>
        <w:t>— უნდა დავრჩენილიყავი?</w:t>
      </w:r>
    </w:p>
    <w:p w14:paraId="2F6F24F4" w14:textId="77777777" w:rsidR="006C0CF2" w:rsidRDefault="00000000">
      <w:pPr>
        <w:spacing w:before="269" w:after="269"/>
        <w:ind w:left="120"/>
      </w:pPr>
      <w:r>
        <w:rPr>
          <w:rFonts w:ascii="Times New Roman" w:hAnsi="Times New Roman"/>
          <w:color w:val="000000"/>
        </w:rPr>
        <w:t>მიშამ ჩაიცინა.</w:t>
      </w:r>
    </w:p>
    <w:p w14:paraId="55E97DA8" w14:textId="77777777" w:rsidR="006C0CF2" w:rsidRDefault="00000000">
      <w:pPr>
        <w:spacing w:before="269" w:after="269"/>
        <w:ind w:left="120"/>
      </w:pPr>
      <w:r>
        <w:rPr>
          <w:rFonts w:ascii="Times New Roman" w:hAnsi="Times New Roman"/>
          <w:color w:val="000000"/>
        </w:rPr>
        <w:t>- შენი ყოფნა თავდაჯერებულობას მაძლევს. ზოგადად, ძალიან ვნერვიულობ.</w:t>
      </w:r>
    </w:p>
    <w:p w14:paraId="798667C6" w14:textId="77777777" w:rsidR="006C0CF2" w:rsidRDefault="00000000">
      <w:pPr>
        <w:spacing w:before="269" w:after="269"/>
        <w:ind w:left="120"/>
      </w:pPr>
      <w:r>
        <w:rPr>
          <w:rFonts w:ascii="Times New Roman" w:hAnsi="Times New Roman"/>
          <w:color w:val="000000"/>
        </w:rPr>
        <w:t>ორივემ ერთმანეთს გაუღიმა.</w:t>
      </w:r>
    </w:p>
    <w:p w14:paraId="34481DA7" w14:textId="77777777" w:rsidR="006C0CF2" w:rsidRDefault="00000000">
      <w:pPr>
        <w:spacing w:before="269" w:after="269"/>
        <w:ind w:left="120"/>
      </w:pPr>
      <w:r>
        <w:rPr>
          <w:rFonts w:ascii="Times New Roman" w:hAnsi="Times New Roman"/>
          <w:color w:val="000000"/>
        </w:rPr>
        <w:t>- წავიდეთ.</w:t>
      </w:r>
    </w:p>
    <w:p w14:paraId="4DA659EC" w14:textId="77777777" w:rsidR="006C0CF2" w:rsidRDefault="00000000">
      <w:pPr>
        <w:spacing w:before="269" w:after="269"/>
        <w:ind w:left="120"/>
      </w:pPr>
      <w:r>
        <w:rPr>
          <w:rFonts w:ascii="Times New Roman" w:hAnsi="Times New Roman"/>
          <w:color w:val="000000"/>
        </w:rPr>
        <w:t>ჯერადის წინამძღოლობით, მისა და რეი კლასიდან გავიდნენ.</w:t>
      </w:r>
    </w:p>
    <w:p w14:paraId="01D48CCD" w14:textId="77777777" w:rsidR="006C0CF2" w:rsidRDefault="00000000">
      <w:pPr>
        <w:spacing w:before="269" w:after="269"/>
        <w:ind w:left="120"/>
      </w:pPr>
      <w:r>
        <w:rPr>
          <w:rFonts w:ascii="Times New Roman" w:hAnsi="Times New Roman"/>
          <w:color w:val="000000"/>
        </w:rPr>
        <w:t>- ჰა? სად წავიდნენ მიშოჩკა და კანონი? პაემანზე?</w:t>
      </w:r>
    </w:p>
    <w:p w14:paraId="522A54AF" w14:textId="77777777" w:rsidR="006C0CF2" w:rsidRDefault="00000000">
      <w:pPr>
        <w:spacing w:before="269" w:after="269"/>
        <w:ind w:left="120"/>
      </w:pPr>
      <w:r>
        <w:rPr>
          <w:rFonts w:ascii="Times New Roman" w:hAnsi="Times New Roman"/>
          <w:color w:val="000000"/>
        </w:rPr>
        <w:t>ლიქსთან საუბრის დასრულების შემდეგ, ელეონორა მათ ადგილას დაბრუნდა.</w:t>
      </w:r>
    </w:p>
    <w:p w14:paraId="3CFFB0F7" w14:textId="77777777" w:rsidR="006C0CF2" w:rsidRDefault="00000000">
      <w:pPr>
        <w:spacing w:before="269" w:after="269"/>
        <w:ind w:left="120"/>
      </w:pPr>
      <w:r>
        <w:rPr>
          <w:rFonts w:ascii="Times New Roman" w:hAnsi="Times New Roman"/>
          <w:color w:val="000000"/>
        </w:rPr>
        <w:t>— მათ მისას მამის გაცნობა სურთ.</w:t>
      </w:r>
    </w:p>
    <w:p w14:paraId="3834DA15" w14:textId="77777777" w:rsidR="006C0CF2" w:rsidRDefault="00000000">
      <w:pPr>
        <w:spacing w:before="269" w:after="269"/>
        <w:ind w:left="120"/>
      </w:pPr>
      <w:r>
        <w:rPr>
          <w:rFonts w:ascii="Times New Roman" w:hAnsi="Times New Roman"/>
          <w:color w:val="000000"/>
        </w:rPr>
        <w:t>„ვაუ,“ გაკვირვებულმა წამოიძახა ელეონორამ, „ასე რომ, ისინი თაყვანს სცემდნენ.“</w:t>
      </w:r>
    </w:p>
    <w:p w14:paraId="5E9F361D" w14:textId="77777777" w:rsidR="006C0CF2" w:rsidRDefault="00000000">
      <w:pPr>
        <w:spacing w:before="269" w:after="269"/>
        <w:ind w:left="120"/>
      </w:pPr>
      <w:r>
        <w:rPr>
          <w:rFonts w:ascii="Times New Roman" w:hAnsi="Times New Roman"/>
          <w:color w:val="000000"/>
        </w:rPr>
        <w:t>- ჰეი, ანოს, ისე თქვი, რომ შეიძლება არასწორად გაგებულიყო. - საუბარში თავისი აზრი გამოთქვა საშამ.</w:t>
      </w:r>
    </w:p>
    <w:p w14:paraId="1CEBD240" w14:textId="77777777" w:rsidR="006C0CF2" w:rsidRDefault="00000000">
      <w:pPr>
        <w:spacing w:before="269" w:after="269"/>
        <w:ind w:left="120"/>
      </w:pPr>
      <w:r>
        <w:rPr>
          <w:rFonts w:ascii="Times New Roman" w:hAnsi="Times New Roman"/>
          <w:color w:val="000000"/>
        </w:rPr>
        <w:t>- თუ დაინტერესებული ხარ, რეის ჰკითხე, როდის დაბრუნდება.</w:t>
      </w:r>
    </w:p>
    <w:p w14:paraId="1DEDA151" w14:textId="77777777" w:rsidR="006C0CF2" w:rsidRDefault="00000000">
      <w:pPr>
        <w:spacing w:before="269" w:after="269"/>
        <w:ind w:left="120"/>
      </w:pPr>
      <w:r>
        <w:rPr>
          <w:rFonts w:ascii="Times New Roman" w:hAnsi="Times New Roman"/>
          <w:color w:val="000000"/>
        </w:rPr>
        <w:t>- კი, ამას გავაკეთებ.</w:t>
      </w:r>
    </w:p>
    <w:p w14:paraId="40525F84" w14:textId="77777777" w:rsidR="006C0CF2" w:rsidRDefault="00000000">
      <w:pPr>
        <w:spacing w:before="269" w:after="269"/>
        <w:ind w:left="120"/>
      </w:pPr>
      <w:r>
        <w:rPr>
          <w:rFonts w:ascii="Times New Roman" w:hAnsi="Times New Roman"/>
          <w:color w:val="000000"/>
        </w:rPr>
        <w:t>საშამ ჩვენს დიალოგს შოკირებული გამომეტყველებით უპასუხა სახეზე.</w:t>
      </w:r>
    </w:p>
    <w:p w14:paraId="3327228C" w14:textId="77777777" w:rsidR="006C0CF2" w:rsidRDefault="00000000">
      <w:pPr>
        <w:spacing w:before="269" w:after="269"/>
        <w:ind w:left="120"/>
      </w:pPr>
      <w:r>
        <w:rPr>
          <w:rFonts w:ascii="Times New Roman" w:hAnsi="Times New Roman"/>
          <w:color w:val="000000"/>
        </w:rPr>
        <w:t>- მერე? გმირთა აკადემიაში რამე მოხდა?</w:t>
      </w:r>
    </w:p>
    <w:p w14:paraId="7F65154B" w14:textId="77777777" w:rsidR="006C0CF2" w:rsidRDefault="00000000">
      <w:pPr>
        <w:spacing w:before="269" w:after="269"/>
        <w:ind w:left="120"/>
      </w:pPr>
      <w:r>
        <w:rPr>
          <w:rFonts w:ascii="Times New Roman" w:hAnsi="Times New Roman"/>
          <w:color w:val="000000"/>
        </w:rPr>
        <w:t xml:space="preserve">- აჰ, კი. ლედრიანომ და სხვა გმირებმა მითხრეს, რომ ჯერგას მიერ დატოვებული პრობლემური ჯადოსნური არტეფაქტი იპოვეს. მან თქვა, რომ მისგან თავის დაღწევა </w:t>
      </w:r>
      <w:r>
        <w:rPr>
          <w:rFonts w:ascii="Times New Roman" w:hAnsi="Times New Roman"/>
          <w:color w:val="000000"/>
        </w:rPr>
        <w:lastRenderedPageBreak/>
        <w:t>სურდათ, მაგრამ ვერ შეძლეს, რადგან შესაძლოა წინა „კითხვის“ მსგავსი ეფექტი ჰქონოდა.</w:t>
      </w:r>
    </w:p>
    <w:p w14:paraId="63EEE68A" w14:textId="77777777" w:rsidR="006C0CF2" w:rsidRDefault="00000000">
      <w:pPr>
        <w:spacing w:before="269" w:after="269"/>
        <w:ind w:left="120"/>
      </w:pPr>
      <w:r>
        <w:rPr>
          <w:rFonts w:ascii="Times New Roman" w:hAnsi="Times New Roman"/>
          <w:color w:val="000000"/>
        </w:rPr>
        <w:t>შესაძლოა, ჯერგას მემკვიდრეობა? მან მოამზადა ის იმ შემთხვევისთვის, თუ თავად მოკვდებოდა?</w:t>
      </w:r>
    </w:p>
    <w:p w14:paraId="5F0F258E" w14:textId="77777777" w:rsidR="006C0CF2" w:rsidRDefault="00000000">
      <w:pPr>
        <w:spacing w:before="269" w:after="269"/>
        <w:ind w:left="120"/>
      </w:pPr>
      <w:r>
        <w:rPr>
          <w:rFonts w:ascii="Times New Roman" w:hAnsi="Times New Roman"/>
          <w:color w:val="000000"/>
        </w:rPr>
        <w:t>- ხომ არ გეწყინება მისი გატეხვა?</w:t>
      </w:r>
    </w:p>
    <w:p w14:paraId="6320A83A" w14:textId="77777777" w:rsidR="006C0CF2" w:rsidRDefault="00000000">
      <w:pPr>
        <w:spacing w:before="269" w:after="269"/>
        <w:ind w:left="120"/>
      </w:pPr>
      <w:r>
        <w:rPr>
          <w:rFonts w:ascii="Times New Roman" w:hAnsi="Times New Roman"/>
          <w:color w:val="000000"/>
        </w:rPr>
        <w:t>- მგონი ღირს ამის გაკეთება. როგორც ჩანს, მიდჰეიზში მასთან ერთად ჩამოსვლას გეგმავდნენ, ამიტომ მე და ზესია ჯერ მათთან წავალთ. შემიძლია დახმარება გთხოვოთ, თუ მასთან ვერაფერს გავაკეთებთ?</w:t>
      </w:r>
    </w:p>
    <w:p w14:paraId="76E2ABA2" w14:textId="77777777" w:rsidR="006C0CF2" w:rsidRDefault="00000000">
      <w:pPr>
        <w:spacing w:before="269" w:after="269"/>
        <w:ind w:left="120"/>
      </w:pPr>
      <w:r>
        <w:rPr>
          <w:rFonts w:ascii="Times New Roman" w:hAnsi="Times New Roman"/>
          <w:color w:val="000000"/>
        </w:rPr>
        <w:t>- ჰმ, არამგონია ბევრი არტეფაქტი იყოს, რომლის გატეხვაც ახლა არ შეგიძლია, მაგრამ თუ რამეა, ნებისმიერ დროს დამირეკე.</w:t>
      </w:r>
    </w:p>
    <w:p w14:paraId="70DF5BA3" w14:textId="77777777" w:rsidR="006C0CF2" w:rsidRDefault="00000000">
      <w:pPr>
        <w:spacing w:before="269" w:after="269"/>
        <w:ind w:left="120"/>
      </w:pPr>
      <w:r>
        <w:rPr>
          <w:rFonts w:ascii="Times New Roman" w:hAnsi="Times New Roman"/>
          <w:color w:val="000000"/>
        </w:rPr>
        <w:t>- გმადლობთ. აჰ, თუ მოგვიანებით გადავდო და ჯერ ღვთის შვილს მივხედო?</w:t>
      </w:r>
    </w:p>
    <w:p w14:paraId="43CB6ABC" w14:textId="77777777" w:rsidR="006C0CF2" w:rsidRDefault="00000000">
      <w:pPr>
        <w:spacing w:before="269" w:after="269"/>
        <w:ind w:left="120"/>
      </w:pPr>
      <w:r>
        <w:rPr>
          <w:rFonts w:ascii="Times New Roman" w:hAnsi="Times New Roman"/>
          <w:color w:val="000000"/>
        </w:rPr>
        <w:t>- რას ამბობ, ყველაზე ცუდ სცენარშიც კი - თუ ღვთის შვილი გაიღვიძებს, მისი სამიზნე მე ვიქნები. ასე რომ, ჯერ შენი არტეფაქტი მოაგვარე.</w:t>
      </w:r>
    </w:p>
    <w:p w14:paraId="6DCA8523" w14:textId="77777777" w:rsidR="006C0CF2" w:rsidRDefault="00000000">
      <w:pPr>
        <w:spacing w:before="269" w:after="269"/>
        <w:ind w:left="120"/>
      </w:pPr>
      <w:r>
        <w:rPr>
          <w:rFonts w:ascii="Times New Roman" w:hAnsi="Times New Roman"/>
          <w:color w:val="000000"/>
        </w:rPr>
        <w:t>- აჰ, კარგი. გონივრულად ჟღერს. კარგი, მაშინ მალე მივალთ და დავბრუნდებით. წავიდეთ, ზესია. - დაუძახა ელეონორამ ზესიას, რომელიც ჩუმად გვისმენდა.</w:t>
      </w:r>
    </w:p>
    <w:p w14:paraId="0D627D90" w14:textId="77777777" w:rsidR="006C0CF2" w:rsidRDefault="00000000">
      <w:pPr>
        <w:spacing w:before="269" w:after="269"/>
        <w:ind w:left="120"/>
      </w:pPr>
      <w:r>
        <w:rPr>
          <w:rFonts w:ascii="Times New Roman" w:hAnsi="Times New Roman"/>
          <w:color w:val="000000"/>
        </w:rPr>
        <w:t>— …ნახვამდის… უნდა წავიდე…</w:t>
      </w:r>
    </w:p>
    <w:p w14:paraId="1677BBE1" w14:textId="77777777" w:rsidR="006C0CF2" w:rsidRDefault="00000000">
      <w:pPr>
        <w:spacing w:before="269" w:after="269"/>
        <w:ind w:left="120"/>
      </w:pPr>
      <w:r>
        <w:rPr>
          <w:rFonts w:ascii="Times New Roman" w:hAnsi="Times New Roman"/>
          <w:color w:val="000000"/>
        </w:rPr>
        <w:t>ზესიამ ხელი დაგვიქნია და მიშამაც უკან დაგვიქნია ხელი. მათი წასვლის ნახვის შემდეგ, მან თავი მაღლა ასწია.</w:t>
      </w:r>
    </w:p>
    <w:p w14:paraId="0A6F73EB" w14:textId="77777777" w:rsidR="006C0CF2" w:rsidRDefault="00000000">
      <w:pPr>
        <w:spacing w:before="269" w:after="269"/>
        <w:ind w:left="120"/>
      </w:pPr>
      <w:r>
        <w:rPr>
          <w:rFonts w:ascii="Times New Roman" w:hAnsi="Times New Roman"/>
          <w:color w:val="000000"/>
        </w:rPr>
        <w:t>— წავიდეთ იუნიონ თაუერში?</w:t>
      </w:r>
    </w:p>
    <w:p w14:paraId="70BEB54A" w14:textId="77777777" w:rsidR="006C0CF2" w:rsidRDefault="00000000">
      <w:pPr>
        <w:spacing w:before="269" w:after="269"/>
        <w:ind w:left="120"/>
      </w:pPr>
      <w:r>
        <w:rPr>
          <w:rFonts w:ascii="Times New Roman" w:hAnsi="Times New Roman"/>
          <w:color w:val="000000"/>
        </w:rPr>
        <w:t>დღეს მელჰეისს ომისშემდგომი პროცედურების შესახებ უნდა ვკითხო და ჩვენი შემდეგი მოქმედების გეგმა განვსაზღვრო. ამ დროისთვის კოშკთან უკვე მისული უნდა ვიყოთ. ასევე უნდა ვთხოვო, შეაგროვოს ინფორმაცია დემონთა მბრძანებლის აკადემიასთან დაკავშირებული დემონების შესახებ და გაარკვიოს, თუ როგორ გახდა ელდმეიდი მასწავლებელი.</w:t>
      </w:r>
    </w:p>
    <w:p w14:paraId="5F3DDD8E" w14:textId="77777777" w:rsidR="006C0CF2" w:rsidRDefault="00000000">
      <w:pPr>
        <w:spacing w:before="269" w:after="269"/>
        <w:ind w:left="120"/>
      </w:pPr>
      <w:r>
        <w:rPr>
          <w:rFonts w:ascii="Times New Roman" w:hAnsi="Times New Roman"/>
          <w:color w:val="000000"/>
        </w:rPr>
        <w:t>- კარგი, წავიდეთ.</w:t>
      </w:r>
    </w:p>
    <w:p w14:paraId="63696C39" w14:textId="77777777" w:rsidR="006C0CF2" w:rsidRDefault="00000000">
      <w:pPr>
        <w:spacing w:before="269" w:after="269"/>
        <w:ind w:left="120"/>
      </w:pPr>
      <w:r>
        <w:rPr>
          <w:rFonts w:ascii="Times New Roman" w:hAnsi="Times New Roman"/>
          <w:color w:val="000000"/>
        </w:rPr>
        <w:t>მე, საშა და მიშა კლასიდან გამოვედით.</w:t>
      </w:r>
    </w:p>
    <w:p w14:paraId="5E69A62A" w14:textId="77777777" w:rsidR="006C0CF2" w:rsidRDefault="00000000">
      <w:pPr>
        <w:spacing w:before="269" w:after="269"/>
        <w:ind w:left="120"/>
      </w:pPr>
      <w:r>
        <w:rPr>
          <w:rFonts w:ascii="Times New Roman" w:hAnsi="Times New Roman"/>
          <w:color w:val="000000"/>
        </w:rPr>
        <w:t>მენო „ლიქსი“ გავგზავნე ნოსგალიას შესახებ მოსახსენებლად, მაგრამ მან ვერ მიაღწია მას.</w:t>
      </w:r>
    </w:p>
    <w:p w14:paraId="161882D6" w14:textId="77777777" w:rsidR="006C0CF2" w:rsidRDefault="00000000">
      <w:pPr>
        <w:spacing w:before="269" w:after="269"/>
        <w:ind w:left="120"/>
      </w:pPr>
      <w:r>
        <w:rPr>
          <w:rFonts w:ascii="Times New Roman" w:hAnsi="Times New Roman"/>
          <w:color w:val="000000"/>
        </w:rPr>
        <w:t>— რამე პრობლემაა?</w:t>
      </w:r>
    </w:p>
    <w:p w14:paraId="455FFC98" w14:textId="77777777" w:rsidR="006C0CF2" w:rsidRDefault="00000000">
      <w:pPr>
        <w:spacing w:before="269" w:after="269"/>
        <w:ind w:left="120"/>
      </w:pPr>
      <w:r>
        <w:rPr>
          <w:rFonts w:ascii="Times New Roman" w:hAnsi="Times New Roman"/>
          <w:color w:val="000000"/>
        </w:rPr>
        <w:lastRenderedPageBreak/>
        <w:t>— მენო „ლიქსს“ ვერ ვუკავშირდები.</w:t>
      </w:r>
    </w:p>
    <w:p w14:paraId="0E6A3D8C" w14:textId="77777777" w:rsidR="006C0CF2" w:rsidRDefault="00000000">
      <w:pPr>
        <w:spacing w:before="269" w:after="269"/>
        <w:ind w:left="120"/>
      </w:pPr>
      <w:r>
        <w:rPr>
          <w:rFonts w:ascii="Times New Roman" w:hAnsi="Times New Roman"/>
          <w:color w:val="000000"/>
        </w:rPr>
        <w:t>მთელი აკადემიის ჩემი ჯადოსნური თვალებით დათვალიერების შემდეგ, მენოს ჯადოსნური ძალა ვერ ვიგრძენი, მაგრამ ერთი უცნაური ადგილი ვიპოვე. ეს იყო მესამე კურსის აუდიტორია, სადაც მენო კლასის მასწავლებელი იყო. ის კარგად იყო დამალული, მაგრამ ჯადოსნური ძალის ნაკადის მცირე დარღვევამ ის გაამხილა.</w:t>
      </w:r>
    </w:p>
    <w:p w14:paraId="1CC7CDAC" w14:textId="77777777" w:rsidR="006C0CF2" w:rsidRDefault="00000000">
      <w:pPr>
        <w:spacing w:before="269" w:after="269"/>
        <w:ind w:left="120"/>
      </w:pPr>
      <w:r>
        <w:rPr>
          <w:rFonts w:ascii="Times New Roman" w:hAnsi="Times New Roman"/>
          <w:color w:val="000000"/>
        </w:rPr>
        <w:t>- ხელები მოკიდეთ.</w:t>
      </w:r>
    </w:p>
    <w:p w14:paraId="382A0099" w14:textId="77777777" w:rsidR="006C0CF2" w:rsidRDefault="00000000">
      <w:pPr>
        <w:spacing w:before="269" w:after="269"/>
        <w:ind w:left="120"/>
      </w:pPr>
      <w:r>
        <w:rPr>
          <w:rFonts w:ascii="Times New Roman" w:hAnsi="Times New Roman"/>
          <w:color w:val="000000"/>
        </w:rPr>
        <w:t>ხელები გოგოებისკენ გავუწოდე და საშამ და მიშამ ხელი აიღეს.</w:t>
      </w:r>
    </w:p>
    <w:p w14:paraId="3E65C181" w14:textId="77777777" w:rsidR="006C0CF2" w:rsidRDefault="00000000">
      <w:pPr>
        <w:spacing w:before="269" w:after="269"/>
        <w:ind w:left="120"/>
      </w:pPr>
      <w:r>
        <w:rPr>
          <w:rFonts w:ascii="Times New Roman" w:hAnsi="Times New Roman"/>
          <w:color w:val="000000"/>
        </w:rPr>
        <w:t>შელოცვით „გატომის“ მეშვეობით ტელეპორტირების შემდეგ, მესამე კურსის აუდიტორიის წინ აღმოვჩნდით. მიშამ მაშინვე გააღო კარი, მაგრამ შიგნით არავინ იყო. აუდიტორია სრულიად ცარიელი იყო.</w:t>
      </w:r>
    </w:p>
    <w:p w14:paraId="60BD361F" w14:textId="77777777" w:rsidR="006C0CF2" w:rsidRDefault="00000000">
      <w:pPr>
        <w:spacing w:before="269" w:after="269"/>
        <w:ind w:left="120"/>
      </w:pPr>
      <w:r>
        <w:rPr>
          <w:rFonts w:ascii="Times New Roman" w:hAnsi="Times New Roman"/>
          <w:color w:val="000000"/>
        </w:rPr>
        <w:t>— …„აზეისისი“…</w:t>
      </w:r>
    </w:p>
    <w:p w14:paraId="55D22F4F" w14:textId="77777777" w:rsidR="006C0CF2" w:rsidRDefault="00000000">
      <w:pPr>
        <w:spacing w:before="269" w:after="269"/>
        <w:ind w:left="120"/>
      </w:pPr>
      <w:r>
        <w:rPr>
          <w:rFonts w:ascii="Times New Roman" w:hAnsi="Times New Roman"/>
          <w:color w:val="000000"/>
        </w:rPr>
        <w:t>მიშამ ოთახს თავისი ჯადოსნური თვალებით შეხედა. სხვა განზომილებაში, გარესამყაროსგან იზოლირებული, ჯადოსნური ოთახი იყო აშენებული.</w:t>
      </w:r>
    </w:p>
    <w:p w14:paraId="7B6DC0B0" w14:textId="77777777" w:rsidR="006C0CF2" w:rsidRDefault="00000000">
      <w:pPr>
        <w:spacing w:before="269" w:after="269"/>
        <w:ind w:left="120"/>
      </w:pPr>
      <w:r>
        <w:rPr>
          <w:rFonts w:ascii="Times New Roman" w:hAnsi="Times New Roman"/>
          <w:color w:val="000000"/>
        </w:rPr>
        <w:t>- ანოს, გავტეხო?</w:t>
      </w:r>
    </w:p>
    <w:p w14:paraId="3C861BB8" w14:textId="77777777" w:rsidR="006C0CF2" w:rsidRDefault="00000000">
      <w:pPr>
        <w:spacing w:before="269" w:after="269"/>
        <w:ind w:left="120"/>
      </w:pPr>
      <w:r>
        <w:rPr>
          <w:rFonts w:ascii="Times New Roman" w:hAnsi="Times New Roman"/>
          <w:color w:val="000000"/>
        </w:rPr>
        <w:t>- განაგრძე.</w:t>
      </w:r>
    </w:p>
    <w:p w14:paraId="7FE23E60" w14:textId="77777777" w:rsidR="006C0CF2" w:rsidRDefault="00000000">
      <w:pPr>
        <w:spacing w:before="269" w:after="269"/>
        <w:ind w:left="120"/>
      </w:pPr>
      <w:r>
        <w:rPr>
          <w:rFonts w:ascii="Times New Roman" w:hAnsi="Times New Roman"/>
          <w:color w:val="000000"/>
        </w:rPr>
        <w:t>საშამ აზეისისს განადგურების ჯადოსნური თვალებით შეხედა. აზეისისის შელოცვა დაიშალა და მაგიური ძალის ნამსხვრევები მინასავით დაიმსხვრა და მთელ ტერიტორიაზე მიმოიფანტა.</w:t>
      </w:r>
    </w:p>
    <w:p w14:paraId="257FF598" w14:textId="77777777" w:rsidR="006C0CF2" w:rsidRDefault="00000000">
      <w:pPr>
        <w:spacing w:before="269" w:after="269"/>
        <w:ind w:left="120"/>
      </w:pPr>
      <w:r>
        <w:rPr>
          <w:rFonts w:ascii="Times New Roman" w:hAnsi="Times New Roman"/>
          <w:color w:val="000000"/>
        </w:rPr>
        <w:t>მას შემდეგ, რაც სხვა განზომილებაში არსებულმა ოთახმა საკუთარი თავის ტარება ვეღარ შეძლო, აუდიტორიაში მესამე კურსის სტუდენტების სილუეტები გამოჩნდა.</w:t>
      </w:r>
    </w:p>
    <w:p w14:paraId="38FD807E" w14:textId="77777777" w:rsidR="006C0CF2" w:rsidRDefault="00000000">
      <w:pPr>
        <w:spacing w:before="269" w:after="269"/>
        <w:ind w:left="120"/>
      </w:pPr>
      <w:r>
        <w:rPr>
          <w:rFonts w:ascii="Times New Roman" w:hAnsi="Times New Roman"/>
          <w:color w:val="000000"/>
        </w:rPr>
        <w:t>— …ა-ანოს?.. — რივესტი ძლივს გამოძვრა გარეთ.</w:t>
      </w:r>
    </w:p>
    <w:p w14:paraId="7037250E" w14:textId="77777777" w:rsidR="006C0CF2" w:rsidRDefault="00000000">
      <w:pPr>
        <w:spacing w:before="269" w:after="269"/>
        <w:ind w:left="120"/>
      </w:pPr>
      <w:r>
        <w:rPr>
          <w:rFonts w:ascii="Times New Roman" w:hAnsi="Times New Roman"/>
          <w:color w:val="000000"/>
        </w:rPr>
        <w:t>მასთან მივედი და გზად სამკურნალო მაგიას ვაკეთებდი.</w:t>
      </w:r>
    </w:p>
    <w:p w14:paraId="0E958EA3" w14:textId="77777777" w:rsidR="006C0CF2" w:rsidRDefault="00000000">
      <w:pPr>
        <w:spacing w:before="269" w:after="269"/>
        <w:ind w:left="120"/>
      </w:pPr>
      <w:r>
        <w:rPr>
          <w:rFonts w:ascii="Times New Roman" w:hAnsi="Times New Roman"/>
          <w:color w:val="000000"/>
        </w:rPr>
        <w:t>— …მის მენო… გაიტაცეს…</w:t>
      </w:r>
    </w:p>
    <w:p w14:paraId="1A8DC322" w14:textId="77777777" w:rsidR="006C0CF2" w:rsidRDefault="00000000">
      <w:pPr>
        <w:spacing w:before="269" w:after="269"/>
        <w:ind w:left="120"/>
      </w:pPr>
      <w:r>
        <w:rPr>
          <w:rFonts w:ascii="Times New Roman" w:hAnsi="Times New Roman"/>
          <w:color w:val="000000"/>
        </w:rPr>
        <w:t>- ვინ გააკეთა ეს?</w:t>
      </w:r>
    </w:p>
    <w:p w14:paraId="4B83A081" w14:textId="77777777" w:rsidR="006C0CF2" w:rsidRDefault="00000000">
      <w:pPr>
        <w:spacing w:before="269" w:after="269"/>
        <w:ind w:left="120"/>
      </w:pPr>
      <w:r>
        <w:rPr>
          <w:rFonts w:ascii="Times New Roman" w:hAnsi="Times New Roman"/>
          <w:color w:val="000000"/>
        </w:rPr>
        <w:t>— პირველი წელი. ქაოსის თაობის ერთ-ერთი წარმომადგენელი — ლინკა თეორნესი, ასევე ცნობილი როგორც… „მაგარი ხმალი“.</w:t>
      </w:r>
    </w:p>
    <w:p w14:paraId="13B154B3" w14:textId="77777777" w:rsidR="006C0CF2" w:rsidRDefault="00000000">
      <w:pPr>
        <w:spacing w:before="269" w:after="269"/>
        <w:ind w:left="120"/>
      </w:pPr>
      <w:r>
        <w:rPr>
          <w:rFonts w:ascii="Times New Roman" w:hAnsi="Times New Roman"/>
          <w:color w:val="000000"/>
        </w:rPr>
        <w:t>რივესტმა ჯადოსნური წრე დახატა.</w:t>
      </w:r>
    </w:p>
    <w:p w14:paraId="150B16B8" w14:textId="77777777" w:rsidR="006C0CF2" w:rsidRDefault="00000000">
      <w:pPr>
        <w:spacing w:before="269" w:after="269"/>
        <w:ind w:left="120"/>
      </w:pPr>
      <w:r>
        <w:rPr>
          <w:rFonts w:ascii="Times New Roman" w:hAnsi="Times New Roman"/>
          <w:color w:val="000000"/>
        </w:rPr>
        <w:t>- მე მასზე ენოის შელოცვა მოვახდინე. მან ეს ჯერ არ უნდა შეემჩნია...</w:t>
      </w:r>
    </w:p>
    <w:p w14:paraId="65735374" w14:textId="77777777" w:rsidR="006C0CF2" w:rsidRDefault="00000000">
      <w:pPr>
        <w:spacing w:before="269" w:after="269"/>
        <w:ind w:left="120"/>
      </w:pPr>
      <w:r>
        <w:rPr>
          <w:rFonts w:ascii="Times New Roman" w:hAnsi="Times New Roman"/>
          <w:color w:val="000000"/>
        </w:rPr>
        <w:lastRenderedPageBreak/>
        <w:t>„ენოი“ არის შელოცვა, რომელიც აკონტროლებს იმ სამიზნის ადგილმდებარეობას, რომელზეც ის გამოიყენეს. როდესაც მას ჩემი ჯადოსნური თვალებით შევხედე, დავინახე, რომ დემონი, რომელმაც მენო გაიტაცა, აქედან მიდიოდა. ის დაფრინავდა და ძალიან სწრაფად.</w:t>
      </w:r>
    </w:p>
    <w:p w14:paraId="14557557" w14:textId="77777777" w:rsidR="006C0CF2" w:rsidRDefault="00000000">
      <w:pPr>
        <w:spacing w:before="269" w:after="269"/>
        <w:ind w:left="120"/>
      </w:pPr>
      <w:r>
        <w:rPr>
          <w:rFonts w:ascii="Times New Roman" w:hAnsi="Times New Roman"/>
          <w:color w:val="000000"/>
        </w:rPr>
        <w:t>- მისი დაჭერა ძალიან ადვილია, მაგრამ სწორედ ეს არის უცნაური.</w:t>
      </w:r>
    </w:p>
    <w:p w14:paraId="2D83492C" w14:textId="77777777" w:rsidR="006C0CF2" w:rsidRDefault="00000000">
      <w:pPr>
        <w:spacing w:before="269" w:after="269"/>
        <w:ind w:left="120"/>
      </w:pPr>
      <w:r>
        <w:rPr>
          <w:rFonts w:ascii="Times New Roman" w:hAnsi="Times New Roman"/>
          <w:color w:val="000000"/>
        </w:rPr>
        <w:t>მისას მამის მაცნის ვიზიტიდან მალევე, გმირთა აკადემიამ აღმოაჩინა პრობლემური ჯადოსნური არტეფაქტი, რომელიც ჯერგამ დატოვა. შემდეგ კი მენო ქაოსის თაობის ერთ-ერთმა წარმომადგენელმა გაიტაცა. დამთხვევაა, რომ ყველა ეს მოვლენა თითქმის ერთდროულად მოხდა?</w:t>
      </w:r>
    </w:p>
    <w:p w14:paraId="209AEA2A" w14:textId="77777777" w:rsidR="006C0CF2" w:rsidRDefault="00000000">
      <w:pPr>
        <w:spacing w:before="269" w:after="269"/>
        <w:ind w:left="120"/>
      </w:pPr>
      <w:r>
        <w:rPr>
          <w:rFonts w:ascii="Times New Roman" w:hAnsi="Times New Roman"/>
          <w:color w:val="000000"/>
        </w:rPr>
        <w:t>— ... ლინკა ღვთის შვილი არ არის, არა?..</w:t>
      </w:r>
    </w:p>
    <w:p w14:paraId="7216042D" w14:textId="77777777" w:rsidR="006C0CF2" w:rsidRDefault="00000000">
      <w:pPr>
        <w:spacing w:before="269" w:after="269"/>
        <w:ind w:left="120"/>
      </w:pPr>
      <w:r>
        <w:rPr>
          <w:rFonts w:ascii="Times New Roman" w:hAnsi="Times New Roman"/>
          <w:color w:val="000000"/>
        </w:rPr>
        <w:t>— მატყუარა მანევრი?..</w:t>
      </w:r>
    </w:p>
    <w:p w14:paraId="51AB3805" w14:textId="77777777" w:rsidR="006C0CF2" w:rsidRDefault="00000000">
      <w:pPr>
        <w:spacing w:before="269" w:after="269"/>
        <w:ind w:left="120"/>
      </w:pPr>
      <w:r>
        <w:rPr>
          <w:rFonts w:ascii="Times New Roman" w:hAnsi="Times New Roman"/>
          <w:color w:val="000000"/>
        </w:rPr>
        <w:t>— ანუ ნოსგალია რაღაცის გაკეთებას გეგმავს, სანამ ანოსი თავისი ჯადოსნური თვალებით დემონთა მბრძანებლის აკადემიას არ უყურებს?</w:t>
      </w:r>
    </w:p>
    <w:p w14:paraId="3090F374" w14:textId="77777777" w:rsidR="006C0CF2" w:rsidRDefault="00000000">
      <w:pPr>
        <w:spacing w:before="269" w:after="269"/>
        <w:ind w:left="120"/>
      </w:pPr>
      <w:r>
        <w:rPr>
          <w:rFonts w:ascii="Times New Roman" w:hAnsi="Times New Roman"/>
          <w:color w:val="000000"/>
        </w:rPr>
        <w:t>დემონები მასთან თანამშრომლობენ? თუ მან ისინი მოატყუა ელდმეიდის, მბჟუტავი სიკვდილის მეფის სხეულის გამოყენებით?</w:t>
      </w:r>
    </w:p>
    <w:p w14:paraId="43D88899" w14:textId="77777777" w:rsidR="006C0CF2" w:rsidRDefault="00000000">
      <w:pPr>
        <w:spacing w:before="269" w:after="269"/>
        <w:ind w:left="120"/>
      </w:pPr>
      <w:r>
        <w:rPr>
          <w:rFonts w:ascii="Times New Roman" w:hAnsi="Times New Roman"/>
          <w:color w:val="000000"/>
        </w:rPr>
        <w:t>- სავსებით შესაძლებელია.</w:t>
      </w:r>
    </w:p>
    <w:p w14:paraId="64FD3F27" w14:textId="77777777" w:rsidR="006C0CF2" w:rsidRDefault="00000000">
      <w:pPr>
        <w:spacing w:before="269" w:after="269"/>
        <w:ind w:left="120"/>
      </w:pPr>
      <w:r>
        <w:rPr>
          <w:rFonts w:ascii="Times New Roman" w:hAnsi="Times New Roman"/>
          <w:color w:val="000000"/>
        </w:rPr>
        <w:t>- ჩვენ მას მივყვებით.</w:t>
      </w:r>
    </w:p>
    <w:p w14:paraId="626CB8BF" w14:textId="77777777" w:rsidR="006C0CF2" w:rsidRDefault="00000000">
      <w:pPr>
        <w:spacing w:before="269" w:after="269"/>
        <w:ind w:left="120"/>
      </w:pPr>
      <w:r>
        <w:rPr>
          <w:rFonts w:ascii="Times New Roman" w:hAnsi="Times New Roman"/>
          <w:color w:val="000000"/>
        </w:rPr>
        <w:t>მიშამ თავი დაუქნია, ეთანხმებოდა მის სიტყვებს.</w:t>
      </w:r>
    </w:p>
    <w:p w14:paraId="7FF861B5" w14:textId="77777777" w:rsidR="006C0CF2" w:rsidRDefault="00000000">
      <w:pPr>
        <w:spacing w:before="269" w:after="269"/>
        <w:ind w:left="120"/>
      </w:pPr>
      <w:r>
        <w:rPr>
          <w:rFonts w:ascii="Times New Roman" w:hAnsi="Times New Roman"/>
          <w:color w:val="000000"/>
        </w:rPr>
        <w:t>„ფრთხილად იყავი. ის საკმარისად ძლიერია, რომ მესამე წლის კაცები და რივესტი დაამარცხოს და მენო გაიტაცოს. თუ ის ღვთის შვილი არ არის, მაშინ ალბათ ორი ათასი წლის წინანდელი დემონია.“</w:t>
      </w:r>
    </w:p>
    <w:p w14:paraId="76C9534A" w14:textId="77777777" w:rsidR="006C0CF2" w:rsidRDefault="00000000">
      <w:pPr>
        <w:spacing w:before="269" w:after="269"/>
        <w:ind w:left="120"/>
      </w:pPr>
      <w:r>
        <w:rPr>
          <w:rFonts w:ascii="Times New Roman" w:hAnsi="Times New Roman"/>
          <w:color w:val="000000"/>
        </w:rPr>
        <w:t>„ნუ ღელავ“, თქვა მიშამ.</w:t>
      </w:r>
    </w:p>
    <w:p w14:paraId="248D2583" w14:textId="77777777" w:rsidR="006C0CF2" w:rsidRDefault="00000000">
      <w:pPr>
        <w:spacing w:before="269" w:after="269"/>
        <w:ind w:left="120"/>
      </w:pPr>
      <w:r>
        <w:rPr>
          <w:rFonts w:ascii="Times New Roman" w:hAnsi="Times New Roman"/>
          <w:color w:val="000000"/>
        </w:rPr>
        <w:t>„როგორ ფიქრობ, ვინ გაგვწვრთნა?“ იკითხა საშამ ღიმილით.</w:t>
      </w:r>
    </w:p>
    <w:p w14:paraId="55E4CE28" w14:textId="77777777" w:rsidR="006C0CF2" w:rsidRDefault="00000000">
      <w:pPr>
        <w:spacing w:before="269" w:after="269"/>
        <w:ind w:left="120"/>
      </w:pPr>
      <w:r>
        <w:rPr>
          <w:rFonts w:ascii="Times New Roman" w:hAnsi="Times New Roman"/>
          <w:color w:val="000000"/>
        </w:rPr>
        <w:t>ისინი ხელჩაკიდებულები იყენებდნენ „გატომს“, ტელეპორტირდნენ იმ ადგილას, რომელსაც „ენოი“ მიუთითებდა.</w:t>
      </w:r>
    </w:p>
    <w:p w14:paraId="45C5BDE1" w14:textId="77777777" w:rsidR="006C0CF2" w:rsidRDefault="00000000">
      <w:pPr>
        <w:pStyle w:val="Heading4"/>
        <w:spacing w:before="269" w:after="269"/>
        <w:ind w:left="120"/>
      </w:pPr>
      <w:r>
        <w:rPr>
          <w:rFonts w:ascii="Times New Roman" w:hAnsi="Times New Roman"/>
          <w:i w:val="0"/>
          <w:color w:val="000000"/>
        </w:rPr>
        <w:t>შენიშვნები</w:t>
      </w:r>
    </w:p>
    <w:p w14:paraId="4E12496A" w14:textId="77777777" w:rsidR="006C0CF2" w:rsidRDefault="00000000">
      <w:pPr>
        <w:spacing w:before="269" w:after="269"/>
        <w:ind w:left="120"/>
      </w:pPr>
      <w:r>
        <w:rPr>
          <w:rFonts w:ascii="Times New Roman" w:hAnsi="Times New Roman"/>
          <w:color w:val="000000"/>
        </w:rPr>
        <w:t>1. ვარსკვლავი ექვსი კუთხით.</w:t>
      </w:r>
    </w:p>
    <w:p w14:paraId="2E9737D5" w14:textId="77777777" w:rsidR="006C0CF2" w:rsidRDefault="00000000">
      <w:pPr>
        <w:spacing w:before="269" w:after="269"/>
        <w:ind w:left="120"/>
      </w:pPr>
      <w:r>
        <w:rPr>
          <w:rFonts w:ascii="Times New Roman" w:hAnsi="Times New Roman"/>
          <w:color w:val="000000"/>
        </w:rPr>
        <w:lastRenderedPageBreak/>
        <w:t>2. რამდენჯერმე გადავამოწმე, აქ ნამდვილად არ არის ჟერარი/ჟერარი, იაპონურად ისინი სხვანაირად ითარგმნება და არა ისე, როგორც სახელი წერია ტექსტში. ერთადერთი მსგავსი მაგალითი იგივე სახელით ულტრამენში ვიპოვე, ერთ კაიჯუში.</w:t>
      </w:r>
    </w:p>
    <w:p w14:paraId="7A45B56D" w14:textId="77777777" w:rsidR="006C0CF2" w:rsidRDefault="00000000">
      <w:pPr>
        <w:pStyle w:val="Heading2"/>
        <w:pageBreakBefore/>
        <w:spacing w:before="180" w:after="180"/>
        <w:ind w:left="120"/>
      </w:pPr>
      <w:bookmarkStart w:id="9" w:name="_§_9._მბჟუტავი"/>
      <w:bookmarkEnd w:id="9"/>
      <w:r>
        <w:rPr>
          <w:rFonts w:ascii="Times New Roman" w:hAnsi="Times New Roman"/>
          <w:color w:val="000000"/>
          <w:sz w:val="33"/>
        </w:rPr>
        <w:lastRenderedPageBreak/>
        <w:t>§ 9. მბჟუტავი სიკვდილის მეფის მრჩეველი</w:t>
      </w:r>
    </w:p>
    <w:p w14:paraId="5F4E08A3" w14:textId="77777777" w:rsidR="006C0CF2" w:rsidRDefault="00000000">
      <w:pPr>
        <w:spacing w:before="269" w:after="269"/>
        <w:ind w:left="120"/>
      </w:pPr>
      <w:r>
        <w:rPr>
          <w:rFonts w:ascii="Times New Roman" w:hAnsi="Times New Roman"/>
          <w:color w:val="000000"/>
        </w:rPr>
        <w:t>ნოსგალიას მაგიური ძალის კვალდაკვალ აღმოვაჩინე, რომ ის დელზოგეიდის მასწავლებლის ოთახში იმყოფებოდა. სხვა მასწავლებლების მაგიური ძალებიც იქ იყო და ვერაფერი უცნაური ვერ შევამჩნიე.</w:t>
      </w:r>
    </w:p>
    <w:p w14:paraId="4FAE40BC" w14:textId="77777777" w:rsidR="006C0CF2" w:rsidRDefault="00000000">
      <w:pPr>
        <w:spacing w:before="269" w:after="269"/>
        <w:ind w:left="120"/>
      </w:pPr>
      <w:r>
        <w:rPr>
          <w:rFonts w:ascii="Times New Roman" w:hAnsi="Times New Roman"/>
          <w:color w:val="000000"/>
        </w:rPr>
        <w:t>მაგიური ძალის აქტივობის თვალყურის დევნებისას, იუნიონის კოშკისკენ გავემართე. გზად შევნიშნე, რომ გარეთ ფანთა კავშირი ვოკალურ ვარჯიშებს ასრულებდა.</w:t>
      </w:r>
    </w:p>
    <w:p w14:paraId="6AF65F3C" w14:textId="77777777" w:rsidR="006C0CF2" w:rsidRDefault="00000000">
      <w:pPr>
        <w:spacing w:before="269" w:after="269"/>
        <w:ind w:left="120"/>
      </w:pPr>
      <w:r>
        <w:rPr>
          <w:rFonts w:ascii="Times New Roman" w:hAnsi="Times New Roman"/>
          <w:color w:val="000000"/>
        </w:rPr>
        <w:t>როგორც კი წამყვანმა მომღერალმა გაკვეთილების დასრულების სიგნალი მისცა, ისინი წრეში შეიკრიბნენ და დისკუსია დაიწყეს.</w:t>
      </w:r>
    </w:p>
    <w:p w14:paraId="08B07311" w14:textId="77777777" w:rsidR="006C0CF2" w:rsidRDefault="00000000">
      <w:pPr>
        <w:spacing w:before="269" w:after="269"/>
        <w:ind w:left="120"/>
      </w:pPr>
      <w:r>
        <w:rPr>
          <w:rFonts w:ascii="Times New Roman" w:hAnsi="Times New Roman"/>
          <w:color w:val="000000"/>
        </w:rPr>
        <w:t>— ვინმეს ხომ არ გაქვთ რაიმე იდეა ახალი სიმღერისთვის?</w:t>
      </w:r>
    </w:p>
    <w:p w14:paraId="743B06CC" w14:textId="77777777" w:rsidR="006C0CF2" w:rsidRDefault="00000000">
      <w:pPr>
        <w:spacing w:before="269" w:after="269"/>
        <w:ind w:left="120"/>
      </w:pPr>
      <w:r>
        <w:rPr>
          <w:rFonts w:ascii="Times New Roman" w:hAnsi="Times New Roman"/>
          <w:color w:val="000000"/>
        </w:rPr>
        <w:t>— ...უ-უმ...</w:t>
      </w:r>
    </w:p>
    <w:p w14:paraId="1780C615" w14:textId="77777777" w:rsidR="006C0CF2" w:rsidRDefault="00000000">
      <w:pPr>
        <w:spacing w:before="269" w:after="269"/>
        <w:ind w:left="120"/>
      </w:pPr>
      <w:r>
        <w:rPr>
          <w:rFonts w:ascii="Times New Roman" w:hAnsi="Times New Roman"/>
          <w:color w:val="000000"/>
        </w:rPr>
        <w:t>-... საქმე ისევ დაძაბულია...</w:t>
      </w:r>
    </w:p>
    <w:p w14:paraId="423BE4C7" w14:textId="77777777" w:rsidR="006C0CF2" w:rsidRDefault="00000000">
      <w:pPr>
        <w:spacing w:before="269" w:after="269"/>
        <w:ind w:left="120"/>
      </w:pPr>
      <w:r>
        <w:rPr>
          <w:rFonts w:ascii="Times New Roman" w:hAnsi="Times New Roman"/>
          <w:color w:val="000000"/>
        </w:rPr>
        <w:t>მათი ხმები უჩვეულოდ პირქუში იყო.</w:t>
      </w:r>
    </w:p>
    <w:p w14:paraId="0EC47545" w14:textId="77777777" w:rsidR="006C0CF2" w:rsidRDefault="00000000">
      <w:pPr>
        <w:spacing w:before="269" w:after="269"/>
        <w:ind w:left="120"/>
      </w:pPr>
      <w:r>
        <w:rPr>
          <w:rFonts w:ascii="Times New Roman" w:hAnsi="Times New Roman"/>
          <w:color w:val="000000"/>
        </w:rPr>
        <w:t>„სხვა იქნებოდა, ჩვეულებრივი სიმღერა რომ ყოფილიყო, მაგრამ ბატონმა ანოსმა თქვა, რომ ჩვენი შემდეგი მუსიკალური ნაწარმოები დემონთა მბრძანებლის მეორედ მოსვლის ცერემონიაზე იქნება გამოყენებული.“</w:t>
      </w:r>
    </w:p>
    <w:p w14:paraId="21D39CC7" w14:textId="77777777" w:rsidR="006C0CF2" w:rsidRDefault="00000000">
      <w:pPr>
        <w:spacing w:before="269" w:after="269"/>
        <w:ind w:left="120"/>
      </w:pPr>
      <w:r>
        <w:rPr>
          <w:rFonts w:ascii="Times New Roman" w:hAnsi="Times New Roman"/>
          <w:color w:val="000000"/>
        </w:rPr>
        <w:t>დემონთა მბრძანებლის მეორედ მოსვლის ცერემონია გაიმართება არა მხოლოდ დილჰეიდის ყველა წევრისთვის ტირანი დემონთა მბრძანებლის რეინკარნაციის შესახებ ინფორმირებისთვის, არამედ იმისთვისაც, რომ მათ იცოდნენ, რომ მე ვარ ტირანი დემონთა მბრძანებელი. აღარ მჭირდება ტირანი დემონთა მბრძანებელი ვიყო, მაგრამ ეს ტიტული დამჭირდება ჩემი ბოლო რთული დავალების შესასრულებლად - იმპერიულ ფრაქციასა და ერთობას, იმპერიულ ოჯახებსა და ნახევარჯიშებს შორის ბარიერის დანგრევისთვის.</w:t>
      </w:r>
    </w:p>
    <w:p w14:paraId="4E32476C" w14:textId="77777777" w:rsidR="006C0CF2" w:rsidRDefault="00000000">
      <w:pPr>
        <w:spacing w:before="269" w:after="269"/>
        <w:ind w:left="120"/>
      </w:pPr>
      <w:r>
        <w:rPr>
          <w:rFonts w:ascii="Times New Roman" w:hAnsi="Times New Roman"/>
          <w:color w:val="000000"/>
        </w:rPr>
        <w:t>ეს ზედმეტად ფორმალურია, მაგრამ ზოგჯერ ეს უნდა გაკეთდეს იმისთვის, რომ ხალხისთვის რამე გასაგები გახდეს. ჩემი სიტყვის სიტყვები არანაირად არ შეიცვლება, მაგრამ მათი მიღება დემონების ტირან-მბრძანებლის ტუჩებიდან უფრო ადვილი იქნება, რომელსაც ისინი ცაში ადიდებენ.</w:t>
      </w:r>
    </w:p>
    <w:p w14:paraId="79EADEDC" w14:textId="77777777" w:rsidR="006C0CF2" w:rsidRDefault="00000000">
      <w:pPr>
        <w:spacing w:before="269" w:after="269"/>
        <w:ind w:left="120"/>
      </w:pPr>
      <w:r>
        <w:rPr>
          <w:rFonts w:ascii="Times New Roman" w:hAnsi="Times New Roman"/>
          <w:color w:val="000000"/>
        </w:rPr>
        <w:t>ცერემონიაზე ვაპირებ ვთქვა, რომ დემონები არ განსხვავდებიან წარმომავლობით. სანამ ისინი დილჰეიდში ცხოვრობენ და კანონს იცავენ, ყველა თანასწორია - ნახევარჯიშები, ნახევრად სულები, ნახევრად დემონები და იმპერიული ოჯახები.</w:t>
      </w:r>
    </w:p>
    <w:p w14:paraId="42749BF4" w14:textId="77777777" w:rsidR="006C0CF2" w:rsidRDefault="00000000">
      <w:pPr>
        <w:spacing w:before="269" w:after="269"/>
        <w:ind w:left="120"/>
      </w:pPr>
      <w:r>
        <w:rPr>
          <w:rFonts w:ascii="Times New Roman" w:hAnsi="Times New Roman"/>
          <w:color w:val="000000"/>
        </w:rPr>
        <w:lastRenderedPageBreak/>
        <w:t>არამგონია, ყველაფერი მაშინვე შეუფერხებლად წარიმართოს, მაგრამ ამის შემდეგ დილჰეიდი გახდება ის, რაც თავდაპირველად იყო, უფრო მდიდარი და იქნება სიმშვიდე სიტყვის ჭეშმარიტი გაგებით. ამისთვის კი ყველა შესაძლო ძალისხმევა უნდა გავატარო.</w:t>
      </w:r>
    </w:p>
    <w:p w14:paraId="0E8FA733" w14:textId="77777777" w:rsidR="006C0CF2" w:rsidRDefault="00000000">
      <w:pPr>
        <w:spacing w:before="269" w:after="269"/>
        <w:ind w:left="120"/>
      </w:pPr>
      <w:r>
        <w:rPr>
          <w:rFonts w:ascii="Times New Roman" w:hAnsi="Times New Roman"/>
          <w:color w:val="000000"/>
        </w:rPr>
        <w:t>სიმართლე გითხრათ, ამასთან გამკლავება გაცილებით რთული იქნება, ვიდრე ღმერთებთან და ორდენებთან. ამ სიტუაციაში მხოლოდ განადგურება შორს ვერ წაგიყვანთ.</w:t>
      </w:r>
    </w:p>
    <w:p w14:paraId="380E14E9" w14:textId="77777777" w:rsidR="006C0CF2" w:rsidRDefault="00000000">
      <w:pPr>
        <w:spacing w:before="269" w:after="269"/>
        <w:ind w:left="120"/>
      </w:pPr>
      <w:r>
        <w:rPr>
          <w:rFonts w:ascii="Times New Roman" w:hAnsi="Times New Roman"/>
          <w:color w:val="000000"/>
        </w:rPr>
        <w:t>ასე რომ, ეს ჩემთვის ღირსეული გამოწვევა იქნება.</w:t>
      </w:r>
    </w:p>
    <w:p w14:paraId="0F451021" w14:textId="77777777" w:rsidR="006C0CF2" w:rsidRDefault="00000000">
      <w:pPr>
        <w:spacing w:before="269" w:after="269"/>
        <w:ind w:left="120"/>
      </w:pPr>
      <w:r>
        <w:rPr>
          <w:rFonts w:ascii="Times New Roman" w:hAnsi="Times New Roman"/>
          <w:color w:val="000000"/>
        </w:rPr>
        <w:t>— საზეიმო სიმღერა... შევძლებთ კი ასეთი ლამაზი სიმღერის შესრულებას?..</w:t>
      </w:r>
    </w:p>
    <w:p w14:paraId="67888186" w14:textId="77777777" w:rsidR="006C0CF2" w:rsidRDefault="00000000">
      <w:pPr>
        <w:spacing w:before="269" w:after="269"/>
        <w:ind w:left="120"/>
      </w:pPr>
      <w:r>
        <w:rPr>
          <w:rFonts w:ascii="Times New Roman" w:hAnsi="Times New Roman"/>
          <w:color w:val="000000"/>
        </w:rPr>
        <w:t>- რა მოხდება, თუ ბატონ ანოსს შეურაცხყოფას მივაყენებთ?..</w:t>
      </w:r>
    </w:p>
    <w:p w14:paraId="7ADDF314" w14:textId="77777777" w:rsidR="006C0CF2" w:rsidRDefault="00000000">
      <w:pPr>
        <w:spacing w:before="269" w:after="269"/>
        <w:ind w:left="120"/>
      </w:pPr>
      <w:r>
        <w:rPr>
          <w:rFonts w:ascii="Times New Roman" w:hAnsi="Times New Roman"/>
          <w:color w:val="000000"/>
        </w:rPr>
        <w:t>— ბოლოს და ბოლოს... ჩვენ ეკლესიის გუნდივით ვიქნებით... და დილჰეიდის ყველა მცხოვრები მოგვისმენს...</w:t>
      </w:r>
    </w:p>
    <w:p w14:paraId="2FC33AB5" w14:textId="77777777" w:rsidR="006C0CF2" w:rsidRDefault="00000000">
      <w:pPr>
        <w:spacing w:before="269" w:after="269"/>
        <w:ind w:left="120"/>
      </w:pPr>
      <w:r>
        <w:rPr>
          <w:rFonts w:ascii="Times New Roman" w:hAnsi="Times New Roman"/>
          <w:color w:val="000000"/>
        </w:rPr>
        <w:t>— …მაგრამ ყველაფერი უნდა გავაკეთოთ! დიახ, ეს ბატონი ანოსის საუკეთესო საათია, მაგრამ რეპუტაციის დაკარგვაც არ შეგვიძლია!..</w:t>
      </w:r>
    </w:p>
    <w:p w14:paraId="6FAFEFB8" w14:textId="77777777" w:rsidR="006C0CF2" w:rsidRDefault="00000000">
      <w:pPr>
        <w:spacing w:before="269" w:after="269"/>
        <w:ind w:left="120"/>
      </w:pPr>
      <w:r>
        <w:rPr>
          <w:rFonts w:ascii="Times New Roman" w:hAnsi="Times New Roman"/>
          <w:color w:val="000000"/>
        </w:rPr>
        <w:t>— ...მაგრამ უკეთესი იქნებოდა, ჩვენ კი არა, ჩვეულებრივი გუნდი ან მინსტრები რომ მოეწვიათ...</w:t>
      </w:r>
    </w:p>
    <w:p w14:paraId="4B8C4800" w14:textId="77777777" w:rsidR="006C0CF2" w:rsidRDefault="00000000">
      <w:pPr>
        <w:spacing w:before="269" w:after="269"/>
        <w:ind w:left="120"/>
      </w:pPr>
      <w:r>
        <w:rPr>
          <w:rFonts w:ascii="Times New Roman" w:hAnsi="Times New Roman"/>
          <w:color w:val="000000"/>
        </w:rPr>
        <w:t>- ეს ძალიან მნიშვნელოვანი ცერემონიაა. თუ კარგად ჩაივლის, მაშინ დილჰეიდი უკეთესობისკენ წავა და ჩვენნაირი ნახევარჯიშები ოჯახებს არ დააშორებენ...</w:t>
      </w:r>
    </w:p>
    <w:p w14:paraId="5FB3000A" w14:textId="77777777" w:rsidR="006C0CF2" w:rsidRDefault="00000000">
      <w:pPr>
        <w:spacing w:before="269" w:after="269"/>
        <w:ind w:left="120"/>
      </w:pPr>
      <w:r>
        <w:rPr>
          <w:rFonts w:ascii="Times New Roman" w:hAnsi="Times New Roman"/>
          <w:color w:val="000000"/>
        </w:rPr>
        <w:t>- კი...</w:t>
      </w:r>
    </w:p>
    <w:p w14:paraId="711569E1" w14:textId="77777777" w:rsidR="006C0CF2" w:rsidRDefault="00000000">
      <w:pPr>
        <w:spacing w:before="269" w:after="269"/>
        <w:ind w:left="120"/>
      </w:pPr>
      <w:r>
        <w:rPr>
          <w:rFonts w:ascii="Times New Roman" w:hAnsi="Times New Roman"/>
          <w:color w:val="000000"/>
        </w:rPr>
        <w:t>- მაგრამ უპირველეს ყოვლისა, ეს ყველაფერი ბატონ ანოსისთვისაა. ნებისმიერ ფასად უნდა ვუთხრათ, რომ არ შეგვიძლია გავაკეთოთ ის, რაც ჩვენს ძალებს აღემატება.</w:t>
      </w:r>
    </w:p>
    <w:p w14:paraId="5D8BCC4E" w14:textId="77777777" w:rsidR="006C0CF2" w:rsidRDefault="00000000">
      <w:pPr>
        <w:spacing w:before="269" w:after="269"/>
        <w:ind w:left="120"/>
      </w:pPr>
      <w:r>
        <w:rPr>
          <w:rFonts w:ascii="Times New Roman" w:hAnsi="Times New Roman"/>
          <w:color w:val="000000"/>
        </w:rPr>
        <w:t>ჰმ, როგორც ჩანს, ჩიხში შევიდნენ.</w:t>
      </w:r>
    </w:p>
    <w:p w14:paraId="5729B802" w14:textId="77777777" w:rsidR="006C0CF2" w:rsidRDefault="00000000">
      <w:pPr>
        <w:spacing w:before="269" w:after="269"/>
        <w:ind w:left="120"/>
      </w:pPr>
      <w:r>
        <w:rPr>
          <w:rFonts w:ascii="Times New Roman" w:hAnsi="Times New Roman"/>
          <w:color w:val="000000"/>
        </w:rPr>
        <w:t>- შენს გარდა არავის მივცემ უფლებას, იმღეროს საზეიმო სიმღერა.</w:t>
      </w:r>
    </w:p>
    <w:p w14:paraId="7684FF3D" w14:textId="77777777" w:rsidR="006C0CF2" w:rsidRDefault="00000000">
      <w:pPr>
        <w:spacing w:before="269" w:after="269"/>
        <w:ind w:left="120"/>
      </w:pPr>
      <w:r>
        <w:rPr>
          <w:rFonts w:ascii="Times New Roman" w:hAnsi="Times New Roman"/>
          <w:color w:val="000000"/>
        </w:rPr>
        <w:t>ჩემი ხმის გაგონებაზე გოგონები გაკვირვებულები მომიბრუნდნენ.</w:t>
      </w:r>
    </w:p>
    <w:p w14:paraId="6740B12E" w14:textId="77777777" w:rsidR="006C0CF2" w:rsidRDefault="00000000">
      <w:pPr>
        <w:spacing w:before="269" w:after="269"/>
        <w:ind w:left="120"/>
      </w:pPr>
      <w:r>
        <w:rPr>
          <w:rFonts w:ascii="Times New Roman" w:hAnsi="Times New Roman"/>
          <w:color w:val="000000"/>
        </w:rPr>
        <w:t>- ბატონო ანოს?..</w:t>
      </w:r>
    </w:p>
    <w:p w14:paraId="37DA32D0" w14:textId="77777777" w:rsidR="006C0CF2" w:rsidRDefault="00000000">
      <w:pPr>
        <w:spacing w:before="269" w:after="269"/>
        <w:ind w:left="120"/>
      </w:pPr>
      <w:r>
        <w:rPr>
          <w:rFonts w:ascii="Times New Roman" w:hAnsi="Times New Roman"/>
          <w:color w:val="000000"/>
        </w:rPr>
        <w:t>- კარგი...</w:t>
      </w:r>
    </w:p>
    <w:p w14:paraId="48DC2E21" w14:textId="77777777" w:rsidR="006C0CF2" w:rsidRDefault="00000000">
      <w:pPr>
        <w:spacing w:before="269" w:after="269"/>
        <w:ind w:left="120"/>
      </w:pPr>
      <w:r>
        <w:rPr>
          <w:rFonts w:ascii="Times New Roman" w:hAnsi="Times New Roman"/>
          <w:color w:val="000000"/>
        </w:rPr>
        <w:t>ისინი მაშინვე შეიკრიბნენ მუხლის მოსახრად.</w:t>
      </w:r>
    </w:p>
    <w:p w14:paraId="41E2764A" w14:textId="77777777" w:rsidR="006C0CF2" w:rsidRDefault="00000000">
      <w:pPr>
        <w:spacing w:before="269" w:after="269"/>
        <w:ind w:left="120"/>
      </w:pPr>
      <w:r>
        <w:rPr>
          <w:rFonts w:ascii="Times New Roman" w:hAnsi="Times New Roman"/>
          <w:color w:val="000000"/>
        </w:rPr>
        <w:t>- საჭირო არ არის.</w:t>
      </w:r>
    </w:p>
    <w:p w14:paraId="27E0C79B" w14:textId="77777777" w:rsidR="006C0CF2" w:rsidRDefault="00000000">
      <w:pPr>
        <w:spacing w:before="269" w:after="269"/>
        <w:ind w:left="120"/>
      </w:pPr>
      <w:r>
        <w:rPr>
          <w:rFonts w:ascii="Times New Roman" w:hAnsi="Times New Roman"/>
          <w:color w:val="000000"/>
        </w:rPr>
        <w:lastRenderedPageBreak/>
        <w:t>- ო-კარგი!</w:t>
      </w:r>
    </w:p>
    <w:p w14:paraId="75564D29" w14:textId="77777777" w:rsidR="006C0CF2" w:rsidRDefault="00000000">
      <w:pPr>
        <w:spacing w:before="269" w:after="269"/>
        <w:ind w:left="120"/>
      </w:pPr>
      <w:r>
        <w:rPr>
          <w:rFonts w:ascii="Times New Roman" w:hAnsi="Times New Roman"/>
          <w:color w:val="000000"/>
        </w:rPr>
        <w:t>და ისინი მაშინვე ყურადღების ცენტრში იდგნენ.</w:t>
      </w:r>
    </w:p>
    <w:p w14:paraId="0ADB2585" w14:textId="77777777" w:rsidR="006C0CF2" w:rsidRDefault="00000000">
      <w:pPr>
        <w:spacing w:before="269" w:after="269"/>
        <w:ind w:left="120"/>
      </w:pPr>
      <w:r>
        <w:rPr>
          <w:rFonts w:ascii="Times New Roman" w:hAnsi="Times New Roman"/>
          <w:color w:val="000000"/>
        </w:rPr>
        <w:t>— ვხედავ, რომ გარკვეული სირთულეები გაქვთ.</w:t>
      </w:r>
    </w:p>
    <w:p w14:paraId="143B0A1A" w14:textId="77777777" w:rsidR="006C0CF2" w:rsidRDefault="00000000">
      <w:pPr>
        <w:spacing w:before="269" w:after="269"/>
        <w:ind w:left="120"/>
      </w:pPr>
      <w:r>
        <w:rPr>
          <w:rFonts w:ascii="Times New Roman" w:hAnsi="Times New Roman"/>
          <w:color w:val="000000"/>
        </w:rPr>
        <w:t>— ...კარგი, კი. ვფიქრობთ, რომ თქვენს ცერემონიაზე სიმღერის შესრულება ჩვენთვის ძალიან დიდი პასუხისმგებლობაა... — ელენმა თავისი წუხილი გამიმხილა.</w:t>
      </w:r>
    </w:p>
    <w:p w14:paraId="37FF566C" w14:textId="77777777" w:rsidR="006C0CF2" w:rsidRDefault="00000000">
      <w:pPr>
        <w:spacing w:before="269" w:after="269"/>
        <w:ind w:left="120"/>
      </w:pPr>
      <w:r>
        <w:rPr>
          <w:rFonts w:ascii="Times New Roman" w:hAnsi="Times New Roman"/>
          <w:color w:val="000000"/>
        </w:rPr>
        <w:t>- რაზე ლაპარაკობ?</w:t>
      </w:r>
    </w:p>
    <w:p w14:paraId="59A331F1" w14:textId="77777777" w:rsidR="006C0CF2" w:rsidRDefault="00000000">
      <w:pPr>
        <w:spacing w:before="269" w:after="269"/>
        <w:ind w:left="120"/>
      </w:pPr>
      <w:r>
        <w:rPr>
          <w:rFonts w:ascii="Times New Roman" w:hAnsi="Times New Roman"/>
          <w:color w:val="000000"/>
        </w:rPr>
        <w:t>ეს რომ გაიგო, გაკვირვებულმა შემომხედა. გულშემატკივართა კავშირის თითოეულ გოგონას შევხედე და ვუთხარი:</w:t>
      </w:r>
    </w:p>
    <w:p w14:paraId="64BFDA0B" w14:textId="77777777" w:rsidR="006C0CF2" w:rsidRDefault="00000000">
      <w:pPr>
        <w:spacing w:before="269" w:after="269"/>
        <w:ind w:left="120"/>
      </w:pPr>
      <w:r>
        <w:rPr>
          <w:rFonts w:ascii="Times New Roman" w:hAnsi="Times New Roman"/>
          <w:color w:val="000000"/>
        </w:rPr>
        <w:t>„დემონთა მბრძანებლის მეორედ მოსვლის ცერემონია ახალი დილჰეიდის დასაწყისს აღნიშნავს, რომელშიც იმპერიული ოჯახები ნახევარჯვარესთან გაერთიანდებიან. იქ ჩვენ არ დაგვჭირდება ძველმოდური ტრადიციები და ოფიციალური სიმღერები“, - ვუპასუხე გოგონების კითხვით სავსე მზერას, - „არამედ ახალი ტენდენციები, რომლებიც დილჰეიდში თქვენი წარმოშობის უზენაესობის უძრაო პრინციპს დაამსხვრევს“.</w:t>
      </w:r>
    </w:p>
    <w:p w14:paraId="2F1CBCA0" w14:textId="77777777" w:rsidR="006C0CF2" w:rsidRDefault="00000000">
      <w:pPr>
        <w:spacing w:before="269" w:after="269"/>
        <w:ind w:left="120"/>
      </w:pPr>
      <w:r>
        <w:rPr>
          <w:rFonts w:ascii="Times New Roman" w:hAnsi="Times New Roman"/>
          <w:color w:val="000000"/>
        </w:rPr>
        <w:t>გოგონები ისეთი სერიოზული სახეებით მისმენდნენ, თითქოს ჩემს ყველა სიტყვას სულში იჭერდნენ.</w:t>
      </w:r>
    </w:p>
    <w:p w14:paraId="7C7D1DCA" w14:textId="77777777" w:rsidR="006C0CF2" w:rsidRDefault="00000000">
      <w:pPr>
        <w:spacing w:before="269" w:after="269"/>
        <w:ind w:left="120"/>
      </w:pPr>
      <w:r>
        <w:rPr>
          <w:rFonts w:ascii="Times New Roman" w:hAnsi="Times New Roman"/>
          <w:color w:val="000000"/>
        </w:rPr>
        <w:t>- ასეთი სიმღერის შესრულება მხოლოდ შენ შეგიძლია. ამით უნდა დასცინო მოსაწყენ წეს-ჩვეულებებს, სულელურ ტრადიციებსა და სტერეოტიპებს, რომლებმაც ამ ქვეყანაში დაავადებების კერავით გაიდგა ფესვები.</w:t>
      </w:r>
    </w:p>
    <w:p w14:paraId="66ECBC27" w14:textId="77777777" w:rsidR="006C0CF2" w:rsidRDefault="00000000">
      <w:pPr>
        <w:spacing w:before="269" w:after="269"/>
        <w:ind w:left="120"/>
      </w:pPr>
      <w:r>
        <w:rPr>
          <w:rFonts w:ascii="Times New Roman" w:hAnsi="Times New Roman"/>
          <w:color w:val="000000"/>
        </w:rPr>
        <w:t>გოგონებმა არაფერი მიპასუხეს, მაგრამ აშკარად დამეთანხმნენ.</w:t>
      </w:r>
    </w:p>
    <w:p w14:paraId="22FB020E" w14:textId="77777777" w:rsidR="006C0CF2" w:rsidRDefault="00000000">
      <w:pPr>
        <w:spacing w:before="269" w:after="269"/>
        <w:ind w:left="120"/>
      </w:pPr>
      <w:r>
        <w:rPr>
          <w:rFonts w:ascii="Times New Roman" w:hAnsi="Times New Roman"/>
          <w:color w:val="000000"/>
        </w:rPr>
        <w:t>- დილჰეიდის ხალხზე ფიქრი არ გჭირდება. ეს სიმღერა მე მომიძღვენი. მინდა მისი მოსმენა. მშვიდობის ცერემონიაზე შენი მშვიდობის მელოდიით შემაძრწუნე.</w:t>
      </w:r>
    </w:p>
    <w:p w14:paraId="128A9D6B"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ეს შესრულდება, ბატონო ანოს </w:t>
      </w:r>
      <w:r>
        <w:rPr>
          <w:rFonts w:ascii="Times New Roman" w:hAnsi="Times New Roman"/>
          <w:color w:val="000000"/>
        </w:rPr>
        <w:t>!“ - ერთხმად უპასუხეს გოგონებმა, თითქოს მეხსიერებაში ამოებეჭდათ.</w:t>
      </w:r>
    </w:p>
    <w:p w14:paraId="6AC5CC8A" w14:textId="77777777" w:rsidR="006C0CF2" w:rsidRDefault="00000000">
      <w:pPr>
        <w:spacing w:before="269" w:after="269"/>
        <w:ind w:left="120"/>
      </w:pPr>
      <w:r>
        <w:rPr>
          <w:rFonts w:ascii="Times New Roman" w:hAnsi="Times New Roman"/>
          <w:color w:val="000000"/>
        </w:rPr>
        <w:t>- ნუ შეგეშინდებათ არანაირი დაბრკოლების. თქვენ ხართ მომღერლები, რომლებიც მე ვიცანი. თქვენი მელოდია ცას მიაღწევს და თვით ღმერთებსაც კი გააოცებს!</w:t>
      </w:r>
    </w:p>
    <w:p w14:paraId="4144AC97" w14:textId="77777777" w:rsidR="006C0CF2" w:rsidRDefault="00000000">
      <w:pPr>
        <w:spacing w:before="269" w:after="269"/>
        <w:ind w:left="120"/>
      </w:pPr>
      <w:r>
        <w:rPr>
          <w:rFonts w:ascii="Times New Roman" w:hAnsi="Times New Roman"/>
          <w:color w:val="000000"/>
        </w:rPr>
        <w:t>როგორც კი ამ სიტყვებს ვამბობდი, სახეზე სპონტანურად ღიმილი გადამეკრა.</w:t>
      </w:r>
    </w:p>
    <w:p w14:paraId="029DEA69" w14:textId="77777777" w:rsidR="006C0CF2" w:rsidRDefault="00000000">
      <w:pPr>
        <w:spacing w:before="269" w:after="269"/>
        <w:ind w:left="120"/>
      </w:pPr>
      <w:r>
        <w:rPr>
          <w:rFonts w:ascii="Times New Roman" w:hAnsi="Times New Roman"/>
          <w:color w:val="000000"/>
        </w:rPr>
        <w:t xml:space="preserve">უფრო ახლოს რომ დავაკვირდი, შევნიშნე, რომ გოგონების თვალიდან ყველა ეჭვი გაქრა. ისინი ძლიერები არიან. მათ არ აქვთ ჯადოსნური ძალა და იგივე პრობლემებით იტანჯებიან, რასაც ჩვეულებრივი მოქალაქეები. მაგრამ სწორედ მათი ყველაზე </w:t>
      </w:r>
      <w:r>
        <w:rPr>
          <w:rFonts w:ascii="Times New Roman" w:hAnsi="Times New Roman"/>
          <w:color w:val="000000"/>
        </w:rPr>
        <w:lastRenderedPageBreak/>
        <w:t>ჩვეულებრივი სისუსტეების გამო პოულობს მათი სიმღერა ასეთ ძლიერ გამოხმაურებას ადამიანების გულებში.</w:t>
      </w:r>
    </w:p>
    <w:p w14:paraId="7F36718B" w14:textId="77777777" w:rsidR="006C0CF2" w:rsidRDefault="00000000">
      <w:pPr>
        <w:spacing w:before="269" w:after="269"/>
        <w:ind w:left="120"/>
      </w:pPr>
      <w:r>
        <w:rPr>
          <w:rFonts w:ascii="Times New Roman" w:hAnsi="Times New Roman"/>
          <w:color w:val="000000"/>
        </w:rPr>
        <w:t>- იმედია არ შეგაწუხე.</w:t>
      </w:r>
    </w:p>
    <w:p w14:paraId="66AED290" w14:textId="77777777" w:rsidR="006C0CF2" w:rsidRDefault="00000000">
      <w:pPr>
        <w:spacing w:before="269" w:after="269"/>
        <w:ind w:left="120"/>
      </w:pPr>
      <w:r>
        <w:rPr>
          <w:rFonts w:ascii="Times New Roman" w:hAnsi="Times New Roman"/>
          <w:color w:val="000000"/>
        </w:rPr>
        <w:t>და მე ისინი მივატოვე.</w:t>
      </w:r>
    </w:p>
    <w:p w14:paraId="5BD0D2D3" w14:textId="77777777" w:rsidR="006C0CF2" w:rsidRDefault="00000000">
      <w:pPr>
        <w:spacing w:before="269" w:after="269"/>
        <w:ind w:left="120"/>
      </w:pPr>
      <w:r>
        <w:rPr>
          <w:rFonts w:ascii="Times New Roman" w:hAnsi="Times New Roman"/>
          <w:color w:val="000000"/>
        </w:rPr>
        <w:t>- კარგი! დღესაც მთელი გულით ვივარჯიშოთ! სიმღერა ბატონი ანოსის #5-ის მხარდასაჭერად, წავიდეთ! - უკნიდან ახლად შთაგონებული გოგონების ხმები გავიგე.</w:t>
      </w:r>
    </w:p>
    <w:p w14:paraId="7534D3CC" w14:textId="77777777" w:rsidR="006C0CF2" w:rsidRDefault="00000000">
      <w:pPr>
        <w:spacing w:before="269" w:after="269"/>
        <w:ind w:left="120"/>
      </w:pPr>
      <w:r>
        <w:rPr>
          <w:rFonts w:ascii="Times New Roman" w:hAnsi="Times New Roman"/>
          <w:color w:val="000000"/>
        </w:rPr>
        <w:t>გოგონების უმანკო და მხიარული სიმღერა ლურჯი ცის თაღის ქვეშ შორს ისმოდა.</w:t>
      </w:r>
    </w:p>
    <w:p w14:paraId="06AE2F93" w14:textId="77777777" w:rsidR="006C0CF2" w:rsidRDefault="00000000">
      <w:pPr>
        <w:spacing w:before="269" w:after="269"/>
        <w:ind w:left="120"/>
      </w:pPr>
      <w:r>
        <w:rPr>
          <w:rFonts w:ascii="Times New Roman" w:hAnsi="Times New Roman"/>
          <w:color w:val="000000"/>
        </w:rPr>
        <w:t>მისი მოსმენისას, იუნიონის კოშკს მივუახლოვდი და კარი გავაღე. შიგნით არავინ იყო. ზედა სართულისკენ კიბეებზე ასვლა დავიწყე, სადაც მელჰეისი მელოდებოდა.</w:t>
      </w:r>
    </w:p>
    <w:p w14:paraId="6363D49F" w14:textId="77777777" w:rsidR="006C0CF2" w:rsidRDefault="00000000">
      <w:pPr>
        <w:spacing w:before="269" w:after="269"/>
        <w:ind w:left="120"/>
      </w:pPr>
      <w:r>
        <w:rPr>
          <w:rFonts w:ascii="Times New Roman" w:hAnsi="Times New Roman"/>
          <w:color w:val="000000"/>
        </w:rPr>
        <w:t>ჰმ, უცნაურია.</w:t>
      </w:r>
    </w:p>
    <w:p w14:paraId="07E0B6C6" w14:textId="77777777" w:rsidR="006C0CF2" w:rsidRDefault="00000000">
      <w:pPr>
        <w:spacing w:before="269" w:after="269"/>
        <w:ind w:left="120"/>
      </w:pPr>
      <w:r>
        <w:rPr>
          <w:rFonts w:ascii="Times New Roman" w:hAnsi="Times New Roman"/>
          <w:color w:val="000000"/>
        </w:rPr>
        <w:t>არსებობს ორი მაგიური ძალა. ერთი მელჰეისს ეკუთვნის, მაგრამ ის ჩვეულებრივზე სუსტია.</w:t>
      </w:r>
    </w:p>
    <w:p w14:paraId="52D089B1" w14:textId="77777777" w:rsidR="006C0CF2" w:rsidRDefault="00000000">
      <w:pPr>
        <w:spacing w:before="269" w:after="269"/>
        <w:ind w:left="120"/>
      </w:pPr>
      <w:r>
        <w:rPr>
          <w:rFonts w:ascii="Times New Roman" w:hAnsi="Times New Roman"/>
          <w:color w:val="000000"/>
        </w:rPr>
        <w:t>მაგრამ მეორის ტალღის სიგრძე არ მახსოვს, მაგრამ ის ძალიან ძლიერია.</w:t>
      </w:r>
    </w:p>
    <w:p w14:paraId="253F3B3F" w14:textId="77777777" w:rsidR="006C0CF2" w:rsidRDefault="00000000">
      <w:pPr>
        <w:spacing w:before="269" w:after="269"/>
        <w:ind w:left="120"/>
      </w:pPr>
      <w:r>
        <w:rPr>
          <w:rFonts w:ascii="Times New Roman" w:hAnsi="Times New Roman"/>
          <w:color w:val="000000"/>
        </w:rPr>
        <w:t>„მაშ, ბოლოს და ბოლოს, შენიშნე, დემონთა მბრძანებელო ანოს?“ გაისმა ჩემთვის უცნობი ხმა.</w:t>
      </w:r>
    </w:p>
    <w:p w14:paraId="05D0A19A" w14:textId="77777777" w:rsidR="006C0CF2" w:rsidRDefault="00000000">
      <w:pPr>
        <w:spacing w:before="269" w:after="269"/>
        <w:ind w:left="120"/>
      </w:pPr>
      <w:r>
        <w:rPr>
          <w:rFonts w:ascii="Times New Roman" w:hAnsi="Times New Roman"/>
          <w:color w:val="000000"/>
        </w:rPr>
        <w:t>როდესაც ზედა სართულზე ავედი, დავინახე გარუჯული კანითა და ოქროსფერი თვალებით შეპყრობილი კაცი. თმა უკან ჰქონდა გადავარცხნილი. და აბსოლუტურად უშიშარი ჩანდა.</w:t>
      </w:r>
    </w:p>
    <w:p w14:paraId="2FD44FE3" w14:textId="77777777" w:rsidR="006C0CF2" w:rsidRDefault="00000000">
      <w:pPr>
        <w:spacing w:before="269" w:after="269"/>
        <w:ind w:left="120"/>
      </w:pPr>
      <w:r>
        <w:rPr>
          <w:rFonts w:ascii="Times New Roman" w:hAnsi="Times New Roman"/>
          <w:color w:val="000000"/>
        </w:rPr>
        <w:t>- მაგრამ, როგორც ჩანს, დაგაგვიანდა.</w:t>
      </w:r>
    </w:p>
    <w:p w14:paraId="7F09811E" w14:textId="77777777" w:rsidR="006C0CF2" w:rsidRDefault="00000000">
      <w:pPr>
        <w:spacing w:before="269" w:after="269"/>
        <w:ind w:left="120"/>
      </w:pPr>
      <w:r>
        <w:rPr>
          <w:rFonts w:ascii="Times New Roman" w:hAnsi="Times New Roman"/>
          <w:color w:val="000000"/>
        </w:rPr>
        <w:t>მელჰეისი მის წინ იდგა. იმ მომენტში მისი სხეული უამრავმა ჰაერის დანამ ნაჭრებად დაჭრა და გაიფანტა.</w:t>
      </w:r>
    </w:p>
    <w:p w14:paraId="2AAB4AF2" w14:textId="77777777" w:rsidR="006C0CF2" w:rsidRDefault="00000000">
      <w:pPr>
        <w:spacing w:before="269" w:after="269"/>
        <w:ind w:left="120"/>
      </w:pPr>
      <w:r>
        <w:rPr>
          <w:rFonts w:ascii="Times New Roman" w:hAnsi="Times New Roman"/>
          <w:color w:val="000000"/>
        </w:rPr>
        <w:t>- „რიგა შრედი“? ბოლო ორი ათასი წლის დემონი ხარ?</w:t>
      </w:r>
    </w:p>
    <w:p w14:paraId="0866E0E3" w14:textId="77777777" w:rsidR="006C0CF2" w:rsidRDefault="00000000">
      <w:pPr>
        <w:spacing w:before="269" w:after="269"/>
        <w:ind w:left="120"/>
      </w:pPr>
      <w:r>
        <w:rPr>
          <w:rFonts w:ascii="Times New Roman" w:hAnsi="Times New Roman"/>
          <w:color w:val="000000"/>
        </w:rPr>
        <w:t>თითი გავიჭერი, სისხლის წვეთი დავღვარე და მელჰეისზე „ინგალი“ ვივარჯიშე. ამის შემდეგ, კაცმაც თითი გაიჭრა, სისხლის წვეთი დაღვარე და მელჰეისზე „რუ ინგალი“ ვივარჯიშე. ეს იყო შელოცვა, რომელიც აღდგომას უშლიდა ხელს. სანამ ის აქტიური იყო, „ინგალი“ არ იმოქმედებდა, მაშინაც კი, თუ ჯადოსნური ძალა სხვაობა იქნებოდა.</w:t>
      </w:r>
    </w:p>
    <w:p w14:paraId="6DCE1611" w14:textId="77777777" w:rsidR="006C0CF2" w:rsidRDefault="00000000">
      <w:pPr>
        <w:spacing w:before="269" w:after="269"/>
        <w:ind w:left="120"/>
      </w:pPr>
      <w:r>
        <w:rPr>
          <w:rFonts w:ascii="Times New Roman" w:hAnsi="Times New Roman"/>
          <w:color w:val="000000"/>
        </w:rPr>
        <w:t>- ვაუ.</w:t>
      </w:r>
    </w:p>
    <w:p w14:paraId="16316D75" w14:textId="77777777" w:rsidR="006C0CF2" w:rsidRDefault="00000000">
      <w:pPr>
        <w:spacing w:before="269" w:after="269"/>
        <w:ind w:left="120"/>
      </w:pPr>
      <w:r>
        <w:rPr>
          <w:rFonts w:ascii="Times New Roman" w:hAnsi="Times New Roman"/>
          <w:color w:val="000000"/>
        </w:rPr>
        <w:t>რევაიდის გამოყენებით, მელჰეისის დრო მისი გარდაცვალებიდან ერთი წამით ადრე გავაჩერე.</w:t>
      </w:r>
    </w:p>
    <w:p w14:paraId="0140EEE9" w14:textId="77777777" w:rsidR="006C0CF2" w:rsidRDefault="00000000">
      <w:pPr>
        <w:spacing w:before="269" w:after="269"/>
        <w:ind w:left="120"/>
      </w:pPr>
      <w:r>
        <w:rPr>
          <w:rFonts w:ascii="Times New Roman" w:hAnsi="Times New Roman"/>
          <w:color w:val="000000"/>
        </w:rPr>
        <w:lastRenderedPageBreak/>
        <w:t>— აირჩიეთ: სახელით სიკვდილი თუ უსახელოდ ყოფნა?</w:t>
      </w:r>
    </w:p>
    <w:p w14:paraId="331A061C" w14:textId="77777777" w:rsidR="006C0CF2" w:rsidRDefault="00000000">
      <w:pPr>
        <w:spacing w:before="269" w:after="269"/>
        <w:ind w:left="120"/>
      </w:pPr>
      <w:r>
        <w:rPr>
          <w:rFonts w:ascii="Times New Roman" w:hAnsi="Times New Roman"/>
          <w:color w:val="000000"/>
        </w:rPr>
        <w:t>„მე ვარ ელდმეიდის, მბჟუტავი სიკვდილის მეფის, ხელქვეითი და სამხედრო მრჩეველი. მე ზიკ ოზმა მქვია“, - თქვა მან ღიად.</w:t>
      </w:r>
    </w:p>
    <w:p w14:paraId="0869331F" w14:textId="77777777" w:rsidR="006C0CF2" w:rsidRDefault="00000000">
      <w:pPr>
        <w:spacing w:before="269" w:after="269"/>
        <w:ind w:left="120"/>
      </w:pPr>
      <w:r>
        <w:rPr>
          <w:rFonts w:ascii="Times New Roman" w:hAnsi="Times New Roman"/>
          <w:color w:val="000000"/>
        </w:rPr>
        <w:t>ყველაფერი ნათელია.</w:t>
      </w:r>
    </w:p>
    <w:p w14:paraId="46DAEE29" w14:textId="77777777" w:rsidR="006C0CF2" w:rsidRDefault="00000000">
      <w:pPr>
        <w:spacing w:before="269" w:after="269"/>
        <w:ind w:left="120"/>
      </w:pPr>
      <w:r>
        <w:rPr>
          <w:rFonts w:ascii="Times New Roman" w:hAnsi="Times New Roman"/>
          <w:color w:val="000000"/>
        </w:rPr>
        <w:t>- იცით, რომ მისი ცხედარი ღმერთების რასის წარმომადგენელმა დაიპყრო?</w:t>
      </w:r>
    </w:p>
    <w:p w14:paraId="57EF7E70" w14:textId="77777777" w:rsidR="006C0CF2" w:rsidRDefault="00000000">
      <w:pPr>
        <w:spacing w:before="269" w:after="269"/>
        <w:ind w:left="120"/>
      </w:pPr>
      <w:r>
        <w:rPr>
          <w:rFonts w:ascii="Times New Roman" w:hAnsi="Times New Roman"/>
          <w:color w:val="000000"/>
        </w:rPr>
        <w:t>- რა თქმა უნდა, ასეთია ჩემი ბატონის ნება.</w:t>
      </w:r>
    </w:p>
    <w:p w14:paraId="19D26143" w14:textId="77777777" w:rsidR="006C0CF2" w:rsidRDefault="00000000">
      <w:pPr>
        <w:spacing w:before="269" w:after="269"/>
        <w:ind w:left="120"/>
      </w:pPr>
      <w:r>
        <w:rPr>
          <w:rFonts w:ascii="Times New Roman" w:hAnsi="Times New Roman"/>
          <w:color w:val="000000"/>
        </w:rPr>
        <w:t>ჰმ, ვიცოდი. ძალიან ჰგავს მბჟუტავი სიკვდილის მეფის აზროვნებას.</w:t>
      </w:r>
    </w:p>
    <w:p w14:paraId="36EA0143" w14:textId="77777777" w:rsidR="006C0CF2" w:rsidRDefault="00000000">
      <w:pPr>
        <w:spacing w:before="269" w:after="269"/>
        <w:ind w:left="120"/>
      </w:pPr>
      <w:r>
        <w:rPr>
          <w:rFonts w:ascii="Times New Roman" w:hAnsi="Times New Roman"/>
          <w:color w:val="000000"/>
        </w:rPr>
        <w:t>- ჩემმა ბატონმა მოისურვა თავისი სხეული ღმერთისთვის მიენდო, რათა შენთვის მტერი შეექმნა.</w:t>
      </w:r>
    </w:p>
    <w:p w14:paraId="4A3F2A7A" w14:textId="77777777" w:rsidR="006C0CF2" w:rsidRDefault="00000000">
      <w:pPr>
        <w:spacing w:before="269" w:after="269"/>
        <w:ind w:left="120"/>
      </w:pPr>
      <w:r>
        <w:rPr>
          <w:rFonts w:ascii="Times New Roman" w:hAnsi="Times New Roman"/>
          <w:color w:val="000000"/>
        </w:rPr>
        <w:t>- ორი ათასი წელი გავიდა და ვხედავ, რომ მბჟუტავი სიკვდილის მეფე ჯერ კიდევ ვერ სძლევს აზარტული თამაშებისადმი თავის ვნებას. ალბათ შენთვისაც ადვილი არ არის. იქნებ მემსახურო?</w:t>
      </w:r>
    </w:p>
    <w:p w14:paraId="744D5A91" w14:textId="77777777" w:rsidR="006C0CF2" w:rsidRDefault="00000000">
      <w:pPr>
        <w:spacing w:before="269" w:after="269"/>
        <w:ind w:left="120"/>
      </w:pPr>
      <w:r>
        <w:rPr>
          <w:rFonts w:ascii="Times New Roman" w:hAnsi="Times New Roman"/>
          <w:color w:val="000000"/>
        </w:rPr>
        <w:t>ზიკმა სასიკვდილოდ სერიოზული მზერა მომაპყრო.</w:t>
      </w:r>
    </w:p>
    <w:p w14:paraId="56985B1E" w14:textId="77777777" w:rsidR="006C0CF2" w:rsidRDefault="00000000">
      <w:pPr>
        <w:spacing w:before="269" w:after="269"/>
        <w:ind w:left="120"/>
      </w:pPr>
      <w:r>
        <w:rPr>
          <w:rFonts w:ascii="Times New Roman" w:hAnsi="Times New Roman"/>
          <w:color w:val="000000"/>
        </w:rPr>
        <w:t>„ჩემთვის დიდი პატივი იქნებოდა დიდი ტირანი დემონთა მბრძანებლის შეთავაზება მიმეღო, თუ მას ჩემი ბატონის შეთავაზებაზე ადრე მივიღებდი.“</w:t>
      </w:r>
    </w:p>
    <w:p w14:paraId="2DEC8436" w14:textId="77777777" w:rsidR="006C0CF2" w:rsidRDefault="00000000">
      <w:pPr>
        <w:spacing w:before="269" w:after="269"/>
        <w:ind w:left="120"/>
      </w:pPr>
      <w:r>
        <w:rPr>
          <w:rFonts w:ascii="Times New Roman" w:hAnsi="Times New Roman"/>
          <w:color w:val="000000"/>
        </w:rPr>
        <w:t>მან ქამარზე შემოხვეული ქარქაშიდან დემონური ხმალი ამოიღო.</w:t>
      </w:r>
    </w:p>
    <w:p w14:paraId="6598DE30" w14:textId="77777777" w:rsidR="006C0CF2" w:rsidRDefault="00000000">
      <w:pPr>
        <w:spacing w:before="269" w:after="269"/>
        <w:ind w:left="120"/>
      </w:pPr>
      <w:r>
        <w:rPr>
          <w:rFonts w:ascii="Times New Roman" w:hAnsi="Times New Roman"/>
          <w:color w:val="000000"/>
        </w:rPr>
        <w:t>- მაგრამ არ შემიძლია ჩემს თავს ასეთი დაბალი საქციელის ჩადენის და ერთდროულად ორი ბატონის მსახურების უფლება მივცე. ჩემს ცხოვრებაში მხოლოდ ერთი ბატონია.</w:t>
      </w:r>
    </w:p>
    <w:p w14:paraId="3490B7B9" w14:textId="77777777" w:rsidR="006C0CF2" w:rsidRDefault="00000000">
      <w:pPr>
        <w:spacing w:before="269" w:after="269"/>
        <w:ind w:left="120"/>
      </w:pPr>
      <w:r>
        <w:rPr>
          <w:rFonts w:ascii="Times New Roman" w:hAnsi="Times New Roman"/>
          <w:color w:val="000000"/>
        </w:rPr>
        <w:t>მან თავისი დემონური ხმალი ჩემს მიერ გაშლილ ჯადოსნურ წრეში „რევაიდას“ ჩაარჭო. ჯადოსნური ფორმულა განადგურდა და მელჰეისის დრომ ისევ დაიწყო დინება. ამ დემონურ ხმალს იგივე განსაკუთრებული ფორმულის განადგურების უნარი აქვს, რაც რეის მიერ ადრე გამოყენებულ ინიციოს?</w:t>
      </w:r>
    </w:p>
    <w:p w14:paraId="2EE4F758" w14:textId="77777777" w:rsidR="006C0CF2" w:rsidRDefault="00000000">
      <w:pPr>
        <w:spacing w:before="269" w:after="269"/>
        <w:ind w:left="120"/>
      </w:pPr>
      <w:r>
        <w:rPr>
          <w:rFonts w:ascii="Times New Roman" w:hAnsi="Times New Roman"/>
          <w:color w:val="000000"/>
        </w:rPr>
        <w:t>ჯადოსნური თვალები დავძაბე, მის უფსკრულში ჩავიხედე და ამ ხმლის სახელი დავინახე. ეს არის ანტიმაგის გაბლადე და მისი ჯადოსნური ძალა გაცილებით აღემატება ინიციოს.</w:t>
      </w:r>
    </w:p>
    <w:p w14:paraId="20F1BB38" w14:textId="77777777" w:rsidR="006C0CF2" w:rsidRDefault="00000000">
      <w:pPr>
        <w:spacing w:before="269" w:after="269"/>
        <w:ind w:left="120"/>
      </w:pPr>
      <w:r>
        <w:rPr>
          <w:rFonts w:ascii="Times New Roman" w:hAnsi="Times New Roman"/>
          <w:color w:val="000000"/>
        </w:rPr>
        <w:t>- ანუ მელჰეისს მოკლავ?</w:t>
      </w:r>
    </w:p>
    <w:p w14:paraId="74A81B6C" w14:textId="77777777" w:rsidR="006C0CF2" w:rsidRDefault="00000000">
      <w:pPr>
        <w:spacing w:before="269" w:after="269"/>
        <w:ind w:left="120"/>
      </w:pPr>
      <w:r>
        <w:rPr>
          <w:rFonts w:ascii="Times New Roman" w:hAnsi="Times New Roman"/>
          <w:color w:val="000000"/>
        </w:rPr>
        <w:t>მელჰეისზე რევაიდის გამოყენება ხელახლა შევძელი. გაბლეიდმა მისი ფორმულა გაანადგურა, თუმცა მანამდე, მისი სიკვდილის შემდეგ, მელჰეისის დრო სამ წამზე შევაჩერე და რევაიდის გამოყენება განუწყვეტლივ განვაგრძე.</w:t>
      </w:r>
    </w:p>
    <w:p w14:paraId="7030F465" w14:textId="77777777" w:rsidR="006C0CF2" w:rsidRDefault="00000000">
      <w:pPr>
        <w:spacing w:before="269" w:after="269"/>
        <w:ind w:left="120"/>
      </w:pPr>
      <w:r>
        <w:rPr>
          <w:rFonts w:ascii="Times New Roman" w:hAnsi="Times New Roman"/>
          <w:color w:val="000000"/>
        </w:rPr>
        <w:lastRenderedPageBreak/>
        <w:t>- დარწმუნებული ხარ? მოკვდები, თუ მელჰეისზე გაამახვილებ ყურადღებას.</w:t>
      </w:r>
    </w:p>
    <w:p w14:paraId="211CB1C4" w14:textId="77777777" w:rsidR="006C0CF2" w:rsidRDefault="00000000">
      <w:pPr>
        <w:spacing w:before="269" w:after="269"/>
        <w:ind w:left="120"/>
      </w:pPr>
      <w:r>
        <w:rPr>
          <w:rFonts w:ascii="Times New Roman" w:hAnsi="Times New Roman"/>
          <w:color w:val="000000"/>
        </w:rPr>
        <w:t>- რა თქმა უნდა. მაგრამ თუ ჩემს მოკვლას შეეცდები, დემონთა მბრძანებელო ანოს, მაშინ სწორედ იმ მომენტში, მინიმალურად მაინც, ვერ გამოიყენებ შელოცვას „აღდგენა“. ჩემი სიცოცხლის სანაცვლოდ კი, შენი ხელქვეითის დროის 0.1 წამით გადაწევას შევძლებ.</w:t>
      </w:r>
    </w:p>
    <w:p w14:paraId="64DC7568" w14:textId="77777777" w:rsidR="006C0CF2" w:rsidRDefault="00000000">
      <w:pPr>
        <w:spacing w:before="269" w:after="269"/>
        <w:ind w:left="120"/>
      </w:pPr>
      <w:r>
        <w:rPr>
          <w:rFonts w:ascii="Times New Roman" w:hAnsi="Times New Roman"/>
          <w:color w:val="000000"/>
        </w:rPr>
        <w:t>ის არ ბლეფობს, რადგან ის ორი ათასი წლის წინანდელი დემონია. ასევე, ის თავისი მაგიური ძალითაც გამოირჩევა. ამის გათვალისწინებით, მისი სიცოცხლის ჩემს 0.1 წამში გაცვლა ეკვივალენტურია.</w:t>
      </w:r>
    </w:p>
    <w:p w14:paraId="78910260" w14:textId="77777777" w:rsidR="006C0CF2" w:rsidRDefault="00000000">
      <w:pPr>
        <w:spacing w:before="269" w:after="269"/>
        <w:ind w:left="120"/>
      </w:pPr>
      <w:r>
        <w:rPr>
          <w:rFonts w:ascii="Times New Roman" w:hAnsi="Times New Roman"/>
          <w:color w:val="000000"/>
        </w:rPr>
        <w:t>თუმცა, ის ძლიერია.</w:t>
      </w:r>
    </w:p>
    <w:p w14:paraId="6E1516C8" w14:textId="77777777" w:rsidR="006C0CF2" w:rsidRDefault="00000000">
      <w:pPr>
        <w:spacing w:before="269" w:after="269"/>
        <w:ind w:left="120"/>
      </w:pPr>
      <w:r>
        <w:rPr>
          <w:rFonts w:ascii="Times New Roman" w:hAnsi="Times New Roman"/>
          <w:color w:val="000000"/>
        </w:rPr>
        <w:t>- თუ სიკვდილის შემდეგ სამი წამი გავა, არსებობს შანსი, რომ ის ვერ აღდგეს.</w:t>
      </w:r>
    </w:p>
    <w:p w14:paraId="3A17E4E0" w14:textId="77777777" w:rsidR="006C0CF2" w:rsidRDefault="00000000">
      <w:pPr>
        <w:spacing w:before="269" w:after="269"/>
        <w:ind w:left="120"/>
      </w:pPr>
      <w:r>
        <w:rPr>
          <w:rFonts w:ascii="Times New Roman" w:hAnsi="Times New Roman"/>
          <w:color w:val="000000"/>
        </w:rPr>
        <w:t>- თუ მხოლოდ 0.1 წამი გავიდა, ამის შანსი მილიონში ერთზე ნაკლები იქნება. თუ ამას ას მილიონჯერ გაიმეორებთ, შესაძლოა, ერთხელაც ვერ შეძლოთ მისი გაცოცხლება.</w:t>
      </w:r>
    </w:p>
    <w:p w14:paraId="41B446B5" w14:textId="77777777" w:rsidR="006C0CF2" w:rsidRDefault="00000000">
      <w:pPr>
        <w:spacing w:before="269" w:after="269"/>
        <w:ind w:left="120"/>
      </w:pPr>
      <w:r>
        <w:rPr>
          <w:rFonts w:ascii="Times New Roman" w:hAnsi="Times New Roman"/>
          <w:color w:val="000000"/>
        </w:rPr>
        <w:t>- მაგრამ დარწმუნებული ვარ, რომ ასეთი მცირე ალბათობითაც კი არ წახვალ კომპრომისზე.</w:t>
      </w:r>
    </w:p>
    <w:p w14:paraId="3C0965B8" w14:textId="77777777" w:rsidR="006C0CF2" w:rsidRDefault="00000000">
      <w:pPr>
        <w:spacing w:before="269" w:after="269"/>
        <w:ind w:left="120"/>
      </w:pPr>
      <w:r>
        <w:rPr>
          <w:rFonts w:ascii="Times New Roman" w:hAnsi="Times New Roman"/>
          <w:color w:val="000000"/>
        </w:rPr>
        <w:t>ვაუ, მან კარგად შემისწავლა. ის ნამდვილად იმსახურებს მრჩევლის წოდებას. და მართლაც, ის ფაქტი, რომ შანსი ას მილიონში ერთია, არ ნიშნავს, რომ ეს აქ და ახლა არ მოხდება. სიცოცხლის სანაცვლოდ, მას ჩემი ხელქვეითი სიკვდილის ას მილიონში ერთი შანსი ექნება.</w:t>
      </w:r>
    </w:p>
    <w:p w14:paraId="4F902720" w14:textId="77777777" w:rsidR="006C0CF2" w:rsidRDefault="00000000">
      <w:pPr>
        <w:spacing w:before="269" w:after="269"/>
        <w:ind w:left="120"/>
      </w:pPr>
      <w:r>
        <w:rPr>
          <w:rFonts w:ascii="Times New Roman" w:hAnsi="Times New Roman"/>
          <w:color w:val="000000"/>
        </w:rPr>
        <w:t>როგორც ჩანს, ის ჭკვიანი ბიჭია. მას მშვენივრად ესმის, რომ ეს მეთოდი უფრო მეტად მიგიყვანთ გამარჯვებამდე, ვიდრე ნებისმიერი სხვა.</w:t>
      </w:r>
    </w:p>
    <w:p w14:paraId="6839C3F3" w14:textId="77777777" w:rsidR="006C0CF2" w:rsidRDefault="00000000">
      <w:pPr>
        <w:spacing w:before="269" w:after="269"/>
        <w:ind w:left="120"/>
      </w:pPr>
      <w:r>
        <w:rPr>
          <w:rFonts w:ascii="Times New Roman" w:hAnsi="Times New Roman"/>
          <w:color w:val="000000"/>
        </w:rPr>
        <w:t>ის არ არის ამპარტავანი, მაგრამ ფხიზელია.</w:t>
      </w:r>
    </w:p>
    <w:p w14:paraId="0B1F2C81" w14:textId="77777777" w:rsidR="006C0CF2" w:rsidRDefault="00000000">
      <w:pPr>
        <w:spacing w:before="269" w:after="269"/>
        <w:ind w:left="120"/>
      </w:pPr>
      <w:r>
        <w:rPr>
          <w:rFonts w:ascii="Times New Roman" w:hAnsi="Times New Roman"/>
          <w:color w:val="000000"/>
        </w:rPr>
        <w:t>- საინტერესოა. მაშ, რას გეგმავთ? იმედია, არ ფიქრობთ, რომ მტრის ტერიტორიაზე მზერის თამაშების გაგრძელებით უპირატეს მდგომარეობაში აღმოჩნდებით?</w:t>
      </w:r>
    </w:p>
    <w:p w14:paraId="45FB0191" w14:textId="77777777" w:rsidR="006C0CF2" w:rsidRDefault="00000000">
      <w:pPr>
        <w:spacing w:before="269" w:after="269"/>
        <w:ind w:left="120"/>
      </w:pPr>
      <w:r>
        <w:rPr>
          <w:rFonts w:ascii="Times New Roman" w:hAnsi="Times New Roman"/>
          <w:color w:val="000000"/>
        </w:rPr>
        <w:t>- ძალის მხრივ, შენს წინააღმდეგ ოდნავი შანსიც არ მაქვს. ამიტომ, მინდა ჭკუის ბრძოლაში გამოგიწვიო.</w:t>
      </w:r>
    </w:p>
    <w:p w14:paraId="4977F410" w14:textId="77777777" w:rsidR="006C0CF2" w:rsidRDefault="00000000">
      <w:pPr>
        <w:spacing w:before="269" w:after="269"/>
        <w:ind w:left="120"/>
      </w:pPr>
      <w:r>
        <w:rPr>
          <w:rFonts w:ascii="Times New Roman" w:hAnsi="Times New Roman"/>
          <w:color w:val="000000"/>
        </w:rPr>
        <w:t>ზიკმა გამოიყენა შელოცვა „რიმნეტი“. მასზე გამოსახული იყო რეი მისასთან, ელეონორა ზესიასთან და მიშა საშასთან.</w:t>
      </w:r>
    </w:p>
    <w:p w14:paraId="19DAE23B" w14:textId="77777777" w:rsidR="006C0CF2" w:rsidRDefault="00000000">
      <w:pPr>
        <w:pStyle w:val="Heading2"/>
        <w:pageBreakBefore/>
        <w:spacing w:before="180" w:after="180"/>
        <w:ind w:left="120"/>
      </w:pPr>
      <w:bookmarkStart w:id="10" w:name="_§_10._დაპირისპირება"/>
      <w:bookmarkEnd w:id="10"/>
      <w:r>
        <w:rPr>
          <w:rFonts w:ascii="Times New Roman" w:hAnsi="Times New Roman"/>
          <w:color w:val="000000"/>
          <w:sz w:val="33"/>
        </w:rPr>
        <w:lastRenderedPageBreak/>
        <w:t>§ 10. დაპირისპირება</w:t>
      </w:r>
    </w:p>
    <w:p w14:paraId="7D25B1CB" w14:textId="77777777" w:rsidR="006C0CF2" w:rsidRDefault="00000000">
      <w:pPr>
        <w:spacing w:before="269" w:after="269"/>
        <w:ind w:left="120"/>
      </w:pPr>
      <w:r>
        <w:rPr>
          <w:rFonts w:ascii="Times New Roman" w:hAnsi="Times New Roman"/>
          <w:color w:val="000000"/>
        </w:rPr>
        <w:t>სასახლე უზარმაზარი იყო.</w:t>
      </w:r>
    </w:p>
    <w:p w14:paraId="2A22BA13" w14:textId="77777777" w:rsidR="006C0CF2" w:rsidRDefault="00000000">
      <w:pPr>
        <w:spacing w:before="269" w:after="269"/>
        <w:ind w:left="120"/>
      </w:pPr>
      <w:r>
        <w:rPr>
          <w:rFonts w:ascii="Times New Roman" w:hAnsi="Times New Roman"/>
          <w:color w:val="000000"/>
        </w:rPr>
        <w:t>ახლა ის გამოუყენებელი, მიტოვებული იყო და ბაღში მცენარეულობა თავისით იზრდებოდა. რკინის ღობე მთლიანად ჟანგიანი იყო, გარე კედლის ნაწილი კი ჩამონგრეული. რამდენიმე ადგილას ფანჯრის მინები ჩამსხვრეული იყო.</w:t>
      </w:r>
    </w:p>
    <w:p w14:paraId="1149322A" w14:textId="77777777" w:rsidR="006C0CF2" w:rsidRDefault="00000000">
      <w:pPr>
        <w:spacing w:before="269" w:after="269"/>
        <w:ind w:left="120"/>
      </w:pPr>
      <w:r>
        <w:rPr>
          <w:rFonts w:ascii="Times New Roman" w:hAnsi="Times New Roman"/>
          <w:color w:val="000000"/>
        </w:rPr>
        <w:t>სასახლის შიგნითაც მიტოვებული ჩანდა - ყველაფერი მტვერში იყო დაფარული. რეი, მისა და ჯერადი მის დერეფანში მიდიოდნენ. როგორც კი დიდ დარბაზში შევიდნენ, წინ მიმავალი ჯერადი გაჩერდა. დარბაზში კვარცხლბეკი იდგა, საიდანაც დემონური ხმლის მხოლოდ ნახევარი გამოდიოდა.</w:t>
      </w:r>
    </w:p>
    <w:p w14:paraId="40161EC5" w14:textId="77777777" w:rsidR="006C0CF2" w:rsidRDefault="00000000">
      <w:pPr>
        <w:spacing w:before="269" w:after="269"/>
        <w:ind w:left="120"/>
      </w:pPr>
      <w:r>
        <w:rPr>
          <w:rFonts w:ascii="Times New Roman" w:hAnsi="Times New Roman"/>
          <w:color w:val="000000"/>
        </w:rPr>
        <w:t>„ახლა გესმის?“ თქვა ჯერადმა.</w:t>
      </w:r>
    </w:p>
    <w:p w14:paraId="2BA7372C" w14:textId="77777777" w:rsidR="006C0CF2" w:rsidRDefault="00000000">
      <w:pPr>
        <w:spacing w:before="269" w:after="269"/>
        <w:ind w:left="120"/>
      </w:pPr>
      <w:r>
        <w:rPr>
          <w:rFonts w:ascii="Times New Roman" w:hAnsi="Times New Roman"/>
          <w:color w:val="000000"/>
        </w:rPr>
        <w:t>მიშამ ყურადღებით დააკვირდა იმ დემონურ ხმალს.</w:t>
      </w:r>
    </w:p>
    <w:p w14:paraId="48FC5106" w14:textId="77777777" w:rsidR="006C0CF2" w:rsidRDefault="00000000">
      <w:pPr>
        <w:spacing w:before="269" w:after="269"/>
        <w:ind w:left="120"/>
      </w:pPr>
      <w:r>
        <w:rPr>
          <w:rFonts w:ascii="Times New Roman" w:hAnsi="Times New Roman"/>
          <w:color w:val="000000"/>
        </w:rPr>
        <w:t>— ...ეს მამაჩემის მიერ დატოვებული დემონური ხმალია?..</w:t>
      </w:r>
    </w:p>
    <w:p w14:paraId="12BD3C4F" w14:textId="77777777" w:rsidR="006C0CF2" w:rsidRDefault="00000000">
      <w:pPr>
        <w:spacing w:before="269" w:after="269"/>
        <w:ind w:left="120"/>
      </w:pPr>
      <w:r>
        <w:rPr>
          <w:rFonts w:ascii="Times New Roman" w:hAnsi="Times New Roman"/>
          <w:color w:val="000000"/>
        </w:rPr>
        <w:t>ჯერადმა თავი დაუქნია.</w:t>
      </w:r>
    </w:p>
    <w:p w14:paraId="00BF501C" w14:textId="77777777" w:rsidR="006C0CF2" w:rsidRDefault="00000000">
      <w:pPr>
        <w:spacing w:before="269" w:after="269"/>
        <w:ind w:left="120"/>
      </w:pPr>
      <w:r>
        <w:rPr>
          <w:rFonts w:ascii="Times New Roman" w:hAnsi="Times New Roman"/>
          <w:color w:val="000000"/>
        </w:rPr>
        <w:t>— პირველ რიგში, მინდა დავამტკიცო, რომ თქვენი პატივცემული მამის მაცნე ვარ.</w:t>
      </w:r>
    </w:p>
    <w:p w14:paraId="4670F87F" w14:textId="77777777" w:rsidR="006C0CF2" w:rsidRDefault="00000000">
      <w:pPr>
        <w:spacing w:before="269" w:after="269"/>
        <w:ind w:left="120"/>
      </w:pPr>
      <w:r>
        <w:rPr>
          <w:rFonts w:ascii="Times New Roman" w:hAnsi="Times New Roman"/>
          <w:color w:val="000000"/>
        </w:rPr>
        <w:t>მან რეის შეხედა.</w:t>
      </w:r>
    </w:p>
    <w:p w14:paraId="76F9EE0F" w14:textId="77777777" w:rsidR="006C0CF2" w:rsidRDefault="00000000">
      <w:pPr>
        <w:spacing w:before="269" w:after="269"/>
        <w:ind w:left="120"/>
      </w:pPr>
      <w:r>
        <w:rPr>
          <w:rFonts w:ascii="Times New Roman" w:hAnsi="Times New Roman"/>
          <w:color w:val="000000"/>
        </w:rPr>
        <w:t>- ვხედავ, რომ ფხიზლად ხარ.</w:t>
      </w:r>
    </w:p>
    <w:p w14:paraId="6D2EBD84" w14:textId="77777777" w:rsidR="006C0CF2" w:rsidRDefault="00000000">
      <w:pPr>
        <w:spacing w:before="269" w:after="269"/>
        <w:ind w:left="120"/>
      </w:pPr>
      <w:r>
        <w:rPr>
          <w:rFonts w:ascii="Times New Roman" w:hAnsi="Times New Roman"/>
          <w:color w:val="000000"/>
        </w:rPr>
        <w:t>— როგორც ჩანს, ამაზე ფიქრი აღარ მიწევს.</w:t>
      </w:r>
    </w:p>
    <w:p w14:paraId="35296BC3" w14:textId="77777777" w:rsidR="006C0CF2" w:rsidRDefault="00000000">
      <w:pPr>
        <w:spacing w:before="269" w:after="269"/>
        <w:ind w:left="120"/>
      </w:pPr>
      <w:r>
        <w:rPr>
          <w:rFonts w:ascii="Times New Roman" w:hAnsi="Times New Roman"/>
          <w:color w:val="000000"/>
        </w:rPr>
        <w:t>რეიმ მშვიდად გაიღიმა. ჯერადმა რამდენიმე ნაბიჯი გადადგა წინ, ნახევრად დემონური ხმლის ტარს ხელი მოჰკიდა და ამოიღო.</w:t>
      </w:r>
    </w:p>
    <w:p w14:paraId="1117E698" w14:textId="77777777" w:rsidR="006C0CF2" w:rsidRDefault="00000000">
      <w:pPr>
        <w:spacing w:before="269" w:after="269"/>
        <w:ind w:left="120"/>
      </w:pPr>
      <w:r>
        <w:rPr>
          <w:rFonts w:ascii="Times New Roman" w:hAnsi="Times New Roman"/>
          <w:color w:val="000000"/>
        </w:rPr>
        <w:t>— იქნებ, ყოველი შემთხვევისთვის, პირადად გადაამოწმოთ?</w:t>
      </w:r>
    </w:p>
    <w:p w14:paraId="5CF60506" w14:textId="77777777" w:rsidR="006C0CF2" w:rsidRDefault="00000000">
      <w:pPr>
        <w:spacing w:before="269" w:after="269"/>
        <w:ind w:left="120"/>
      </w:pPr>
      <w:r>
        <w:rPr>
          <w:rFonts w:ascii="Times New Roman" w:hAnsi="Times New Roman"/>
          <w:color w:val="000000"/>
        </w:rPr>
        <w:t>ჯერადი მისასთან მივიდა, ხელში ხმალი ეჭირა და შემდეგ ნელა გადასცა.</w:t>
      </w:r>
    </w:p>
    <w:p w14:paraId="652B8CAC" w14:textId="77777777" w:rsidR="006C0CF2" w:rsidRDefault="00000000">
      <w:pPr>
        <w:spacing w:before="269" w:after="269"/>
        <w:ind w:left="120"/>
      </w:pPr>
      <w:r>
        <w:rPr>
          <w:rFonts w:ascii="Times New Roman" w:hAnsi="Times New Roman"/>
          <w:color w:val="000000"/>
        </w:rPr>
        <w:t>- დიდი მადლობა...</w:t>
      </w:r>
    </w:p>
    <w:p w14:paraId="52C085FD" w14:textId="77777777" w:rsidR="006C0CF2" w:rsidRDefault="00000000">
      <w:pPr>
        <w:spacing w:before="269" w:after="269"/>
        <w:ind w:left="120"/>
      </w:pPr>
      <w:r>
        <w:rPr>
          <w:rFonts w:ascii="Times New Roman" w:hAnsi="Times New Roman"/>
          <w:color w:val="000000"/>
        </w:rPr>
        <w:t>როგორც კი მისამ დემონური ხმლისკენ ხელი გაიწვდინა, ჯერადმა ნაზად დაუმიზნა დემონური ხმლის წვერი მისკენ და მკერდში ჩარტყმა სცადა.</w:t>
      </w:r>
    </w:p>
    <w:p w14:paraId="3EE11D24" w14:textId="77777777" w:rsidR="006C0CF2" w:rsidRDefault="00000000">
      <w:pPr>
        <w:spacing w:before="269" w:after="269"/>
        <w:ind w:left="120"/>
      </w:pPr>
      <w:r>
        <w:rPr>
          <w:rFonts w:ascii="Times New Roman" w:hAnsi="Times New Roman"/>
          <w:color w:val="000000"/>
        </w:rPr>
        <w:t>- ბოდიში, მაგრამ შენი მოკვლა მიბრძანეს.</w:t>
      </w:r>
    </w:p>
    <w:p w14:paraId="5D27CCF0" w14:textId="77777777" w:rsidR="006C0CF2" w:rsidRDefault="00000000">
      <w:pPr>
        <w:spacing w:before="269" w:after="269"/>
        <w:ind w:left="120"/>
      </w:pPr>
      <w:r>
        <w:rPr>
          <w:rFonts w:ascii="Times New Roman" w:hAnsi="Times New Roman"/>
          <w:color w:val="000000"/>
        </w:rPr>
        <w:t>„ჰეჰ“, გაისმა რეის შეუშფოთებელი ხმა.</w:t>
      </w:r>
    </w:p>
    <w:p w14:paraId="5AEDEB60" w14:textId="77777777" w:rsidR="006C0CF2" w:rsidRDefault="00000000">
      <w:pPr>
        <w:spacing w:before="269" w:after="269"/>
        <w:ind w:left="120"/>
      </w:pPr>
      <w:r>
        <w:rPr>
          <w:rFonts w:ascii="Times New Roman" w:hAnsi="Times New Roman"/>
          <w:color w:val="000000"/>
        </w:rPr>
        <w:lastRenderedPageBreak/>
        <w:t>სულ რამდენიმე წამის წინ, მის ხელში აშკარად არაფერი იყო, მაგრამ ახლა, არსაიდან, მასში სიგსესტის თავხედობის ხმალი გამოჩნდა.</w:t>
      </w:r>
    </w:p>
    <w:p w14:paraId="746BBA0F" w14:textId="77777777" w:rsidR="006C0CF2" w:rsidRDefault="00000000">
      <w:pPr>
        <w:spacing w:before="269" w:after="269"/>
        <w:ind w:left="120"/>
      </w:pPr>
      <w:r>
        <w:rPr>
          <w:rFonts w:ascii="Times New Roman" w:hAnsi="Times New Roman"/>
          <w:color w:val="000000"/>
        </w:rPr>
        <w:t>- გაკვირვებული ვარ.</w:t>
      </w:r>
    </w:p>
    <w:p w14:paraId="63CDB8C6" w14:textId="77777777" w:rsidR="006C0CF2" w:rsidRDefault="00000000">
      <w:pPr>
        <w:spacing w:before="269" w:after="269"/>
        <w:ind w:left="120"/>
      </w:pPr>
      <w:r>
        <w:rPr>
          <w:rFonts w:ascii="Times New Roman" w:hAnsi="Times New Roman"/>
          <w:color w:val="000000"/>
        </w:rPr>
        <w:t>ჯერადი მაშინვე უკან გადახტა და ხელში დემონური ხმლის ნახევარს დახედა. მისი წვერი, რომელიც მისას უნდა გაეჩხვლიტა, მთლიანად გამქრალიყო. თვალისთვის უხილავი სიჩქარით რეიმ ის მოჭრა და ფაქტიურად წაშალა.</w:t>
      </w:r>
    </w:p>
    <w:p w14:paraId="66367059" w14:textId="77777777" w:rsidR="006C0CF2" w:rsidRDefault="00000000">
      <w:pPr>
        <w:spacing w:before="269" w:after="269"/>
        <w:ind w:left="120"/>
      </w:pPr>
      <w:r>
        <w:rPr>
          <w:rFonts w:ascii="Times New Roman" w:hAnsi="Times New Roman"/>
          <w:color w:val="000000"/>
        </w:rPr>
        <w:t>„რეი...“ აღფრთოვანებულმა თქვა მიშამ.</w:t>
      </w:r>
    </w:p>
    <w:p w14:paraId="5181002A" w14:textId="77777777" w:rsidR="006C0CF2" w:rsidRDefault="00000000">
      <w:pPr>
        <w:spacing w:before="269" w:after="269"/>
        <w:ind w:left="120"/>
      </w:pPr>
      <w:r>
        <w:rPr>
          <w:rFonts w:ascii="Times New Roman" w:hAnsi="Times New Roman"/>
          <w:color w:val="000000"/>
        </w:rPr>
        <w:t>- ნუ ღელავ, უბრალოდ უკან დაიხიე.</w:t>
      </w:r>
    </w:p>
    <w:p w14:paraId="5CF0326F" w14:textId="77777777" w:rsidR="006C0CF2" w:rsidRDefault="00000000">
      <w:pPr>
        <w:spacing w:before="269" w:after="269"/>
        <w:ind w:left="120"/>
      </w:pPr>
      <w:r>
        <w:rPr>
          <w:rFonts w:ascii="Times New Roman" w:hAnsi="Times New Roman"/>
          <w:color w:val="000000"/>
        </w:rPr>
        <w:t>- …კარგი…</w:t>
      </w:r>
    </w:p>
    <w:p w14:paraId="05CBAABD" w14:textId="77777777" w:rsidR="006C0CF2" w:rsidRDefault="00000000">
      <w:pPr>
        <w:spacing w:before="269" w:after="269"/>
        <w:ind w:left="120"/>
      </w:pPr>
      <w:r>
        <w:rPr>
          <w:rFonts w:ascii="Times New Roman" w:hAnsi="Times New Roman"/>
          <w:color w:val="000000"/>
        </w:rPr>
        <w:t>რეი წინ წამოდგა და მისას ფარად იქცა.</w:t>
      </w:r>
    </w:p>
    <w:p w14:paraId="7161C30A" w14:textId="77777777" w:rsidR="006C0CF2" w:rsidRDefault="00000000">
      <w:pPr>
        <w:spacing w:before="269" w:after="269"/>
        <w:ind w:left="120"/>
      </w:pPr>
      <w:r>
        <w:rPr>
          <w:rFonts w:ascii="Times New Roman" w:hAnsi="Times New Roman"/>
          <w:color w:val="000000"/>
        </w:rPr>
        <w:t>— შეიძლება რაღაც გკითხო?</w:t>
      </w:r>
    </w:p>
    <w:p w14:paraId="4E84412E" w14:textId="77777777" w:rsidR="006C0CF2" w:rsidRDefault="00000000">
      <w:pPr>
        <w:spacing w:before="269" w:after="269"/>
        <w:ind w:left="120"/>
      </w:pPr>
      <w:r>
        <w:rPr>
          <w:rFonts w:ascii="Times New Roman" w:hAnsi="Times New Roman"/>
          <w:color w:val="000000"/>
        </w:rPr>
        <w:t>„რაზე?“ უშიშრად და ღიად იკითხა ჯერადმა.</w:t>
      </w:r>
    </w:p>
    <w:p w14:paraId="42C566F0" w14:textId="77777777" w:rsidR="006C0CF2" w:rsidRDefault="00000000">
      <w:pPr>
        <w:spacing w:before="269" w:after="269"/>
        <w:ind w:left="120"/>
      </w:pPr>
      <w:r>
        <w:rPr>
          <w:rFonts w:ascii="Times New Roman" w:hAnsi="Times New Roman"/>
          <w:color w:val="000000"/>
        </w:rPr>
        <w:t>- თუ შენი ბატონი ნამდვილად მისი მამაა, მაშინ რატომ ბრძანა მისი მოკვლა?</w:t>
      </w:r>
    </w:p>
    <w:p w14:paraId="2A0AEE3D" w14:textId="77777777" w:rsidR="006C0CF2" w:rsidRDefault="00000000">
      <w:pPr>
        <w:spacing w:before="269" w:after="269"/>
        <w:ind w:left="120"/>
      </w:pPr>
      <w:r>
        <w:rPr>
          <w:rFonts w:ascii="Times New Roman" w:hAnsi="Times New Roman"/>
          <w:color w:val="000000"/>
        </w:rPr>
        <w:t>ჯერადმა ჯადოსნური წრე დახატა და პატარა ფარი ამოიღო. ფარის კიდეებზე ოთხი ფერმკრთალი ძვირფასი ქვა იყო ჩასმული.</w:t>
      </w:r>
    </w:p>
    <w:p w14:paraId="006266F7" w14:textId="77777777" w:rsidR="006C0CF2" w:rsidRDefault="00000000">
      <w:pPr>
        <w:spacing w:before="269" w:after="269"/>
        <w:ind w:left="120"/>
      </w:pPr>
      <w:r>
        <w:rPr>
          <w:rFonts w:ascii="Times New Roman" w:hAnsi="Times New Roman"/>
          <w:color w:val="000000"/>
        </w:rPr>
        <w:t>„სამწუხაროდ, ეს მხოლოდ მოსახერხებელი საბაბი იყო. ჩემს ბატონს, წყევლის მეფე კაიჰირამ ჯესტეს, მხოლოდ ერთი მიზანი აქვს: მისა ილიოროგის საძირკვლის ხელში ჩაგდება, რომელიც სისხლით ენათესავება დიდ სულს რენოს.“</w:t>
      </w:r>
    </w:p>
    <w:p w14:paraId="5A14CC2C" w14:textId="77777777" w:rsidR="006C0CF2" w:rsidRDefault="00000000">
      <w:pPr>
        <w:spacing w:before="269" w:after="269"/>
        <w:ind w:left="120"/>
      </w:pPr>
      <w:r>
        <w:rPr>
          <w:rFonts w:ascii="Times New Roman" w:hAnsi="Times New Roman"/>
          <w:color w:val="000000"/>
        </w:rPr>
        <w:t>მიშას გაოცებისგან თვალები გაუფართოვდა.</w:t>
      </w:r>
    </w:p>
    <w:p w14:paraId="6AE9A7E6" w14:textId="77777777" w:rsidR="006C0CF2" w:rsidRDefault="00000000">
      <w:pPr>
        <w:spacing w:before="269" w:after="269"/>
        <w:ind w:left="120"/>
      </w:pPr>
      <w:r>
        <w:rPr>
          <w:rFonts w:ascii="Times New Roman" w:hAnsi="Times New Roman"/>
          <w:color w:val="000000"/>
        </w:rPr>
        <w:t>— ...დიდი სულით... რენო?..</w:t>
      </w:r>
    </w:p>
    <w:p w14:paraId="20DB0AB5" w14:textId="77777777" w:rsidR="006C0CF2" w:rsidRDefault="00000000">
      <w:pPr>
        <w:spacing w:before="269" w:after="269"/>
        <w:ind w:left="120"/>
      </w:pPr>
      <w:r>
        <w:rPr>
          <w:rFonts w:ascii="Times New Roman" w:hAnsi="Times New Roman"/>
          <w:color w:val="000000"/>
        </w:rPr>
        <w:t>- დიახ. თქვენ ხართ დიდი სულის, რენოს, ბუნებრივი ქალიშვილი - ყველა სულის დედა. ჩვეულებრივი სულებისგან განსხვავებით, თქვენ პირდაპირ მის სხეულში ჩაისახეთ. თქვენს საფუძველს აქვს ძალა, დაიმორჩილოს ყველა სული.</w:t>
      </w:r>
    </w:p>
    <w:p w14:paraId="0E3687D1" w14:textId="77777777" w:rsidR="006C0CF2" w:rsidRDefault="00000000">
      <w:pPr>
        <w:spacing w:before="269" w:after="269"/>
        <w:ind w:left="120"/>
      </w:pPr>
      <w:r>
        <w:rPr>
          <w:rFonts w:ascii="Times New Roman" w:hAnsi="Times New Roman"/>
          <w:color w:val="000000"/>
        </w:rPr>
        <w:t>მიშა იმდენად შოკირებული იყო, რომ მაშინვე დაკარგა მეტყველების უნარი.</w:t>
      </w:r>
    </w:p>
    <w:p w14:paraId="5D050A08" w14:textId="77777777" w:rsidR="006C0CF2" w:rsidRDefault="00000000">
      <w:pPr>
        <w:spacing w:before="269" w:after="269"/>
        <w:ind w:left="120"/>
      </w:pPr>
      <w:r>
        <w:rPr>
          <w:rFonts w:ascii="Times New Roman" w:hAnsi="Times New Roman"/>
          <w:color w:val="000000"/>
        </w:rPr>
        <w:t>„ვთქვათ, რომ ეს სიმართლეა“, მშვიდად თქვა რეიმ, „მაშინ საიდან მიიღო დემონმა, სახელად კაიჰირამ ჯესტემ, მამისგან მიშასთვის ნაჩუქარი დემონური ხმლის ნახევარი?“ გულგრილი გამომეტყველებით იკითხა რეიმ.</w:t>
      </w:r>
    </w:p>
    <w:p w14:paraId="255EBC16" w14:textId="77777777" w:rsidR="006C0CF2" w:rsidRDefault="00000000">
      <w:pPr>
        <w:spacing w:before="269" w:after="269"/>
        <w:ind w:left="120"/>
      </w:pPr>
      <w:r>
        <w:rPr>
          <w:rFonts w:ascii="Times New Roman" w:hAnsi="Times New Roman"/>
          <w:color w:val="000000"/>
        </w:rPr>
        <w:t>- ეს ყალბი ასლია.</w:t>
      </w:r>
    </w:p>
    <w:p w14:paraId="3E62500A" w14:textId="77777777" w:rsidR="006C0CF2" w:rsidRDefault="00000000">
      <w:pPr>
        <w:spacing w:before="269" w:after="269"/>
        <w:ind w:left="120"/>
      </w:pPr>
      <w:r>
        <w:rPr>
          <w:rFonts w:ascii="Times New Roman" w:hAnsi="Times New Roman"/>
          <w:color w:val="000000"/>
        </w:rPr>
        <w:lastRenderedPageBreak/>
        <w:t>- რატომ იტყუები?</w:t>
      </w:r>
    </w:p>
    <w:p w14:paraId="5CA56460" w14:textId="77777777" w:rsidR="006C0CF2" w:rsidRDefault="00000000">
      <w:pPr>
        <w:spacing w:before="269" w:after="269"/>
        <w:ind w:left="120"/>
      </w:pPr>
      <w:r>
        <w:rPr>
          <w:rFonts w:ascii="Times New Roman" w:hAnsi="Times New Roman"/>
          <w:color w:val="000000"/>
        </w:rPr>
        <w:t>ჯერადმა მის კითხვას არ უპასუხა და შემდეგ რეიმ თქვა:</w:t>
      </w:r>
    </w:p>
    <w:p w14:paraId="5008A16C" w14:textId="77777777" w:rsidR="006C0CF2" w:rsidRDefault="00000000">
      <w:pPr>
        <w:spacing w:before="269" w:after="269"/>
        <w:ind w:left="120"/>
      </w:pPr>
      <w:r>
        <w:rPr>
          <w:rFonts w:ascii="Times New Roman" w:hAnsi="Times New Roman"/>
          <w:color w:val="000000"/>
        </w:rPr>
        <w:t>„ჩემი ჯადოსნური თვალები დიდად კარგი არ არის, მაგრამ ხმლებით ძალიან კარგად ვმოქმედებ. ეს დემონური ხმალი ნამდვილად ნახევარია იმისა, რაც იუნიონის კოშკშია.“ რეიმ თავხედობის ხმალი ასწია. „სიმართლის თქმას გაიძულებ.“</w:t>
      </w:r>
    </w:p>
    <w:p w14:paraId="7625914F" w14:textId="77777777" w:rsidR="006C0CF2" w:rsidRDefault="006C0CF2">
      <w:pPr>
        <w:spacing w:before="269" w:after="269"/>
        <w:ind w:left="120"/>
      </w:pPr>
    </w:p>
    <w:p w14:paraId="1A44852E" w14:textId="77777777" w:rsidR="006C0CF2" w:rsidRDefault="00000000">
      <w:pPr>
        <w:spacing w:before="269" w:after="269"/>
        <w:ind w:left="120"/>
      </w:pPr>
      <w:r>
        <w:rPr>
          <w:rFonts w:ascii="Times New Roman" w:hAnsi="Times New Roman"/>
          <w:color w:val="000000"/>
        </w:rPr>
        <w:t>***</w:t>
      </w:r>
    </w:p>
    <w:p w14:paraId="51B5E464" w14:textId="77777777" w:rsidR="006C0CF2" w:rsidRDefault="006C0CF2">
      <w:pPr>
        <w:spacing w:before="269" w:after="269"/>
        <w:ind w:left="120"/>
      </w:pPr>
    </w:p>
    <w:p w14:paraId="4A07B063" w14:textId="77777777" w:rsidR="006C0CF2" w:rsidRDefault="00000000">
      <w:pPr>
        <w:spacing w:before="269" w:after="269"/>
        <w:ind w:left="120"/>
      </w:pPr>
      <w:r>
        <w:rPr>
          <w:rFonts w:ascii="Times New Roman" w:hAnsi="Times New Roman"/>
          <w:color w:val="000000"/>
        </w:rPr>
        <w:t>ელეონორა მიდჰეიზის ციხესიმაგრეში ჩავიდა, დემონთა მბრძანებლის, ელიოს ციხესიმაგრეში, რომელიც ამ ქალაქს მართავდა. მის გვერდით პატარა გოგონა, სახელად ზესია, დადიოდა.</w:t>
      </w:r>
    </w:p>
    <w:p w14:paraId="24069A90" w14:textId="77777777" w:rsidR="006C0CF2" w:rsidRDefault="00000000">
      <w:pPr>
        <w:spacing w:before="269" w:after="269"/>
        <w:ind w:left="120"/>
      </w:pPr>
      <w:r>
        <w:rPr>
          <w:rFonts w:ascii="Times New Roman" w:hAnsi="Times New Roman"/>
          <w:color w:val="000000"/>
        </w:rPr>
        <w:t>— გმირთა აკადემიის ბატონები იქ გელოდებიან.</w:t>
      </w:r>
    </w:p>
    <w:p w14:paraId="2C643C90" w14:textId="77777777" w:rsidR="006C0CF2" w:rsidRDefault="00000000">
      <w:pPr>
        <w:spacing w:before="269" w:after="269"/>
        <w:ind w:left="120"/>
      </w:pPr>
      <w:r>
        <w:rPr>
          <w:rFonts w:ascii="Times New Roman" w:hAnsi="Times New Roman"/>
          <w:color w:val="000000"/>
        </w:rPr>
        <w:t>ერთ-ერთმა მსახურმა ისინი ციხესიმაგრისგან განცალკევებულ სტუმრების ოთახში შეიყვანა. ლედრიანომ და სხვა გმირებმა, როგორც ჩანს, ჯერგას მიერ დატოვებული ჯადოსნური არტეფაქტი იპოვეს და დემონთა მბრძანებელ ელიოს დაეყრდნო, რომელიც წინა ომის შემდგომ პროცედურებში აქტიურად მონაწილეობდა.</w:t>
      </w:r>
    </w:p>
    <w:p w14:paraId="1C742746" w14:textId="77777777" w:rsidR="006C0CF2" w:rsidRDefault="00000000">
      <w:pPr>
        <w:spacing w:before="269" w:after="269"/>
        <w:ind w:left="120"/>
      </w:pPr>
      <w:r>
        <w:rPr>
          <w:rFonts w:ascii="Times New Roman" w:hAnsi="Times New Roman"/>
          <w:color w:val="000000"/>
        </w:rPr>
        <w:t>- ისინი ამ ოთახში არიან.</w:t>
      </w:r>
    </w:p>
    <w:p w14:paraId="2F135C6E" w14:textId="77777777" w:rsidR="006C0CF2" w:rsidRDefault="00000000">
      <w:pPr>
        <w:spacing w:before="269" w:after="269"/>
        <w:ind w:left="120"/>
      </w:pPr>
      <w:r>
        <w:rPr>
          <w:rFonts w:ascii="Times New Roman" w:hAnsi="Times New Roman"/>
          <w:color w:val="000000"/>
        </w:rPr>
        <w:t>მსახური მდიდრული კარის წინ გაჩერდა და დააკაკუნა.</w:t>
      </w:r>
    </w:p>
    <w:p w14:paraId="14CDC40D" w14:textId="77777777" w:rsidR="006C0CF2" w:rsidRDefault="00000000">
      <w:pPr>
        <w:spacing w:before="269" w:after="269"/>
        <w:ind w:left="120"/>
      </w:pPr>
      <w:r>
        <w:rPr>
          <w:rFonts w:ascii="Times New Roman" w:hAnsi="Times New Roman"/>
          <w:color w:val="000000"/>
        </w:rPr>
        <w:t>„ბატონო ლედრიანო, ქალბატონი ელეონორა მოვიყვანე“, - დაუძახა მან.</w:t>
      </w:r>
    </w:p>
    <w:p w14:paraId="34E6E344" w14:textId="77777777" w:rsidR="006C0CF2" w:rsidRDefault="00000000">
      <w:pPr>
        <w:spacing w:before="269" w:after="269"/>
        <w:ind w:left="120"/>
      </w:pPr>
      <w:r>
        <w:rPr>
          <w:rFonts w:ascii="Times New Roman" w:hAnsi="Times New Roman"/>
          <w:color w:val="000000"/>
        </w:rPr>
        <w:t>მაგრამ პასუხი არ იყო.</w:t>
      </w:r>
    </w:p>
    <w:p w14:paraId="18A9788E" w14:textId="77777777" w:rsidR="006C0CF2" w:rsidRDefault="00000000">
      <w:pPr>
        <w:spacing w:before="269" w:after="269"/>
        <w:ind w:left="120"/>
      </w:pPr>
      <w:r>
        <w:rPr>
          <w:rFonts w:ascii="Times New Roman" w:hAnsi="Times New Roman"/>
          <w:color w:val="000000"/>
        </w:rPr>
        <w:t>მსახურმა ეჭვის თვალით კვლავ დააკაკუნა კარზე.</w:t>
      </w:r>
    </w:p>
    <w:p w14:paraId="388292B0" w14:textId="77777777" w:rsidR="006C0CF2" w:rsidRDefault="00000000">
      <w:pPr>
        <w:spacing w:before="269" w:after="269"/>
        <w:ind w:left="120"/>
      </w:pPr>
      <w:r>
        <w:rPr>
          <w:rFonts w:ascii="Times New Roman" w:hAnsi="Times New Roman"/>
          <w:color w:val="000000"/>
        </w:rPr>
        <w:t>- ბატონო ლედრიანო, შეიძლება შემოვიდე?</w:t>
      </w:r>
    </w:p>
    <w:p w14:paraId="04423F23" w14:textId="77777777" w:rsidR="006C0CF2" w:rsidRDefault="00000000">
      <w:pPr>
        <w:spacing w:before="269" w:after="269"/>
        <w:ind w:left="120"/>
      </w:pPr>
      <w:r>
        <w:rPr>
          <w:rFonts w:ascii="Times New Roman" w:hAnsi="Times New Roman"/>
          <w:color w:val="000000"/>
        </w:rPr>
        <w:t>პასუხი ისევ არ იყო. მსახურმა კარის სახელურს შეეხო.</w:t>
      </w:r>
    </w:p>
    <w:p w14:paraId="7C7CC2FB" w14:textId="77777777" w:rsidR="006C0CF2" w:rsidRDefault="00000000">
      <w:pPr>
        <w:spacing w:before="269" w:after="269"/>
        <w:ind w:left="120"/>
      </w:pPr>
      <w:r>
        <w:rPr>
          <w:rFonts w:ascii="Times New Roman" w:hAnsi="Times New Roman"/>
          <w:color w:val="000000"/>
        </w:rPr>
        <w:t>„მოიცადე,“ სასწრაფოდ თქვა ელეონორამ. „...შიგნით უცნობია...“</w:t>
      </w:r>
    </w:p>
    <w:p w14:paraId="595109E6" w14:textId="77777777" w:rsidR="006C0CF2" w:rsidRDefault="00000000">
      <w:pPr>
        <w:spacing w:before="269" w:after="269"/>
        <w:ind w:left="120"/>
      </w:pPr>
      <w:r>
        <w:rPr>
          <w:rFonts w:ascii="Times New Roman" w:hAnsi="Times New Roman"/>
          <w:color w:val="000000"/>
        </w:rPr>
        <w:t>— ...უცნობი, ამბობ?</w:t>
      </w:r>
    </w:p>
    <w:p w14:paraId="14F599FE" w14:textId="77777777" w:rsidR="006C0CF2" w:rsidRDefault="00000000">
      <w:pPr>
        <w:spacing w:before="269" w:after="269"/>
        <w:ind w:left="120"/>
      </w:pPr>
      <w:r>
        <w:rPr>
          <w:rFonts w:ascii="Times New Roman" w:hAnsi="Times New Roman"/>
          <w:color w:val="000000"/>
        </w:rPr>
        <w:t>- კი, ცოტა უკან დაიხიე. შეიძლება საშიში იყოს.</w:t>
      </w:r>
    </w:p>
    <w:p w14:paraId="2D216C28" w14:textId="77777777" w:rsidR="006C0CF2" w:rsidRDefault="00000000">
      <w:pPr>
        <w:spacing w:before="269" w:after="269"/>
        <w:ind w:left="120"/>
      </w:pPr>
      <w:r>
        <w:rPr>
          <w:rFonts w:ascii="Times New Roman" w:hAnsi="Times New Roman"/>
          <w:color w:val="000000"/>
        </w:rPr>
        <w:lastRenderedPageBreak/>
        <w:t>ელეონორამ სახელურს შეეხო და კარი გააღო.</w:t>
      </w:r>
    </w:p>
    <w:p w14:paraId="763F0DEC" w14:textId="77777777" w:rsidR="006C0CF2" w:rsidRDefault="00000000">
      <w:pPr>
        <w:spacing w:before="269" w:after="269"/>
        <w:ind w:left="120"/>
      </w:pPr>
      <w:r>
        <w:rPr>
          <w:rFonts w:ascii="Times New Roman" w:hAnsi="Times New Roman"/>
          <w:color w:val="000000"/>
        </w:rPr>
        <w:t>შიგნით სამი ბიჭი იყო, ლედრიანო, ლაოსი და ჰაინე. მათი სხეულები მთლიანად ლურჯად იყო შეღებილი და იატაკზე იწვნენ.</w:t>
      </w:r>
    </w:p>
    <w:p w14:paraId="6C061D4E" w14:textId="77777777" w:rsidR="006C0CF2" w:rsidRDefault="00000000">
      <w:pPr>
        <w:spacing w:before="269" w:after="269"/>
        <w:ind w:left="120"/>
      </w:pPr>
      <w:r>
        <w:rPr>
          <w:rFonts w:ascii="Times New Roman" w:hAnsi="Times New Roman"/>
          <w:color w:val="000000"/>
        </w:rPr>
        <w:t>- ბიჭებო!</w:t>
      </w:r>
    </w:p>
    <w:p w14:paraId="419F1BDE" w14:textId="77777777" w:rsidR="006C0CF2" w:rsidRDefault="00000000">
      <w:pPr>
        <w:spacing w:before="269" w:after="269"/>
        <w:ind w:left="120"/>
      </w:pPr>
      <w:r>
        <w:rPr>
          <w:rFonts w:ascii="Times New Roman" w:hAnsi="Times New Roman"/>
          <w:color w:val="000000"/>
        </w:rPr>
        <w:t>„ჰი-ჰი, საბოლოოდ მოხვედი“, - ოთახის კუთხიდან შემზარავი ხმა გაისმა.</w:t>
      </w:r>
    </w:p>
    <w:p w14:paraId="0FFCE819" w14:textId="77777777" w:rsidR="006C0CF2" w:rsidRDefault="00000000">
      <w:pPr>
        <w:spacing w:before="269" w:after="269"/>
        <w:ind w:left="120"/>
      </w:pPr>
      <w:r>
        <w:rPr>
          <w:rFonts w:ascii="Times New Roman" w:hAnsi="Times New Roman"/>
          <w:color w:val="000000"/>
        </w:rPr>
        <w:t>ელეონორა მისკენ შებრუნდა და იქ პატარა ბიჭი დაინახა.</w:t>
      </w:r>
    </w:p>
    <w:p w14:paraId="7460AF64" w14:textId="77777777" w:rsidR="006C0CF2" w:rsidRDefault="00000000">
      <w:pPr>
        <w:spacing w:before="269" w:after="269"/>
        <w:ind w:left="120"/>
      </w:pPr>
      <w:r>
        <w:rPr>
          <w:rFonts w:ascii="Times New Roman" w:hAnsi="Times New Roman"/>
          <w:color w:val="000000"/>
        </w:rPr>
        <w:t>- …ვინ ხარ?</w:t>
      </w:r>
    </w:p>
    <w:p w14:paraId="3C3584E4" w14:textId="77777777" w:rsidR="006C0CF2" w:rsidRDefault="00000000">
      <w:pPr>
        <w:spacing w:before="269" w:after="269"/>
        <w:ind w:left="120"/>
      </w:pPr>
      <w:r>
        <w:rPr>
          <w:rFonts w:ascii="Times New Roman" w:hAnsi="Times New Roman"/>
          <w:color w:val="000000"/>
        </w:rPr>
        <w:t>- მე ზაბრო გეიზი მქვია. მე გილისირის დელოს, ალისფერი საფლავის ქვების მეფის ადიუტანტი ვარ, მაგრამ როგორც ჩანს, მას არ იცნობ.</w:t>
      </w:r>
    </w:p>
    <w:p w14:paraId="6C37F884" w14:textId="77777777" w:rsidR="006C0CF2" w:rsidRDefault="00000000">
      <w:pPr>
        <w:spacing w:before="269" w:after="269"/>
        <w:ind w:left="120"/>
      </w:pPr>
      <w:r>
        <w:rPr>
          <w:rFonts w:ascii="Times New Roman" w:hAnsi="Times New Roman"/>
          <w:color w:val="000000"/>
        </w:rPr>
        <w:t>მისი მეტყველებიდან და მზერიდან გამომავალი ეშმაკური ხმა მკვეთრად ეწინააღმდეგებოდა მის ბავშვურ გარეგნობას.</w:t>
      </w:r>
    </w:p>
    <w:p w14:paraId="3A45CA0D" w14:textId="77777777" w:rsidR="006C0CF2" w:rsidRDefault="00000000">
      <w:pPr>
        <w:spacing w:before="269" w:after="269"/>
        <w:ind w:left="120"/>
      </w:pPr>
      <w:r>
        <w:rPr>
          <w:rFonts w:ascii="Times New Roman" w:hAnsi="Times New Roman"/>
          <w:color w:val="000000"/>
        </w:rPr>
        <w:t>- რა გააკეთე მათთან?</w:t>
      </w:r>
    </w:p>
    <w:p w14:paraId="2265365B" w14:textId="77777777" w:rsidR="006C0CF2" w:rsidRDefault="00000000">
      <w:pPr>
        <w:spacing w:before="269" w:after="269"/>
        <w:ind w:left="120"/>
      </w:pPr>
      <w:r>
        <w:rPr>
          <w:rFonts w:ascii="Times New Roman" w:hAnsi="Times New Roman"/>
          <w:color w:val="000000"/>
        </w:rPr>
        <w:t>- რას ამბობ, ახლახან ცოტა შხამი მივეცი. უპრობლემოდ მოქმედებს.</w:t>
      </w:r>
    </w:p>
    <w:p w14:paraId="1FE30E89" w14:textId="77777777" w:rsidR="006C0CF2" w:rsidRDefault="00000000">
      <w:pPr>
        <w:spacing w:before="269" w:after="269"/>
        <w:ind w:left="120"/>
      </w:pPr>
      <w:r>
        <w:rPr>
          <w:rFonts w:ascii="Times New Roman" w:hAnsi="Times New Roman"/>
          <w:color w:val="000000"/>
        </w:rPr>
        <w:t>ელეონორა მზადყოფნაში იდგა.</w:t>
      </w:r>
    </w:p>
    <w:p w14:paraId="64B17090" w14:textId="77777777" w:rsidR="006C0CF2" w:rsidRDefault="00000000">
      <w:pPr>
        <w:spacing w:before="269" w:after="269"/>
        <w:ind w:left="120"/>
      </w:pPr>
      <w:r>
        <w:rPr>
          <w:rFonts w:ascii="Times New Roman" w:hAnsi="Times New Roman"/>
          <w:color w:val="000000"/>
        </w:rPr>
        <w:t>- ცუდად ხარ... ლედუ... ლაო... და ხაია... ნაცემი არიან...</w:t>
      </w:r>
    </w:p>
    <w:p w14:paraId="06383981" w14:textId="77777777" w:rsidR="006C0CF2" w:rsidRDefault="00000000">
      <w:pPr>
        <w:spacing w:before="269" w:after="269"/>
        <w:ind w:left="120"/>
      </w:pPr>
      <w:r>
        <w:rPr>
          <w:rFonts w:ascii="Times New Roman" w:hAnsi="Times New Roman"/>
          <w:color w:val="000000"/>
        </w:rPr>
        <w:t>ზესიას ოსტატურად მიერ ჯადოსნური წრის დახატვის მანერა მკვეთრად ეწინააღმდეგებოდა იმას, თუ რამდენად უჭირდა მისთვის ლაპარაკი. იქიდან ხმლის ფორმის შუქი გამოჩნდა და მან ენჰალეს წმინდა ხმალი ამოიღო.</w:t>
      </w:r>
    </w:p>
    <w:p w14:paraId="3602C0A3" w14:textId="77777777" w:rsidR="006C0CF2" w:rsidRDefault="00000000">
      <w:pPr>
        <w:spacing w:before="269" w:after="269"/>
        <w:ind w:left="120"/>
      </w:pPr>
      <w:r>
        <w:rPr>
          <w:rFonts w:ascii="Times New Roman" w:hAnsi="Times New Roman"/>
          <w:color w:val="000000"/>
        </w:rPr>
        <w:t>— ...ნუ შეურაცხყოფ მათ.</w:t>
      </w:r>
    </w:p>
    <w:p w14:paraId="22A4FE97" w14:textId="77777777" w:rsidR="006C0CF2" w:rsidRDefault="00000000">
      <w:pPr>
        <w:spacing w:before="269" w:after="269"/>
        <w:ind w:left="120"/>
      </w:pPr>
      <w:r>
        <w:rPr>
          <w:rFonts w:ascii="Times New Roman" w:hAnsi="Times New Roman"/>
          <w:color w:val="000000"/>
        </w:rPr>
        <w:t>ზესია ზაბროს მიაჩერდა. ელეონორამ ხელი მხარზე დაადო, თითქოს ეთქვა, რომ ჯერ ადრე იყო, და ჰკითხა:</w:t>
      </w:r>
    </w:p>
    <w:p w14:paraId="2EC7A45F" w14:textId="77777777" w:rsidR="006C0CF2" w:rsidRDefault="00000000">
      <w:pPr>
        <w:spacing w:before="269" w:after="269"/>
        <w:ind w:left="120"/>
      </w:pPr>
      <w:r>
        <w:rPr>
          <w:rFonts w:ascii="Times New Roman" w:hAnsi="Times New Roman"/>
          <w:color w:val="000000"/>
        </w:rPr>
        <w:t>- ორი ათასი წლის წინანდელი დემონი ხარ?</w:t>
      </w:r>
    </w:p>
    <w:p w14:paraId="3BF9AF39" w14:textId="77777777" w:rsidR="006C0CF2" w:rsidRDefault="00000000">
      <w:pPr>
        <w:spacing w:before="269" w:after="269"/>
        <w:ind w:left="120"/>
      </w:pPr>
      <w:r>
        <w:rPr>
          <w:rFonts w:ascii="Times New Roman" w:hAnsi="Times New Roman"/>
          <w:color w:val="000000"/>
        </w:rPr>
        <w:t>- მართალია.</w:t>
      </w:r>
    </w:p>
    <w:p w14:paraId="74C3E7F5" w14:textId="77777777" w:rsidR="006C0CF2" w:rsidRDefault="00000000">
      <w:pPr>
        <w:spacing w:before="269" w:after="269"/>
        <w:ind w:left="120"/>
      </w:pPr>
      <w:r>
        <w:rPr>
          <w:rFonts w:ascii="Times New Roman" w:hAnsi="Times New Roman"/>
          <w:color w:val="000000"/>
        </w:rPr>
        <w:t>- რატომ გააკეთე ეს? აზესიონმა და დილჰეიდმა საბოლოოდ გააერთიანეს ძალები და შენ ცდილობ ყველაფრის ჩაშლას. შენთვის პატიება არ არსებობს!</w:t>
      </w:r>
    </w:p>
    <w:p w14:paraId="1AA6A26F" w14:textId="77777777" w:rsidR="006C0CF2" w:rsidRDefault="00000000">
      <w:pPr>
        <w:spacing w:before="269" w:after="269"/>
        <w:ind w:left="120"/>
      </w:pPr>
      <w:r>
        <w:rPr>
          <w:rFonts w:ascii="Times New Roman" w:hAnsi="Times New Roman"/>
          <w:color w:val="000000"/>
        </w:rPr>
        <w:lastRenderedPageBreak/>
        <w:t>- ჰი-ჰი, მშვიდობაა? - ზაბროს სახეზე უსიამოვნო ღიმილი გადაეფინა. - ეს საერთოდ არ მაინტერესებს. ერთადერთი, რაც ალისფერი საფლავის ქვების დიდ მეფეს სურს, მაგიის შესწავლაა. თავადაც ხედავ.</w:t>
      </w:r>
    </w:p>
    <w:p w14:paraId="05B23CB1" w14:textId="77777777" w:rsidR="006C0CF2" w:rsidRDefault="00000000">
      <w:pPr>
        <w:spacing w:before="269" w:after="269"/>
        <w:ind w:left="120"/>
      </w:pPr>
      <w:r>
        <w:rPr>
          <w:rFonts w:ascii="Times New Roman" w:hAnsi="Times New Roman"/>
          <w:color w:val="000000"/>
        </w:rPr>
        <w:t>იმ ადგილას, სადაც ზაბრომ მიუთითა, იდგა საფლავის ქვა, რომელიც დაახლოებით ორი ადამიანის ზომის იყო და იმდენ მაგიურ ძალას შეიცავდა, რომ ერთი შეხედვით შეიძლებოდა ეთქვა, რომ ეს ჯადოსნური არტეფაქტი იყო.</w:t>
      </w:r>
    </w:p>
    <w:p w14:paraId="21CF06E7" w14:textId="77777777" w:rsidR="006C0CF2" w:rsidRDefault="00000000">
      <w:pPr>
        <w:spacing w:before="269" w:after="269"/>
        <w:ind w:left="120"/>
      </w:pPr>
      <w:r>
        <w:rPr>
          <w:rFonts w:ascii="Times New Roman" w:hAnsi="Times New Roman"/>
          <w:color w:val="000000"/>
        </w:rPr>
        <w:t>- ამბობდნენ, რომ ეს ჯერგას მემკვიდრეობაა, მაგრამ ძალიან ცდებოდნენ. ეს ნივთი შევქმენი შელოცვების „ჯერგას“ და „კითხვის“ შესასწავლად.</w:t>
      </w:r>
    </w:p>
    <w:p w14:paraId="1E489307" w14:textId="77777777" w:rsidR="006C0CF2" w:rsidRDefault="00000000">
      <w:pPr>
        <w:spacing w:before="269" w:after="269"/>
        <w:ind w:left="120"/>
      </w:pPr>
      <w:r>
        <w:rPr>
          <w:rFonts w:ascii="Times New Roman" w:hAnsi="Times New Roman"/>
          <w:color w:val="000000"/>
        </w:rPr>
        <w:t>საფლავის ქვის ქვეშ ჯადოსნური წრე გამოჩნდა.</w:t>
      </w:r>
    </w:p>
    <w:p w14:paraId="613D357A" w14:textId="77777777" w:rsidR="006C0CF2" w:rsidRDefault="00000000">
      <w:pPr>
        <w:spacing w:before="269" w:after="269"/>
        <w:ind w:left="120"/>
      </w:pPr>
      <w:r>
        <w:rPr>
          <w:rFonts w:ascii="Times New Roman" w:hAnsi="Times New Roman"/>
          <w:color w:val="000000"/>
        </w:rPr>
        <w:t>- შეხედე.</w:t>
      </w:r>
    </w:p>
    <w:p w14:paraId="04398388" w14:textId="77777777" w:rsidR="006C0CF2" w:rsidRDefault="00000000">
      <w:pPr>
        <w:spacing w:before="269" w:after="269"/>
        <w:ind w:left="120"/>
      </w:pPr>
      <w:r>
        <w:rPr>
          <w:rFonts w:ascii="Times New Roman" w:hAnsi="Times New Roman"/>
          <w:color w:val="000000"/>
        </w:rPr>
        <w:t>როგორც კი მან მაგიური ძალა ჩადო მასში, ხმა გაისმა:</w:t>
      </w:r>
    </w:p>
    <w:p w14:paraId="2D77B5B3" w14:textId="77777777" w:rsidR="006C0CF2" w:rsidRDefault="00000000">
      <w:pPr>
        <w:spacing w:before="269" w:after="269"/>
        <w:ind w:left="120"/>
      </w:pPr>
      <w:r>
        <w:rPr>
          <w:rFonts w:ascii="Times New Roman" w:hAnsi="Times New Roman"/>
          <w:i/>
          <w:color w:val="000000"/>
        </w:rPr>
        <w:t xml:space="preserve">მოკვლა </w:t>
      </w:r>
      <w:r>
        <w:rPr>
          <w:rFonts w:ascii="Times New Roman" w:hAnsi="Times New Roman"/>
          <w:color w:val="000000"/>
        </w:rPr>
        <w:t>…</w:t>
      </w:r>
    </w:p>
    <w:p w14:paraId="64825DD4" w14:textId="77777777" w:rsidR="006C0CF2" w:rsidRDefault="00000000">
      <w:pPr>
        <w:spacing w:before="269" w:after="269"/>
        <w:ind w:left="120"/>
      </w:pPr>
      <w:r>
        <w:rPr>
          <w:rFonts w:ascii="Times New Roman" w:hAnsi="Times New Roman"/>
          <w:color w:val="000000"/>
        </w:rPr>
        <w:t>უსიამოვნო ხმა, წინა „კითხვის“ მსგავსი.</w:t>
      </w:r>
    </w:p>
    <w:p w14:paraId="78568AFE" w14:textId="77777777" w:rsidR="006C0CF2" w:rsidRDefault="00000000">
      <w:pPr>
        <w:spacing w:before="269" w:after="269"/>
        <w:ind w:left="120"/>
      </w:pPr>
      <w:r>
        <w:rPr>
          <w:rFonts w:ascii="Times New Roman" w:hAnsi="Times New Roman"/>
          <w:i/>
          <w:color w:val="000000"/>
        </w:rPr>
        <w:t xml:space="preserve">მოკალი ელეონორა </w:t>
      </w:r>
      <w:r>
        <w:rPr>
          <w:rFonts w:ascii="Times New Roman" w:hAnsi="Times New Roman"/>
          <w:color w:val="000000"/>
        </w:rPr>
        <w:t>...</w:t>
      </w:r>
    </w:p>
    <w:p w14:paraId="2B1F3194" w14:textId="77777777" w:rsidR="006C0CF2" w:rsidRDefault="00000000">
      <w:pPr>
        <w:spacing w:before="269" w:after="269"/>
        <w:ind w:left="120"/>
      </w:pPr>
      <w:r>
        <w:rPr>
          <w:rFonts w:ascii="Times New Roman" w:hAnsi="Times New Roman"/>
          <w:color w:val="000000"/>
        </w:rPr>
        <w:t>ლურჯად გახვეული ლედრიანო, ლაოსი და ჰაინე ნელა წამოდგნენ და ელეონორას სიძულვილით შეხედეს.</w:t>
      </w:r>
    </w:p>
    <w:p w14:paraId="66BDC59E" w14:textId="77777777" w:rsidR="006C0CF2" w:rsidRDefault="00000000">
      <w:pPr>
        <w:spacing w:before="269" w:after="269"/>
        <w:ind w:left="120"/>
      </w:pPr>
      <w:r>
        <w:rPr>
          <w:rFonts w:ascii="Times New Roman" w:hAnsi="Times New Roman"/>
          <w:color w:val="000000"/>
        </w:rPr>
        <w:t>- რას იტყვი? ეს „ასკს“ და „ჯერგს“ ჰგავს, არა? ნამდვილი ხელოვნების ნიმუშია.</w:t>
      </w:r>
    </w:p>
    <w:p w14:paraId="195329D9" w14:textId="77777777" w:rsidR="006C0CF2" w:rsidRDefault="00000000">
      <w:pPr>
        <w:spacing w:before="269" w:after="269"/>
        <w:ind w:left="120"/>
      </w:pPr>
      <w:r>
        <w:rPr>
          <w:rFonts w:ascii="Times New Roman" w:hAnsi="Times New Roman"/>
          <w:color w:val="000000"/>
        </w:rPr>
        <w:t>- რომ იცოდე...</w:t>
      </w:r>
    </w:p>
    <w:p w14:paraId="26792F71" w14:textId="77777777" w:rsidR="006C0CF2" w:rsidRDefault="00000000">
      <w:pPr>
        <w:spacing w:before="269" w:after="269"/>
        <w:ind w:left="120"/>
      </w:pPr>
      <w:r>
        <w:rPr>
          <w:rFonts w:ascii="Times New Roman" w:hAnsi="Times New Roman"/>
          <w:color w:val="000000"/>
        </w:rPr>
        <w:t>ელეონორამ ოთხი ჯადოსნური წრე დახატა და მათ საფლავის ქვა დაფარეს. დე იგერიამ ჯადოსნური არტეფაქტის ძალა დაბლოკა და ლედრიანო, ლაოსი და ჰაინე კვლავ იატაკზე დაეცნენ.</w:t>
      </w:r>
    </w:p>
    <w:p w14:paraId="121DD214" w14:textId="77777777" w:rsidR="006C0CF2" w:rsidRDefault="00000000">
      <w:pPr>
        <w:spacing w:before="269" w:after="269"/>
        <w:ind w:left="120"/>
      </w:pPr>
      <w:r>
        <w:rPr>
          <w:rFonts w:ascii="Times New Roman" w:hAnsi="Times New Roman"/>
          <w:color w:val="000000"/>
        </w:rPr>
        <w:t>- ამ მაგიას ვერ ვიტან.</w:t>
      </w:r>
    </w:p>
    <w:p w14:paraId="1D10FC72" w14:textId="77777777" w:rsidR="006C0CF2" w:rsidRDefault="00000000">
      <w:pPr>
        <w:spacing w:before="269" w:after="269"/>
        <w:ind w:left="120"/>
      </w:pPr>
      <w:r>
        <w:rPr>
          <w:rFonts w:ascii="Times New Roman" w:hAnsi="Times New Roman"/>
          <w:color w:val="000000"/>
        </w:rPr>
        <w:t>ამის დანახვისას ზაბროს სახეზე გიჟური ღიმილი გადაეფინა, რაც სრულიად არ შეესაბამებოდა მის ბავშვურ გარეგნობას.</w:t>
      </w:r>
    </w:p>
    <w:p w14:paraId="2FB15737" w14:textId="77777777" w:rsidR="006C0CF2" w:rsidRDefault="00000000">
      <w:pPr>
        <w:spacing w:before="269" w:after="269"/>
        <w:ind w:left="120"/>
      </w:pPr>
      <w:r>
        <w:rPr>
          <w:rFonts w:ascii="Times New Roman" w:hAnsi="Times New Roman"/>
          <w:color w:val="000000"/>
        </w:rPr>
        <w:t>- შელოცვისგან „ელეონორა“ ნაკლებს არაფერს ველოდი. ძალიან მაინტერესებს. იცი საერთოდ რა მიზნით დაიბადე?</w:t>
      </w:r>
    </w:p>
    <w:p w14:paraId="416B9C7E" w14:textId="77777777" w:rsidR="006C0CF2" w:rsidRDefault="00000000">
      <w:pPr>
        <w:spacing w:before="269" w:after="269"/>
        <w:ind w:left="120"/>
      </w:pPr>
      <w:r>
        <w:rPr>
          <w:rFonts w:ascii="Times New Roman" w:hAnsi="Times New Roman"/>
          <w:color w:val="000000"/>
        </w:rPr>
        <w:t>ელეონორამ გაბრაზებულმა შეხედა მას.</w:t>
      </w:r>
    </w:p>
    <w:p w14:paraId="585F5A80" w14:textId="77777777" w:rsidR="006C0CF2" w:rsidRDefault="00000000">
      <w:pPr>
        <w:spacing w:before="269" w:after="269"/>
        <w:ind w:left="120"/>
      </w:pPr>
      <w:r>
        <w:rPr>
          <w:rFonts w:ascii="Times New Roman" w:hAnsi="Times New Roman"/>
          <w:color w:val="000000"/>
        </w:rPr>
        <w:t>— ...გინდა თქვა, რომ დემონებთან საბრძოლველად ჯარისკაცების გაჩენის მიზნით?..</w:t>
      </w:r>
    </w:p>
    <w:p w14:paraId="5D1FBA56" w14:textId="77777777" w:rsidR="006C0CF2" w:rsidRDefault="00000000">
      <w:pPr>
        <w:spacing w:before="269" w:after="269"/>
        <w:ind w:left="120"/>
      </w:pPr>
      <w:r>
        <w:rPr>
          <w:rFonts w:ascii="Times New Roman" w:hAnsi="Times New Roman"/>
          <w:color w:val="000000"/>
        </w:rPr>
        <w:lastRenderedPageBreak/>
        <w:t>- სულაც არა. ასე ფიქრობდა ჯერგა. ელეონორის შექმნაში თავად ღმერთებსაც მიუძღვით ხელი. და ამაში გასაკვირი არაფერია, რადგან ადამიანებს არ შეუძლიათ ბაზის მაგიად გადაქცევა. ღმერთების მიზანი კი უმაღლესი ხომალდის შექმნა იყო.</w:t>
      </w:r>
    </w:p>
    <w:p w14:paraId="253C6D47" w14:textId="77777777" w:rsidR="006C0CF2" w:rsidRDefault="00000000">
      <w:pPr>
        <w:spacing w:before="269" w:after="269"/>
        <w:ind w:left="120"/>
      </w:pPr>
      <w:r>
        <w:rPr>
          <w:rFonts w:ascii="Times New Roman" w:hAnsi="Times New Roman"/>
          <w:color w:val="000000"/>
        </w:rPr>
        <w:t>- ...რას გულისხმობ?..</w:t>
      </w:r>
    </w:p>
    <w:p w14:paraId="1A39162F" w14:textId="77777777" w:rsidR="006C0CF2" w:rsidRDefault="00000000">
      <w:pPr>
        <w:spacing w:before="269" w:after="269"/>
        <w:ind w:left="120"/>
      </w:pPr>
      <w:r>
        <w:rPr>
          <w:rFonts w:ascii="Times New Roman" w:hAnsi="Times New Roman"/>
          <w:color w:val="000000"/>
        </w:rPr>
        <w:t>- და ვერ ხვდები? რა ნელი გონება გაქვს. თუ ბაზების ათობით, ასობით ათას კლონს შექმნი, დროთა განმავლობაში ისინი მუტაციას დაიწყებენ. გასაკვირი არ არის, რომ უფრო ძლიერი მაგიური ძალისა და უფრო ძლიერი ბაზების მქონე ინდივიდები დაიბადნენ.</w:t>
      </w:r>
    </w:p>
    <w:p w14:paraId="1B14D74D" w14:textId="77777777" w:rsidR="006C0CF2" w:rsidRDefault="00000000">
      <w:pPr>
        <w:spacing w:before="269" w:after="269"/>
        <w:ind w:left="120"/>
      </w:pPr>
      <w:r>
        <w:rPr>
          <w:rFonts w:ascii="Times New Roman" w:hAnsi="Times New Roman"/>
          <w:color w:val="000000"/>
        </w:rPr>
        <w:t>ფხიზლად მყოფმა ელეონორამ თავისი ჯადოსნური თვალები გაააქტიურა.</w:t>
      </w:r>
    </w:p>
    <w:p w14:paraId="099470BB" w14:textId="77777777" w:rsidR="006C0CF2" w:rsidRDefault="00000000">
      <w:pPr>
        <w:spacing w:before="269" w:after="269"/>
        <w:ind w:left="120"/>
      </w:pPr>
      <w:r>
        <w:rPr>
          <w:rFonts w:ascii="Times New Roman" w:hAnsi="Times New Roman"/>
          <w:color w:val="000000"/>
        </w:rPr>
        <w:t>- სწორედ ეს იყო ღმერთების მიზანი. 1500 წელზე მეტი ხნის განმავლობაში ისინი ელოდნენ ისეთი საფუძვლის დაბადებას, რომელიც საკმარისად ძლიერი იქნებოდა ღვთაებრივი ძალისთვის წინააღმდეგობის გასაწევად.</w:t>
      </w:r>
    </w:p>
    <w:p w14:paraId="1EB55B8D" w14:textId="77777777" w:rsidR="006C0CF2" w:rsidRDefault="00000000">
      <w:pPr>
        <w:spacing w:before="269" w:after="269"/>
        <w:ind w:left="120"/>
      </w:pPr>
      <w:r>
        <w:rPr>
          <w:rFonts w:ascii="Times New Roman" w:hAnsi="Times New Roman"/>
          <w:color w:val="000000"/>
        </w:rPr>
        <w:t>— …მოიცადე?</w:t>
      </w:r>
    </w:p>
    <w:p w14:paraId="2E85EABE" w14:textId="77777777" w:rsidR="006C0CF2" w:rsidRDefault="00000000">
      <w:pPr>
        <w:spacing w:before="269" w:after="269"/>
        <w:ind w:left="120"/>
      </w:pPr>
      <w:r>
        <w:rPr>
          <w:rFonts w:ascii="Times New Roman" w:hAnsi="Times New Roman"/>
          <w:color w:val="000000"/>
        </w:rPr>
        <w:t>- მოდი, კარგად დაფიქრდი. ბოლოს და ბოლოს, დაიბადა ინდივიდი, რომლის საფუძველი აშკარად განსხვავდება დანარჩენისგან.</w:t>
      </w:r>
    </w:p>
    <w:p w14:paraId="628B4F8A" w14:textId="77777777" w:rsidR="006C0CF2" w:rsidRDefault="00000000">
      <w:pPr>
        <w:spacing w:before="269" w:after="269"/>
        <w:ind w:left="120"/>
      </w:pPr>
      <w:r>
        <w:rPr>
          <w:rFonts w:ascii="Times New Roman" w:hAnsi="Times New Roman"/>
          <w:color w:val="000000"/>
        </w:rPr>
        <w:t>ელეონორა შეკრთა და წინ გადადგა, თითქოს ზესიას იცავდა.</w:t>
      </w:r>
    </w:p>
    <w:p w14:paraId="15775D24" w14:textId="77777777" w:rsidR="006C0CF2" w:rsidRDefault="00000000">
      <w:pPr>
        <w:spacing w:before="269" w:after="269"/>
        <w:ind w:left="120"/>
      </w:pPr>
      <w:r>
        <w:rPr>
          <w:rFonts w:ascii="Times New Roman" w:hAnsi="Times New Roman"/>
          <w:color w:val="000000"/>
        </w:rPr>
        <w:t>„ღმერთებისა და მათი ჭურჭლის მიერ შექმნილი ჯადოსნური ფორმულა. ძალიან საინტერესოა. ორივე უნდა გაანალიზოთ და თქვენი შინაარსი შევისწავლო ტ-ტ-ტ-ტ-ტ.“ ზაბრომ ელეონორა და ზესია ისე შეაფასა, თითქოს კარგი სატესტო სუბიექტები ეპოვა.</w:t>
      </w:r>
    </w:p>
    <w:p w14:paraId="1F3CF929" w14:textId="77777777" w:rsidR="006C0CF2" w:rsidRDefault="00000000">
      <w:pPr>
        <w:spacing w:before="269" w:after="269"/>
        <w:ind w:left="120"/>
      </w:pPr>
      <w:r>
        <w:rPr>
          <w:rFonts w:ascii="Times New Roman" w:hAnsi="Times New Roman"/>
          <w:color w:val="000000"/>
        </w:rPr>
        <w:t>— ...ახლა ყველაფერი ნათელია ჩემთვის.</w:t>
      </w:r>
    </w:p>
    <w:p w14:paraId="012F4D86" w14:textId="77777777" w:rsidR="006C0CF2" w:rsidRDefault="00000000">
      <w:pPr>
        <w:spacing w:before="269" w:after="269"/>
        <w:ind w:left="120"/>
      </w:pPr>
      <w:r>
        <w:rPr>
          <w:rFonts w:ascii="Times New Roman" w:hAnsi="Times New Roman"/>
          <w:color w:val="000000"/>
        </w:rPr>
        <w:t>ელეონორამ ხელი წინ გაიწოდა და ჯადოსნური წრე მოხაზა.</w:t>
      </w:r>
    </w:p>
    <w:p w14:paraId="0EBDC6EE" w14:textId="77777777" w:rsidR="006C0CF2" w:rsidRDefault="00000000">
      <w:pPr>
        <w:spacing w:before="269" w:after="269"/>
        <w:ind w:left="120"/>
      </w:pPr>
      <w:r>
        <w:rPr>
          <w:rFonts w:ascii="Times New Roman" w:hAnsi="Times New Roman"/>
          <w:color w:val="000000"/>
        </w:rPr>
        <w:t>— შენნაირი ადამიანები პატიებას არ იმსახურებენ.</w:t>
      </w:r>
    </w:p>
    <w:p w14:paraId="21854340" w14:textId="77777777" w:rsidR="006C0CF2" w:rsidRDefault="006C0CF2">
      <w:pPr>
        <w:spacing w:before="269" w:after="269"/>
        <w:ind w:left="120"/>
      </w:pPr>
    </w:p>
    <w:p w14:paraId="1071A25E" w14:textId="77777777" w:rsidR="006C0CF2" w:rsidRDefault="00000000">
      <w:pPr>
        <w:spacing w:before="269" w:after="269"/>
        <w:ind w:left="120"/>
      </w:pPr>
      <w:r>
        <w:rPr>
          <w:rFonts w:ascii="Times New Roman" w:hAnsi="Times New Roman"/>
          <w:color w:val="000000"/>
        </w:rPr>
        <w:t>***</w:t>
      </w:r>
    </w:p>
    <w:p w14:paraId="726E9D24" w14:textId="77777777" w:rsidR="006C0CF2" w:rsidRDefault="006C0CF2">
      <w:pPr>
        <w:spacing w:before="269" w:after="269"/>
        <w:ind w:left="120"/>
      </w:pPr>
    </w:p>
    <w:p w14:paraId="188F5DFC" w14:textId="77777777" w:rsidR="006C0CF2" w:rsidRDefault="00000000">
      <w:pPr>
        <w:spacing w:before="269" w:after="269"/>
        <w:ind w:left="120"/>
      </w:pPr>
      <w:r>
        <w:rPr>
          <w:rFonts w:ascii="Times New Roman" w:hAnsi="Times New Roman"/>
          <w:color w:val="000000"/>
        </w:rPr>
        <w:t>მიშამ და საშამ უკან დახეულ დემონს „ფლესის“ შელოცვის გამოყენებით დაედევნენ.</w:t>
      </w:r>
    </w:p>
    <w:p w14:paraId="4F155DFE" w14:textId="77777777" w:rsidR="006C0CF2" w:rsidRDefault="00000000">
      <w:pPr>
        <w:spacing w:before="269" w:after="269"/>
        <w:ind w:left="120"/>
      </w:pPr>
      <w:r>
        <w:rPr>
          <w:rFonts w:ascii="Times New Roman" w:hAnsi="Times New Roman"/>
          <w:color w:val="000000"/>
        </w:rPr>
        <w:t>თუ „გატომი“ სამიზნესთან ახლოს ტელეპორტირდებოდა, მას ანტიმაგია შეაფერხებდა, ამიტომ ისინი მისგან გარკვეულ მანძილზე მდებარე ადგილას გადავიდნენ და შემდეგ დევნას დაიწყეს. ისინი თანდათან დაეწივნენ უკან დახეულ დემონს.</w:t>
      </w:r>
    </w:p>
    <w:p w14:paraId="01C3C420" w14:textId="77777777" w:rsidR="006C0CF2" w:rsidRDefault="00000000">
      <w:pPr>
        <w:spacing w:before="269" w:after="269"/>
        <w:ind w:left="120"/>
      </w:pPr>
      <w:r>
        <w:rPr>
          <w:rFonts w:ascii="Times New Roman" w:hAnsi="Times New Roman"/>
          <w:color w:val="000000"/>
        </w:rPr>
        <w:lastRenderedPageBreak/>
        <w:t>„ჩვენ გვითვალთვალებენ“, თქვა მიშამ. „რიმნეტი“.</w:t>
      </w:r>
    </w:p>
    <w:p w14:paraId="4E47B3D9" w14:textId="77777777" w:rsidR="006C0CF2" w:rsidRDefault="00000000">
      <w:pPr>
        <w:spacing w:before="269" w:after="269"/>
        <w:ind w:left="120"/>
      </w:pPr>
      <w:r>
        <w:rPr>
          <w:rFonts w:ascii="Times New Roman" w:hAnsi="Times New Roman"/>
          <w:color w:val="000000"/>
        </w:rPr>
        <w:t>რაც ზუსტად ისაა, რასაც მიშასგან ელოდით. როგორც ჩანს, მან შენიშნა, რომ მათ უთვალთვალებდნენ.</w:t>
      </w:r>
    </w:p>
    <w:p w14:paraId="2FCB7CD4" w14:textId="77777777" w:rsidR="006C0CF2" w:rsidRDefault="00000000">
      <w:pPr>
        <w:spacing w:before="269" w:after="269"/>
        <w:ind w:left="120"/>
      </w:pPr>
      <w:r>
        <w:rPr>
          <w:rFonts w:ascii="Times New Roman" w:hAnsi="Times New Roman"/>
          <w:color w:val="000000"/>
        </w:rPr>
        <w:t>- ასეც იყოს. ფორმულის დარღვევას აზრი არ აქვს და არ ვიცი ვინ არიან, მაგრამ თუ უნდათ, უყურონ. მით უმეტეს, რომ თითქმის უკვე დავეწიეთ.</w:t>
      </w:r>
    </w:p>
    <w:p w14:paraId="2C809833" w14:textId="77777777" w:rsidR="006C0CF2" w:rsidRDefault="00000000">
      <w:pPr>
        <w:spacing w:before="269" w:after="269"/>
        <w:ind w:left="120"/>
      </w:pPr>
      <w:r>
        <w:rPr>
          <w:rFonts w:ascii="Times New Roman" w:hAnsi="Times New Roman"/>
          <w:color w:val="000000"/>
        </w:rPr>
        <w:t>- კი.</w:t>
      </w:r>
    </w:p>
    <w:p w14:paraId="5C5BA56E" w14:textId="77777777" w:rsidR="006C0CF2" w:rsidRDefault="00000000">
      <w:pPr>
        <w:spacing w:before="269" w:after="269"/>
        <w:ind w:left="120"/>
      </w:pPr>
      <w:r>
        <w:rPr>
          <w:rFonts w:ascii="Times New Roman" w:hAnsi="Times New Roman"/>
          <w:color w:val="000000"/>
        </w:rPr>
        <w:t>მათ მხედველობის არეში იმ დემონის სილუეტი გამოჩნდა.</w:t>
      </w:r>
    </w:p>
    <w:p w14:paraId="42E6630C" w14:textId="77777777" w:rsidR="006C0CF2" w:rsidRDefault="00000000">
      <w:pPr>
        <w:spacing w:before="269" w:after="269"/>
        <w:ind w:left="120"/>
      </w:pPr>
      <w:r>
        <w:rPr>
          <w:rFonts w:ascii="Times New Roman" w:hAnsi="Times New Roman"/>
          <w:color w:val="000000"/>
        </w:rPr>
        <w:t>ლინკის მაგარი ხმალი თეორნესი, ქაოსის თაობის წარმომადგენელი. მას შავი თმა კუდად ჰქონდა შეკრული და დაფრინავდა, ერთი ხელით კი მენოს უპრობლემოდ ეჭირა.</w:t>
      </w:r>
    </w:p>
    <w:p w14:paraId="1B72A764" w14:textId="77777777" w:rsidR="006C0CF2" w:rsidRDefault="00000000">
      <w:pPr>
        <w:spacing w:before="269" w:after="269"/>
        <w:ind w:left="120"/>
      </w:pPr>
      <w:r>
        <w:rPr>
          <w:rFonts w:ascii="Times New Roman" w:hAnsi="Times New Roman"/>
          <w:color w:val="000000"/>
        </w:rPr>
        <w:t>მალე, როდესაც მათ შორის მანძილი შემცირდა, ის მოულოდნელად მკვეთრად დაეშვა მიწაზე.</w:t>
      </w:r>
    </w:p>
    <w:p w14:paraId="188C6D9D" w14:textId="77777777" w:rsidR="006C0CF2" w:rsidRDefault="00000000">
      <w:pPr>
        <w:spacing w:before="269" w:after="269"/>
        <w:ind w:left="120"/>
      </w:pPr>
      <w:r>
        <w:rPr>
          <w:rFonts w:ascii="Times New Roman" w:hAnsi="Times New Roman"/>
          <w:color w:val="000000"/>
        </w:rPr>
        <w:t>ის ტყეში დაეშვა. მის დევნაში საშა და მიშაც მიწაზე დაეშვნენ. როგორც კი იფიქრეს, რომ ის ხეების უკან დამალვით გაექცა, ლინკა მათ წინაშე ღიად გამოვიდა, რათა პირადად შეებრძოლა.</w:t>
      </w:r>
    </w:p>
    <w:p w14:paraId="5E55E20C" w14:textId="77777777" w:rsidR="006C0CF2" w:rsidRDefault="00000000">
      <w:pPr>
        <w:spacing w:before="269" w:after="269"/>
        <w:ind w:left="120"/>
      </w:pPr>
      <w:r>
        <w:rPr>
          <w:rFonts w:ascii="Times New Roman" w:hAnsi="Times New Roman"/>
          <w:color w:val="000000"/>
        </w:rPr>
        <w:t>„დაიღალე ტეგის თამაშით? თუ მიხვდი, რომ გაქცევა აღარ შეგიძლია?“ - პროვოცირება მოახდინა საშამ.</w:t>
      </w:r>
    </w:p>
    <w:p w14:paraId="1FCDC12D" w14:textId="77777777" w:rsidR="006C0CF2" w:rsidRDefault="00000000">
      <w:pPr>
        <w:spacing w:before="269" w:after="269"/>
        <w:ind w:left="120"/>
      </w:pPr>
      <w:r>
        <w:rPr>
          <w:rFonts w:ascii="Times New Roman" w:hAnsi="Times New Roman"/>
          <w:color w:val="000000"/>
        </w:rPr>
        <w:t>ლინკამ გამჭოლი მზერით გაზომა იგი.</w:t>
      </w:r>
    </w:p>
    <w:p w14:paraId="33789485" w14:textId="77777777" w:rsidR="006C0CF2" w:rsidRDefault="00000000">
      <w:pPr>
        <w:spacing w:before="269" w:after="269"/>
        <w:ind w:left="120"/>
      </w:pPr>
      <w:r>
        <w:rPr>
          <w:rFonts w:ascii="Times New Roman" w:hAnsi="Times New Roman"/>
          <w:color w:val="000000"/>
        </w:rPr>
        <w:t>„რას აპირებთ მის მენოსთან?“ იკითხა მიშამ.</w:t>
      </w:r>
    </w:p>
    <w:p w14:paraId="33E67C7F" w14:textId="77777777" w:rsidR="006C0CF2" w:rsidRDefault="00000000">
      <w:pPr>
        <w:spacing w:before="269" w:after="269"/>
        <w:ind w:left="120"/>
      </w:pPr>
      <w:r>
        <w:rPr>
          <w:rFonts w:ascii="Times New Roman" w:hAnsi="Times New Roman"/>
          <w:color w:val="000000"/>
        </w:rPr>
        <w:t>- ოჰ, კი, ის უბრალოდ საშუალება იყო შენს მოსატყუებლად. აღარ მჭირდება.</w:t>
      </w:r>
    </w:p>
    <w:p w14:paraId="2C42E73C" w14:textId="77777777" w:rsidR="006C0CF2" w:rsidRDefault="00000000">
      <w:pPr>
        <w:spacing w:before="269" w:after="269"/>
        <w:ind w:left="120"/>
      </w:pPr>
      <w:r>
        <w:rPr>
          <w:rFonts w:ascii="Times New Roman" w:hAnsi="Times New Roman"/>
          <w:color w:val="000000"/>
        </w:rPr>
        <w:t>ლინკამ მენო მაშინვე გადააგდო. როგორც ჩანს, ის გონებადაკარგული იყო და ნაკლებად სავარაუდო იყო, რომ მალე გონს მოვიდოდა.</w:t>
      </w:r>
    </w:p>
    <w:p w14:paraId="1DADAD22" w14:textId="77777777" w:rsidR="006C0CF2" w:rsidRDefault="00000000">
      <w:pPr>
        <w:spacing w:before="269" w:after="269"/>
        <w:ind w:left="120"/>
      </w:pPr>
      <w:r>
        <w:rPr>
          <w:rFonts w:ascii="Times New Roman" w:hAnsi="Times New Roman"/>
          <w:color w:val="000000"/>
        </w:rPr>
        <w:t>- ...რას გულისხმობ?</w:t>
      </w:r>
    </w:p>
    <w:p w14:paraId="2AD7BE01" w14:textId="77777777" w:rsidR="006C0CF2" w:rsidRDefault="00000000">
      <w:pPr>
        <w:spacing w:before="269" w:after="269"/>
        <w:ind w:left="120"/>
      </w:pPr>
      <w:r>
        <w:rPr>
          <w:rFonts w:ascii="Times New Roman" w:hAnsi="Times New Roman"/>
          <w:color w:val="000000"/>
        </w:rPr>
        <w:t>- მე ვარ ლედონ ეონი, იჯეს კორდას - ქვესკნელის მეფის - ქვეშევრდომი. ამ ცხოვრებაში მე ლინკოი თეორნესი მქვია. შევასრულებ ჩემი ბატონის ბრძანებას და გაგანადგურებ შენ, ღვთის ნებით დაბადებულო.</w:t>
      </w:r>
    </w:p>
    <w:p w14:paraId="31A0FF3C" w14:textId="77777777" w:rsidR="006C0CF2" w:rsidRDefault="00000000">
      <w:pPr>
        <w:spacing w:before="269" w:after="269"/>
        <w:ind w:left="120"/>
      </w:pPr>
      <w:r>
        <w:rPr>
          <w:rFonts w:ascii="Times New Roman" w:hAnsi="Times New Roman"/>
          <w:color w:val="000000"/>
        </w:rPr>
        <w:t>ლინკამ ჯადოსნური წრე დახატა და ხელი მის ცენტრში ჩაყო. იქიდან მან უცნაური დიზაინის მქონე დიდი ხმალი ამოიღო. მისი პირი იმდენად გამჭვირვალე იყო, რომ ცხადი იყო, თუ რა იმალებოდა მის უკან.</w:t>
      </w:r>
    </w:p>
    <w:p w14:paraId="086C7698" w14:textId="77777777" w:rsidR="006C0CF2" w:rsidRDefault="00000000">
      <w:pPr>
        <w:spacing w:before="269" w:after="269"/>
        <w:ind w:left="120"/>
      </w:pPr>
      <w:r>
        <w:rPr>
          <w:rFonts w:ascii="Times New Roman" w:hAnsi="Times New Roman"/>
          <w:color w:val="000000"/>
        </w:rPr>
        <w:t>- მომისმინე, შეიძლება კითხვა დაგისვა?</w:t>
      </w:r>
    </w:p>
    <w:p w14:paraId="440E57DF" w14:textId="77777777" w:rsidR="006C0CF2" w:rsidRDefault="00000000">
      <w:pPr>
        <w:spacing w:before="269" w:after="269"/>
        <w:ind w:left="120"/>
      </w:pPr>
      <w:r>
        <w:rPr>
          <w:rFonts w:ascii="Times New Roman" w:hAnsi="Times New Roman"/>
          <w:color w:val="000000"/>
        </w:rPr>
        <w:lastRenderedPageBreak/>
        <w:t>- რომელი?</w:t>
      </w:r>
    </w:p>
    <w:p w14:paraId="754DD7C1" w14:textId="77777777" w:rsidR="006C0CF2" w:rsidRDefault="00000000">
      <w:pPr>
        <w:spacing w:before="269" w:after="269"/>
        <w:ind w:left="120"/>
      </w:pPr>
      <w:r>
        <w:rPr>
          <w:rFonts w:ascii="Times New Roman" w:hAnsi="Times New Roman"/>
          <w:color w:val="000000"/>
        </w:rPr>
        <w:t>- რას გულისხმობ ღვთის ნებაში? მე და მიშა შვიდი უძველესი დემონური იმპერატორიდან ერთ-ერთის, აივის ნეკრონის პირდაპირი შთამომავლები ვართ.</w:t>
      </w:r>
    </w:p>
    <w:p w14:paraId="465B0DD6" w14:textId="77777777" w:rsidR="006C0CF2" w:rsidRDefault="00000000">
      <w:pPr>
        <w:spacing w:before="269" w:after="269"/>
        <w:ind w:left="120"/>
      </w:pPr>
      <w:r>
        <w:rPr>
          <w:rFonts w:ascii="Times New Roman" w:hAnsi="Times New Roman"/>
          <w:color w:val="000000"/>
        </w:rPr>
        <w:t>ლინკამ დიდი გამჭვირვალე ხმალი მიწაში ჩაარჭო და ხელები მის სახელურზე დაადო.</w:t>
      </w:r>
    </w:p>
    <w:p w14:paraId="2E2E94FF" w14:textId="77777777" w:rsidR="006C0CF2" w:rsidRDefault="00000000">
      <w:pPr>
        <w:spacing w:before="269" w:after="269"/>
        <w:ind w:left="120"/>
      </w:pPr>
      <w:r>
        <w:rPr>
          <w:rFonts w:ascii="Times New Roman" w:hAnsi="Times New Roman"/>
          <w:color w:val="000000"/>
        </w:rPr>
        <w:t>— აივის ნეკრონი გმირ კანონის ერთ-ერთ ბირთვს შეერწყა დემონთა მბრძანებლის ანოსის აღორძინებამდე.</w:t>
      </w:r>
    </w:p>
    <w:p w14:paraId="4C16D4B3" w14:textId="77777777" w:rsidR="006C0CF2" w:rsidRDefault="00000000">
      <w:pPr>
        <w:spacing w:before="269" w:after="269"/>
        <w:ind w:left="120"/>
      </w:pPr>
      <w:r>
        <w:rPr>
          <w:rFonts w:ascii="Times New Roman" w:hAnsi="Times New Roman"/>
          <w:color w:val="000000"/>
        </w:rPr>
        <w:t>- ვიცი.</w:t>
      </w:r>
    </w:p>
    <w:p w14:paraId="22EABD9B" w14:textId="77777777" w:rsidR="006C0CF2" w:rsidRDefault="00000000">
      <w:pPr>
        <w:spacing w:before="269" w:after="269"/>
        <w:ind w:left="120"/>
      </w:pPr>
      <w:r>
        <w:rPr>
          <w:rFonts w:ascii="Times New Roman" w:hAnsi="Times New Roman"/>
          <w:color w:val="000000"/>
        </w:rPr>
        <w:t>- მაშინ რატომ გაგიჩინათ ამ გულუბრყვილო ბიჭმა - ტრაგიკული შვილები?</w:t>
      </w:r>
    </w:p>
    <w:p w14:paraId="2278B056" w14:textId="77777777" w:rsidR="006C0CF2" w:rsidRDefault="00000000">
      <w:pPr>
        <w:spacing w:before="269" w:after="269"/>
        <w:ind w:left="120"/>
      </w:pPr>
      <w:r>
        <w:rPr>
          <w:rFonts w:ascii="Times New Roman" w:hAnsi="Times New Roman"/>
          <w:color w:val="000000"/>
        </w:rPr>
        <w:t>საშა ენა ჩაუვარდა და მიშამ უპასუხა:</w:t>
      </w:r>
    </w:p>
    <w:p w14:paraId="0B11A298" w14:textId="77777777" w:rsidR="006C0CF2" w:rsidRDefault="00000000">
      <w:pPr>
        <w:spacing w:before="269" w:after="269"/>
        <w:ind w:left="120"/>
      </w:pPr>
      <w:r>
        <w:rPr>
          <w:rFonts w:ascii="Times New Roman" w:hAnsi="Times New Roman"/>
          <w:color w:val="000000"/>
        </w:rPr>
        <w:t>— თავდაპირველად, დინო ჯიქსესს ბაზა შუაზე უნდა გაეყო და ორი ნახევრიდან მხოლოდ ერთს უნდა მიენიჭებინა ინდივიდუალობა.</w:t>
      </w:r>
    </w:p>
    <w:p w14:paraId="3E976268" w14:textId="77777777" w:rsidR="006C0CF2" w:rsidRDefault="00000000">
      <w:pPr>
        <w:spacing w:before="269" w:after="269"/>
        <w:ind w:left="120"/>
      </w:pPr>
      <w:r>
        <w:rPr>
          <w:rFonts w:ascii="Times New Roman" w:hAnsi="Times New Roman"/>
          <w:color w:val="000000"/>
        </w:rPr>
        <w:t>დილჰეიდსა და აზესიონს შორის ომის შემდეგ, როგორც ჩანს, მან პირადად ჰკითხა რეის ამის შესახებ.</w:t>
      </w:r>
    </w:p>
    <w:p w14:paraId="50A70AAB" w14:textId="77777777" w:rsidR="006C0CF2" w:rsidRDefault="00000000">
      <w:pPr>
        <w:spacing w:before="269" w:after="269"/>
        <w:ind w:left="120"/>
      </w:pPr>
      <w:r>
        <w:rPr>
          <w:rFonts w:ascii="Times New Roman" w:hAnsi="Times New Roman"/>
          <w:color w:val="000000"/>
        </w:rPr>
        <w:t>— ბუნებრივი მაგიური წრის დეფექტმა განაპირობა ის, რომ პიროვნებამ საძირკვლის მეორე ნახევარი მიიღო.</w:t>
      </w:r>
    </w:p>
    <w:p w14:paraId="335128A0" w14:textId="77777777" w:rsidR="006C0CF2" w:rsidRDefault="00000000">
      <w:pPr>
        <w:spacing w:before="269" w:after="269"/>
        <w:ind w:left="120"/>
      </w:pPr>
      <w:r>
        <w:rPr>
          <w:rFonts w:ascii="Times New Roman" w:hAnsi="Times New Roman"/>
          <w:color w:val="000000"/>
        </w:rPr>
        <w:t>ახალი შელოცვის შემუშავებისას, ბუნებრივად წარმოიქმნება სიტუაციები, როდესაც თავდაპირველად მისი ეფექტი არ შეესაბამება შექმნილ ფორმულას. რჩება მხოლოდ თქვენი თეორიის დაჯერება და ექსპერიმენტის ჩატარება, მაგრამ „დინო ჯიქსესის“ შემთხვევაში შედეგი მოსალოდნელი იყო. ისინი უბრალოდ ამისთვის მზად არ იყვნენ.</w:t>
      </w:r>
    </w:p>
    <w:p w14:paraId="4B90482F" w14:textId="77777777" w:rsidR="006C0CF2" w:rsidRDefault="00000000">
      <w:pPr>
        <w:spacing w:before="269" w:after="269"/>
        <w:ind w:left="120"/>
      </w:pPr>
      <w:r>
        <w:rPr>
          <w:rFonts w:ascii="Times New Roman" w:hAnsi="Times New Roman"/>
          <w:color w:val="000000"/>
        </w:rPr>
        <w:t>— მე ვარ ეს მეორე ნახევარი.</w:t>
      </w:r>
    </w:p>
    <w:p w14:paraId="792E068B" w14:textId="77777777" w:rsidR="006C0CF2" w:rsidRDefault="00000000">
      <w:pPr>
        <w:spacing w:before="269" w:after="269"/>
        <w:ind w:left="120"/>
      </w:pPr>
      <w:r>
        <w:rPr>
          <w:rFonts w:ascii="Times New Roman" w:hAnsi="Times New Roman"/>
          <w:color w:val="000000"/>
        </w:rPr>
        <w:t>„ნახევრად მართალი ხარ, ნახევრად კი ცდები“, - გარკვევით თქვა ლინკამ. „ბუნებრივი მაგიური წრის ნაკლი ღმერთების ჩარევამ გამოიწვია. მათ შეცვალეს მთვარის შუქი და ხელახლა დაწერეს ჯადოსნური წრე მისი გააქტიურებისთანავე. შედეგად, შენ დაიბადე“.</w:t>
      </w:r>
    </w:p>
    <w:p w14:paraId="75BDE9AB" w14:textId="77777777" w:rsidR="006C0CF2" w:rsidRDefault="00000000">
      <w:pPr>
        <w:spacing w:before="269" w:after="269"/>
        <w:ind w:left="120"/>
      </w:pPr>
      <w:r>
        <w:rPr>
          <w:rFonts w:ascii="Times New Roman" w:hAnsi="Times New Roman"/>
          <w:color w:val="000000"/>
        </w:rPr>
        <w:t>მიშა ცარიელი გამომეტყველების შეუცვლელად აგრძელებდა ლინკას მზერას.</w:t>
      </w:r>
    </w:p>
    <w:p w14:paraId="11BA49F9" w14:textId="77777777" w:rsidR="006C0CF2" w:rsidRDefault="00000000">
      <w:pPr>
        <w:spacing w:before="269" w:after="269"/>
        <w:ind w:left="120"/>
      </w:pPr>
      <w:r>
        <w:rPr>
          <w:rFonts w:ascii="Times New Roman" w:hAnsi="Times New Roman"/>
          <w:color w:val="000000"/>
        </w:rPr>
        <w:t>„დემონთა სამყაროს ღვთაებრივი ჩარევა არ სჭირდება. გაღვიძებამდე მოგიშორებ.“</w:t>
      </w:r>
    </w:p>
    <w:p w14:paraId="32B48AE2" w14:textId="77777777" w:rsidR="006C0CF2" w:rsidRDefault="00000000">
      <w:pPr>
        <w:spacing w:before="269" w:after="269"/>
        <w:ind w:left="120"/>
      </w:pPr>
      <w:r>
        <w:rPr>
          <w:rFonts w:ascii="Times New Roman" w:hAnsi="Times New Roman"/>
          <w:color w:val="000000"/>
        </w:rPr>
        <w:t>- მართლა? ჰეჰ. - გაიღიმა საშამ. - კარგი, მადლობა ახსნისთვის, მაგრამ ცდები.</w:t>
      </w:r>
    </w:p>
    <w:p w14:paraId="5340C722" w14:textId="77777777" w:rsidR="006C0CF2" w:rsidRDefault="00000000">
      <w:pPr>
        <w:spacing w:before="269" w:after="269"/>
        <w:ind w:left="120"/>
      </w:pPr>
      <w:r>
        <w:rPr>
          <w:rFonts w:ascii="Times New Roman" w:hAnsi="Times New Roman"/>
          <w:color w:val="000000"/>
        </w:rPr>
        <w:t>მიშამ თავი დაუქნია. საშას გუგებში ჯადოსნური წრეები გაუჩნდა და მან „განადგურების ჯადოსნური თვალები“ გამოაჩინა.</w:t>
      </w:r>
    </w:p>
    <w:p w14:paraId="772444AE" w14:textId="77777777" w:rsidR="006C0CF2" w:rsidRDefault="00000000">
      <w:pPr>
        <w:spacing w:before="269" w:after="269"/>
        <w:ind w:left="120"/>
      </w:pPr>
      <w:r>
        <w:rPr>
          <w:rFonts w:ascii="Times New Roman" w:hAnsi="Times New Roman"/>
          <w:color w:val="000000"/>
        </w:rPr>
        <w:lastRenderedPageBreak/>
        <w:t>— სიცოცხლე ჩვენ მოგვეცა და არა რაღაც ღმერთებმა.</w:t>
      </w:r>
    </w:p>
    <w:p w14:paraId="456BC58A" w14:textId="77777777" w:rsidR="006C0CF2" w:rsidRDefault="00000000">
      <w:pPr>
        <w:pStyle w:val="Heading2"/>
        <w:pageBreakBefore/>
        <w:spacing w:before="180" w:after="180"/>
        <w:ind w:left="120"/>
      </w:pPr>
      <w:bookmarkStart w:id="11" w:name="_§_11._დაწყევლილი"/>
      <w:bookmarkEnd w:id="11"/>
      <w:r>
        <w:rPr>
          <w:rFonts w:ascii="Times New Roman" w:hAnsi="Times New Roman"/>
          <w:color w:val="000000"/>
          <w:sz w:val="33"/>
        </w:rPr>
        <w:lastRenderedPageBreak/>
        <w:t>§ 11. დაწყევლილი ფარი</w:t>
      </w:r>
    </w:p>
    <w:p w14:paraId="52862290" w14:textId="77777777" w:rsidR="006C0CF2" w:rsidRDefault="00000000">
      <w:pPr>
        <w:spacing w:before="269" w:after="269"/>
        <w:ind w:left="120"/>
      </w:pPr>
      <w:r>
        <w:rPr>
          <w:rFonts w:ascii="Times New Roman" w:hAnsi="Times New Roman"/>
          <w:color w:val="000000"/>
        </w:rPr>
        <w:t>რეი გრანზდორი მიტოვებულ სასახლეში გერად აზრემს შეხვდა. ის ყოყმანის გარეშე მივარდა გერადს. მისი სილუეტი ისარივით აჩქარდა და გერადის წინ გაუჩინარდა.</w:t>
      </w:r>
    </w:p>
    <w:p w14:paraId="7EE8C992" w14:textId="77777777" w:rsidR="006C0CF2" w:rsidRDefault="00000000">
      <w:pPr>
        <w:spacing w:before="269" w:after="269"/>
        <w:ind w:left="120"/>
      </w:pPr>
      <w:r>
        <w:rPr>
          <w:rFonts w:ascii="Times New Roman" w:hAnsi="Times New Roman"/>
          <w:color w:val="000000"/>
        </w:rPr>
        <w:t>- მე უკან ვარ.</w:t>
      </w:r>
    </w:p>
    <w:p w14:paraId="4389EF62" w14:textId="77777777" w:rsidR="006C0CF2" w:rsidRDefault="00000000">
      <w:pPr>
        <w:spacing w:before="269" w:after="269"/>
        <w:ind w:left="120"/>
      </w:pPr>
      <w:r>
        <w:rPr>
          <w:rFonts w:ascii="Times New Roman" w:hAnsi="Times New Roman"/>
          <w:color w:val="000000"/>
        </w:rPr>
        <w:t>- სამწუხაროდ შენთვის, მე ამას ვხედავ.</w:t>
      </w:r>
    </w:p>
    <w:p w14:paraId="1DB15A7F" w14:textId="77777777" w:rsidR="006C0CF2" w:rsidRDefault="00000000">
      <w:pPr>
        <w:spacing w:before="269" w:after="269"/>
        <w:ind w:left="120"/>
      </w:pPr>
      <w:r>
        <w:rPr>
          <w:rFonts w:ascii="Times New Roman" w:hAnsi="Times New Roman"/>
          <w:color w:val="000000"/>
        </w:rPr>
        <w:t>შემობრუნდა, გერადმა ფარი ასწია იმ მიმართულებით, საიდანაც ნებისყოფის მახვილი ეშვებოდა, მაგრამ იმ მომენტში ზურგი გაუხეთქა.</w:t>
      </w:r>
    </w:p>
    <w:p w14:paraId="37E97016" w14:textId="77777777" w:rsidR="006C0CF2" w:rsidRDefault="00000000">
      <w:pPr>
        <w:spacing w:before="269" w:after="269"/>
        <w:ind w:left="120"/>
      </w:pPr>
      <w:r>
        <w:rPr>
          <w:rFonts w:ascii="Times New Roman" w:hAnsi="Times New Roman"/>
          <w:color w:val="000000"/>
        </w:rPr>
        <w:t>- უჰ...</w:t>
      </w:r>
    </w:p>
    <w:p w14:paraId="117DCD71" w14:textId="77777777" w:rsidR="006C0CF2" w:rsidRDefault="00000000">
      <w:pPr>
        <w:spacing w:before="269" w:after="269"/>
        <w:ind w:left="120"/>
      </w:pPr>
      <w:r>
        <w:rPr>
          <w:rFonts w:ascii="Times New Roman" w:hAnsi="Times New Roman"/>
          <w:color w:val="000000"/>
        </w:rPr>
        <w:t>— მგონი, ზურგს უკან ვთქვი.</w:t>
      </w:r>
    </w:p>
    <w:p w14:paraId="223F2C8A" w14:textId="77777777" w:rsidR="006C0CF2" w:rsidRDefault="00000000">
      <w:pPr>
        <w:spacing w:before="269" w:after="269"/>
        <w:ind w:left="120"/>
      </w:pPr>
      <w:r>
        <w:rPr>
          <w:rFonts w:ascii="Times New Roman" w:hAnsi="Times New Roman"/>
          <w:color w:val="000000"/>
        </w:rPr>
        <w:t>ჯერადი შებრუნდა და რეი, მასთან სინქრონულად მოძრავი, ისევ მის უკან აღმოჩნდა და ზურგი გაუჭრა. ასეთი დარტყმა საშუალო დონის მტერსაც კი მოკლავდა, მაგრამ ორი ათასი წლის წინანდელი დემონების სხეულები, როგორც მოსალოდნელი იყო, ძლიერია.</w:t>
      </w:r>
    </w:p>
    <w:p w14:paraId="6C9C5E5B" w14:textId="77777777" w:rsidR="006C0CF2" w:rsidRDefault="00000000">
      <w:pPr>
        <w:spacing w:before="269" w:after="269"/>
        <w:ind w:left="120"/>
      </w:pPr>
      <w:r>
        <w:rPr>
          <w:rFonts w:ascii="Times New Roman" w:hAnsi="Times New Roman"/>
          <w:color w:val="000000"/>
        </w:rPr>
        <w:t>— … ვხედავ, ტყუილად არ გიწოდებენ ქაოსის თაობის წარმომადგენელს… ვირტუოზული დემონური ხმლების ოსტატი… თუმცა, ამ ეპოქის დემონისთვის საკმაოდ კარგი ხარ…</w:t>
      </w:r>
    </w:p>
    <w:p w14:paraId="45DCBA0D" w14:textId="77777777" w:rsidR="006C0CF2" w:rsidRDefault="00000000">
      <w:pPr>
        <w:spacing w:before="269" w:after="269"/>
        <w:ind w:left="120"/>
      </w:pPr>
      <w:r>
        <w:rPr>
          <w:rFonts w:ascii="Times New Roman" w:hAnsi="Times New Roman"/>
          <w:color w:val="000000"/>
        </w:rPr>
        <w:t>ჯერადის ფარი მუქ ლურჯ შუქს ასხივებდა. რის შემდეგაც, ერთი შეხედვით უვნებელი რეის ზურგი გაიჭრა და სისხლი წამოუვიდა. უფრო მეტიც, ჭრილობები ჯერადის ფართან ერთად იმავე ადგილას გაჩნდა, მაგრამ რეის ფარი აშკარად უფრო ღრმა იყო.</w:t>
      </w:r>
    </w:p>
    <w:p w14:paraId="3FDA5B44" w14:textId="77777777" w:rsidR="006C0CF2" w:rsidRDefault="00000000">
      <w:pPr>
        <w:spacing w:before="269" w:after="269"/>
        <w:ind w:left="120"/>
      </w:pPr>
      <w:r>
        <w:rPr>
          <w:rFonts w:ascii="Times New Roman" w:hAnsi="Times New Roman"/>
          <w:color w:val="000000"/>
        </w:rPr>
        <w:t>- რეი!</w:t>
      </w:r>
    </w:p>
    <w:p w14:paraId="36EC11AD" w14:textId="77777777" w:rsidR="006C0CF2" w:rsidRDefault="00000000">
      <w:pPr>
        <w:spacing w:before="269" w:after="269"/>
        <w:ind w:left="120"/>
      </w:pPr>
      <w:r>
        <w:rPr>
          <w:rFonts w:ascii="Times New Roman" w:hAnsi="Times New Roman"/>
          <w:color w:val="000000"/>
        </w:rPr>
        <w:t>- კარგად ვარ.</w:t>
      </w:r>
    </w:p>
    <w:p w14:paraId="196EE8C0" w14:textId="77777777" w:rsidR="006C0CF2" w:rsidRDefault="00000000">
      <w:pPr>
        <w:spacing w:before="269" w:after="269"/>
        <w:ind w:left="120"/>
      </w:pPr>
      <w:r>
        <w:rPr>
          <w:rFonts w:ascii="Times New Roman" w:hAnsi="Times New Roman"/>
          <w:color w:val="000000"/>
        </w:rPr>
        <w:t>ამის თქმის შემდეგ რეიმ ფარს შეხედა.</w:t>
      </w:r>
    </w:p>
    <w:p w14:paraId="4EE3CB7E" w14:textId="77777777" w:rsidR="006C0CF2" w:rsidRDefault="00000000">
      <w:pPr>
        <w:spacing w:before="269" w:after="269"/>
        <w:ind w:left="120"/>
      </w:pPr>
      <w:r>
        <w:rPr>
          <w:rFonts w:ascii="Times New Roman" w:hAnsi="Times New Roman"/>
          <w:color w:val="000000"/>
        </w:rPr>
        <w:t>- ეს რაღაც წყევლას ჰგავს.</w:t>
      </w:r>
    </w:p>
    <w:p w14:paraId="14026E07" w14:textId="77777777" w:rsidR="006C0CF2" w:rsidRDefault="00000000">
      <w:pPr>
        <w:spacing w:before="269" w:after="269"/>
        <w:ind w:left="120"/>
      </w:pPr>
      <w:r>
        <w:rPr>
          <w:rFonts w:ascii="Times New Roman" w:hAnsi="Times New Roman"/>
          <w:color w:val="000000"/>
        </w:rPr>
        <w:t>ჯერადმა თავი დაუქნია.</w:t>
      </w:r>
    </w:p>
    <w:p w14:paraId="3C43C06F" w14:textId="77777777" w:rsidR="006C0CF2" w:rsidRDefault="00000000">
      <w:pPr>
        <w:spacing w:before="269" w:after="269"/>
        <w:ind w:left="120"/>
      </w:pPr>
      <w:r>
        <w:rPr>
          <w:rFonts w:ascii="Times New Roman" w:hAnsi="Times New Roman"/>
          <w:color w:val="000000"/>
        </w:rPr>
        <w:t>- დემონის ფარი გენიაზი. ეს არის ჯადოსნური არტეფაქტი, რომელიც წყევლის მას, ვინც მის მფლობელს დააზიანებს და ზიანს ორმაგი მოცულობით აბრუნებს. სანამ ეს ფარი მექნება, შენ საკუთარ თავს უფრო მეტს დააზიანებ, ვიდრე მე. განა უკეთესი არ იქნებოდა შენთვის უკან დახევა?</w:t>
      </w:r>
    </w:p>
    <w:p w14:paraId="0E3A3D84" w14:textId="77777777" w:rsidR="006C0CF2" w:rsidRDefault="00000000">
      <w:pPr>
        <w:spacing w:before="269" w:after="269"/>
        <w:ind w:left="120"/>
      </w:pPr>
      <w:r>
        <w:rPr>
          <w:rFonts w:ascii="Times New Roman" w:hAnsi="Times New Roman"/>
          <w:color w:val="000000"/>
        </w:rPr>
        <w:t>- კარგი, ახლა ყველაფერი მესმის.</w:t>
      </w:r>
    </w:p>
    <w:p w14:paraId="6B56A699" w14:textId="77777777" w:rsidR="006C0CF2" w:rsidRDefault="00000000">
      <w:pPr>
        <w:spacing w:before="269" w:after="269"/>
        <w:ind w:left="120"/>
      </w:pPr>
      <w:r>
        <w:rPr>
          <w:rFonts w:ascii="Times New Roman" w:hAnsi="Times New Roman"/>
          <w:color w:val="000000"/>
        </w:rPr>
        <w:lastRenderedPageBreak/>
        <w:t>რეი წინ გადაუხვია ჯერადს და სიგსესტას დაარტყა.</w:t>
      </w:r>
    </w:p>
    <w:p w14:paraId="76423DE1" w14:textId="77777777" w:rsidR="006C0CF2" w:rsidRDefault="00000000">
      <w:pPr>
        <w:spacing w:before="269" w:after="269"/>
        <w:ind w:left="120"/>
      </w:pPr>
      <w:r>
        <w:rPr>
          <w:rFonts w:ascii="Times New Roman" w:hAnsi="Times New Roman"/>
          <w:color w:val="000000"/>
        </w:rPr>
        <w:t>- ჰ-ჰეჰ!..</w:t>
      </w:r>
    </w:p>
    <w:p w14:paraId="664CDC25" w14:textId="77777777" w:rsidR="006C0CF2" w:rsidRDefault="00000000">
      <w:pPr>
        <w:spacing w:before="269" w:after="269"/>
        <w:ind w:left="120"/>
      </w:pPr>
      <w:r>
        <w:rPr>
          <w:rFonts w:ascii="Times New Roman" w:hAnsi="Times New Roman"/>
          <w:color w:val="000000"/>
        </w:rPr>
        <w:t>ჯერადი უკან დაიხია და დემონური ფარით, გენიაზით, სცადა თვითნებობის ხმლის დაბლოკვა. თუმცა, ხმლის ტრაექტორია ქნევის პროცესშივე შეიცვალა.</w:t>
      </w:r>
    </w:p>
    <w:p w14:paraId="2DA65793" w14:textId="77777777" w:rsidR="006C0CF2" w:rsidRDefault="00000000">
      <w:pPr>
        <w:spacing w:before="269" w:after="269"/>
        <w:ind w:left="120"/>
      </w:pPr>
      <w:r>
        <w:rPr>
          <w:rFonts w:ascii="Times New Roman" w:hAnsi="Times New Roman"/>
          <w:color w:val="000000"/>
        </w:rPr>
        <w:t>- ჯერ მას მოვიშორებ.</w:t>
      </w:r>
    </w:p>
    <w:p w14:paraId="617A7DF7" w14:textId="77777777" w:rsidR="006C0CF2" w:rsidRDefault="00000000">
      <w:pPr>
        <w:spacing w:before="269" w:after="269"/>
        <w:ind w:left="120"/>
      </w:pPr>
      <w:r>
        <w:rPr>
          <w:rFonts w:ascii="Times New Roman" w:hAnsi="Times New Roman"/>
          <w:color w:val="000000"/>
        </w:rPr>
        <w:t>ჯერადს მარჯვენა მაჯა მოკვეთეს და ხელისგული ძირს ჩამოუვარდა, გენიაზი კი მასთან ერთად დაეცა და იატაკზე გორავდა.</w:t>
      </w:r>
    </w:p>
    <w:p w14:paraId="333F4539" w14:textId="77777777" w:rsidR="006C0CF2" w:rsidRDefault="00000000">
      <w:pPr>
        <w:spacing w:before="269" w:after="269"/>
        <w:ind w:left="120"/>
      </w:pPr>
      <w:r>
        <w:rPr>
          <w:rFonts w:ascii="Times New Roman" w:hAnsi="Times New Roman"/>
          <w:color w:val="000000"/>
        </w:rPr>
        <w:t>- ჰ-ჰა!</w:t>
      </w:r>
    </w:p>
    <w:p w14:paraId="1D4F630B" w14:textId="77777777" w:rsidR="006C0CF2" w:rsidRDefault="00000000">
      <w:pPr>
        <w:spacing w:before="269" w:after="269"/>
        <w:ind w:left="120"/>
      </w:pPr>
      <w:r>
        <w:rPr>
          <w:rFonts w:ascii="Times New Roman" w:hAnsi="Times New Roman"/>
          <w:color w:val="000000"/>
        </w:rPr>
        <w:t>რეის შემდეგი დარტყმა ჯერადის კისერში მოხვდა.</w:t>
      </w:r>
    </w:p>
    <w:p w14:paraId="09974D7A" w14:textId="77777777" w:rsidR="006C0CF2" w:rsidRDefault="00000000">
      <w:pPr>
        <w:spacing w:before="269" w:after="269"/>
        <w:ind w:left="120"/>
      </w:pPr>
      <w:r>
        <w:rPr>
          <w:rFonts w:ascii="Times New Roman" w:hAnsi="Times New Roman"/>
          <w:color w:val="000000"/>
        </w:rPr>
        <w:t>ალისფერი სისხლი წამოუვიდა...</w:t>
      </w:r>
    </w:p>
    <w:p w14:paraId="0C8408CE" w14:textId="77777777" w:rsidR="006C0CF2" w:rsidRDefault="00000000">
      <w:pPr>
        <w:spacing w:before="269" w:after="269"/>
        <w:ind w:left="120"/>
      </w:pPr>
      <w:r>
        <w:rPr>
          <w:rFonts w:ascii="Times New Roman" w:hAnsi="Times New Roman"/>
          <w:color w:val="000000"/>
        </w:rPr>
        <w:t>მაგრამ ჯერადის თავი არ ჩამოვარდნილა. სამაგიეროდ, რეის მარჯვენა ხელი იატაკზე დაეცა, სიგსესტს ეჭირა.</w:t>
      </w:r>
    </w:p>
    <w:p w14:paraId="40528540" w14:textId="77777777" w:rsidR="006C0CF2" w:rsidRDefault="00000000">
      <w:pPr>
        <w:spacing w:before="269" w:after="269"/>
        <w:ind w:left="120"/>
      </w:pPr>
      <w:r>
        <w:rPr>
          <w:rFonts w:ascii="Times New Roman" w:hAnsi="Times New Roman"/>
          <w:color w:val="000000"/>
        </w:rPr>
        <w:t>„მოვიტყუე, როცა ვთქვი „სანამ ეს ფარი მექნება“. შენი ხმლების ოსტატობა შთამბეჭდავია, მაგრამ ზედმეტად პატიოსანი ხარ. წყევლა არ გაქრება, სანამ ეს ფარი ხელუხლებელია, მაშინაც კი, თუ ხელში არ მეჭირება“, - უდარდელად თქვა ჯერადმა.</w:t>
      </w:r>
    </w:p>
    <w:p w14:paraId="38CECDDB" w14:textId="77777777" w:rsidR="006C0CF2" w:rsidRDefault="00000000">
      <w:pPr>
        <w:spacing w:before="269" w:after="269"/>
        <w:ind w:left="120"/>
      </w:pPr>
      <w:r>
        <w:rPr>
          <w:rFonts w:ascii="Times New Roman" w:hAnsi="Times New Roman"/>
          <w:color w:val="000000"/>
        </w:rPr>
        <w:t>- კარგი, ვნებდები. ეშმაკობა ჩემი ძლიერი მხარე არ არის.</w:t>
      </w:r>
    </w:p>
    <w:p w14:paraId="70BC09B8" w14:textId="77777777" w:rsidR="006C0CF2" w:rsidRDefault="00000000">
      <w:pPr>
        <w:spacing w:before="269" w:after="269"/>
        <w:ind w:left="120"/>
      </w:pPr>
      <w:r>
        <w:rPr>
          <w:rFonts w:ascii="Times New Roman" w:hAnsi="Times New Roman"/>
          <w:color w:val="000000"/>
        </w:rPr>
        <w:t>რეიმ მშვიდად გაიღიმა და მაჯაზე „ეი შეალი“ დაადო. თუმცა, ჭრილობა არ შეხორცებულა. ჯერადის მიერ აწეული ფარი ჯადოსნური ძალის შუქს ასხივებდა.</w:t>
      </w:r>
    </w:p>
    <w:p w14:paraId="78CDDCC3" w14:textId="77777777" w:rsidR="006C0CF2" w:rsidRDefault="00000000">
      <w:pPr>
        <w:spacing w:before="269" w:after="269"/>
        <w:ind w:left="120"/>
      </w:pPr>
      <w:r>
        <w:rPr>
          <w:rFonts w:ascii="Times New Roman" w:hAnsi="Times New Roman"/>
          <w:color w:val="000000"/>
        </w:rPr>
        <w:t>- არც კი სცადო. გენიაზის წყევლა განკურნების მაგიის ეფექტს აუქმებს.</w:t>
      </w:r>
    </w:p>
    <w:p w14:paraId="0C9B2E09" w14:textId="77777777" w:rsidR="006C0CF2" w:rsidRDefault="00000000">
      <w:pPr>
        <w:spacing w:before="269" w:after="269"/>
        <w:ind w:left="120"/>
      </w:pPr>
      <w:r>
        <w:rPr>
          <w:rFonts w:ascii="Times New Roman" w:hAnsi="Times New Roman"/>
          <w:color w:val="000000"/>
        </w:rPr>
        <w:t>— მე ვიცოდი.</w:t>
      </w:r>
    </w:p>
    <w:p w14:paraId="3841D939" w14:textId="77777777" w:rsidR="006C0CF2" w:rsidRDefault="00000000">
      <w:pPr>
        <w:spacing w:before="269" w:after="269"/>
        <w:ind w:left="120"/>
      </w:pPr>
      <w:r>
        <w:rPr>
          <w:rFonts w:ascii="Times New Roman" w:hAnsi="Times New Roman"/>
          <w:color w:val="000000"/>
        </w:rPr>
        <w:t>რეიმ მარცხენა ხელით ნებისყოფის ხმალი ასწია.</w:t>
      </w:r>
    </w:p>
    <w:p w14:paraId="51374443" w14:textId="77777777" w:rsidR="006C0CF2" w:rsidRDefault="00000000">
      <w:pPr>
        <w:spacing w:before="269" w:after="269"/>
        <w:ind w:left="120"/>
      </w:pPr>
      <w:r>
        <w:rPr>
          <w:rFonts w:ascii="Times New Roman" w:hAnsi="Times New Roman"/>
          <w:color w:val="000000"/>
        </w:rPr>
        <w:t>- რატომ არ იკურნებ ხელისგულსა და ზურგს?</w:t>
      </w:r>
    </w:p>
    <w:p w14:paraId="50428F09" w14:textId="77777777" w:rsidR="006C0CF2" w:rsidRDefault="00000000">
      <w:pPr>
        <w:spacing w:before="269" w:after="269"/>
        <w:ind w:left="120"/>
      </w:pPr>
      <w:r>
        <w:rPr>
          <w:rFonts w:ascii="Times New Roman" w:hAnsi="Times New Roman"/>
          <w:color w:val="000000"/>
        </w:rPr>
        <w:t>- კარგი, ვინ იცის?</w:t>
      </w:r>
    </w:p>
    <w:p w14:paraId="24763E2A" w14:textId="77777777" w:rsidR="006C0CF2" w:rsidRDefault="00000000">
      <w:pPr>
        <w:spacing w:before="269" w:after="269"/>
        <w:ind w:left="120"/>
      </w:pPr>
      <w:r>
        <w:rPr>
          <w:rFonts w:ascii="Times New Roman" w:hAnsi="Times New Roman"/>
          <w:color w:val="000000"/>
        </w:rPr>
        <w:t>- გენიაზის წყევლა აძლიერებს და მისი მფლობელის ჭრილობებს მტერს უბრუნებს. იქნებ ამის გამო შენ არ შეგიძლია საკუთარი ჭრილობების მოშუშება?</w:t>
      </w:r>
    </w:p>
    <w:p w14:paraId="673B8854" w14:textId="77777777" w:rsidR="006C0CF2" w:rsidRDefault="00000000">
      <w:pPr>
        <w:spacing w:before="269" w:after="269"/>
        <w:ind w:left="120"/>
      </w:pPr>
      <w:r>
        <w:rPr>
          <w:rFonts w:ascii="Times New Roman" w:hAnsi="Times New Roman"/>
          <w:color w:val="000000"/>
        </w:rPr>
        <w:t>- ვინ იცის. იქნებ უბრალოდ თავს ვიტყვი, რომ არ შემიძლია. ან იქნებ მხოლოდ მე შემიძლია სამკურნალო მაგიის გამოყენება.</w:t>
      </w:r>
    </w:p>
    <w:p w14:paraId="71E9EBC2" w14:textId="77777777" w:rsidR="006C0CF2" w:rsidRDefault="00000000">
      <w:pPr>
        <w:spacing w:before="269" w:after="269"/>
        <w:ind w:left="120"/>
      </w:pPr>
      <w:r>
        <w:rPr>
          <w:rFonts w:ascii="Times New Roman" w:hAnsi="Times New Roman"/>
          <w:color w:val="000000"/>
        </w:rPr>
        <w:lastRenderedPageBreak/>
        <w:t>თუ ასეა, მაშინ თითქოს მთელი თავისი გარეგნობით ცდილობდა ეთქვა, რომ მის მხარეს კოლოსალური უპირატესობა იყო.</w:t>
      </w:r>
    </w:p>
    <w:p w14:paraId="36066B3C" w14:textId="77777777" w:rsidR="006C0CF2" w:rsidRDefault="00000000">
      <w:pPr>
        <w:spacing w:before="269" w:after="269"/>
        <w:ind w:left="120"/>
      </w:pPr>
      <w:r>
        <w:rPr>
          <w:rFonts w:ascii="Times New Roman" w:hAnsi="Times New Roman"/>
          <w:color w:val="000000"/>
        </w:rPr>
        <w:t>— საკმარისად მამაცი ხარ, რომ ეს გამოსცადო?</w:t>
      </w:r>
    </w:p>
    <w:p w14:paraId="2F4CBD15" w14:textId="77777777" w:rsidR="006C0CF2" w:rsidRDefault="00000000">
      <w:pPr>
        <w:spacing w:before="269" w:after="269"/>
        <w:ind w:left="120"/>
      </w:pPr>
      <w:r>
        <w:rPr>
          <w:rFonts w:ascii="Times New Roman" w:hAnsi="Times New Roman"/>
          <w:color w:val="000000"/>
        </w:rPr>
        <w:t>- რა თქმა უნდა, ახლავე ვცდი.</w:t>
      </w:r>
    </w:p>
    <w:p w14:paraId="2DFE91C4" w14:textId="77777777" w:rsidR="006C0CF2" w:rsidRDefault="00000000">
      <w:pPr>
        <w:spacing w:before="269" w:after="269"/>
        <w:ind w:left="120"/>
      </w:pPr>
      <w:r>
        <w:rPr>
          <w:rFonts w:ascii="Times New Roman" w:hAnsi="Times New Roman"/>
          <w:color w:val="000000"/>
        </w:rPr>
        <w:t>რეიმ არ დააყოვნა, ჯერადზე შეუტია და მარცხენა ფეხი მოიჭრა.</w:t>
      </w:r>
    </w:p>
    <w:p w14:paraId="1A2ADC74" w14:textId="77777777" w:rsidR="006C0CF2" w:rsidRDefault="00000000">
      <w:pPr>
        <w:spacing w:before="269" w:after="269"/>
        <w:ind w:left="120"/>
      </w:pPr>
      <w:r>
        <w:rPr>
          <w:rFonts w:ascii="Times New Roman" w:hAnsi="Times New Roman"/>
          <w:color w:val="000000"/>
        </w:rPr>
        <w:t>გენიაზის დემონური ფარის დამფარავი ნათება გაძლიერდა და წყევლა გააქტიურდა. რეის ბარძაყზე ჯერადის ფარზე ღრმა ჭრილობა გაჩნდა.</w:t>
      </w:r>
    </w:p>
    <w:p w14:paraId="79581638" w14:textId="77777777" w:rsidR="006C0CF2" w:rsidRDefault="00000000">
      <w:pPr>
        <w:spacing w:before="269" w:after="269"/>
        <w:ind w:left="120"/>
      </w:pPr>
      <w:r>
        <w:rPr>
          <w:rFonts w:ascii="Times New Roman" w:hAnsi="Times New Roman"/>
          <w:color w:val="000000"/>
        </w:rPr>
        <w:t>მაგრამ რეიმ თავხედობის მახვილი ისე მოიქნია, რომ ყურადღება არ მიუქცევია.</w:t>
      </w:r>
    </w:p>
    <w:p w14:paraId="43595881" w14:textId="77777777" w:rsidR="006C0CF2" w:rsidRDefault="00000000">
      <w:pPr>
        <w:spacing w:before="269" w:after="269"/>
        <w:ind w:left="120"/>
      </w:pPr>
      <w:r>
        <w:rPr>
          <w:rFonts w:ascii="Times New Roman" w:hAnsi="Times New Roman"/>
          <w:color w:val="000000"/>
        </w:rPr>
        <w:t>- ჰ-ჰეჰ!..</w:t>
      </w:r>
    </w:p>
    <w:p w14:paraId="55A537EF" w14:textId="77777777" w:rsidR="006C0CF2" w:rsidRDefault="00000000">
      <w:pPr>
        <w:spacing w:before="269" w:after="269"/>
        <w:ind w:left="120"/>
      </w:pPr>
      <w:r>
        <w:rPr>
          <w:rFonts w:ascii="Times New Roman" w:hAnsi="Times New Roman"/>
          <w:color w:val="000000"/>
        </w:rPr>
        <w:t>როგორც კი ხმალი მხარზე მოიქნია და მთელი სხეულით ხმალი ჩაარტყა, გენიაზის დემონურმა ფარმა მისი დარტყმა მოიგერია. უცნაური ხმა გაისმა.</w:t>
      </w:r>
    </w:p>
    <w:p w14:paraId="3E5FBB51" w14:textId="77777777" w:rsidR="006C0CF2" w:rsidRDefault="00000000">
      <w:pPr>
        <w:spacing w:before="269" w:after="269"/>
        <w:ind w:left="120"/>
      </w:pPr>
      <w:r>
        <w:rPr>
          <w:rFonts w:ascii="Times New Roman" w:hAnsi="Times New Roman"/>
          <w:color w:val="000000"/>
        </w:rPr>
        <w:t>„საბოლოოდ დაგიჭირე“, თქვა ჯერადმა.</w:t>
      </w:r>
    </w:p>
    <w:p w14:paraId="79A1F70D" w14:textId="77777777" w:rsidR="006C0CF2" w:rsidRDefault="00000000">
      <w:pPr>
        <w:spacing w:before="269" w:after="269"/>
        <w:ind w:left="120"/>
      </w:pPr>
      <w:r>
        <w:rPr>
          <w:rFonts w:ascii="Times New Roman" w:hAnsi="Times New Roman"/>
          <w:color w:val="000000"/>
        </w:rPr>
        <w:t>და სწორედ იმ მომენტში, წყევლამ რეის მხარში გაუჭრა.</w:t>
      </w:r>
    </w:p>
    <w:p w14:paraId="558FABC0" w14:textId="77777777" w:rsidR="006C0CF2" w:rsidRDefault="00000000">
      <w:pPr>
        <w:spacing w:before="269" w:after="269"/>
        <w:ind w:left="120"/>
      </w:pPr>
      <w:r>
        <w:rPr>
          <w:rFonts w:ascii="Times New Roman" w:hAnsi="Times New Roman"/>
          <w:color w:val="000000"/>
        </w:rPr>
        <w:t>— …ხ…</w:t>
      </w:r>
    </w:p>
    <w:p w14:paraId="03BCD2AC" w14:textId="77777777" w:rsidR="006C0CF2" w:rsidRDefault="00000000">
      <w:pPr>
        <w:spacing w:before="269" w:after="269"/>
        <w:ind w:left="120"/>
      </w:pPr>
      <w:r>
        <w:rPr>
          <w:rFonts w:ascii="Times New Roman" w:hAnsi="Times New Roman"/>
          <w:color w:val="000000"/>
        </w:rPr>
        <w:t>რეი შეკრთა და მუხლებზე დაეცა.</w:t>
      </w:r>
    </w:p>
    <w:p w14:paraId="7DEAD5DD" w14:textId="77777777" w:rsidR="006C0CF2" w:rsidRDefault="00000000">
      <w:pPr>
        <w:spacing w:before="269" w:after="269"/>
        <w:ind w:left="120"/>
      </w:pPr>
      <w:r>
        <w:rPr>
          <w:rFonts w:ascii="Times New Roman" w:hAnsi="Times New Roman"/>
          <w:color w:val="000000"/>
        </w:rPr>
        <w:t>„ვინ თქვა, რომ წყევლა არ იმოქმედებს, თუ დარტყმისგან ფარით დაიცავ თავს?“ თქვა ჯერადმა თავაზიანი საუბრის მანერის შეუცვლელად. „ახლა გესმის, რას ვგულისხმობ? ორი ათასი წლის წინანდელი ჯადოსნური ბრძოლები არ იცი. და მაშინაც კი, თუ კარგად იცნობ, მაინც წააგებდი, რადგან მაგიას ცუდად ფლობ.</w:t>
      </w:r>
    </w:p>
    <w:p w14:paraId="351B8722" w14:textId="77777777" w:rsidR="006C0CF2" w:rsidRDefault="00000000">
      <w:pPr>
        <w:spacing w:before="269" w:after="269"/>
        <w:ind w:left="120"/>
      </w:pPr>
      <w:r>
        <w:rPr>
          <w:rFonts w:ascii="Times New Roman" w:hAnsi="Times New Roman"/>
          <w:color w:val="000000"/>
        </w:rPr>
        <w:t>— ...ვფიქრობდი... — რეი ნელა წამოდგა. — ყველაფერი იცი ჩემ შესახებ?</w:t>
      </w:r>
    </w:p>
    <w:p w14:paraId="7C1BE2F6" w14:textId="77777777" w:rsidR="006C0CF2" w:rsidRDefault="00000000">
      <w:pPr>
        <w:spacing w:before="269" w:after="269"/>
        <w:ind w:left="120"/>
      </w:pPr>
      <w:r>
        <w:rPr>
          <w:rFonts w:ascii="Times New Roman" w:hAnsi="Times New Roman"/>
          <w:color w:val="000000"/>
        </w:rPr>
        <w:t>- დიახ, მეტიც. რეი გრანზდორი ვირტუოზი დემონური ხმლების ოსტატია. მიუხედავად იმისა, რომ მაგიაში დიდად კარგი არ ხარ, შენი ხმლის ოსტატობა და ბრძოლებში გაძლიერების ნიჭი არ ჩამოუვარდება ორი ათასი წლის წინანდელ დემონებს. თუმცა...</w:t>
      </w:r>
    </w:p>
    <w:p w14:paraId="54DEFFBC" w14:textId="77777777" w:rsidR="006C0CF2" w:rsidRDefault="00000000">
      <w:pPr>
        <w:spacing w:before="269" w:after="269"/>
        <w:ind w:left="120"/>
      </w:pPr>
      <w:r>
        <w:rPr>
          <w:rFonts w:ascii="Times New Roman" w:hAnsi="Times New Roman"/>
          <w:color w:val="000000"/>
        </w:rPr>
        <w:t>ჯერადმა ჯადოსნური წრე დახატა და მისი ცენტრიდან დემონური ხმალი ამოიღო. ის პროთეზულ ხელის მსგავს რამედ გადაიქცა და მან ის იმ ადგილას მიამაგრა, სადაც ხელი ჰქონდა მოჭრილი.</w:t>
      </w:r>
    </w:p>
    <w:p w14:paraId="0A05BF9E" w14:textId="77777777" w:rsidR="006C0CF2" w:rsidRDefault="00000000">
      <w:pPr>
        <w:spacing w:before="269" w:after="269"/>
        <w:ind w:left="120"/>
      </w:pPr>
      <w:r>
        <w:rPr>
          <w:rFonts w:ascii="Times New Roman" w:hAnsi="Times New Roman"/>
          <w:color w:val="000000"/>
        </w:rPr>
        <w:t>მას იგივე ლურჯი ძვირფასი ქვა ჰქონდა, რაც გენიაზის დემონურ ფარზე.</w:t>
      </w:r>
    </w:p>
    <w:p w14:paraId="1994CE97" w14:textId="77777777" w:rsidR="006C0CF2" w:rsidRDefault="00000000">
      <w:pPr>
        <w:spacing w:before="269" w:after="269"/>
        <w:ind w:left="120"/>
      </w:pPr>
      <w:r>
        <w:rPr>
          <w:rFonts w:ascii="Times New Roman" w:hAnsi="Times New Roman"/>
          <w:color w:val="000000"/>
        </w:rPr>
        <w:lastRenderedPageBreak/>
        <w:t>„რაც არ უნდა გაძლიერდე, ჩემთვის მიყენებული ყველა ჭრილობა შენ დაგიბრუნდება. სამწუხაროდ, ჯერ არ ხარ საკმარისად გამოცდილი, რომ ჩვენთან - წყევლის მეფის წყევლის მთხრელებთან - იბრძოლო.“</w:t>
      </w:r>
    </w:p>
    <w:p w14:paraId="7CC6478D" w14:textId="77777777" w:rsidR="006C0CF2" w:rsidRDefault="00000000">
      <w:pPr>
        <w:spacing w:before="269" w:after="269"/>
        <w:ind w:left="120"/>
      </w:pPr>
      <w:r>
        <w:rPr>
          <w:rFonts w:ascii="Times New Roman" w:hAnsi="Times New Roman"/>
          <w:color w:val="000000"/>
        </w:rPr>
        <w:t>ჯერადმა ერთი ნახტომით შეამცირა მანძილი რეისთან და მთელი ძალით დაარტყა დაწყევლილი დემონური ხმალი. მან რეის თავი დაუმიზნა და როდესაც რეიმ ის სიგსესტას მოიგერია, დაწყევლილი ხმლის პირი მაშინვე ჩამოვარდა.</w:t>
      </w:r>
    </w:p>
    <w:p w14:paraId="5DB3DE1D" w14:textId="77777777" w:rsidR="006C0CF2" w:rsidRDefault="00000000">
      <w:pPr>
        <w:spacing w:before="269" w:after="269"/>
        <w:ind w:left="120"/>
      </w:pPr>
      <w:r>
        <w:rPr>
          <w:rFonts w:ascii="Times New Roman" w:hAnsi="Times New Roman"/>
          <w:color w:val="000000"/>
        </w:rPr>
        <w:t>ის ზედმეტად მყიფე იყო. რეის ეს უცნაურად მოეჩვენა და მზერა გაუბრწყინდა. მაშინვე მის მკერდზე ცივი იარაღით მიყენებული ჭრილობა გაჩნდა. წყევლა გააქტიურდა.</w:t>
      </w:r>
    </w:p>
    <w:p w14:paraId="585CDBF8" w14:textId="77777777" w:rsidR="006C0CF2" w:rsidRDefault="00000000">
      <w:pPr>
        <w:spacing w:before="269" w:after="269"/>
        <w:ind w:left="120"/>
      </w:pPr>
      <w:r>
        <w:rPr>
          <w:rFonts w:ascii="Times New Roman" w:hAnsi="Times New Roman"/>
          <w:color w:val="000000"/>
        </w:rPr>
        <w:t>— …ღმ…</w:t>
      </w:r>
    </w:p>
    <w:p w14:paraId="7D6FA656" w14:textId="77777777" w:rsidR="006C0CF2" w:rsidRDefault="00000000">
      <w:pPr>
        <w:spacing w:before="269" w:after="269"/>
        <w:ind w:left="120"/>
      </w:pPr>
      <w:r>
        <w:rPr>
          <w:rFonts w:ascii="Times New Roman" w:hAnsi="Times New Roman"/>
          <w:color w:val="000000"/>
        </w:rPr>
        <w:t>- კარგი, თავი აარიდე?</w:t>
      </w:r>
    </w:p>
    <w:p w14:paraId="3F4D2B00" w14:textId="77777777" w:rsidR="006C0CF2" w:rsidRDefault="00000000">
      <w:pPr>
        <w:spacing w:before="269" w:after="269"/>
        <w:ind w:left="120"/>
      </w:pPr>
      <w:r>
        <w:rPr>
          <w:rFonts w:ascii="Times New Roman" w:hAnsi="Times New Roman"/>
          <w:color w:val="000000"/>
        </w:rPr>
        <w:t>რეის წამიერი თავშეკავებით ისარგებლა და გერადმა დაწყევლილი დემონური ხმალი მოიქნია. როდესაც რეიმ ის სისგესტათი მოიგერია, ჯერადმა გაიღიმა, თითქოს გამარჯვებაში დარწმუნებული იყო.</w:t>
      </w:r>
    </w:p>
    <w:p w14:paraId="0E777F49" w14:textId="77777777" w:rsidR="006C0CF2" w:rsidRDefault="00000000">
      <w:pPr>
        <w:spacing w:before="269" w:after="269"/>
        <w:ind w:left="120"/>
      </w:pPr>
      <w:r>
        <w:rPr>
          <w:rFonts w:ascii="Times New Roman" w:hAnsi="Times New Roman"/>
          <w:color w:val="000000"/>
        </w:rPr>
        <w:t>- გულუბრყვილო!</w:t>
      </w:r>
    </w:p>
    <w:p w14:paraId="195AD6A8" w14:textId="77777777" w:rsidR="006C0CF2" w:rsidRDefault="00000000">
      <w:pPr>
        <w:spacing w:before="269" w:after="269"/>
        <w:ind w:left="120"/>
      </w:pPr>
      <w:r>
        <w:rPr>
          <w:rFonts w:ascii="Times New Roman" w:hAnsi="Times New Roman"/>
          <w:color w:val="000000"/>
        </w:rPr>
        <w:t>რეიმ ის მოიგერია, წყეული ხმლის იმპულსი მთლიანად გადაუხვია ისე, რომ მისი პირის ერთი ნაჭერიც კი არ მოაჭრა.</w:t>
      </w:r>
    </w:p>
    <w:p w14:paraId="4CE9BB47" w14:textId="77777777" w:rsidR="006C0CF2" w:rsidRDefault="00000000">
      <w:pPr>
        <w:spacing w:before="269" w:after="269"/>
        <w:ind w:left="120"/>
      </w:pPr>
      <w:r>
        <w:rPr>
          <w:rFonts w:ascii="Times New Roman" w:hAnsi="Times New Roman"/>
          <w:color w:val="000000"/>
        </w:rPr>
        <w:t>— ...ჰ-ჰეჰ!..</w:t>
      </w:r>
    </w:p>
    <w:p w14:paraId="3DC2813D" w14:textId="77777777" w:rsidR="006C0CF2" w:rsidRDefault="00000000">
      <w:pPr>
        <w:spacing w:before="269" w:after="269"/>
        <w:ind w:left="120"/>
      </w:pPr>
      <w:r>
        <w:rPr>
          <w:rFonts w:ascii="Times New Roman" w:hAnsi="Times New Roman"/>
          <w:color w:val="000000"/>
        </w:rPr>
        <w:t>სიგსესტას ხმალი რეის ხელში გაუელვა. ჯერადმა ბოლო მომენტში დაიხარა და ააცილა ხმალი, რომელსაც იმდენად ძლიერი ხმალი ჰქონდა, რომ შეეძლო თავი მოეკვეთა.</w:t>
      </w:r>
    </w:p>
    <w:p w14:paraId="69E4D0F5" w14:textId="77777777" w:rsidR="006C0CF2" w:rsidRDefault="00000000">
      <w:pPr>
        <w:spacing w:before="269" w:after="269"/>
        <w:ind w:left="120"/>
      </w:pPr>
      <w:r>
        <w:rPr>
          <w:rFonts w:ascii="Times New Roman" w:hAnsi="Times New Roman"/>
          <w:color w:val="000000"/>
        </w:rPr>
        <w:t>- გგონია, წყევლა არ იმოქმედებს, თუ ერთი დარტყმით მომკლავ?</w:t>
      </w:r>
    </w:p>
    <w:p w14:paraId="0A313201" w14:textId="77777777" w:rsidR="006C0CF2" w:rsidRDefault="00000000">
      <w:pPr>
        <w:spacing w:before="269" w:after="269"/>
        <w:ind w:left="120"/>
      </w:pPr>
      <w:r>
        <w:rPr>
          <w:rFonts w:ascii="Times New Roman" w:hAnsi="Times New Roman"/>
          <w:color w:val="000000"/>
        </w:rPr>
        <w:t>— ცდად ღირს.</w:t>
      </w:r>
    </w:p>
    <w:p w14:paraId="1C581287" w14:textId="77777777" w:rsidR="006C0CF2" w:rsidRDefault="00000000">
      <w:pPr>
        <w:spacing w:before="269" w:after="269"/>
        <w:ind w:left="120"/>
      </w:pPr>
      <w:r>
        <w:rPr>
          <w:rFonts w:ascii="Times New Roman" w:hAnsi="Times New Roman"/>
          <w:color w:val="000000"/>
        </w:rPr>
        <w:t>ჯერადმა გასწორება სცადა, მაგრამ რეიმ ფეხი დაადგა და ძირს დააგდო. თუ რეი მას ზიანს არ მიაყენებდა, სანაცვლოდ ვერაფერს მიიღებდა. მისი პოზიცია კი დაეცა. რეი ისე გაიქცა, თითქოს გაქცევას ცდილობდა. რეის სამიზნე ჯერადი კი არა, ფარი იყო, რომელიც დაცემისას ჩამოაგდო.</w:t>
      </w:r>
    </w:p>
    <w:p w14:paraId="79CB876D" w14:textId="77777777" w:rsidR="006C0CF2" w:rsidRDefault="00000000">
      <w:pPr>
        <w:spacing w:before="269" w:after="269"/>
        <w:ind w:left="120"/>
      </w:pPr>
      <w:r>
        <w:rPr>
          <w:rFonts w:ascii="Times New Roman" w:hAnsi="Times New Roman"/>
          <w:color w:val="000000"/>
        </w:rPr>
        <w:t>- ხჰ!..</w:t>
      </w:r>
    </w:p>
    <w:p w14:paraId="10175E41" w14:textId="77777777" w:rsidR="006C0CF2" w:rsidRDefault="00000000">
      <w:pPr>
        <w:spacing w:before="269" w:after="269"/>
        <w:ind w:left="120"/>
      </w:pPr>
      <w:r>
        <w:rPr>
          <w:rFonts w:ascii="Times New Roman" w:hAnsi="Times New Roman"/>
          <w:color w:val="000000"/>
        </w:rPr>
        <w:t>ჯერადს მისი დაწევა სურდა, მაგრამ უკვე გვიანი იყო. გენიაზის დემონური ფარი უკვე რეის ხმლისთვის მიუწვდომელ ადგილას იყო.</w:t>
      </w:r>
    </w:p>
    <w:p w14:paraId="6B87AE9D" w14:textId="77777777" w:rsidR="006C0CF2" w:rsidRDefault="00000000">
      <w:pPr>
        <w:spacing w:before="269" w:after="269"/>
        <w:ind w:left="120"/>
      </w:pPr>
      <w:r>
        <w:rPr>
          <w:rFonts w:ascii="Times New Roman" w:hAnsi="Times New Roman"/>
          <w:color w:val="000000"/>
        </w:rPr>
        <w:t>— …ჰ-ჰა!..</w:t>
      </w:r>
    </w:p>
    <w:p w14:paraId="4F42B66B" w14:textId="77777777" w:rsidR="006C0CF2" w:rsidRDefault="00000000">
      <w:pPr>
        <w:spacing w:before="269" w:after="269"/>
        <w:ind w:left="120"/>
      </w:pPr>
      <w:r>
        <w:rPr>
          <w:rFonts w:ascii="Times New Roman" w:hAnsi="Times New Roman"/>
          <w:color w:val="000000"/>
        </w:rPr>
        <w:lastRenderedPageBreak/>
        <w:t>რეიმ მთელი თავისი სხეული სიგსესტოის დარტყმაში ჩადო. მისი წვერი კი ფარს გახვრიტა.</w:t>
      </w:r>
    </w:p>
    <w:p w14:paraId="4D5D0A9A" w14:textId="77777777" w:rsidR="006C0CF2" w:rsidRDefault="00000000">
      <w:pPr>
        <w:spacing w:before="269" w:after="269"/>
        <w:ind w:left="120"/>
      </w:pPr>
      <w:r>
        <w:rPr>
          <w:rFonts w:ascii="Times New Roman" w:hAnsi="Times New Roman"/>
          <w:color w:val="000000"/>
        </w:rPr>
        <w:t>- სამწუხაროდ, ეს დასასრულია.</w:t>
      </w:r>
    </w:p>
    <w:p w14:paraId="056C86B9" w14:textId="77777777" w:rsidR="006C0CF2" w:rsidRDefault="00000000">
      <w:pPr>
        <w:spacing w:before="269" w:after="269"/>
        <w:ind w:left="120"/>
      </w:pPr>
      <w:r>
        <w:rPr>
          <w:rFonts w:ascii="Times New Roman" w:hAnsi="Times New Roman"/>
          <w:color w:val="000000"/>
        </w:rPr>
        <w:t>რეის სიტყვების გაგონებაზე ჯერადმა თავაზიანად გაიღიმა.</w:t>
      </w:r>
    </w:p>
    <w:p w14:paraId="2F791357" w14:textId="77777777" w:rsidR="006C0CF2" w:rsidRDefault="00000000">
      <w:pPr>
        <w:spacing w:before="269" w:after="269"/>
        <w:ind w:left="120"/>
      </w:pPr>
      <w:r>
        <w:rPr>
          <w:rFonts w:ascii="Times New Roman" w:hAnsi="Times New Roman"/>
          <w:color w:val="000000"/>
        </w:rPr>
        <w:t>- გეთანხმები, ეს დასასრულია. წააგე.</w:t>
      </w:r>
    </w:p>
    <w:p w14:paraId="52E7C9EB" w14:textId="77777777" w:rsidR="006C0CF2" w:rsidRDefault="00000000">
      <w:pPr>
        <w:spacing w:before="269" w:after="269"/>
        <w:ind w:left="120"/>
      </w:pPr>
      <w:r>
        <w:rPr>
          <w:rFonts w:ascii="Times New Roman" w:hAnsi="Times New Roman"/>
          <w:color w:val="000000"/>
        </w:rPr>
        <w:t>გენიაზის ერთ-ერთი ქვა ნამსხვრევებად დაიმსხვრა. რეი უეცრად მუხლებზე დაეცა და პირქვე დაეცა.</w:t>
      </w:r>
    </w:p>
    <w:p w14:paraId="213A29FE" w14:textId="77777777" w:rsidR="006C0CF2" w:rsidRDefault="00000000">
      <w:pPr>
        <w:spacing w:before="269" w:after="269"/>
        <w:ind w:left="120"/>
      </w:pPr>
      <w:r>
        <w:rPr>
          <w:rFonts w:ascii="Times New Roman" w:hAnsi="Times New Roman"/>
          <w:color w:val="000000"/>
        </w:rPr>
        <w:t>- თავიდანვე გითხარი, რომ ზედმეტად გულწრფელი იყავი. ვთქვი, რომ წყევლა მოიხსნებოდა, თუ გენიაზი გატყდებოდა, მაგრამ ეს ხაფანგი იყო.</w:t>
      </w:r>
    </w:p>
    <w:p w14:paraId="4F69C525" w14:textId="77777777" w:rsidR="006C0CF2" w:rsidRDefault="00000000">
      <w:pPr>
        <w:spacing w:before="269" w:after="269"/>
        <w:ind w:left="120"/>
      </w:pPr>
      <w:r>
        <w:rPr>
          <w:rFonts w:ascii="Times New Roman" w:hAnsi="Times New Roman"/>
          <w:color w:val="000000"/>
        </w:rPr>
        <w:t>- ...რეი! - გულისამაჩუყებელი კივილით დაუძახა მას მიშამ.</w:t>
      </w:r>
    </w:p>
    <w:p w14:paraId="27BD0E69" w14:textId="77777777" w:rsidR="006C0CF2" w:rsidRDefault="00000000">
      <w:pPr>
        <w:spacing w:before="269" w:after="269"/>
        <w:ind w:left="120"/>
      </w:pPr>
      <w:r>
        <w:rPr>
          <w:rFonts w:ascii="Times New Roman" w:hAnsi="Times New Roman"/>
          <w:color w:val="000000"/>
        </w:rPr>
        <w:t>მაგრამ პასუხი არ იყო. ჯერადი გვერდიდან მიუახლოვდა დაცემული რეის და აიღო მიწაზე მწოლიარე დემონური ფარი გენიაზი.</w:t>
      </w:r>
    </w:p>
    <w:p w14:paraId="1ADE9030" w14:textId="77777777" w:rsidR="006C0CF2" w:rsidRDefault="00000000">
      <w:pPr>
        <w:spacing w:before="269" w:after="269"/>
        <w:ind w:left="120"/>
      </w:pPr>
      <w:r>
        <w:rPr>
          <w:rFonts w:ascii="Times New Roman" w:hAnsi="Times New Roman"/>
          <w:color w:val="000000"/>
        </w:rPr>
        <w:t>- ყველაფერი ამაო იყო. თუ გენიაზის ბნელ ქვას იმდენად დააზიანებ, რომ გატყდება, მისი წყევლა მტრის ბირთვს გაანადგურებს. შენი სხეული არანაირად არ არის დაზიანებული, მაგრამ ბირთვი უკვე წაშლილია. ფეხზე ვეღარასდროს დადგები.</w:t>
      </w:r>
    </w:p>
    <w:p w14:paraId="674E4432" w14:textId="77777777" w:rsidR="006C0CF2" w:rsidRDefault="00000000">
      <w:pPr>
        <w:spacing w:before="269" w:after="269"/>
        <w:ind w:left="120"/>
      </w:pPr>
      <w:r>
        <w:rPr>
          <w:rFonts w:ascii="Times New Roman" w:hAnsi="Times New Roman"/>
          <w:color w:val="000000"/>
        </w:rPr>
        <w:t>ჯერადი მისასკენ შებრუნდა და ნელა წავიდა მისკენ.</w:t>
      </w:r>
    </w:p>
    <w:p w14:paraId="409B2C4C" w14:textId="77777777" w:rsidR="006C0CF2" w:rsidRDefault="00000000">
      <w:pPr>
        <w:spacing w:before="269" w:after="269"/>
        <w:ind w:left="120"/>
      </w:pPr>
      <w:r>
        <w:rPr>
          <w:rFonts w:ascii="Times New Roman" w:hAnsi="Times New Roman"/>
          <w:color w:val="000000"/>
        </w:rPr>
        <w:t>„... ანუ,“ გაისმა ხმა, რომელსაც ჯერადი ფიქრობდა, რომ ვეღარასდროს გაიგებდა, „ფარი დაკარგავს თავის ეფექტს, თუ დარჩენილ სამს დავამსხვრევ?“</w:t>
      </w:r>
    </w:p>
    <w:p w14:paraId="1BFF3C4C" w14:textId="77777777" w:rsidR="006C0CF2" w:rsidRDefault="00000000">
      <w:pPr>
        <w:spacing w:before="269" w:after="269"/>
        <w:ind w:left="120"/>
      </w:pPr>
      <w:r>
        <w:rPr>
          <w:rFonts w:ascii="Times New Roman" w:hAnsi="Times New Roman"/>
          <w:color w:val="000000"/>
        </w:rPr>
        <w:t>— …რა?!..</w:t>
      </w:r>
    </w:p>
    <w:p w14:paraId="29B8FD89" w14:textId="77777777" w:rsidR="006C0CF2" w:rsidRDefault="00000000">
      <w:pPr>
        <w:spacing w:before="269" w:after="269"/>
        <w:ind w:left="120"/>
      </w:pPr>
      <w:r>
        <w:rPr>
          <w:rFonts w:ascii="Times New Roman" w:hAnsi="Times New Roman"/>
          <w:color w:val="000000"/>
        </w:rPr>
        <w:t>როგორც კი ჯერადი შემობრუნდა, სამი ხმლის დარტყმა გაისმა და გენიაზის დემონურ ფარზე სამი მუქი ქვა ნაწილებად დაიმსხვრა. წყევლა გააქტიურდა და რეი მუხლებზე დაეცა. გენიაზმა დაკარგა ჯადოსნური ძალა და მის გარშემო არსებული სინათლე გაქრა.</w:t>
      </w:r>
    </w:p>
    <w:p w14:paraId="38E34703" w14:textId="77777777" w:rsidR="006C0CF2" w:rsidRDefault="00000000">
      <w:pPr>
        <w:spacing w:before="269" w:after="269"/>
        <w:ind w:left="120"/>
      </w:pPr>
      <w:r>
        <w:rPr>
          <w:rFonts w:ascii="Times New Roman" w:hAnsi="Times New Roman"/>
          <w:color w:val="000000"/>
        </w:rPr>
        <w:t>- როგორ... მოიშუშე ჭრილობები?..</w:t>
      </w:r>
    </w:p>
    <w:p w14:paraId="02281A8E" w14:textId="77777777" w:rsidR="006C0CF2" w:rsidRDefault="00000000">
      <w:pPr>
        <w:spacing w:before="269" w:after="269"/>
        <w:ind w:left="120"/>
      </w:pPr>
      <w:r>
        <w:rPr>
          <w:rFonts w:ascii="Times New Roman" w:hAnsi="Times New Roman"/>
          <w:color w:val="000000"/>
        </w:rPr>
        <w:t>ჯერადი შოკირებული მიაჩერდა რეის. მის, ერთი შეხედვით, დაწყევლილ და მოჭრილ მარჯვენა ხელისგულზე, ზურგსა და ბარძაყზე ჭრილობები შეხორცებულიყო.</w:t>
      </w:r>
    </w:p>
    <w:p w14:paraId="578F729B" w14:textId="77777777" w:rsidR="006C0CF2" w:rsidRDefault="00000000">
      <w:pPr>
        <w:spacing w:before="269" w:after="269"/>
        <w:ind w:left="120"/>
      </w:pPr>
      <w:r>
        <w:rPr>
          <w:rFonts w:ascii="Times New Roman" w:hAnsi="Times New Roman"/>
          <w:color w:val="000000"/>
        </w:rPr>
        <w:t>— აქამდე არასდროს შეგხვედრიათ ეს? წყევლის უმეტესობა მტრის ბაზაზე მოქმედებს. მაგრამ როგორც კი ბაზა განადგურდება, წყევლის ეფექტი ქრება.</w:t>
      </w:r>
    </w:p>
    <w:p w14:paraId="352C86EB" w14:textId="77777777" w:rsidR="006C0CF2" w:rsidRDefault="00000000">
      <w:pPr>
        <w:spacing w:before="269" w:after="269"/>
        <w:ind w:left="120"/>
      </w:pPr>
      <w:r>
        <w:rPr>
          <w:rFonts w:ascii="Times New Roman" w:hAnsi="Times New Roman"/>
          <w:color w:val="000000"/>
        </w:rPr>
        <w:t>რეი წამოდგა, თითქოს არაფერი მომხდარიყოს. ნებისყოფის ხმლის ნაცვლად, მის ხელში წმინდა ხმალი ეჭირა, რომელიც ღვთაებრივი შუქით ანათებდა.</w:t>
      </w:r>
    </w:p>
    <w:p w14:paraId="0840B15A" w14:textId="77777777" w:rsidR="006C0CF2" w:rsidRDefault="00000000">
      <w:pPr>
        <w:spacing w:before="269" w:after="269"/>
        <w:ind w:left="120"/>
      </w:pPr>
      <w:r>
        <w:rPr>
          <w:rFonts w:ascii="Times New Roman" w:hAnsi="Times New Roman"/>
          <w:color w:val="000000"/>
        </w:rPr>
        <w:lastRenderedPageBreak/>
        <w:t>- უფრო ფრთხილად უნდა იყოთ მტრებთან, რომლებსაც ერთზე მეტი ბაზა აქვთ.</w:t>
      </w:r>
    </w:p>
    <w:p w14:paraId="34E08437" w14:textId="77777777" w:rsidR="006C0CF2" w:rsidRDefault="00000000">
      <w:pPr>
        <w:spacing w:before="269" w:after="269"/>
        <w:ind w:left="120"/>
      </w:pPr>
      <w:r>
        <w:rPr>
          <w:rFonts w:ascii="Times New Roman" w:hAnsi="Times New Roman"/>
          <w:color w:val="000000"/>
        </w:rPr>
        <w:t>ჯერადმა სუნთქვა შეეკრა.</w:t>
      </w:r>
    </w:p>
    <w:p w14:paraId="243D0680" w14:textId="77777777" w:rsidR="006C0CF2" w:rsidRDefault="00000000">
      <w:pPr>
        <w:spacing w:before="269" w:after="269"/>
        <w:ind w:left="120"/>
      </w:pPr>
      <w:r>
        <w:rPr>
          <w:rFonts w:ascii="Times New Roman" w:hAnsi="Times New Roman"/>
          <w:color w:val="000000"/>
        </w:rPr>
        <w:t>- ...არ შეიძლება!..</w:t>
      </w:r>
    </w:p>
    <w:p w14:paraId="542F3224" w14:textId="77777777" w:rsidR="006C0CF2" w:rsidRDefault="00000000">
      <w:pPr>
        <w:spacing w:before="269" w:after="269"/>
        <w:ind w:left="120"/>
      </w:pPr>
      <w:r>
        <w:rPr>
          <w:rFonts w:ascii="Times New Roman" w:hAnsi="Times New Roman"/>
          <w:color w:val="000000"/>
        </w:rPr>
        <w:t>ჯერადმა უკან დახევა დაიწყო, თითქოს მის წინ მდგომი ბიჭის ეშინოდა.</w:t>
      </w:r>
    </w:p>
    <w:p w14:paraId="31A38085" w14:textId="77777777" w:rsidR="006C0CF2" w:rsidRDefault="00000000">
      <w:pPr>
        <w:spacing w:before="269" w:after="269"/>
        <w:ind w:left="120"/>
      </w:pPr>
      <w:r>
        <w:rPr>
          <w:rFonts w:ascii="Times New Roman" w:hAnsi="Times New Roman"/>
          <w:color w:val="000000"/>
        </w:rPr>
        <w:t>რეიმ ბაზების დამალვა შეწყვიტა, რათა ჯერადის ჯადოსნურ თვალებს მათი რიცხვი ნათლად დაენახათ.</w:t>
      </w:r>
    </w:p>
    <w:p w14:paraId="6886484E" w14:textId="77777777" w:rsidR="006C0CF2" w:rsidRDefault="00000000">
      <w:pPr>
        <w:spacing w:before="269" w:after="269"/>
        <w:ind w:left="120"/>
      </w:pPr>
      <w:r>
        <w:rPr>
          <w:rFonts w:ascii="Times New Roman" w:hAnsi="Times New Roman"/>
          <w:color w:val="000000"/>
        </w:rPr>
        <w:t>— …შვიდი… საფუძველი… ღმერთებისა და ადამიანების სულების ხმალი… ევანსმანი…</w:t>
      </w:r>
    </w:p>
    <w:p w14:paraId="0290B7F3" w14:textId="77777777" w:rsidR="006C0CF2" w:rsidRDefault="00000000">
      <w:pPr>
        <w:spacing w:before="269" w:after="269"/>
        <w:ind w:left="120"/>
      </w:pPr>
      <w:r>
        <w:rPr>
          <w:rFonts w:ascii="Times New Roman" w:hAnsi="Times New Roman"/>
          <w:color w:val="000000"/>
        </w:rPr>
        <w:t>— ბოლოს წყევლის მეფესთან 2000 წლის წინ შევხვდი. მაინტერესებს, ფიქრობს თუ არა, რომ ჩემი გეგმა სრული წარმატებით განხორციელდა?</w:t>
      </w:r>
    </w:p>
    <w:p w14:paraId="04ED9011" w14:textId="77777777" w:rsidR="006C0CF2" w:rsidRDefault="00000000">
      <w:pPr>
        <w:spacing w:before="269" w:after="269"/>
        <w:ind w:left="120"/>
      </w:pPr>
      <w:r>
        <w:rPr>
          <w:rFonts w:ascii="Times New Roman" w:hAnsi="Times New Roman"/>
          <w:color w:val="000000"/>
        </w:rPr>
        <w:t>რეიმ მშვიდად აიყვანა ევანსმანი მზადყოფნაში.</w:t>
      </w:r>
    </w:p>
    <w:p w14:paraId="28BC84CA" w14:textId="77777777" w:rsidR="006C0CF2" w:rsidRDefault="00000000">
      <w:pPr>
        <w:spacing w:before="269" w:after="269"/>
        <w:ind w:left="120"/>
      </w:pPr>
      <w:r>
        <w:rPr>
          <w:rFonts w:ascii="Times New Roman" w:hAnsi="Times New Roman"/>
          <w:color w:val="000000"/>
        </w:rPr>
        <w:t>წყევლის მეფეს დილჰეიდსა და აზესიონს შორის წინა ომის შესახებ გარკვეული ცოდნა უნდა ჰქონოდა. თუმცა, შესაძლებელია, რომ მას ბოლომდე არ ესმოდა არსებული სიტუაციის დეტალები, რადგან ეშინოდა, რომ ეჭვის ქვეშ არ დააყენონ, თუ ძალიან ახლოს მივიდოდა.</w:t>
      </w:r>
    </w:p>
    <w:p w14:paraId="633F1515" w14:textId="77777777" w:rsidR="006C0CF2" w:rsidRDefault="00000000">
      <w:pPr>
        <w:spacing w:before="269" w:after="269"/>
        <w:ind w:left="120"/>
      </w:pPr>
      <w:r>
        <w:rPr>
          <w:rFonts w:ascii="Times New Roman" w:hAnsi="Times New Roman"/>
          <w:color w:val="000000"/>
        </w:rPr>
        <w:t>-…ცოცხალი… გმირი… კან…</w:t>
      </w:r>
    </w:p>
    <w:p w14:paraId="0618C42D" w14:textId="77777777" w:rsidR="006C0CF2" w:rsidRDefault="00000000">
      <w:pPr>
        <w:spacing w:before="269" w:after="269"/>
        <w:ind w:left="120"/>
      </w:pPr>
      <w:r>
        <w:rPr>
          <w:rFonts w:ascii="Times New Roman" w:hAnsi="Times New Roman"/>
          <w:color w:val="000000"/>
        </w:rPr>
        <w:t>რეიმ ჯერად ევანსმანის გული გაუჩხვლიტა, სანამ ის საუბარს დაასრულებდა.</w:t>
      </w:r>
    </w:p>
    <w:p w14:paraId="7F2A9F9A" w14:textId="77777777" w:rsidR="006C0CF2" w:rsidRDefault="00000000">
      <w:pPr>
        <w:spacing w:before="269" w:after="269"/>
        <w:ind w:left="120"/>
      </w:pPr>
      <w:r>
        <w:rPr>
          <w:rFonts w:ascii="Times New Roman" w:hAnsi="Times New Roman"/>
          <w:color w:val="000000"/>
        </w:rPr>
        <w:t>— …გა-ა-ა-ა!!..</w:t>
      </w:r>
    </w:p>
    <w:p w14:paraId="2139CC0F" w14:textId="77777777" w:rsidR="006C0CF2" w:rsidRDefault="00000000">
      <w:pPr>
        <w:spacing w:before="269" w:after="269"/>
        <w:ind w:left="120"/>
      </w:pPr>
      <w:r>
        <w:rPr>
          <w:rFonts w:ascii="Times New Roman" w:hAnsi="Times New Roman"/>
          <w:color w:val="000000"/>
        </w:rPr>
        <w:t>- უხერხულად ვგრძნობ თავს, როცა ჩემს უკიდურეს გულწრფელობაზე ვისმენ. ბოლოს და ბოლოს, მე ალბათ შენზე გაცილებით დიდხანს ვცხოვრობდი ტყუილში.</w:t>
      </w:r>
    </w:p>
    <w:p w14:paraId="415631B1" w14:textId="77777777" w:rsidR="006C0CF2" w:rsidRDefault="00000000">
      <w:pPr>
        <w:spacing w:before="269" w:after="269"/>
        <w:ind w:left="120"/>
      </w:pPr>
      <w:r>
        <w:rPr>
          <w:rFonts w:ascii="Times New Roman" w:hAnsi="Times New Roman"/>
          <w:color w:val="000000"/>
        </w:rPr>
        <w:t>თუ ის ხმალს ცოტა მეტ ძალას ჩაამატებს, დიდი ალბათობით მის ბირთვს გაანადგურებს. ღმერთებისა და ადამიანების სულების ხმალი უკიდურესად ძლიერია დემონების წინააღმდეგ. ბოლო ორი ათასი წლის დემონებიც კი ვერ შეძლებენ მის წინააღმდეგობას.</w:t>
      </w:r>
    </w:p>
    <w:p w14:paraId="22BD2FC4" w14:textId="77777777" w:rsidR="006C0CF2" w:rsidRDefault="00000000">
      <w:pPr>
        <w:spacing w:before="269" w:after="269"/>
        <w:ind w:left="120"/>
      </w:pPr>
      <w:r>
        <w:rPr>
          <w:rFonts w:ascii="Times New Roman" w:hAnsi="Times New Roman"/>
          <w:color w:val="000000"/>
        </w:rPr>
        <w:t>- კიდევ ერთხელ გკითხავ.</w:t>
      </w:r>
    </w:p>
    <w:p w14:paraId="4EDE2B39" w14:textId="77777777" w:rsidR="006C0CF2" w:rsidRDefault="00000000">
      <w:pPr>
        <w:spacing w:before="269" w:after="269"/>
        <w:ind w:left="120"/>
      </w:pPr>
      <w:r>
        <w:rPr>
          <w:rFonts w:ascii="Times New Roman" w:hAnsi="Times New Roman"/>
          <w:color w:val="000000"/>
        </w:rPr>
        <w:t>ჯერადმა რეის სიკვდილისთვის მზადყოფნის მზერით შეხედა.</w:t>
      </w:r>
    </w:p>
    <w:p w14:paraId="3C2D0C50" w14:textId="77777777" w:rsidR="006C0CF2" w:rsidRDefault="00000000">
      <w:pPr>
        <w:spacing w:before="269" w:after="269"/>
        <w:ind w:left="120"/>
      </w:pPr>
      <w:r>
        <w:rPr>
          <w:rFonts w:ascii="Times New Roman" w:hAnsi="Times New Roman"/>
          <w:color w:val="000000"/>
        </w:rPr>
        <w:t>- საიდან მოიტანე დემონური ხმლის ეს ნახევარი?</w:t>
      </w:r>
    </w:p>
    <w:p w14:paraId="273E3467" w14:textId="77777777" w:rsidR="006C0CF2" w:rsidRDefault="00000000">
      <w:pPr>
        <w:spacing w:before="269" w:after="269"/>
        <w:ind w:left="120"/>
      </w:pPr>
      <w:r>
        <w:rPr>
          <w:rFonts w:ascii="Times New Roman" w:hAnsi="Times New Roman"/>
          <w:color w:val="000000"/>
        </w:rPr>
        <w:t>„...ამ კითხვაზე პასუხის გაცემა არ შემიძლია...“ თქვა ჯერადმა კბილებში ცრის ფრცქლით.</w:t>
      </w:r>
    </w:p>
    <w:p w14:paraId="186D1702" w14:textId="77777777" w:rsidR="006C0CF2" w:rsidRDefault="00000000">
      <w:pPr>
        <w:spacing w:before="269" w:after="269"/>
        <w:ind w:left="120"/>
      </w:pPr>
      <w:r>
        <w:rPr>
          <w:rFonts w:ascii="Times New Roman" w:hAnsi="Times New Roman"/>
          <w:color w:val="000000"/>
        </w:rPr>
        <w:lastRenderedPageBreak/>
        <w:t>ერთი წამის შემდეგ მან თავი მოიკლა დემონის ხმლის კისერში ჩაყოფით. რეიმ მაშინვე ამოიღო ღმერთებისა და ადამიანების სულების ხმალი და გამოიყენა „ინგალი“, მაგრამ ჯერადი არ გაცოცხლებულა.</w:t>
      </w:r>
    </w:p>
    <w:p w14:paraId="2C18550F" w14:textId="77777777" w:rsidR="006C0CF2" w:rsidRDefault="00000000">
      <w:pPr>
        <w:spacing w:before="269" w:after="269"/>
        <w:ind w:left="120"/>
      </w:pPr>
      <w:r>
        <w:rPr>
          <w:rFonts w:ascii="Times New Roman" w:hAnsi="Times New Roman"/>
          <w:color w:val="000000"/>
        </w:rPr>
        <w:t>მისა მორცხვად მიუახლოვდა დაცემული გერადს, რომელიც, როგორც ჩანს, აღარასდროს გაიღვიძებდა.</w:t>
      </w:r>
    </w:p>
    <w:p w14:paraId="3C83F62B" w14:textId="77777777" w:rsidR="006C0CF2" w:rsidRDefault="00000000">
      <w:pPr>
        <w:spacing w:before="269" w:after="269"/>
        <w:ind w:left="120"/>
      </w:pPr>
      <w:r>
        <w:rPr>
          <w:rFonts w:ascii="Times New Roman" w:hAnsi="Times New Roman"/>
          <w:color w:val="000000"/>
        </w:rPr>
        <w:t>„...მისი ფონდი გაქრა?“ ჩაილაპარაკა მიზამ.</w:t>
      </w:r>
    </w:p>
    <w:p w14:paraId="2D87A1AB" w14:textId="77777777" w:rsidR="006C0CF2" w:rsidRDefault="00000000">
      <w:pPr>
        <w:spacing w:before="269" w:after="269"/>
        <w:ind w:left="120"/>
      </w:pPr>
      <w:r>
        <w:rPr>
          <w:rFonts w:ascii="Times New Roman" w:hAnsi="Times New Roman"/>
          <w:color w:val="000000"/>
        </w:rPr>
        <w:t>რეიმ თავი გააქნია.</w:t>
      </w:r>
    </w:p>
    <w:p w14:paraId="4751F2FD" w14:textId="77777777" w:rsidR="006C0CF2" w:rsidRDefault="00000000">
      <w:pPr>
        <w:spacing w:before="269" w:after="269"/>
        <w:ind w:left="120"/>
      </w:pPr>
      <w:r>
        <w:rPr>
          <w:rFonts w:ascii="Times New Roman" w:hAnsi="Times New Roman"/>
          <w:color w:val="000000"/>
        </w:rPr>
        <w:t>- როგორც ჩანს, ხელახლა დაიბადა.</w:t>
      </w:r>
    </w:p>
    <w:p w14:paraId="2DE3B3E5" w14:textId="77777777" w:rsidR="006C0CF2" w:rsidRDefault="00000000">
      <w:pPr>
        <w:pStyle w:val="Heading2"/>
        <w:pageBreakBefore/>
        <w:spacing w:before="180" w:after="180"/>
        <w:ind w:left="120"/>
      </w:pPr>
      <w:bookmarkStart w:id="12" w:name="_§_12._ალისფერი"/>
      <w:bookmarkEnd w:id="12"/>
      <w:r>
        <w:rPr>
          <w:rFonts w:ascii="Times New Roman" w:hAnsi="Times New Roman"/>
          <w:color w:val="000000"/>
          <w:sz w:val="33"/>
        </w:rPr>
        <w:lastRenderedPageBreak/>
        <w:t>§ 12. ალისფერი საფლავის ქვების მეფის საფლავის ქვა</w:t>
      </w:r>
    </w:p>
    <w:p w14:paraId="137925D2" w14:textId="77777777" w:rsidR="006C0CF2" w:rsidRDefault="00000000">
      <w:pPr>
        <w:spacing w:before="269" w:after="269"/>
        <w:ind w:left="120"/>
      </w:pPr>
      <w:r>
        <w:rPr>
          <w:rFonts w:ascii="Times New Roman" w:hAnsi="Times New Roman"/>
          <w:color w:val="000000"/>
        </w:rPr>
        <w:t>ელეონორას მიერ დახატული მიწის, წყლის, ცეცხლისა და ჰაერის მაგიური წრეები ყველა მხრიდან კედლებს ფარავდა და მთელ ოთახს ბარიერად აქცევდა. „დე იგერიაში“ დემონების ძალა იბლოკება და სუსტდება. თუმცა, ზაბრომ წარბიც კი არ შეუხრია.</w:t>
      </w:r>
    </w:p>
    <w:p w14:paraId="29ACA3A9" w14:textId="77777777" w:rsidR="006C0CF2" w:rsidRDefault="00000000">
      <w:pPr>
        <w:spacing w:before="269" w:after="269"/>
        <w:ind w:left="120"/>
      </w:pPr>
      <w:r>
        <w:rPr>
          <w:rFonts w:ascii="Times New Roman" w:hAnsi="Times New Roman"/>
          <w:color w:val="000000"/>
        </w:rPr>
        <w:t>- ეს უსარგებლოა, ენერგიის ფუჭად კარგვა. აი, შეხედე.</w:t>
      </w:r>
    </w:p>
    <w:p w14:paraId="5F0F50FA" w14:textId="77777777" w:rsidR="006C0CF2" w:rsidRDefault="00000000">
      <w:pPr>
        <w:spacing w:before="269" w:after="269"/>
        <w:ind w:left="120"/>
      </w:pPr>
      <w:r>
        <w:rPr>
          <w:rFonts w:ascii="Times New Roman" w:hAnsi="Times New Roman"/>
          <w:color w:val="000000"/>
        </w:rPr>
        <w:t>ზაბროს ფეხების ქვეშ ჯადოსნური წრე გაჩნდა. მან შავი შუქი აანთო და წრიული ბარიერი შექმნა.</w:t>
      </w:r>
    </w:p>
    <w:p w14:paraId="69A264B4" w14:textId="77777777" w:rsidR="006C0CF2" w:rsidRDefault="00000000">
      <w:pPr>
        <w:spacing w:before="269" w:after="269"/>
        <w:ind w:left="120"/>
      </w:pPr>
      <w:r>
        <w:rPr>
          <w:rFonts w:ascii="Times New Roman" w:hAnsi="Times New Roman"/>
          <w:color w:val="000000"/>
        </w:rPr>
        <w:t>- „იგლეანა“.</w:t>
      </w:r>
    </w:p>
    <w:p w14:paraId="15FE3E16" w14:textId="77777777" w:rsidR="006C0CF2" w:rsidRDefault="00000000">
      <w:pPr>
        <w:spacing w:before="269" w:after="269"/>
        <w:ind w:left="120"/>
      </w:pPr>
      <w:r>
        <w:rPr>
          <w:rFonts w:ascii="Times New Roman" w:hAnsi="Times New Roman"/>
          <w:color w:val="000000"/>
        </w:rPr>
        <w:t>მის მიერ შექმნილმა ბნელმა არეალმა გაანეიტრალა დე იგერიას ეფექტი და კიდევ უფრო გაზარდა მისი ჯადოსნური ძალა.</w:t>
      </w:r>
    </w:p>
    <w:p w14:paraId="55A08CA9" w14:textId="77777777" w:rsidR="006C0CF2" w:rsidRDefault="00000000">
      <w:pPr>
        <w:spacing w:before="269" w:after="269"/>
        <w:ind w:left="120"/>
      </w:pPr>
      <w:r>
        <w:rPr>
          <w:rFonts w:ascii="Times New Roman" w:hAnsi="Times New Roman"/>
          <w:color w:val="000000"/>
        </w:rPr>
        <w:t>- სწორედ ამისთვის არის სასარგებლო ადამიანების მიერ შემუშავებული მაგია. წმინდა წყლის გარეშე ის ისეთივე უსარგებლოა, როგორც თხის რძე.</w:t>
      </w:r>
    </w:p>
    <w:p w14:paraId="0B4111DB" w14:textId="77777777" w:rsidR="006C0CF2" w:rsidRDefault="00000000">
      <w:pPr>
        <w:spacing w:before="269" w:after="269"/>
        <w:ind w:left="120"/>
      </w:pPr>
      <w:r>
        <w:rPr>
          <w:rFonts w:ascii="Times New Roman" w:hAnsi="Times New Roman"/>
          <w:color w:val="000000"/>
        </w:rPr>
        <w:t>ამის თქმის შემდეგ, ზაბრომ ორივე ხელი გაიწოდა. მათ წინ მრავალშრიანი ჯადოსნური წრე გამოჩნდა. სულ დაახლოებით 40 ფენა იყო. მიუხედავად იმისა, რომ მაგიის ეფექტი ძლიერდება, როდესაც ჯადოსნური წრეები ერთმანეთზეა დამაგრებული, ჩვეულებრივი მაგიის ოსტატი ნამდვილად ვერ შეძლებდა ამდენი ფენის მყისიერად შექმნას. ტყუილად არ არის, რომ ის ორი ათასი წლის წარსულის დემონი და ალისფერი საფლავის ქვის მეფის ადიუტანტია.</w:t>
      </w:r>
    </w:p>
    <w:p w14:paraId="5A56A598" w14:textId="77777777" w:rsidR="006C0CF2" w:rsidRDefault="00000000">
      <w:pPr>
        <w:spacing w:before="269" w:after="269"/>
        <w:ind w:left="120"/>
      </w:pPr>
      <w:r>
        <w:rPr>
          <w:rFonts w:ascii="Times New Roman" w:hAnsi="Times New Roman"/>
          <w:color w:val="000000"/>
        </w:rPr>
        <w:t>- შეხედე.</w:t>
      </w:r>
    </w:p>
    <w:p w14:paraId="491BAA69" w14:textId="77777777" w:rsidR="006C0CF2" w:rsidRDefault="00000000">
      <w:pPr>
        <w:spacing w:before="269" w:after="269"/>
        <w:ind w:left="120"/>
      </w:pPr>
      <w:r>
        <w:rPr>
          <w:rFonts w:ascii="Times New Roman" w:hAnsi="Times New Roman"/>
          <w:color w:val="000000"/>
        </w:rPr>
        <w:t>ზაბრომ ხელები თავზე ასწია და მრავალშრიანი ჯადოსნური წრე მყისიერად გაფართოვდა და ზევით აიწია. ჭერს რომ მიაღწია, არ გაჩერებულა, უფრო შორს წავიდა, გაანადგურა და ცაში ავიდა.</w:t>
      </w:r>
    </w:p>
    <w:p w14:paraId="45655117" w14:textId="77777777" w:rsidR="006C0CF2" w:rsidRDefault="00000000">
      <w:pPr>
        <w:spacing w:before="269" w:after="269"/>
        <w:ind w:left="120"/>
      </w:pPr>
      <w:r>
        <w:rPr>
          <w:rFonts w:ascii="Times New Roman" w:hAnsi="Times New Roman"/>
          <w:color w:val="000000"/>
        </w:rPr>
        <w:t>- წაიღე.</w:t>
      </w:r>
    </w:p>
    <w:p w14:paraId="5AE4BC1E" w14:textId="77777777" w:rsidR="006C0CF2" w:rsidRDefault="00000000">
      <w:pPr>
        <w:spacing w:before="269" w:after="269"/>
        <w:ind w:left="120"/>
      </w:pPr>
      <w:r>
        <w:rPr>
          <w:rFonts w:ascii="Times New Roman" w:hAnsi="Times New Roman"/>
          <w:color w:val="000000"/>
        </w:rPr>
        <w:t>ცაში მოტივტივე ჯადოსნური წრიდან მოულოდნელად ალისფერი საფლავის ქვები გამოჩნდა. სულ რამდენიმე ასეული იყო.</w:t>
      </w:r>
    </w:p>
    <w:p w14:paraId="14119FCC" w14:textId="77777777" w:rsidR="006C0CF2" w:rsidRDefault="00000000">
      <w:pPr>
        <w:spacing w:before="269" w:after="269"/>
        <w:ind w:left="120"/>
      </w:pPr>
      <w:r>
        <w:rPr>
          <w:rFonts w:ascii="Times New Roman" w:hAnsi="Times New Roman"/>
          <w:color w:val="000000"/>
        </w:rPr>
        <w:t>ისინი მიდჰაზეს ციხესიმაგრეზე კოკისპირული წვიმავით დაეცნენ. ძლიერი ღრიალი გაისმა. ჩამოვარდნილმა საფლავის ქვებმა ციხესიმაგრეში ყველაფერი გაანადგურა - გარე კედლები, ფანჯრები, ჭერი და იატაკი. მიუხედავად იმისა, რომ მხოლოდ რამდენიმე წამი იყო გასული, ციხე უკვე ნახევრად დანგრეული იყო.</w:t>
      </w:r>
    </w:p>
    <w:p w14:paraId="032C00DF" w14:textId="77777777" w:rsidR="006C0CF2" w:rsidRDefault="00000000">
      <w:pPr>
        <w:spacing w:before="269" w:after="269"/>
        <w:ind w:left="120"/>
      </w:pPr>
      <w:r>
        <w:rPr>
          <w:rFonts w:ascii="Times New Roman" w:hAnsi="Times New Roman"/>
          <w:color w:val="000000"/>
        </w:rPr>
        <w:t>- თუ ამას გააკეთებ, აქ ყველა მოკვდება.</w:t>
      </w:r>
    </w:p>
    <w:p w14:paraId="4A2A217C" w14:textId="77777777" w:rsidR="006C0CF2" w:rsidRDefault="00000000">
      <w:pPr>
        <w:spacing w:before="269" w:after="269"/>
        <w:ind w:left="120"/>
      </w:pPr>
      <w:r>
        <w:rPr>
          <w:rFonts w:ascii="Times New Roman" w:hAnsi="Times New Roman"/>
          <w:color w:val="000000"/>
        </w:rPr>
        <w:lastRenderedPageBreak/>
        <w:t>ელეონორამ ზეცია, ლედრიანო, ლაოსი და ჰაინე საფლავის ქვების ჩამოვარდნისგან სამშრიანი „დე იგერიით“ დაიცვა.</w:t>
      </w:r>
    </w:p>
    <w:p w14:paraId="4D536DE9" w14:textId="77777777" w:rsidR="006C0CF2" w:rsidRDefault="00000000">
      <w:pPr>
        <w:spacing w:before="269" w:after="269"/>
        <w:ind w:left="120"/>
      </w:pPr>
      <w:r>
        <w:rPr>
          <w:rFonts w:ascii="Times New Roman" w:hAnsi="Times New Roman"/>
          <w:color w:val="000000"/>
        </w:rPr>
        <w:t>- ჰი ჰი, სულელო გოგო. გგონია, ჩემს მაგიურ ძალას უსარგებლო სისულელეებზე, როგორიცაა მკვლელობა, დავხარჯავ?</w:t>
      </w:r>
    </w:p>
    <w:p w14:paraId="14AC68A7" w14:textId="77777777" w:rsidR="006C0CF2" w:rsidRDefault="00000000">
      <w:pPr>
        <w:spacing w:before="269" w:after="269"/>
        <w:ind w:left="120"/>
      </w:pPr>
      <w:r>
        <w:rPr>
          <w:rFonts w:ascii="Times New Roman" w:hAnsi="Times New Roman"/>
          <w:color w:val="000000"/>
        </w:rPr>
        <w:t>ზაბრომ გაშლილი ხელები მიწაზე დაუშვა.</w:t>
      </w:r>
    </w:p>
    <w:p w14:paraId="35377C73" w14:textId="77777777" w:rsidR="006C0CF2" w:rsidRDefault="00000000">
      <w:pPr>
        <w:spacing w:before="269" w:after="269"/>
        <w:ind w:left="120"/>
      </w:pPr>
      <w:r>
        <w:rPr>
          <w:rFonts w:ascii="Times New Roman" w:hAnsi="Times New Roman"/>
          <w:color w:val="000000"/>
        </w:rPr>
        <w:t>„საფლავის ქვები ჯადოსნური ძალისა და შელოცვების შესანახი ჯადოსნური არტეფაქტებია. ახლახან, ამ ციხესიმაგრეზე დაეცა ალისფერი საფლავის ქვები, რომლებიც დიდი ალისფერი საფლავის ქვის მეფის მაგიურ ძალას ატარებდნენ. შეხედეთ მათზე ამოტვიფრულ ჯადოსნურ სიმბოლოებს.“</w:t>
      </w:r>
    </w:p>
    <w:p w14:paraId="2CAE20F2" w14:textId="77777777" w:rsidR="006C0CF2" w:rsidRDefault="00000000">
      <w:pPr>
        <w:spacing w:before="269" w:after="269"/>
        <w:ind w:left="120"/>
      </w:pPr>
      <w:r>
        <w:rPr>
          <w:rFonts w:ascii="Times New Roman" w:hAnsi="Times New Roman"/>
          <w:color w:val="000000"/>
        </w:rPr>
        <w:t xml:space="preserve">ელეონორამ გვერდულად გახედა იატაკში ჩამონტაჟებულ ალისფერ საფლავის ქვას. ქვაზე, რომელზეც ჯადოსნური წრის მსგავსი ფორმულა იყო ამოტვიფრული, სიმბოლოები „გოა გლუმა </w:t>
      </w:r>
      <w:r>
        <w:rPr>
          <w:rFonts w:ascii="Times New Roman" w:hAnsi="Times New Roman"/>
          <w:color w:val="000000"/>
          <w:sz w:val="18"/>
          <w:vertAlign w:val="superscript"/>
        </w:rPr>
        <w:t xml:space="preserve">1 </w:t>
      </w:r>
      <w:r>
        <w:rPr>
          <w:rFonts w:ascii="Times New Roman" w:hAnsi="Times New Roman"/>
          <w:color w:val="000000"/>
        </w:rPr>
        <w:t>“ იყო გამოსახული.</w:t>
      </w:r>
    </w:p>
    <w:p w14:paraId="2F329D3C" w14:textId="77777777" w:rsidR="006C0CF2" w:rsidRDefault="00000000">
      <w:pPr>
        <w:spacing w:before="269" w:after="269"/>
        <w:ind w:left="120"/>
      </w:pPr>
      <w:r>
        <w:rPr>
          <w:rFonts w:ascii="Times New Roman" w:hAnsi="Times New Roman"/>
          <w:color w:val="000000"/>
        </w:rPr>
        <w:t>- ცოცხლად დალპეთ, დემონურო შთამომავლებო, და გახდით ალისფერი საფლავის ქვების დიდი მეფის ერთგული ქვეშევრდომები.</w:t>
      </w:r>
    </w:p>
    <w:p w14:paraId="43C6DEEA" w14:textId="77777777" w:rsidR="006C0CF2" w:rsidRDefault="00000000">
      <w:pPr>
        <w:spacing w:before="269" w:after="269"/>
        <w:ind w:left="120"/>
      </w:pPr>
      <w:r>
        <w:rPr>
          <w:rFonts w:ascii="Times New Roman" w:hAnsi="Times New Roman"/>
          <w:color w:val="000000"/>
        </w:rPr>
        <w:t>საფლავის ქვები იისფერ ნათებას ასხივებდნენ და ჯადოსნურ ხაზებს აგრძელებდნენ. ისინი ციხეზე ჩამოცვენილ ქვებს აკავშირებდნენ და გიგანტურ ჯადოსნურ წრეს ქმნიდნენ.</w:t>
      </w:r>
    </w:p>
    <w:p w14:paraId="3F6281DD" w14:textId="77777777" w:rsidR="006C0CF2" w:rsidRDefault="00000000">
      <w:pPr>
        <w:spacing w:before="269" w:after="269"/>
        <w:ind w:left="120"/>
      </w:pPr>
      <w:r>
        <w:rPr>
          <w:rFonts w:ascii="Times New Roman" w:hAnsi="Times New Roman"/>
          <w:color w:val="000000"/>
        </w:rPr>
        <w:t>— რაღაც მესმის…</w:t>
      </w:r>
    </w:p>
    <w:p w14:paraId="411CC05F" w14:textId="77777777" w:rsidR="006C0CF2" w:rsidRDefault="00000000">
      <w:pPr>
        <w:spacing w:before="269" w:after="269"/>
        <w:ind w:left="120"/>
      </w:pPr>
      <w:r>
        <w:rPr>
          <w:rFonts w:ascii="Times New Roman" w:hAnsi="Times New Roman"/>
          <w:color w:val="000000"/>
        </w:rPr>
        <w:t>ზესიამ ყურებს შეეხო. თანდათან ვიღაცის ნაბიჯების ხმა გაისმა და თითქოს რაღაცას მიათრევდნენ. ყველგან ლპობის სუნი დადგა და კვნესა ყველგან ისმოდა.</w:t>
      </w:r>
    </w:p>
    <w:p w14:paraId="070CC220" w14:textId="77777777" w:rsidR="006C0CF2" w:rsidRDefault="00000000">
      <w:pPr>
        <w:spacing w:before="269" w:after="269"/>
        <w:ind w:left="120"/>
      </w:pPr>
      <w:r>
        <w:rPr>
          <w:rFonts w:ascii="Times New Roman" w:hAnsi="Times New Roman"/>
          <w:color w:val="000000"/>
        </w:rPr>
        <w:t>- შეხედე, ისინი აქ არიან.</w:t>
      </w:r>
    </w:p>
    <w:p w14:paraId="0F7FEF4A" w14:textId="77777777" w:rsidR="006C0CF2" w:rsidRDefault="00000000">
      <w:pPr>
        <w:spacing w:before="269" w:after="269"/>
        <w:ind w:left="120"/>
      </w:pPr>
      <w:r>
        <w:rPr>
          <w:rFonts w:ascii="Times New Roman" w:hAnsi="Times New Roman"/>
          <w:color w:val="000000"/>
        </w:rPr>
        <w:t>კარში შემოვარდა მსახური, რომელმაც ისინი აქ მოიყვანა. კანი დამპალი ჰქონდა, თვალები ჩაწითლებული და თავიდან ორი საშინელი რქა ამოსდიოდა. რაც მთავარია, ის ძლიერ მაგიურ ძალას ასხივებდა. აქამდე ეს ძალა თითქმის არ ჰქონია.</w:t>
      </w:r>
    </w:p>
    <w:p w14:paraId="3A0B9D0F" w14:textId="77777777" w:rsidR="006C0CF2" w:rsidRDefault="00000000">
      <w:pPr>
        <w:spacing w:before="269" w:after="269"/>
        <w:ind w:left="120"/>
      </w:pPr>
      <w:r>
        <w:rPr>
          <w:rFonts w:ascii="Times New Roman" w:hAnsi="Times New Roman"/>
          <w:color w:val="000000"/>
        </w:rPr>
        <w:t>— ...გუ-უ-უ-უ-უ-უ... — ამოიოხრა მსახურმა.</w:t>
      </w:r>
    </w:p>
    <w:p w14:paraId="6A95249C" w14:textId="77777777" w:rsidR="006C0CF2" w:rsidRDefault="00000000">
      <w:pPr>
        <w:spacing w:before="269" w:after="269"/>
        <w:ind w:left="120"/>
      </w:pPr>
      <w:r>
        <w:rPr>
          <w:rFonts w:ascii="Times New Roman" w:hAnsi="Times New Roman"/>
          <w:color w:val="000000"/>
        </w:rPr>
        <w:t>მან ელეონორას წითელი თვალებით შეხედა, თითქოს მტერი ყოფილიყო. აშკარა იყო, რომ გაგიჟდა.</w:t>
      </w:r>
    </w:p>
    <w:p w14:paraId="76AA5E8B" w14:textId="77777777" w:rsidR="006C0CF2" w:rsidRDefault="00000000">
      <w:pPr>
        <w:spacing w:before="269" w:after="269"/>
        <w:ind w:left="120"/>
      </w:pPr>
      <w:r>
        <w:rPr>
          <w:rFonts w:ascii="Times New Roman" w:hAnsi="Times New Roman"/>
          <w:color w:val="000000"/>
        </w:rPr>
        <w:t>ფანჯრის ჩამსხვრევის ხმა გაისმა. ელეონორა შემობრუნდა და დაინახა, რომ ამ ციხესიმაგრის ჯარისკაცები ფანჯრებიდან ძვრებოდნენ. ისინი ექვსნი იყვნენ. როგორც მოსალოდნელი იყო, მათ, ისევე როგორც მსახურს, დამპალი კანი, წითელი თვალები და ორი რქა ჰქონდათ გამოწეული.</w:t>
      </w:r>
    </w:p>
    <w:p w14:paraId="00F9ED97" w14:textId="77777777" w:rsidR="006C0CF2" w:rsidRDefault="00000000">
      <w:pPr>
        <w:spacing w:before="269" w:after="269"/>
        <w:ind w:left="120"/>
      </w:pPr>
      <w:r>
        <w:rPr>
          <w:rFonts w:ascii="Times New Roman" w:hAnsi="Times New Roman"/>
          <w:color w:val="000000"/>
        </w:rPr>
        <w:lastRenderedPageBreak/>
        <w:t>„...ზომბებს ჰგვანან... არა...“ გაიფიქრა ელეონორამ.</w:t>
      </w:r>
    </w:p>
    <w:p w14:paraId="0F1C6D56" w14:textId="77777777" w:rsidR="006C0CF2" w:rsidRDefault="00000000">
      <w:pPr>
        <w:spacing w:before="269" w:after="269"/>
        <w:ind w:left="120"/>
      </w:pPr>
      <w:r>
        <w:rPr>
          <w:rFonts w:ascii="Times New Roman" w:hAnsi="Times New Roman"/>
          <w:color w:val="000000"/>
        </w:rPr>
        <w:t>- ჰი ჰი, როგორც ჩანს, პირველად ხედავ მათ. ესენი არიან გულები, ანოსის მიერ შექმნილი რბილი „იგრამის“ გაუმჯობესებული ვერსია. ეს შელოცვა ქმნის უფრო ძლიერ, მაგრამ რაც მთავარია, ერთგულ ჯარისკაცებს. მისი წყალობით, საძირკველიც კი ლპება.</w:t>
      </w:r>
    </w:p>
    <w:p w14:paraId="509B278D" w14:textId="77777777" w:rsidR="006C0CF2" w:rsidRDefault="00000000">
      <w:pPr>
        <w:spacing w:before="269" w:after="269"/>
        <w:ind w:left="120"/>
      </w:pPr>
      <w:r>
        <w:rPr>
          <w:rFonts w:ascii="Times New Roman" w:hAnsi="Times New Roman"/>
          <w:color w:val="000000"/>
        </w:rPr>
        <w:t>ელეონორა თანაგრძნობით უყურებდა ჯარისკაცებს, რომლებიც აჩრდილებად გადაიქცნენ.</w:t>
      </w:r>
    </w:p>
    <w:p w14:paraId="6B49311C" w14:textId="77777777" w:rsidR="006C0CF2" w:rsidRDefault="00000000">
      <w:pPr>
        <w:spacing w:before="269" w:after="269"/>
        <w:ind w:left="120"/>
      </w:pPr>
      <w:r>
        <w:rPr>
          <w:rFonts w:ascii="Times New Roman" w:hAnsi="Times New Roman"/>
          <w:color w:val="000000"/>
        </w:rPr>
        <w:t>— ...ეს შელოცვა საშინელებაა...</w:t>
      </w:r>
    </w:p>
    <w:p w14:paraId="71EE0272" w14:textId="77777777" w:rsidR="006C0CF2" w:rsidRDefault="00000000">
      <w:pPr>
        <w:spacing w:before="269" w:after="269"/>
        <w:ind w:left="120"/>
      </w:pPr>
      <w:r>
        <w:rPr>
          <w:rFonts w:ascii="Times New Roman" w:hAnsi="Times New Roman"/>
          <w:color w:val="000000"/>
        </w:rPr>
        <w:t>- ჩვენი კვლევა ფუნდამენტურ პრინციპებზე „ელეონორას“ შელოცვასთან შედარებით ფერმკრთალდება. საინტერესოა, როგორ ფორმულას ქსოვთ ფუნდამენტური პრინციპების კლონების შესაქმნელად? მისი შესწავლის შემდეგ, ჩვენ შევძლებთ კიდევ უფრო მივუახლოვდეთ მაგიის უფსკრულს. - თქვა ზაბრომ ისეთი მანერით, თითქოს მაგიური კვლევის შედეგებზე საუბრობდა.</w:t>
      </w:r>
    </w:p>
    <w:p w14:paraId="52E0B23E" w14:textId="77777777" w:rsidR="006C0CF2" w:rsidRDefault="00000000">
      <w:pPr>
        <w:spacing w:before="269" w:after="269"/>
        <w:ind w:left="120"/>
      </w:pPr>
      <w:r>
        <w:rPr>
          <w:rFonts w:ascii="Times New Roman" w:hAnsi="Times New Roman"/>
          <w:color w:val="000000"/>
        </w:rPr>
        <w:t>— არ შეიძლება ადამიანების გაწირვა რაიმე სახის ჯადოსნური კვლევისთვის!</w:t>
      </w:r>
    </w:p>
    <w:p w14:paraId="1122E4D8" w14:textId="77777777" w:rsidR="006C0CF2" w:rsidRDefault="00000000">
      <w:pPr>
        <w:spacing w:before="269" w:after="269"/>
        <w:ind w:left="120"/>
      </w:pPr>
      <w:r>
        <w:rPr>
          <w:rFonts w:ascii="Times New Roman" w:hAnsi="Times New Roman"/>
          <w:color w:val="000000"/>
        </w:rPr>
        <w:t>„არაფერს ვწირავ, სულელო გოგო. მათი საფუძვლები ნორმალურია. და მათი მაგიური ძალა იზრდება, ამიტომ მადლობა უნდა გადამიხადონ.“</w:t>
      </w:r>
    </w:p>
    <w:p w14:paraId="02B1F0AA" w14:textId="77777777" w:rsidR="006C0CF2" w:rsidRDefault="00000000">
      <w:pPr>
        <w:spacing w:before="269" w:after="269"/>
        <w:ind w:left="120"/>
      </w:pPr>
      <w:r>
        <w:rPr>
          <w:rFonts w:ascii="Times New Roman" w:hAnsi="Times New Roman"/>
          <w:color w:val="000000"/>
        </w:rPr>
        <w:t>ელეონორამ ტუჩები მოიკვნიტა ზაბროს შეუღწევადობაზე.</w:t>
      </w:r>
    </w:p>
    <w:p w14:paraId="7F6A5417" w14:textId="77777777" w:rsidR="006C0CF2" w:rsidRDefault="00000000">
      <w:pPr>
        <w:spacing w:before="269" w:after="269"/>
        <w:ind w:left="120"/>
      </w:pPr>
      <w:r>
        <w:rPr>
          <w:rFonts w:ascii="Times New Roman" w:hAnsi="Times New Roman"/>
          <w:color w:val="000000"/>
        </w:rPr>
        <w:t>— ...ცდები.</w:t>
      </w:r>
    </w:p>
    <w:p w14:paraId="2D28E840" w14:textId="77777777" w:rsidR="006C0CF2" w:rsidRDefault="00000000">
      <w:pPr>
        <w:spacing w:before="269" w:after="269"/>
        <w:ind w:left="120"/>
      </w:pPr>
      <w:r>
        <w:rPr>
          <w:rFonts w:ascii="Times New Roman" w:hAnsi="Times New Roman"/>
          <w:color w:val="000000"/>
        </w:rPr>
        <w:t>— ვცდები? მე? ჰი-ჰი, და მაინც, სუსტ გოგონას მაგიური კვლევის შესახებ არაფერი იცის.</w:t>
      </w:r>
    </w:p>
    <w:p w14:paraId="1562AD67" w14:textId="77777777" w:rsidR="006C0CF2" w:rsidRDefault="00000000">
      <w:pPr>
        <w:spacing w:before="269" w:after="269"/>
        <w:ind w:left="120"/>
      </w:pPr>
      <w:r>
        <w:rPr>
          <w:rFonts w:ascii="Times New Roman" w:hAnsi="Times New Roman"/>
          <w:color w:val="000000"/>
        </w:rPr>
        <w:t>ზაბრომ ელეონორაზე მიუთითა.</w:t>
      </w:r>
    </w:p>
    <w:p w14:paraId="05A30D35" w14:textId="77777777" w:rsidR="006C0CF2" w:rsidRDefault="00000000">
      <w:pPr>
        <w:spacing w:before="269" w:after="269"/>
        <w:ind w:left="120"/>
      </w:pPr>
      <w:r>
        <w:rPr>
          <w:rFonts w:ascii="Times New Roman" w:hAnsi="Times New Roman"/>
          <w:color w:val="000000"/>
        </w:rPr>
        <w:t>- წაიყვანეთ იგი.</w:t>
      </w:r>
    </w:p>
    <w:p w14:paraId="5B3E53FD" w14:textId="77777777" w:rsidR="006C0CF2" w:rsidRDefault="00000000">
      <w:pPr>
        <w:spacing w:before="269" w:after="269"/>
        <w:ind w:left="120"/>
      </w:pPr>
      <w:r>
        <w:rPr>
          <w:rFonts w:ascii="Times New Roman" w:hAnsi="Times New Roman"/>
          <w:color w:val="000000"/>
        </w:rPr>
        <w:t>ღორებმა ნელა დაიწყეს სიარული.</w:t>
      </w:r>
    </w:p>
    <w:p w14:paraId="0128F16C" w14:textId="77777777" w:rsidR="006C0CF2" w:rsidRDefault="00000000">
      <w:pPr>
        <w:spacing w:before="269" w:after="269"/>
        <w:ind w:left="120"/>
      </w:pPr>
      <w:r>
        <w:rPr>
          <w:rFonts w:ascii="Times New Roman" w:hAnsi="Times New Roman"/>
          <w:color w:val="000000"/>
        </w:rPr>
        <w:t>„...გოოოოოოოოოოოოოოოოოოოოოოოოოოოოოოოოოოოოოოოოოოოოოოოოოოოოოოოოოოო</w:t>
      </w:r>
    </w:p>
    <w:p w14:paraId="1AC26DEA" w14:textId="77777777" w:rsidR="006C0CF2" w:rsidRDefault="00000000">
      <w:pPr>
        <w:spacing w:before="269" w:after="269"/>
        <w:ind w:left="120"/>
      </w:pPr>
      <w:r>
        <w:rPr>
          <w:rFonts w:ascii="Times New Roman" w:hAnsi="Times New Roman"/>
          <w:color w:val="000000"/>
        </w:rPr>
        <w:t>ისინი ხელში დემონური ხმლებით შეტევაზე გადავიდნენ და საშინელ კვნესას გამოსცემდნენ.</w:t>
      </w:r>
    </w:p>
    <w:p w14:paraId="2FFF6DE5" w14:textId="77777777" w:rsidR="006C0CF2" w:rsidRDefault="00000000">
      <w:pPr>
        <w:spacing w:before="269" w:after="269"/>
        <w:ind w:left="120"/>
      </w:pPr>
      <w:r>
        <w:rPr>
          <w:rFonts w:ascii="Times New Roman" w:hAnsi="Times New Roman"/>
          <w:color w:val="000000"/>
        </w:rPr>
        <w:t>— ...სხვების შეურაცხყოფა... კარგი არ არის.</w:t>
      </w:r>
    </w:p>
    <w:p w14:paraId="7527BEE5" w14:textId="77777777" w:rsidR="006C0CF2" w:rsidRDefault="00000000">
      <w:pPr>
        <w:spacing w:before="269" w:after="269"/>
        <w:ind w:left="120"/>
      </w:pPr>
      <w:r>
        <w:rPr>
          <w:rFonts w:ascii="Times New Roman" w:hAnsi="Times New Roman"/>
          <w:color w:val="000000"/>
        </w:rPr>
        <w:t>ზესიამ ენჰალეს ხმალი მოქაჩა. ამ მომენტში, ხმალმა სინათლე გამოსცა და წმინდა ხმლების რაოდენობა ექვსამდე გაიზარდა.</w:t>
      </w:r>
    </w:p>
    <w:p w14:paraId="10D35171" w14:textId="77777777" w:rsidR="006C0CF2" w:rsidRDefault="00000000">
      <w:pPr>
        <w:spacing w:before="269" w:after="269"/>
        <w:ind w:left="120"/>
      </w:pPr>
      <w:r>
        <w:rPr>
          <w:rFonts w:ascii="Times New Roman" w:hAnsi="Times New Roman"/>
          <w:color w:val="000000"/>
        </w:rPr>
        <w:lastRenderedPageBreak/>
        <w:t>ენჰეილი სინათლის წმინდა ხმალია. მისი განსაკუთრებული უნარი წმინდა ხმლის კოპირებაა. ასლები თითქოს ორიგინალი ხმალი, სინათლის წყარო, სხივებს ასხივებს. ეს უნარი ათი ათასი ზესიას საშუალებას აძლევს, ერთი და იგივე წმინდა ხმალი ატაროს.</w:t>
      </w:r>
    </w:p>
    <w:p w14:paraId="15E809AF" w14:textId="77777777" w:rsidR="006C0CF2" w:rsidRDefault="00000000">
      <w:pPr>
        <w:spacing w:before="269" w:after="269"/>
        <w:ind w:left="120"/>
      </w:pPr>
      <w:r>
        <w:rPr>
          <w:rFonts w:ascii="Times New Roman" w:hAnsi="Times New Roman"/>
          <w:color w:val="000000"/>
        </w:rPr>
        <w:t>ზესიას ნების შესაბამისად, ხუთმა მოლიპულმა წმინდა ხმალმა მოიგერია აჩრდილის დემონური ხმლები.</w:t>
      </w:r>
    </w:p>
    <w:p w14:paraId="01C849CE" w14:textId="77777777" w:rsidR="006C0CF2" w:rsidRDefault="00000000">
      <w:pPr>
        <w:spacing w:before="269" w:after="269"/>
        <w:ind w:left="120"/>
      </w:pPr>
      <w:r>
        <w:rPr>
          <w:rFonts w:ascii="Times New Roman" w:hAnsi="Times New Roman"/>
          <w:color w:val="000000"/>
        </w:rPr>
        <w:t>— …უჰა-ა-ა-ა-ა!!..</w:t>
      </w:r>
    </w:p>
    <w:p w14:paraId="7BC42565" w14:textId="77777777" w:rsidR="006C0CF2" w:rsidRDefault="00000000">
      <w:pPr>
        <w:spacing w:before="269" w:after="269"/>
        <w:ind w:left="120"/>
      </w:pPr>
      <w:r>
        <w:rPr>
          <w:rFonts w:ascii="Times New Roman" w:hAnsi="Times New Roman"/>
          <w:color w:val="000000"/>
        </w:rPr>
        <w:t>თუმცა, აჩრდილები უშიშრად შეუტიეს შეტევას, ისევე როგორც - შიშველი ხელებით.</w:t>
      </w:r>
    </w:p>
    <w:p w14:paraId="2EDB916D" w14:textId="77777777" w:rsidR="006C0CF2" w:rsidRDefault="00000000">
      <w:pPr>
        <w:spacing w:before="269" w:after="269"/>
        <w:ind w:left="120"/>
      </w:pPr>
      <w:r>
        <w:rPr>
          <w:rFonts w:ascii="Times New Roman" w:hAnsi="Times New Roman"/>
          <w:color w:val="000000"/>
        </w:rPr>
        <w:t>- ზესია, მოდი, ღია მიწაზე გავიდეთ!</w:t>
      </w:r>
    </w:p>
    <w:p w14:paraId="3866C536" w14:textId="77777777" w:rsidR="006C0CF2" w:rsidRDefault="00000000">
      <w:pPr>
        <w:spacing w:before="269" w:after="269"/>
        <w:ind w:left="120"/>
      </w:pPr>
      <w:r>
        <w:rPr>
          <w:rFonts w:ascii="Times New Roman" w:hAnsi="Times New Roman"/>
          <w:color w:val="000000"/>
        </w:rPr>
        <w:t>-...მესმის... ლა... ძმებო... იქ...</w:t>
      </w:r>
    </w:p>
    <w:p w14:paraId="59A86E73" w14:textId="77777777" w:rsidR="006C0CF2" w:rsidRDefault="00000000">
      <w:pPr>
        <w:spacing w:before="269" w:after="269"/>
        <w:ind w:left="120"/>
      </w:pPr>
      <w:r>
        <w:rPr>
          <w:rFonts w:ascii="Times New Roman" w:hAnsi="Times New Roman"/>
          <w:color w:val="000000"/>
        </w:rPr>
        <w:t>ელეონორა და ზესია გაიქცნენ. ამავდროულად, პირველი მსახიობი „დე იგერია“ ლედრიანოზე, ლაოსსა და ჰაინეზე.</w:t>
      </w:r>
    </w:p>
    <w:p w14:paraId="2DA216B5" w14:textId="77777777" w:rsidR="006C0CF2" w:rsidRDefault="00000000">
      <w:pPr>
        <w:spacing w:before="269" w:after="269"/>
        <w:ind w:left="120"/>
      </w:pPr>
      <w:r>
        <w:rPr>
          <w:rFonts w:ascii="Times New Roman" w:hAnsi="Times New Roman"/>
          <w:color w:val="000000"/>
        </w:rPr>
        <w:t>- ბოდიში, ბიჭებო. აუცილებლად გიშველით!</w:t>
      </w:r>
    </w:p>
    <w:p w14:paraId="3E4DEAEE" w14:textId="77777777" w:rsidR="006C0CF2" w:rsidRDefault="00000000">
      <w:pPr>
        <w:spacing w:before="269" w:after="269"/>
        <w:ind w:left="120"/>
      </w:pPr>
      <w:r>
        <w:rPr>
          <w:rFonts w:ascii="Times New Roman" w:hAnsi="Times New Roman"/>
          <w:color w:val="000000"/>
        </w:rPr>
        <w:t>- ჰი ჰი, აზრი არ აქვს. მხოლოდ დროის საკითხია, როდის გადაიქცევიან ისინი აჩრდილებად. ისინი ვერ გაექცევიან ალისფერი საფლავის ქვების დიდი მეფის „გოას წყვდიადს“.</w:t>
      </w:r>
    </w:p>
    <w:p w14:paraId="4E3A89BF" w14:textId="77777777" w:rsidR="006C0CF2" w:rsidRDefault="00000000">
      <w:pPr>
        <w:spacing w:before="269" w:after="269"/>
        <w:ind w:left="120"/>
      </w:pPr>
      <w:r>
        <w:rPr>
          <w:rFonts w:ascii="Times New Roman" w:hAnsi="Times New Roman"/>
          <w:color w:val="000000"/>
        </w:rPr>
        <w:t>ელეონორა და ზესია ოთახიდან გაიქცნენ და დერეფნისკენ გაიქცნენ. შემდეგ კუთხეში შეუხვიეს და...</w:t>
      </w:r>
    </w:p>
    <w:p w14:paraId="36C343B2" w14:textId="77777777" w:rsidR="006C0CF2"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გუ-უ-უ-უ-უ </w:t>
      </w:r>
      <w:r>
        <w:rPr>
          <w:rFonts w:ascii="Times New Roman" w:hAnsi="Times New Roman"/>
          <w:color w:val="000000"/>
        </w:rPr>
        <w:t>…</w:t>
      </w:r>
    </w:p>
    <w:p w14:paraId="7C08DF4C" w14:textId="77777777" w:rsidR="006C0CF2"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გა-ა-ა-ა-ა </w:t>
      </w:r>
      <w:r>
        <w:rPr>
          <w:rFonts w:ascii="Times New Roman" w:hAnsi="Times New Roman"/>
          <w:color w:val="000000"/>
        </w:rPr>
        <w:t>…</w:t>
      </w:r>
    </w:p>
    <w:p w14:paraId="7B6B6C6E" w14:textId="77777777" w:rsidR="006C0CF2" w:rsidRDefault="00000000">
      <w:pPr>
        <w:spacing w:before="269" w:after="269"/>
        <w:ind w:left="120"/>
      </w:pPr>
      <w:r>
        <w:rPr>
          <w:rFonts w:ascii="Times New Roman" w:hAnsi="Times New Roman"/>
          <w:color w:val="000000"/>
        </w:rPr>
        <w:t>მათ წინ რამდენიმე ათეული აჩრდილი იდგა. ისინი დერეფანს ისე მჭიდროდ ავსებდნენ, რომ პატარა ჭიანჭველასაც კი არ შეეძლო მათში გაძრომა.</w:t>
      </w:r>
    </w:p>
    <w:p w14:paraId="632BA1AF" w14:textId="77777777" w:rsidR="006C0CF2" w:rsidRDefault="00000000">
      <w:pPr>
        <w:spacing w:before="269" w:after="269"/>
        <w:ind w:left="120"/>
      </w:pPr>
      <w:r>
        <w:rPr>
          <w:rFonts w:ascii="Times New Roman" w:hAnsi="Times New Roman"/>
          <w:color w:val="000000"/>
        </w:rPr>
        <w:t>- გარღვევას ვაპირებთ! დაამარცხეთ ისინი, რომ ცოცხლები დარჩნენ!</w:t>
      </w:r>
    </w:p>
    <w:p w14:paraId="1BE69BCE" w14:textId="77777777" w:rsidR="006C0CF2" w:rsidRDefault="00000000">
      <w:pPr>
        <w:spacing w:before="269" w:after="269"/>
        <w:ind w:left="120"/>
      </w:pPr>
      <w:r>
        <w:rPr>
          <w:rFonts w:ascii="Times New Roman" w:hAnsi="Times New Roman"/>
          <w:color w:val="000000"/>
        </w:rPr>
        <w:t>-...მე მათ მოვკლავ...</w:t>
      </w:r>
    </w:p>
    <w:p w14:paraId="78F3F085" w14:textId="77777777" w:rsidR="006C0CF2" w:rsidRDefault="00000000">
      <w:pPr>
        <w:spacing w:before="269" w:after="269"/>
        <w:ind w:left="120"/>
      </w:pPr>
      <w:r>
        <w:rPr>
          <w:rFonts w:ascii="Times New Roman" w:hAnsi="Times New Roman"/>
          <w:color w:val="000000"/>
        </w:rPr>
        <w:t>ელეონორა და ზესია, რომლებიც დე იგერიასთან ერთად იცავდნენ თავს, აჩრდილების ჯგუფს შეეჯახნენ. ზესია ენჰეილს მზადყოფნაში აყენებდა და მის წინ სინათლის უამრავი წმინდა ხმალი გამოჩნდა. იმავე მომენტში ის ენჰეილს თავს დაესხა, უთვალავმა მცურავმა ხმალმაც მიჰყვა მას და აჩრდილებს მკერდში ჩაარჭო.</w:t>
      </w:r>
    </w:p>
    <w:p w14:paraId="415F117B" w14:textId="77777777" w:rsidR="006C0CF2" w:rsidRDefault="00000000">
      <w:pPr>
        <w:spacing w:before="269" w:after="269"/>
        <w:ind w:left="120"/>
      </w:pPr>
      <w:r>
        <w:rPr>
          <w:rFonts w:ascii="Times New Roman" w:hAnsi="Times New Roman"/>
          <w:color w:val="000000"/>
        </w:rPr>
        <w:t>მასების დაბნეულობით ისარგებლეს, ელეონორამ და ზესიუსმა აჩრდილების სახით გაარღვიეს დაბრკოლება და დე იგერიას ფარით გაფანტეს ისინი.</w:t>
      </w:r>
    </w:p>
    <w:p w14:paraId="772E7C90" w14:textId="77777777" w:rsidR="006C0CF2" w:rsidRDefault="00000000">
      <w:pPr>
        <w:spacing w:before="269" w:after="269"/>
        <w:ind w:left="120"/>
      </w:pPr>
      <w:r>
        <w:rPr>
          <w:rFonts w:ascii="Times New Roman" w:hAnsi="Times New Roman"/>
          <w:color w:val="000000"/>
        </w:rPr>
        <w:lastRenderedPageBreak/>
        <w:t>- მოდი აქ.</w:t>
      </w:r>
    </w:p>
    <w:p w14:paraId="4D6D9B32" w14:textId="77777777" w:rsidR="006C0CF2" w:rsidRDefault="00000000">
      <w:pPr>
        <w:spacing w:before="269" w:after="269"/>
        <w:ind w:left="120"/>
      </w:pPr>
      <w:r>
        <w:rPr>
          <w:rFonts w:ascii="Times New Roman" w:hAnsi="Times New Roman"/>
          <w:color w:val="000000"/>
        </w:rPr>
        <w:t>მოწინააღმდგე აჩრდილებს გვერდი აუარა, ელეონორა გარეთ გავიდა და მიდჰეიზის ციხის ცენტრისკენ გაემართა.</w:t>
      </w:r>
    </w:p>
    <w:p w14:paraId="00E7A2D0" w14:textId="77777777" w:rsidR="006C0CF2" w:rsidRDefault="00000000">
      <w:pPr>
        <w:spacing w:before="269" w:after="269"/>
        <w:ind w:left="120"/>
      </w:pPr>
      <w:r>
        <w:rPr>
          <w:rFonts w:ascii="Times New Roman" w:hAnsi="Times New Roman"/>
          <w:color w:val="000000"/>
        </w:rPr>
        <w:t>— ...დარწმუნებული ვარ, ის სადღაც აქ უნდა იყოს...</w:t>
      </w:r>
    </w:p>
    <w:p w14:paraId="515DAA47" w14:textId="77777777" w:rsidR="006C0CF2" w:rsidRDefault="00000000">
      <w:pPr>
        <w:spacing w:before="269" w:after="269"/>
        <w:ind w:left="120"/>
      </w:pPr>
      <w:r>
        <w:rPr>
          <w:rFonts w:ascii="Times New Roman" w:hAnsi="Times New Roman"/>
          <w:color w:val="000000"/>
        </w:rPr>
        <w:t>თვალები მოჭუტა, ფართო ეზო გადაკვეთა და საბოლოოდ დაინახა, რასაც ეძებდა.</w:t>
      </w:r>
    </w:p>
    <w:p w14:paraId="115A3FC9" w14:textId="77777777" w:rsidR="006C0CF2" w:rsidRDefault="00000000">
      <w:pPr>
        <w:spacing w:before="269" w:after="269"/>
        <w:ind w:left="120"/>
      </w:pPr>
      <w:r>
        <w:rPr>
          <w:rFonts w:ascii="Times New Roman" w:hAnsi="Times New Roman"/>
          <w:color w:val="000000"/>
        </w:rPr>
        <w:t>— …აი ისიც…</w:t>
      </w:r>
    </w:p>
    <w:p w14:paraId="4E4DC6BA" w14:textId="77777777" w:rsidR="006C0CF2" w:rsidRDefault="00000000">
      <w:pPr>
        <w:spacing w:before="269" w:after="269"/>
        <w:ind w:left="120"/>
      </w:pPr>
      <w:r>
        <w:rPr>
          <w:rFonts w:ascii="Times New Roman" w:hAnsi="Times New Roman"/>
          <w:color w:val="000000"/>
        </w:rPr>
        <w:t>იქ იდგა ალისფერი საფლავის ქვა, იმდენად უზარმაზარი, რომ თვალები რეფლექსურად ზემოთ იყურებოდა. ის უზარმაზარ მაგიურ ძალას მალავდა. ალბათ, სწორედ ეს ქვა იყო ბირთვი, რომელიც „გოა გლუმას“ მაგიურ ფორმულას ქმნიდა.</w:t>
      </w:r>
    </w:p>
    <w:p w14:paraId="18CDBD11" w14:textId="77777777" w:rsidR="006C0CF2" w:rsidRDefault="00000000">
      <w:pPr>
        <w:spacing w:before="269" w:after="269"/>
        <w:ind w:left="120"/>
      </w:pPr>
      <w:r>
        <w:rPr>
          <w:rFonts w:ascii="Times New Roman" w:hAnsi="Times New Roman"/>
          <w:color w:val="000000"/>
        </w:rPr>
        <w:t>- თუ გატეხ, აჩრდილები აღარ გამოჩნდებიან...</w:t>
      </w:r>
    </w:p>
    <w:p w14:paraId="27DAF371" w14:textId="77777777" w:rsidR="006C0CF2" w:rsidRDefault="00000000">
      <w:pPr>
        <w:spacing w:before="269" w:after="269"/>
        <w:ind w:left="120"/>
      </w:pPr>
      <w:r>
        <w:rPr>
          <w:rFonts w:ascii="Times New Roman" w:hAnsi="Times New Roman"/>
          <w:color w:val="000000"/>
        </w:rPr>
        <w:t>ელეონორამ დიდი საფლავის ქვა დე იგერიას შელოცვით დაფარა, რათა მისი მაგიური ძალა ჩაეხშო.</w:t>
      </w:r>
    </w:p>
    <w:p w14:paraId="15BA0DB8" w14:textId="77777777" w:rsidR="006C0CF2" w:rsidRDefault="00000000">
      <w:pPr>
        <w:spacing w:before="269" w:after="269"/>
        <w:ind w:left="120"/>
      </w:pPr>
      <w:r>
        <w:rPr>
          <w:rFonts w:ascii="Times New Roman" w:hAnsi="Times New Roman"/>
          <w:color w:val="000000"/>
        </w:rPr>
        <w:t>— ...ვამსხვრევ... მას...</w:t>
      </w:r>
    </w:p>
    <w:p w14:paraId="1DAD1341" w14:textId="77777777" w:rsidR="006C0CF2" w:rsidRDefault="00000000">
      <w:pPr>
        <w:spacing w:before="269" w:after="269"/>
        <w:ind w:left="120"/>
      </w:pPr>
      <w:r>
        <w:rPr>
          <w:rFonts w:ascii="Times New Roman" w:hAnsi="Times New Roman"/>
          <w:color w:val="000000"/>
        </w:rPr>
        <w:t>ზესიამ ენჰალეში მაგიური ძალა ჩაასხა. ხმლის პირი ბრწყინავდა, რამაც წმინდა ხმალი უზარმაზარი გახადა, თითქოს მის სინათლეს აძლიერებდა.</w:t>
      </w:r>
    </w:p>
    <w:p w14:paraId="13C85C10" w14:textId="77777777" w:rsidR="006C0CF2" w:rsidRDefault="00000000">
      <w:pPr>
        <w:spacing w:before="269" w:after="269"/>
        <w:ind w:left="120"/>
      </w:pPr>
      <w:r>
        <w:rPr>
          <w:rFonts w:ascii="Times New Roman" w:hAnsi="Times New Roman"/>
          <w:color w:val="000000"/>
        </w:rPr>
        <w:t>— …კია…</w:t>
      </w:r>
    </w:p>
    <w:p w14:paraId="0880952D" w14:textId="77777777" w:rsidR="006C0CF2" w:rsidRDefault="00000000">
      <w:pPr>
        <w:spacing w:before="269" w:after="269"/>
        <w:ind w:left="120"/>
      </w:pPr>
      <w:r>
        <w:rPr>
          <w:rFonts w:ascii="Times New Roman" w:hAnsi="Times New Roman"/>
          <w:color w:val="000000"/>
        </w:rPr>
        <w:t>ძლიერი ღრიალი გაისმა. წმინდა ხმალი საფლავის ქვას შეეჯახა და გაფანტულმა მაგიური ძალის ნაწილაკებმა ყველაფერი წაშალა დედამიწის პირისპირ.</w:t>
      </w:r>
    </w:p>
    <w:p w14:paraId="47E79E23" w14:textId="77777777" w:rsidR="006C0CF2" w:rsidRDefault="00000000">
      <w:pPr>
        <w:spacing w:before="269" w:after="269"/>
        <w:ind w:left="120"/>
      </w:pPr>
      <w:r>
        <w:rPr>
          <w:rFonts w:ascii="Times New Roman" w:hAnsi="Times New Roman"/>
          <w:color w:val="000000"/>
        </w:rPr>
        <w:t>მაგრამ ქვა არ გატყდა. მასზე ნაკაწრიც კი არ დარჩენილა.</w:t>
      </w:r>
    </w:p>
    <w:p w14:paraId="1BAA86CC" w14:textId="77777777" w:rsidR="006C0CF2" w:rsidRDefault="00000000">
      <w:pPr>
        <w:spacing w:before="269" w:after="269"/>
        <w:ind w:left="120"/>
      </w:pPr>
      <w:r>
        <w:rPr>
          <w:rFonts w:ascii="Times New Roman" w:hAnsi="Times New Roman"/>
          <w:color w:val="000000"/>
        </w:rPr>
        <w:t>- ჰი ჰი, უსარგებლოა, უბრალოდ ტყუილად იძაბები. ალისფერი საფლავის ქვების დიდი მეფე ორი ათასი წელია ამ ქვაში ჯადოსნურ ძალას ასხამს. ორი თავცარიელი გოგო ვერასდროს გატეხავს მას. - ზაბროს ხმა გაისმა ციდან და ნელა დაეშვა იმავე ადგილას. - შეხედე, აქ სირბილს ვეღარ შეძლებ.</w:t>
      </w:r>
    </w:p>
    <w:p w14:paraId="78021107" w14:textId="77777777" w:rsidR="006C0CF2" w:rsidRDefault="00000000">
      <w:pPr>
        <w:spacing w:before="269" w:after="269"/>
        <w:ind w:left="120"/>
      </w:pPr>
      <w:r>
        <w:rPr>
          <w:rFonts w:ascii="Times New Roman" w:hAnsi="Times New Roman"/>
          <w:color w:val="000000"/>
        </w:rPr>
        <w:t>მოწუწუნა აჩრდილების მასა გამოჩნდა. სავარაუდოდ, ისინი ხუთასზე მეტნი იყვნენ. ელეონორა და ზესია მთლიანად ალყაში მოაქციეს.</w:t>
      </w:r>
    </w:p>
    <w:p w14:paraId="02544058" w14:textId="77777777" w:rsidR="006C0CF2" w:rsidRDefault="00000000">
      <w:pPr>
        <w:spacing w:before="269" w:after="269"/>
        <w:ind w:left="120"/>
      </w:pPr>
      <w:r>
        <w:rPr>
          <w:rFonts w:ascii="Times New Roman" w:hAnsi="Times New Roman"/>
          <w:color w:val="000000"/>
        </w:rPr>
        <w:t>ელეონორამ ერთ-ერთ მათგანს შეხედა.</w:t>
      </w:r>
    </w:p>
    <w:p w14:paraId="75351AC0" w14:textId="77777777" w:rsidR="006C0CF2" w:rsidRDefault="00000000">
      <w:pPr>
        <w:spacing w:before="269" w:after="269"/>
        <w:ind w:left="120"/>
      </w:pPr>
      <w:r>
        <w:rPr>
          <w:rFonts w:ascii="Times New Roman" w:hAnsi="Times New Roman"/>
          <w:color w:val="000000"/>
        </w:rPr>
        <w:t>— …გუ-უ-უ-უ…</w:t>
      </w:r>
    </w:p>
    <w:p w14:paraId="11502D18" w14:textId="77777777" w:rsidR="006C0CF2" w:rsidRDefault="00000000">
      <w:pPr>
        <w:spacing w:before="269" w:after="269"/>
        <w:ind w:left="120"/>
      </w:pPr>
      <w:r>
        <w:rPr>
          <w:rFonts w:ascii="Times New Roman" w:hAnsi="Times New Roman"/>
          <w:color w:val="000000"/>
        </w:rPr>
        <w:t>ეს ლედრიანო იყო. ის სრულიად გონებადაკარგულიყო და აჩრდილად გადაიქცა.</w:t>
      </w:r>
    </w:p>
    <w:p w14:paraId="4BDEA724" w14:textId="77777777" w:rsidR="006C0CF2" w:rsidRDefault="00000000">
      <w:pPr>
        <w:spacing w:before="269" w:after="269"/>
        <w:ind w:left="120"/>
      </w:pPr>
      <w:r>
        <w:rPr>
          <w:rFonts w:ascii="Times New Roman" w:hAnsi="Times New Roman"/>
          <w:color w:val="000000"/>
        </w:rPr>
        <w:lastRenderedPageBreak/>
        <w:t>— …ლედრიანო…</w:t>
      </w:r>
    </w:p>
    <w:p w14:paraId="37BEFD79" w14:textId="77777777" w:rsidR="006C0CF2" w:rsidRDefault="00000000">
      <w:pPr>
        <w:spacing w:before="269" w:after="269"/>
        <w:ind w:left="120"/>
      </w:pPr>
      <w:r>
        <w:rPr>
          <w:rFonts w:ascii="Times New Roman" w:hAnsi="Times New Roman"/>
          <w:color w:val="000000"/>
        </w:rPr>
        <w:t>— …ლაო… ჰაია…</w:t>
      </w:r>
    </w:p>
    <w:p w14:paraId="350EEC4A" w14:textId="77777777" w:rsidR="006C0CF2" w:rsidRDefault="00000000">
      <w:pPr>
        <w:spacing w:before="269" w:after="269"/>
        <w:ind w:left="120"/>
      </w:pPr>
      <w:r>
        <w:rPr>
          <w:rFonts w:ascii="Times New Roman" w:hAnsi="Times New Roman"/>
          <w:color w:val="000000"/>
        </w:rPr>
        <w:t>ამ მასის შუაგულში ლაოსი და ჰაინეც გამოჩნდნენ. ისინიც ღუპებად გადაიქცნენ და გაბრაზებულმა წითელი თვალებით ელეონორას შეხედეს.</w:t>
      </w:r>
    </w:p>
    <w:p w14:paraId="188BAADA" w14:textId="77777777" w:rsidR="006C0CF2" w:rsidRDefault="00000000">
      <w:pPr>
        <w:spacing w:before="269" w:after="269"/>
        <w:ind w:left="120"/>
      </w:pPr>
      <w:r>
        <w:rPr>
          <w:rFonts w:ascii="Times New Roman" w:hAnsi="Times New Roman"/>
          <w:color w:val="000000"/>
        </w:rPr>
        <w:t>- ძალიან ვწუხვარ. მაგრამ არ ინერვიულო, მალე დაგშლი და მოწყენილობას აღარ იგრძნობ.</w:t>
      </w:r>
    </w:p>
    <w:p w14:paraId="41262A1D" w14:textId="77777777" w:rsidR="006C0CF2" w:rsidRDefault="00000000">
      <w:pPr>
        <w:spacing w:before="269" w:after="269"/>
        <w:ind w:left="120"/>
      </w:pPr>
      <w:r>
        <w:rPr>
          <w:rFonts w:ascii="Times New Roman" w:hAnsi="Times New Roman"/>
          <w:color w:val="000000"/>
        </w:rPr>
        <w:t>ზაბრომ ორივე ხელი ასწია.</w:t>
      </w:r>
    </w:p>
    <w:p w14:paraId="702A67DC" w14:textId="77777777" w:rsidR="006C0CF2" w:rsidRDefault="00000000">
      <w:pPr>
        <w:spacing w:before="269" w:after="269"/>
        <w:ind w:left="120"/>
      </w:pPr>
      <w:r>
        <w:rPr>
          <w:rFonts w:ascii="Times New Roman" w:hAnsi="Times New Roman"/>
          <w:color w:val="000000"/>
        </w:rPr>
        <w:t>— პირველ რიგში, მომეცით საშუალება, დავლუქო ის ჯადოსნური ძალა, რომელიც ხელს მიშლის.</w:t>
      </w:r>
    </w:p>
    <w:p w14:paraId="25DF4E25" w14:textId="77777777" w:rsidR="006C0CF2" w:rsidRDefault="00000000">
      <w:pPr>
        <w:spacing w:before="269" w:after="269"/>
        <w:ind w:left="120"/>
      </w:pPr>
      <w:r>
        <w:rPr>
          <w:rFonts w:ascii="Times New Roman" w:hAnsi="Times New Roman"/>
          <w:color w:val="000000"/>
        </w:rPr>
        <w:t>ახლოს მდგომი საფლავის ქვა შავი შუქით ანათებდა. ჯადოსნური ხაზების გაშვებით, ის ციხესიმაგრეში არსებულ ყველა ქვას დაუკავშირდა და ჯადოსნურ წრეს ქმნიდა.</w:t>
      </w:r>
    </w:p>
    <w:p w14:paraId="02C5B896" w14:textId="77777777" w:rsidR="006C0CF2" w:rsidRDefault="00000000">
      <w:pPr>
        <w:spacing w:before="269" w:after="269"/>
        <w:ind w:left="120"/>
      </w:pPr>
      <w:r>
        <w:rPr>
          <w:rFonts w:ascii="Times New Roman" w:hAnsi="Times New Roman"/>
          <w:color w:val="000000"/>
        </w:rPr>
        <w:t>მიუხედავად იმისა, რომ შუა დღე იყო, ციხის ტერიტორია მოულოდნელად სრულ სიბნელეში მოექცა. მან გაააქტიურა შელოცვა „ჯენო გრაანასი“. ზესიას ხელში ენჰალეს შუქი შესუსტდა და საფლავის ქვის გარშემო „დე იგერია“ გაქრა.</w:t>
      </w:r>
    </w:p>
    <w:p w14:paraId="76470F7B" w14:textId="77777777" w:rsidR="006C0CF2" w:rsidRDefault="00000000">
      <w:pPr>
        <w:spacing w:before="269" w:after="269"/>
        <w:ind w:left="120"/>
      </w:pPr>
      <w:r>
        <w:rPr>
          <w:rFonts w:ascii="Times New Roman" w:hAnsi="Times New Roman"/>
          <w:color w:val="000000"/>
        </w:rPr>
        <w:t>— ...ვკარგავ... ჩემს ჯადოსნურ ძალას...</w:t>
      </w:r>
    </w:p>
    <w:p w14:paraId="1F29DC59" w14:textId="77777777" w:rsidR="006C0CF2" w:rsidRDefault="00000000">
      <w:pPr>
        <w:spacing w:before="269" w:after="269"/>
        <w:ind w:left="120"/>
      </w:pPr>
      <w:r>
        <w:rPr>
          <w:rFonts w:ascii="Times New Roman" w:hAnsi="Times New Roman"/>
          <w:color w:val="000000"/>
        </w:rPr>
        <w:t>- ჰი ჰი, როგორ მოგწონთ „ჯენო გრინასი“? ის შთანთქავს მტრების ჯადოსნურ ძალას ბნელ ზონაში. თქვენი ენერგიის ამოწურვას დაახლოებით ერთი წუთი დასჭირდება.</w:t>
      </w:r>
    </w:p>
    <w:p w14:paraId="23F6F3B6" w14:textId="77777777" w:rsidR="006C0CF2" w:rsidRDefault="00000000">
      <w:pPr>
        <w:spacing w:before="269" w:after="269"/>
        <w:ind w:left="120"/>
      </w:pPr>
      <w:r>
        <w:rPr>
          <w:rFonts w:ascii="Times New Roman" w:hAnsi="Times New Roman"/>
          <w:color w:val="000000"/>
        </w:rPr>
        <w:t>„...კი...“ ჩაილაპარაკა ელეონორამ.</w:t>
      </w:r>
    </w:p>
    <w:p w14:paraId="53F05B7E" w14:textId="77777777" w:rsidR="006C0CF2" w:rsidRDefault="00000000">
      <w:pPr>
        <w:spacing w:before="269" w:after="269"/>
        <w:ind w:left="120"/>
      </w:pPr>
      <w:r>
        <w:rPr>
          <w:rFonts w:ascii="Times New Roman" w:hAnsi="Times New Roman"/>
          <w:color w:val="000000"/>
        </w:rPr>
        <w:t>- მმმ? რა გჭირს? ვერ გაგიგე. იმდენად დაღლილი ხარ, რომ ნორმალურად ლაპარაკიც კი არ შეგიძლია?</w:t>
      </w:r>
    </w:p>
    <w:p w14:paraId="46F2CA76" w14:textId="77777777" w:rsidR="006C0CF2" w:rsidRDefault="00000000">
      <w:pPr>
        <w:spacing w:before="269" w:after="269"/>
        <w:ind w:left="120"/>
      </w:pPr>
      <w:r>
        <w:rPr>
          <w:rFonts w:ascii="Times New Roman" w:hAnsi="Times New Roman"/>
          <w:color w:val="000000"/>
        </w:rPr>
        <w:t>ელეონორამ თავი ასწია და ზაბროს გაბრაზებულმა შეხედა.</w:t>
      </w:r>
    </w:p>
    <w:p w14:paraId="6B4DFAF7" w14:textId="77777777" w:rsidR="006C0CF2" w:rsidRDefault="00000000">
      <w:pPr>
        <w:spacing w:before="269" w:after="269"/>
        <w:ind w:left="120"/>
      </w:pPr>
      <w:r>
        <w:rPr>
          <w:rFonts w:ascii="Times New Roman" w:hAnsi="Times New Roman"/>
          <w:color w:val="000000"/>
        </w:rPr>
        <w:t>- მე ვთქვი, რომ არასდროს გაპატიებ, თუნდაც ბოდიში მომიხადო! - მე ვთქვი, რომ არასდროს გაპატიებ, თუნდაც ბოდიში მომიხადო!</w:t>
      </w:r>
    </w:p>
    <w:p w14:paraId="29A1B75D" w14:textId="77777777" w:rsidR="006C0CF2" w:rsidRDefault="00000000">
      <w:pPr>
        <w:spacing w:before="269" w:after="269"/>
        <w:ind w:left="120"/>
      </w:pPr>
      <w:r>
        <w:rPr>
          <w:rFonts w:ascii="Times New Roman" w:hAnsi="Times New Roman"/>
          <w:color w:val="000000"/>
        </w:rPr>
        <w:t>ორივე გოგონას სხეული „ასუკას“ შუქით იყო დაფარული.</w:t>
      </w:r>
    </w:p>
    <w:p w14:paraId="3C043856" w14:textId="77777777" w:rsidR="006C0CF2" w:rsidRDefault="00000000">
      <w:pPr>
        <w:spacing w:before="269" w:after="269"/>
        <w:ind w:left="120"/>
      </w:pPr>
      <w:r>
        <w:rPr>
          <w:rFonts w:ascii="Times New Roman" w:hAnsi="Times New Roman"/>
          <w:color w:val="000000"/>
        </w:rPr>
        <w:t>- ჰი ჰი, ვხედავ, რომ მაგიის შესახებ არაფერი იცი. კარგად ჩაიხედე უფსკრულში. მაგიის ეფექტი „გენო გრაანასის“ საზღვრებს არ გასცდება. ეცადე, შენი „კითხვა“ რამდენიც გინდა, იმდენი გამოიყენო, რომ აზრი არ აქვს, თუ მისთვის ყველაზე მნიშვნელოვანს - გრძნობებს - ვერ შეაგროვებ. ძალა ათი ათასი ზესიისგან უნდა ისესხო, მაგრამ სამწუხაროდ.</w:t>
      </w:r>
    </w:p>
    <w:p w14:paraId="08F21503" w14:textId="77777777" w:rsidR="006C0CF2" w:rsidRDefault="00000000">
      <w:pPr>
        <w:spacing w:before="269" w:after="269"/>
        <w:ind w:left="120"/>
      </w:pPr>
      <w:r>
        <w:rPr>
          <w:rFonts w:ascii="Times New Roman" w:hAnsi="Times New Roman"/>
          <w:color w:val="000000"/>
        </w:rPr>
        <w:lastRenderedPageBreak/>
        <w:t>— აქ გრძნობები გვაქვს.</w:t>
      </w:r>
    </w:p>
    <w:p w14:paraId="4A1CB86E" w14:textId="77777777" w:rsidR="006C0CF2" w:rsidRDefault="00000000">
      <w:pPr>
        <w:spacing w:before="269" w:after="269"/>
        <w:ind w:left="120"/>
      </w:pPr>
      <w:r>
        <w:rPr>
          <w:rFonts w:ascii="Times New Roman" w:hAnsi="Times New Roman"/>
          <w:color w:val="000000"/>
        </w:rPr>
        <w:t>- რა ჯანდაბაა...</w:t>
      </w:r>
    </w:p>
    <w:p w14:paraId="4ADC3179" w14:textId="77777777" w:rsidR="006C0CF2" w:rsidRDefault="00000000">
      <w:pPr>
        <w:spacing w:before="269" w:after="269"/>
        <w:ind w:left="120"/>
      </w:pPr>
      <w:r>
        <w:rPr>
          <w:rFonts w:ascii="Times New Roman" w:hAnsi="Times New Roman"/>
          <w:color w:val="000000"/>
        </w:rPr>
        <w:t>ელეონორას გარშემო მაგიური სიმბოლოები გამოჩნდა. ისინი მის გარშემო ჰაერში დაფრინავდნენ. სიმბოლოებიდან წმინდა წყალი იღვრებოდა, სფეროს ქმნიდა და მას ფარავდა.</w:t>
      </w:r>
    </w:p>
    <w:p w14:paraId="7C62BCCE" w14:textId="77777777" w:rsidR="006C0CF2" w:rsidRDefault="00000000">
      <w:pPr>
        <w:spacing w:before="269" w:after="269"/>
        <w:ind w:left="120"/>
      </w:pPr>
      <w:r>
        <w:rPr>
          <w:rFonts w:ascii="Times New Roman" w:hAnsi="Times New Roman"/>
          <w:color w:val="000000"/>
        </w:rPr>
        <w:t>- „ელეონორა“.</w:t>
      </w:r>
    </w:p>
    <w:p w14:paraId="72F22078" w14:textId="77777777" w:rsidR="006C0CF2" w:rsidRDefault="00000000">
      <w:pPr>
        <w:spacing w:before="269" w:after="269"/>
        <w:ind w:left="120"/>
      </w:pPr>
      <w:r>
        <w:rPr>
          <w:rFonts w:ascii="Times New Roman" w:hAnsi="Times New Roman"/>
          <w:color w:val="000000"/>
        </w:rPr>
        <w:t>— რა... ს...?!</w:t>
      </w:r>
    </w:p>
    <w:p w14:paraId="4DD4A2B0" w14:textId="77777777" w:rsidR="006C0CF2" w:rsidRDefault="00000000">
      <w:pPr>
        <w:spacing w:before="269" w:after="269"/>
        <w:ind w:left="120"/>
      </w:pPr>
      <w:r>
        <w:rPr>
          <w:rFonts w:ascii="Times New Roman" w:hAnsi="Times New Roman"/>
          <w:color w:val="000000"/>
        </w:rPr>
        <w:t>ზაბრო შოკირებული ჩანდა, თითქოს არ სჯეროდა, რა ხდებოდა მის წინ.</w:t>
      </w:r>
    </w:p>
    <w:p w14:paraId="717226F5" w14:textId="77777777" w:rsidR="006C0CF2" w:rsidRDefault="00000000">
      <w:pPr>
        <w:spacing w:before="269" w:after="269"/>
        <w:ind w:left="120"/>
      </w:pPr>
      <w:r>
        <w:rPr>
          <w:rFonts w:ascii="Times New Roman" w:hAnsi="Times New Roman"/>
          <w:color w:val="000000"/>
        </w:rPr>
        <w:t>— როგორ შემიძლია… ამის გაგება? შელოცვა, რომელიც „ელეონორამ“ გამოიყენა?!.. ეს არ შეიძლება იყოს… როგორი სტრუქტურა აქვს ამ ფორმულას?!</w:t>
      </w:r>
    </w:p>
    <w:p w14:paraId="434D69DC" w14:textId="77777777" w:rsidR="006C0CF2" w:rsidRDefault="00000000">
      <w:pPr>
        <w:spacing w:before="269" w:after="269"/>
        <w:ind w:left="120"/>
      </w:pPr>
      <w:r>
        <w:rPr>
          <w:rFonts w:ascii="Times New Roman" w:hAnsi="Times New Roman"/>
          <w:color w:val="000000"/>
        </w:rPr>
        <w:t>მაგრამ თითქოს ზაბროს ეჭვების გაქარწყლება სურდა, მან კიდევ უფრო შოკში ჩააგდო იგი. „კითხვის“ შუქი რამდენიმე ათეულჯერ გაიზარდა.</w:t>
      </w:r>
    </w:p>
    <w:p w14:paraId="0BE2E348" w14:textId="77777777" w:rsidR="006C0CF2" w:rsidRDefault="00000000">
      <w:pPr>
        <w:spacing w:before="269" w:after="269"/>
        <w:ind w:left="120"/>
      </w:pPr>
      <w:r>
        <w:rPr>
          <w:rFonts w:ascii="Times New Roman" w:hAnsi="Times New Roman"/>
          <w:color w:val="000000"/>
        </w:rPr>
        <w:t>— ...ეს რა არის?!.. რატომ შელოცვა „იკითხე“?!.. საიდან აგროვებთ მაგიურ ძალას?!..</w:t>
      </w:r>
    </w:p>
    <w:p w14:paraId="1A360A24" w14:textId="77777777" w:rsidR="006C0CF2" w:rsidRDefault="00000000">
      <w:pPr>
        <w:spacing w:before="269" w:after="269"/>
        <w:ind w:left="120"/>
      </w:pPr>
      <w:r>
        <w:rPr>
          <w:rFonts w:ascii="Times New Roman" w:hAnsi="Times New Roman"/>
          <w:color w:val="000000"/>
        </w:rPr>
        <w:t>— გრძნობები საძირკველში ცხოვრობს. მე ვარ „ელეონორა“. მაგია, რომელიც საფუძვლებს შობს.</w:t>
      </w:r>
    </w:p>
    <w:p w14:paraId="262FB769" w14:textId="77777777" w:rsidR="006C0CF2" w:rsidRDefault="00000000">
      <w:pPr>
        <w:spacing w:before="269" w:after="269"/>
        <w:ind w:left="120"/>
      </w:pPr>
      <w:r>
        <w:rPr>
          <w:rFonts w:ascii="Times New Roman" w:hAnsi="Times New Roman"/>
          <w:color w:val="000000"/>
        </w:rPr>
        <w:t>- ნუ მომატყუებ! საფუძვლები არსაიდან არ ჩნდება! და აი, მხოლოდ შენ, ეშმაკები, აჩრდილები და მე ვართ!</w:t>
      </w:r>
    </w:p>
    <w:p w14:paraId="0F9BF0B1" w14:textId="77777777" w:rsidR="006C0CF2" w:rsidRDefault="00000000">
      <w:pPr>
        <w:spacing w:before="269" w:after="269"/>
        <w:ind w:left="120"/>
      </w:pPr>
      <w:r>
        <w:rPr>
          <w:rFonts w:ascii="Times New Roman" w:hAnsi="Times New Roman"/>
          <w:color w:val="000000"/>
        </w:rPr>
        <w:t>— საფუძვლის შექმნა რთულია, ამიტომ გრძნობებს მხოლოდ საფუძვლის შიგნით ვქმნი.</w:t>
      </w:r>
    </w:p>
    <w:p w14:paraId="6C6D7CF5" w14:textId="77777777" w:rsidR="006C0CF2" w:rsidRDefault="00000000">
      <w:pPr>
        <w:spacing w:before="269" w:after="269"/>
        <w:ind w:left="120"/>
      </w:pPr>
      <w:r>
        <w:rPr>
          <w:rFonts w:ascii="Times New Roman" w:hAnsi="Times New Roman"/>
          <w:color w:val="000000"/>
        </w:rPr>
        <w:t>ზაბრო ენა ჩაუვარდა. მან ჯადოსნური თვალები ფართოდ გაახილა და მის უფსკრულს შეხედა, თითქოს ვერ იჯერებდა, რა ხდებოდა.</w:t>
      </w:r>
    </w:p>
    <w:p w14:paraId="3F5FA7DC" w14:textId="77777777" w:rsidR="006C0CF2" w:rsidRDefault="00000000">
      <w:pPr>
        <w:spacing w:before="269" w:after="269"/>
        <w:ind w:left="120"/>
      </w:pPr>
      <w:r>
        <w:rPr>
          <w:rFonts w:ascii="Times New Roman" w:hAnsi="Times New Roman"/>
          <w:color w:val="000000"/>
        </w:rPr>
        <w:t>— ...როგორ არის ეს შესაძლებელი... შეუძლებელია... ის მხოლოდ გრძნობებს ქმნის... შელოცვით „ელეონორა“?!.. არა, საერთოდ როგორ არის ეს შესაძლებელი!?..</w:t>
      </w:r>
    </w:p>
    <w:p w14:paraId="53B76947" w14:textId="77777777" w:rsidR="006C0CF2" w:rsidRDefault="00000000">
      <w:pPr>
        <w:spacing w:before="269" w:after="269"/>
        <w:ind w:left="120"/>
      </w:pPr>
      <w:r>
        <w:rPr>
          <w:rFonts w:ascii="Times New Roman" w:hAnsi="Times New Roman"/>
          <w:color w:val="000000"/>
        </w:rPr>
        <w:t>ელეონორამ ხელები წინ გაშალა. ჯადოსნური წრე გამოჩნდა, რომელიც ქვემეხის მსგავს რაღაცად გადაიქცა.</w:t>
      </w:r>
    </w:p>
    <w:p w14:paraId="3E4EB823" w14:textId="77777777" w:rsidR="006C0CF2" w:rsidRDefault="00000000">
      <w:pPr>
        <w:spacing w:before="269" w:after="269"/>
        <w:ind w:left="120"/>
      </w:pPr>
      <w:r>
        <w:rPr>
          <w:rFonts w:ascii="Times New Roman" w:hAnsi="Times New Roman"/>
          <w:color w:val="000000"/>
        </w:rPr>
        <w:t>მასში „ასუკას“ შუქი იკრიბებოდა.</w:t>
      </w:r>
    </w:p>
    <w:p w14:paraId="6CFAED68" w14:textId="77777777" w:rsidR="006C0CF2" w:rsidRDefault="00000000">
      <w:pPr>
        <w:spacing w:before="269" w:after="269"/>
        <w:ind w:left="120"/>
      </w:pPr>
      <w:r>
        <w:rPr>
          <w:rFonts w:ascii="Times New Roman" w:hAnsi="Times New Roman"/>
          <w:color w:val="000000"/>
        </w:rPr>
        <w:t>- დაგსჯი!</w:t>
      </w:r>
    </w:p>
    <w:p w14:paraId="71728EB0" w14:textId="77777777" w:rsidR="006C0CF2" w:rsidRDefault="00000000">
      <w:pPr>
        <w:spacing w:before="269" w:after="269"/>
        <w:ind w:left="120"/>
      </w:pPr>
      <w:r>
        <w:rPr>
          <w:rFonts w:ascii="Times New Roman" w:hAnsi="Times New Roman"/>
          <w:color w:val="000000"/>
        </w:rPr>
        <w:lastRenderedPageBreak/>
        <w:t>მან სინათლის ჭურვი, თეო ტრიასი, ისროლა. მან უკან კაშკაშა სინათლის კვალი დატოვა, როგორც კომეტამ, და დიდ საფლავის ქვას გაარღვია. სინათლემ მთელი ტერიტორია მოიცვა, თითქოს აფეთქებულიყო.</w:t>
      </w:r>
    </w:p>
    <w:p w14:paraId="52D8E2F5" w14:textId="77777777" w:rsidR="006C0CF2" w:rsidRDefault="00000000">
      <w:pPr>
        <w:spacing w:before="269" w:after="269"/>
        <w:ind w:left="120"/>
      </w:pPr>
      <w:r>
        <w:rPr>
          <w:rFonts w:ascii="Times New Roman" w:hAnsi="Times New Roman"/>
          <w:color w:val="000000"/>
        </w:rPr>
        <w:t>- გიააააა... რა-ა-ა-ა-ა-ა?!..</w:t>
      </w:r>
    </w:p>
    <w:p w14:paraId="6587B5EE" w14:textId="77777777" w:rsidR="006C0CF2" w:rsidRDefault="00000000">
      <w:pPr>
        <w:spacing w:before="269" w:after="269"/>
        <w:ind w:left="120"/>
      </w:pPr>
      <w:r>
        <w:rPr>
          <w:rFonts w:ascii="Times New Roman" w:hAnsi="Times New Roman"/>
          <w:color w:val="000000"/>
        </w:rPr>
        <w:t>რაღაც ხმა გაისმა, თითქოს რაღაც გატყდა და მალევე სინათლე გაქრა. დიდი საფლავის ქვა ნამსხვრევებად იქცა. მისგან კვალი აღარ დარჩენილა.</w:t>
      </w:r>
    </w:p>
    <w:p w14:paraId="225B5F01" w14:textId="77777777" w:rsidR="006C0CF2" w:rsidRDefault="00000000">
      <w:pPr>
        <w:spacing w:before="269" w:after="269"/>
        <w:ind w:left="120"/>
      </w:pPr>
      <w:r>
        <w:rPr>
          <w:rFonts w:ascii="Times New Roman" w:hAnsi="Times New Roman"/>
          <w:color w:val="000000"/>
        </w:rPr>
        <w:t>„გენო გრაანასის“ ეფექტი მაშინვე გაქრა და სიბნელეც სწრაფად გაიფანტა. იქ, მიწაზე, დაჭრილი ზაბრო დაცოცავდა. მას „ტეო ტრაიასის“ ექომ დაიჭირა.</w:t>
      </w:r>
    </w:p>
    <w:p w14:paraId="2658604A" w14:textId="77777777" w:rsidR="006C0CF2" w:rsidRDefault="00000000">
      <w:pPr>
        <w:spacing w:before="269" w:after="269"/>
        <w:ind w:left="120"/>
      </w:pPr>
      <w:r>
        <w:rPr>
          <w:rFonts w:ascii="Times New Roman" w:hAnsi="Times New Roman"/>
          <w:color w:val="000000"/>
        </w:rPr>
        <w:t>— ...ღმ... მე-შეუძლებელია... მან ჩემი ანტიმაგია გაარღვია... მხოლოდ ერთი ჯადოსნური შეტევით... ეს... შეუძლებელია...</w:t>
      </w:r>
    </w:p>
    <w:p w14:paraId="2772AFD5" w14:textId="77777777" w:rsidR="006C0CF2" w:rsidRDefault="00000000">
      <w:pPr>
        <w:spacing w:before="269" w:after="269"/>
        <w:ind w:left="120"/>
      </w:pPr>
      <w:r>
        <w:rPr>
          <w:rFonts w:ascii="Times New Roman" w:hAnsi="Times New Roman"/>
          <w:color w:val="000000"/>
        </w:rPr>
        <w:t>მთელი თავისი მაგიური ძალა ანტიმაგიაზე დახარჯა, ამიტომ ფეხზე დგომაც კი არ შეეძლო.</w:t>
      </w:r>
    </w:p>
    <w:p w14:paraId="75D033A6" w14:textId="77777777" w:rsidR="006C0CF2" w:rsidRDefault="00000000">
      <w:pPr>
        <w:spacing w:before="269" w:after="269"/>
        <w:ind w:left="120"/>
      </w:pPr>
      <w:r>
        <w:rPr>
          <w:rFonts w:ascii="Times New Roman" w:hAnsi="Times New Roman"/>
          <w:color w:val="000000"/>
        </w:rPr>
        <w:t>„...ბარიერი... გაქრა...“ თქვა ზესიამ.</w:t>
      </w:r>
    </w:p>
    <w:p w14:paraId="4F5A6D20" w14:textId="77777777" w:rsidR="006C0CF2" w:rsidRDefault="00000000">
      <w:pPr>
        <w:spacing w:before="269" w:after="269"/>
        <w:ind w:left="120"/>
      </w:pPr>
      <w:r>
        <w:rPr>
          <w:rFonts w:ascii="Times New Roman" w:hAnsi="Times New Roman"/>
          <w:color w:val="000000"/>
        </w:rPr>
        <w:t>ელეონორამ თავი დაუქნია.</w:t>
      </w:r>
    </w:p>
    <w:p w14:paraId="5B194E59" w14:textId="77777777" w:rsidR="006C0CF2" w:rsidRDefault="00000000">
      <w:pPr>
        <w:spacing w:before="269" w:after="269"/>
        <w:ind w:left="120"/>
      </w:pPr>
      <w:r>
        <w:rPr>
          <w:rFonts w:ascii="Times New Roman" w:hAnsi="Times New Roman"/>
          <w:color w:val="000000"/>
        </w:rPr>
        <w:t>- მაშინ ყველა განვკურნოთ.</w:t>
      </w:r>
    </w:p>
    <w:p w14:paraId="74DF917B" w14:textId="77777777" w:rsidR="006C0CF2" w:rsidRDefault="00000000">
      <w:pPr>
        <w:spacing w:before="269" w:after="269"/>
        <w:ind w:left="120"/>
      </w:pPr>
      <w:r>
        <w:rPr>
          <w:rFonts w:ascii="Times New Roman" w:hAnsi="Times New Roman"/>
          <w:color w:val="000000"/>
        </w:rPr>
        <w:t>„ასუკას“ სინათლე დედამიწის ზედაპირზე გადაადგილდა და მთელ ციხესიმაგრეში გავრცელდა. სინათლე მიდჰეიზეს ციხის ტერიტორიაზე უზარმაზარ ჯადოსნურ წრეს აღწერდა.</w:t>
      </w:r>
    </w:p>
    <w:p w14:paraId="3FDD2421" w14:textId="77777777" w:rsidR="006C0CF2" w:rsidRDefault="00000000">
      <w:pPr>
        <w:spacing w:before="269" w:after="269"/>
        <w:ind w:left="120"/>
      </w:pPr>
      <w:r>
        <w:rPr>
          <w:rFonts w:ascii="Times New Roman" w:hAnsi="Times New Roman"/>
          <w:color w:val="000000"/>
        </w:rPr>
        <w:t xml:space="preserve">- „თეო ინგალი </w:t>
      </w:r>
      <w:r>
        <w:rPr>
          <w:rFonts w:ascii="Times New Roman" w:hAnsi="Times New Roman"/>
          <w:color w:val="000000"/>
          <w:sz w:val="18"/>
          <w:vertAlign w:val="superscript"/>
        </w:rPr>
        <w:t xml:space="preserve">2 </w:t>
      </w:r>
      <w:r>
        <w:rPr>
          <w:rFonts w:ascii="Times New Roman" w:hAnsi="Times New Roman"/>
          <w:color w:val="000000"/>
        </w:rPr>
        <w:t>“.</w:t>
      </w:r>
    </w:p>
    <w:p w14:paraId="21BFD6FD" w14:textId="77777777" w:rsidR="006C0CF2" w:rsidRDefault="00000000">
      <w:pPr>
        <w:spacing w:before="269" w:after="269"/>
        <w:ind w:left="120"/>
      </w:pPr>
      <w:r>
        <w:rPr>
          <w:rFonts w:ascii="Times New Roman" w:hAnsi="Times New Roman"/>
          <w:color w:val="000000"/>
        </w:rPr>
        <w:t>მთელი ციხესიმაგრე რბილი და თბილი შუქით იყო განათებული. რის შემდეგაც, აჩრდილების რქები თანდათან გაქრა, დამპალი კანი ნორმალურ მდგომარეობას დაუბრუნდა და დამახინჯებული საძირკველი თვალის დახამხამებაში შეხორცდა.</w:t>
      </w:r>
    </w:p>
    <w:p w14:paraId="57A768F2" w14:textId="77777777" w:rsidR="006C0CF2" w:rsidRDefault="00000000">
      <w:pPr>
        <w:spacing w:before="269" w:after="269"/>
        <w:ind w:left="120"/>
      </w:pPr>
      <w:r>
        <w:rPr>
          <w:rFonts w:ascii="Times New Roman" w:hAnsi="Times New Roman"/>
          <w:color w:val="000000"/>
        </w:rPr>
        <w:t>მალე მათ სრულიად დაიბრუნეს თავიანთი წინა გარეგნობა და მაშინვე დაეცა, თითქოს გონება დაკარგეს.</w:t>
      </w:r>
    </w:p>
    <w:p w14:paraId="4C71FF3A" w14:textId="77777777" w:rsidR="006C0CF2" w:rsidRDefault="00000000">
      <w:pPr>
        <w:spacing w:before="269" w:after="269"/>
        <w:ind w:left="120"/>
      </w:pPr>
      <w:r>
        <w:rPr>
          <w:rFonts w:ascii="Times New Roman" w:hAnsi="Times New Roman"/>
          <w:color w:val="000000"/>
        </w:rPr>
        <w:t>- შეუძლებელია! შეუძლებელია, შეუძლებელია, შეუძლებელია, შეუძლებელია!! - რამდენჯერმე ზედიზედ იყვირა ზაბრომ, თვალები გაოცებისგან გაფართოებული ჰქონდა.</w:t>
      </w:r>
    </w:p>
    <w:p w14:paraId="4C5942D0" w14:textId="77777777" w:rsidR="006C0CF2" w:rsidRDefault="00000000">
      <w:pPr>
        <w:spacing w:before="269" w:after="269"/>
        <w:ind w:left="120"/>
      </w:pPr>
      <w:r>
        <w:rPr>
          <w:rFonts w:ascii="Times New Roman" w:hAnsi="Times New Roman"/>
          <w:color w:val="000000"/>
        </w:rPr>
        <w:t>როგორც ჩანს, ისეთ სიტუაციაში აღმოჩენის შემდეგ, რომლის გაგებაც არ შეეძლო, მან სიმშვიდე დაკარგა.</w:t>
      </w:r>
    </w:p>
    <w:p w14:paraId="1765113D" w14:textId="77777777" w:rsidR="006C0CF2" w:rsidRDefault="00000000">
      <w:pPr>
        <w:spacing w:before="269" w:after="269"/>
        <w:ind w:left="120"/>
      </w:pPr>
      <w:r>
        <w:rPr>
          <w:rFonts w:ascii="Times New Roman" w:hAnsi="Times New Roman"/>
          <w:color w:val="000000"/>
        </w:rPr>
        <w:lastRenderedPageBreak/>
        <w:t>— ...როგორ არის ეს შესაძლებელი?!.. რატომ?.. ეს აჩრდილები ალისფერი საფლავის ქვების დიდი მეფის საფლავის ქვით შექმნეს... მაშ, რატომ ჰუმანოიდური მაგია... რა სახის ფორმულაური თეორიაა ეს?..</w:t>
      </w:r>
    </w:p>
    <w:p w14:paraId="1B530550" w14:textId="77777777" w:rsidR="006C0CF2" w:rsidRDefault="00000000">
      <w:pPr>
        <w:spacing w:before="269" w:after="269"/>
        <w:ind w:left="120"/>
      </w:pPr>
      <w:r>
        <w:rPr>
          <w:rFonts w:ascii="Times New Roman" w:hAnsi="Times New Roman"/>
          <w:color w:val="000000"/>
        </w:rPr>
        <w:t>- მაგიის საფუძვლები უკეთ უნდა შეისწავლო.</w:t>
      </w:r>
    </w:p>
    <w:p w14:paraId="5AFF91B9" w14:textId="77777777" w:rsidR="006C0CF2" w:rsidRDefault="00000000">
      <w:pPr>
        <w:spacing w:before="269" w:after="269"/>
        <w:ind w:left="120"/>
      </w:pPr>
      <w:r>
        <w:rPr>
          <w:rFonts w:ascii="Times New Roman" w:hAnsi="Times New Roman"/>
          <w:color w:val="000000"/>
        </w:rPr>
        <w:t>- რა... რა... ბოდიში-ი-ი-ი-ი!?</w:t>
      </w:r>
    </w:p>
    <w:p w14:paraId="198640DF" w14:textId="77777777" w:rsidR="006C0CF2" w:rsidRDefault="00000000">
      <w:pPr>
        <w:spacing w:before="269" w:after="269"/>
        <w:ind w:left="120"/>
      </w:pPr>
      <w:r>
        <w:rPr>
          <w:rFonts w:ascii="Times New Roman" w:hAnsi="Times New Roman"/>
          <w:color w:val="000000"/>
        </w:rPr>
        <w:t>მთელი ჯადოსნური ძალა რომ დაკარგა, ზაბრომ გაბრაზებულმა შეხედა მას, თითქოს ამ სიტყვებმა ძალიან გააბრაზა.</w:t>
      </w:r>
    </w:p>
    <w:p w14:paraId="4E737C9C" w14:textId="77777777" w:rsidR="006C0CF2" w:rsidRDefault="00000000">
      <w:pPr>
        <w:spacing w:before="269" w:after="269"/>
        <w:ind w:left="120"/>
      </w:pPr>
      <w:r>
        <w:rPr>
          <w:rFonts w:ascii="Times New Roman" w:hAnsi="Times New Roman"/>
          <w:color w:val="000000"/>
        </w:rPr>
        <w:t>— მე? ისევ საფუძვლები? როგორ ბედავ, სქელთავიანო გოგო, ზაბრო გეიზს შეურაცხყოფას აყენებ?! ამბობ, რომ მაგიის საფუძვლები არ ვიცი?!</w:t>
      </w:r>
    </w:p>
    <w:p w14:paraId="3F803F18" w14:textId="77777777" w:rsidR="006C0CF2" w:rsidRDefault="00000000">
      <w:pPr>
        <w:spacing w:before="269" w:after="269"/>
        <w:ind w:left="120"/>
      </w:pPr>
      <w:r>
        <w:rPr>
          <w:rFonts w:ascii="Times New Roman" w:hAnsi="Times New Roman"/>
          <w:color w:val="000000"/>
        </w:rPr>
        <w:t>- გგონია, რომ სხვადასხვა შელოცვის ოსტატს ერთნაირი მაგიური ეფექტი ექნება, არა?</w:t>
      </w:r>
    </w:p>
    <w:p w14:paraId="36014E11" w14:textId="77777777" w:rsidR="006C0CF2" w:rsidRDefault="00000000">
      <w:pPr>
        <w:spacing w:before="269" w:after="269"/>
        <w:ind w:left="120"/>
      </w:pPr>
      <w:r>
        <w:rPr>
          <w:rFonts w:ascii="Times New Roman" w:hAnsi="Times New Roman"/>
          <w:color w:val="000000"/>
        </w:rPr>
        <w:t>ზაბრომ წარბები შეჭმუხნა და თითქოს აფურთხებდა, თქვა:</w:t>
      </w:r>
    </w:p>
    <w:p w14:paraId="6B1CAD8D" w14:textId="77777777" w:rsidR="006C0CF2" w:rsidRDefault="00000000">
      <w:pPr>
        <w:spacing w:before="269" w:after="269"/>
        <w:ind w:left="120"/>
      </w:pPr>
      <w:r>
        <w:rPr>
          <w:rFonts w:ascii="Times New Roman" w:hAnsi="Times New Roman"/>
          <w:color w:val="000000"/>
        </w:rPr>
        <w:t>- ბუნებრივია, ეს მაგიის ძალაზეა დამოკიდებული. ამიტომ გეკითხებით: როგორ მოახერხა თქვენნაირმა ადამიანმა ალისფერი ნადგროს დიდი მეფის საფლავის ქვის გატეხვა...</w:t>
      </w:r>
    </w:p>
    <w:p w14:paraId="463AF016" w14:textId="77777777" w:rsidR="006C0CF2" w:rsidRDefault="00000000">
      <w:pPr>
        <w:spacing w:before="269" w:after="269"/>
        <w:ind w:left="120"/>
      </w:pPr>
      <w:r>
        <w:rPr>
          <w:rFonts w:ascii="Times New Roman" w:hAnsi="Times New Roman"/>
          <w:color w:val="000000"/>
        </w:rPr>
        <w:t>როგორც კი ეს თქვა, სუნთქვა შეეკრა. თითქოს რაღაცას მიხვდა.</w:t>
      </w:r>
    </w:p>
    <w:p w14:paraId="5E194B31" w14:textId="77777777" w:rsidR="006C0CF2" w:rsidRDefault="00000000">
      <w:pPr>
        <w:spacing w:before="269" w:after="269"/>
        <w:ind w:left="120"/>
      </w:pPr>
      <w:r>
        <w:rPr>
          <w:rFonts w:ascii="Times New Roman" w:hAnsi="Times New Roman"/>
          <w:color w:val="000000"/>
        </w:rPr>
        <w:t>„მმ, კარგი, შეიძლება ალისფერი საფლავის ქვების მეფის საფლავის ქვა მაგარი რამ იყოს, მაგრამ“, - ელეონორამ უდარდელად ასწია საჩვენებელი თითი, - „მე დიდი დემონთა მბრძანებლის ჯადოქარი ვარ!“</w:t>
      </w:r>
    </w:p>
    <w:p w14:paraId="0B66706B" w14:textId="77777777" w:rsidR="006C0CF2" w:rsidRDefault="00000000">
      <w:pPr>
        <w:pStyle w:val="Heading4"/>
        <w:spacing w:before="269" w:after="269"/>
        <w:ind w:left="120"/>
      </w:pPr>
      <w:r>
        <w:rPr>
          <w:rFonts w:ascii="Times New Roman" w:hAnsi="Times New Roman"/>
          <w:i w:val="0"/>
          <w:color w:val="000000"/>
        </w:rPr>
        <w:t>შენიშვნები</w:t>
      </w:r>
    </w:p>
    <w:p w14:paraId="73F375A3" w14:textId="77777777" w:rsidR="006C0CF2" w:rsidRDefault="00000000">
      <w:pPr>
        <w:spacing w:before="269" w:after="269"/>
        <w:ind w:left="120"/>
      </w:pPr>
      <w:r>
        <w:rPr>
          <w:rFonts w:ascii="Times New Roman" w:hAnsi="Times New Roman"/>
          <w:color w:val="000000"/>
        </w:rPr>
        <w:t>1. ჩაწერილია, როგორც: აჩრდილების არმია.</w:t>
      </w:r>
    </w:p>
    <w:p w14:paraId="5DF4D3F7" w14:textId="77777777" w:rsidR="006C0CF2" w:rsidRDefault="00000000">
      <w:pPr>
        <w:spacing w:before="269" w:after="269"/>
        <w:ind w:left="120"/>
      </w:pPr>
      <w:r>
        <w:rPr>
          <w:rFonts w:ascii="Times New Roman" w:hAnsi="Times New Roman"/>
          <w:color w:val="000000"/>
        </w:rPr>
        <w:t>2. ჩაწერილია, როგორც: „საკურთხევლის აღდგომა“. ზოგადად, ყველა შელოცვაში პრეფიქსი „თეო“ ნიშნავს, რომ ის „კითხვის“ მეშვეობით სრულდება.</w:t>
      </w:r>
    </w:p>
    <w:p w14:paraId="14749E59" w14:textId="77777777" w:rsidR="006C0CF2" w:rsidRDefault="00000000">
      <w:pPr>
        <w:pStyle w:val="Heading2"/>
        <w:pageBreakBefore/>
        <w:spacing w:before="180" w:after="180"/>
        <w:ind w:left="120"/>
      </w:pPr>
      <w:bookmarkStart w:id="13" w:name="_§_13._მაგარი"/>
      <w:bookmarkEnd w:id="13"/>
      <w:r>
        <w:rPr>
          <w:rFonts w:ascii="Times New Roman" w:hAnsi="Times New Roman"/>
          <w:color w:val="000000"/>
          <w:sz w:val="33"/>
        </w:rPr>
        <w:lastRenderedPageBreak/>
        <w:t>§ 13. მაგარი ხმალი და რბილი ხმალი</w:t>
      </w:r>
    </w:p>
    <w:p w14:paraId="58EB7A39" w14:textId="77777777" w:rsidR="006C0CF2" w:rsidRDefault="00000000">
      <w:pPr>
        <w:spacing w:before="269" w:after="269"/>
        <w:ind w:left="120"/>
      </w:pPr>
      <w:r>
        <w:rPr>
          <w:rFonts w:ascii="Times New Roman" w:hAnsi="Times New Roman"/>
          <w:color w:val="000000"/>
        </w:rPr>
        <w:t>მიშა და საშა ტყეში ებრძოდნენ ლინკა თეორნესს, ორი ათასი წლის წარსულის დემონს და ქვესკნელის მეფის ქვეშევრდომს.</w:t>
      </w:r>
    </w:p>
    <w:p w14:paraId="5CBCB7E5" w14:textId="77777777" w:rsidR="006C0CF2" w:rsidRDefault="00000000">
      <w:pPr>
        <w:spacing w:before="269" w:after="269"/>
        <w:ind w:left="120"/>
      </w:pPr>
      <w:r>
        <w:rPr>
          <w:rFonts w:ascii="Times New Roman" w:hAnsi="Times New Roman"/>
          <w:color w:val="000000"/>
        </w:rPr>
        <w:t>— მზად ხარ?.. — ლინკამ მიწიდან დიდი გამჭვირვალე ხმალი ამოიღო და ზურგზე ასწია. ურყევ მიწას ძალით მოშორდა, კვალი დატოვა და დებთან მიახლოება დაიწყო, როგორც ზამბარა. — ...აი, დავიწყეთ!</w:t>
      </w:r>
    </w:p>
    <w:p w14:paraId="4EE7A834" w14:textId="77777777" w:rsidR="006C0CF2" w:rsidRDefault="00000000">
      <w:pPr>
        <w:spacing w:before="269" w:after="269"/>
        <w:ind w:left="120"/>
      </w:pPr>
      <w:r>
        <w:rPr>
          <w:rFonts w:ascii="Times New Roman" w:hAnsi="Times New Roman"/>
          <w:color w:val="000000"/>
        </w:rPr>
        <w:t>საშამ თავის დემონურ ხმალს „განადგურების ჯადოსნური თვალებით“ შეხედა. მიუხედავად იმისა, რომ ეს მითიური ეპოქის არტეფაქტი იყო, მისი ამჟამინდელი ძალები საკმარისი უნდა იყოს მისი მაგიური ძალის გასანადგურებლად.</w:t>
      </w:r>
    </w:p>
    <w:p w14:paraId="282CAED4" w14:textId="77777777" w:rsidR="006C0CF2" w:rsidRDefault="00000000">
      <w:pPr>
        <w:spacing w:before="269" w:after="269"/>
        <w:ind w:left="120"/>
      </w:pPr>
      <w:r>
        <w:rPr>
          <w:rFonts w:ascii="Times New Roman" w:hAnsi="Times New Roman"/>
          <w:color w:val="000000"/>
        </w:rPr>
        <w:t>თუმცა, მომდევნო წამს საშა თვალებს არ უჯერებდა. ხმლის გამჭვირვალე პირი კიდევ უფრო გამჭვირვალე გახდა და უეცრად გაქრა.</w:t>
      </w:r>
    </w:p>
    <w:p w14:paraId="553BCFFC" w14:textId="77777777" w:rsidR="006C0CF2" w:rsidRDefault="00000000">
      <w:pPr>
        <w:spacing w:before="269" w:after="269"/>
        <w:ind w:left="120"/>
      </w:pPr>
      <w:r>
        <w:rPr>
          <w:rFonts w:ascii="Times New Roman" w:hAnsi="Times New Roman"/>
          <w:color w:val="000000"/>
        </w:rPr>
        <w:t>რაც არ უნდა ძლიერად დაძაბა თავისი ჯადოსნური თვალები, მას ვერ ხედავდა. ლინკამ თავისი უზარმაზარი ხმალი, რომელიც მხოლოდ ტარს შეადგენდა, საშასკენ მოიქნია.</w:t>
      </w:r>
    </w:p>
    <w:p w14:paraId="72A6CFA2" w14:textId="77777777" w:rsidR="006C0CF2" w:rsidRDefault="00000000">
      <w:pPr>
        <w:spacing w:before="269" w:after="269"/>
        <w:ind w:left="120"/>
      </w:pPr>
      <w:r>
        <w:rPr>
          <w:rFonts w:ascii="Times New Roman" w:hAnsi="Times New Roman"/>
          <w:color w:val="000000"/>
        </w:rPr>
        <w:t>- ყინულის ფარი.</w:t>
      </w:r>
    </w:p>
    <w:p w14:paraId="047878EF" w14:textId="77777777" w:rsidR="006C0CF2" w:rsidRDefault="00000000">
      <w:pPr>
        <w:spacing w:before="269" w:after="269"/>
        <w:ind w:left="120"/>
      </w:pPr>
      <w:r>
        <w:rPr>
          <w:rFonts w:ascii="Times New Roman" w:hAnsi="Times New Roman"/>
          <w:color w:val="000000"/>
        </w:rPr>
        <w:t>მიშამ მყისიერად გაიწოდა თითები და შელოცვა „ირისი“ წარმოთქვა. უხილავმა დიდმა ხმალმა იმპროვიზირებული ყინულის ფარი გაჭრა. მიშამ ის ხელახლა შექმნა, მაგრამ ლინკას დარტყმა ძალიან სწრაფი იყო. მისმა პირმა ყინულის ფარს გადაასწრო და მხტუნავე საშა გაჭრა.</w:t>
      </w:r>
    </w:p>
    <w:p w14:paraId="1CC41EB3" w14:textId="77777777" w:rsidR="006C0CF2" w:rsidRDefault="00000000">
      <w:pPr>
        <w:spacing w:before="269" w:after="269"/>
        <w:ind w:left="120"/>
      </w:pPr>
      <w:r>
        <w:rPr>
          <w:rFonts w:ascii="Times New Roman" w:hAnsi="Times New Roman"/>
          <w:color w:val="000000"/>
        </w:rPr>
        <w:t>სისხლი წამოუვიდა მკერდიდან და უეცრად მუხლებზე დაეცა.</w:t>
      </w:r>
    </w:p>
    <w:p w14:paraId="2ADA8382" w14:textId="77777777" w:rsidR="006C0CF2" w:rsidRDefault="00000000">
      <w:pPr>
        <w:spacing w:before="269" w:after="269"/>
        <w:ind w:left="120"/>
      </w:pPr>
      <w:r>
        <w:rPr>
          <w:rFonts w:ascii="Times New Roman" w:hAnsi="Times New Roman"/>
          <w:color w:val="000000"/>
        </w:rPr>
        <w:t>„მყიფეა“, ჩაილაპარაკა ლინკამ.</w:t>
      </w:r>
    </w:p>
    <w:p w14:paraId="1BF3DAD6" w14:textId="77777777" w:rsidR="006C0CF2" w:rsidRDefault="00000000">
      <w:pPr>
        <w:spacing w:before="269" w:after="269"/>
        <w:ind w:left="120"/>
      </w:pPr>
      <w:r>
        <w:rPr>
          <w:rFonts w:ascii="Times New Roman" w:hAnsi="Times New Roman"/>
          <w:color w:val="000000"/>
        </w:rPr>
        <w:t>საშას ფარის გაჭრის წყალობით უხილავი ხმლის ტრაექტორიის დანახვა შეეძლო. მისმა მყისიერმა უკან დახევამ სასიკვდილო ჭრილობებისგან იხსნა. „უკვდავი ჩიტის კუბო“ ცეცხლად იქცა, რომელმაც საშას სხეული მოიცვა და თვალის დახამხამებაში მისი ჭრილობა შეხორცდა.</w:t>
      </w:r>
    </w:p>
    <w:p w14:paraId="751EF797" w14:textId="77777777" w:rsidR="006C0CF2" w:rsidRDefault="00000000">
      <w:pPr>
        <w:spacing w:before="269" w:after="269"/>
        <w:ind w:left="120"/>
      </w:pPr>
      <w:r>
        <w:rPr>
          <w:rFonts w:ascii="Times New Roman" w:hAnsi="Times New Roman"/>
          <w:color w:val="000000"/>
        </w:rPr>
        <w:t>— უკან ვბრუნდებით.</w:t>
      </w:r>
    </w:p>
    <w:p w14:paraId="400D505F" w14:textId="77777777" w:rsidR="006C0CF2" w:rsidRDefault="00000000">
      <w:pPr>
        <w:spacing w:before="269" w:after="269"/>
        <w:ind w:left="120"/>
      </w:pPr>
      <w:r>
        <w:rPr>
          <w:rFonts w:ascii="Times New Roman" w:hAnsi="Times New Roman"/>
          <w:color w:val="000000"/>
        </w:rPr>
        <w:t>მიშას ხმის გაგონებაზე საშამ „ფლესომი“ უკან დაიხია. ლინკას ხმლის მოქმედების არეალი დატოვა და საკმარის მანძილზე გაფრინდა, ორივემ ჯადოსნური თვალებით შეხედა მას.</w:t>
      </w:r>
    </w:p>
    <w:p w14:paraId="59D1115F" w14:textId="77777777" w:rsidR="006C0CF2" w:rsidRDefault="00000000">
      <w:pPr>
        <w:spacing w:before="269" w:after="269"/>
        <w:ind w:left="120"/>
      </w:pPr>
      <w:r>
        <w:rPr>
          <w:rFonts w:ascii="Times New Roman" w:hAnsi="Times New Roman"/>
          <w:color w:val="000000"/>
        </w:rPr>
        <w:t>— ...ეს რა დემონური ხმალია? საერთოდ ვერაფერს ვხედავ. მაგიურ ძალასაც კი ვერ ვხედავ.</w:t>
      </w:r>
    </w:p>
    <w:p w14:paraId="44944094" w14:textId="77777777" w:rsidR="006C0CF2" w:rsidRDefault="00000000">
      <w:pPr>
        <w:spacing w:before="269" w:after="269"/>
        <w:ind w:left="120"/>
      </w:pPr>
      <w:r>
        <w:rPr>
          <w:rFonts w:ascii="Times New Roman" w:hAnsi="Times New Roman"/>
          <w:color w:val="000000"/>
        </w:rPr>
        <w:lastRenderedPageBreak/>
        <w:t>„განადგურების ჯადოსნურ თვალებს“ მათი განადგურების მაგიური ძალა და ფორმულა უნდა დაენახათ. სწორედ ამიტომ არ იმუშავეს ისინი უხილავ დემონურ ხმალზე.</w:t>
      </w:r>
    </w:p>
    <w:p w14:paraId="067E4A28" w14:textId="77777777" w:rsidR="006C0CF2" w:rsidRDefault="00000000">
      <w:pPr>
        <w:spacing w:before="269" w:after="269"/>
        <w:ind w:left="120"/>
      </w:pPr>
      <w:r>
        <w:rPr>
          <w:rFonts w:ascii="Times New Roman" w:hAnsi="Times New Roman"/>
          <w:color w:val="000000"/>
        </w:rPr>
        <w:t>- ეს ხმლის უნარი კი არა, შელოცვა „ნაჯირაა“-ა.</w:t>
      </w:r>
    </w:p>
    <w:p w14:paraId="35EF9296" w14:textId="77777777" w:rsidR="006C0CF2" w:rsidRDefault="00000000">
      <w:pPr>
        <w:spacing w:before="269" w:after="269"/>
        <w:ind w:left="120"/>
      </w:pPr>
      <w:r>
        <w:rPr>
          <w:rFonts w:ascii="Times New Roman" w:hAnsi="Times New Roman"/>
          <w:color w:val="000000"/>
        </w:rPr>
        <w:t>მიშას ჯადოსნურმა თვალებმა დაინახა ლინკას დემონური ხმალი, რომელიც არა მხოლოდ მის გარეგნობას, არამედ მის ჯადოსნურ ძალასაც მალავდა.</w:t>
      </w:r>
    </w:p>
    <w:p w14:paraId="42D744DB" w14:textId="77777777" w:rsidR="006C0CF2" w:rsidRDefault="00000000">
      <w:pPr>
        <w:spacing w:before="269" w:after="269"/>
        <w:ind w:left="120"/>
      </w:pPr>
      <w:r>
        <w:rPr>
          <w:rFonts w:ascii="Times New Roman" w:hAnsi="Times New Roman"/>
          <w:color w:val="000000"/>
        </w:rPr>
        <w:t>„ამ დემონური ხმლის ძალა იმაში მდგომარეობს, რომ პირი გამჭვირვალე გახადოს. გარდა ამისა, ლინკა თავისი მაგიური ძალის დასამალად შელოცვას „ნაჯირუს“ იყენებს.“</w:t>
      </w:r>
    </w:p>
    <w:p w14:paraId="57796085" w14:textId="77777777" w:rsidR="006C0CF2" w:rsidRDefault="00000000">
      <w:pPr>
        <w:spacing w:before="269" w:after="269"/>
        <w:ind w:left="120"/>
      </w:pPr>
      <w:r>
        <w:rPr>
          <w:rFonts w:ascii="Times New Roman" w:hAnsi="Times New Roman"/>
          <w:color w:val="000000"/>
        </w:rPr>
        <w:t>— ...ასეა საქმე. გამოდის, რომ „მაგარი ხმალი“ გამოგონილი მეტსახელია.</w:t>
      </w:r>
    </w:p>
    <w:p w14:paraId="6678BBC9" w14:textId="77777777" w:rsidR="006C0CF2" w:rsidRDefault="00000000">
      <w:pPr>
        <w:spacing w:before="269" w:after="269"/>
        <w:ind w:left="120"/>
      </w:pPr>
      <w:r>
        <w:rPr>
          <w:rFonts w:ascii="Times New Roman" w:hAnsi="Times New Roman"/>
          <w:color w:val="000000"/>
        </w:rPr>
        <w:t>ლინკამ ფხიზლად და ფრთხილად დაიწყო მათგან მანძილის შემცირება.</w:t>
      </w:r>
    </w:p>
    <w:p w14:paraId="40C8F652" w14:textId="77777777" w:rsidR="006C0CF2" w:rsidRDefault="00000000">
      <w:pPr>
        <w:spacing w:before="269" w:after="269"/>
        <w:ind w:left="120"/>
      </w:pPr>
      <w:r>
        <w:rPr>
          <w:rFonts w:ascii="Times New Roman" w:hAnsi="Times New Roman"/>
          <w:color w:val="000000"/>
        </w:rPr>
        <w:t>ამის შემდეგ საშამ თავად ლინკას შეხედა „განადგურების ჯადოსნური თვალებით“. ერთი წამით სახე შეჭმუხნა, მაგრამ მათკენ განაგრძო მოძრაობა, ყურადღებას არ აქცევდა.</w:t>
      </w:r>
    </w:p>
    <w:p w14:paraId="789E7BA1" w14:textId="77777777" w:rsidR="006C0CF2" w:rsidRDefault="00000000">
      <w:pPr>
        <w:spacing w:before="269" w:after="269"/>
        <w:ind w:left="120"/>
      </w:pPr>
      <w:r>
        <w:rPr>
          <w:rFonts w:ascii="Times New Roman" w:hAnsi="Times New Roman"/>
          <w:color w:val="000000"/>
        </w:rPr>
        <w:t>„განადგურების ჯადოსნური თვალები“ აბსოლუტური ანტიმაგიაა. ნივთებისა და არსებების განადგურების ეფექტი მხოლოდ გვერდითი მოვლენაა. მოწინააღმდეგე, რომელიც მაგიური ძალით ამ თვალების მფლობელს ჩამორჩება, ერთი შეხედვით შეიძლება დაამარცხოთ, მაგრამ ლინკი, როგორც ორი ათასი წლის წინანდელი დემონი, მართალია ზიანს აყენებდა, მაგრამ მისი ასეთი შეხედვით განადგურება შეუძლებელი იყო.</w:t>
      </w:r>
    </w:p>
    <w:p w14:paraId="72F9D981" w14:textId="77777777" w:rsidR="006C0CF2" w:rsidRDefault="00000000">
      <w:pPr>
        <w:spacing w:before="269" w:after="269"/>
        <w:ind w:left="120"/>
      </w:pPr>
      <w:r>
        <w:rPr>
          <w:rFonts w:ascii="Times New Roman" w:hAnsi="Times New Roman"/>
          <w:color w:val="000000"/>
        </w:rPr>
        <w:t>მიშა და საშა უკან დახევას და მისგან დისტანციის შენარჩუნებას განაგრძობდნენ. ორივესთვის არახელსაყრელი იყო ხმლის მოქმედების რადიუსში ყოფნა.</w:t>
      </w:r>
    </w:p>
    <w:p w14:paraId="761A1A2E" w14:textId="77777777" w:rsidR="006C0CF2" w:rsidRDefault="00000000">
      <w:pPr>
        <w:spacing w:before="269" w:after="269"/>
        <w:ind w:left="120"/>
      </w:pPr>
      <w:r>
        <w:rPr>
          <w:rFonts w:ascii="Times New Roman" w:hAnsi="Times New Roman"/>
          <w:color w:val="000000"/>
        </w:rPr>
        <w:t>„სამწუხაროდ, მაგრამ“, ლინკა გაჩერდა და დიდი ხმალი ზურგზე ასწია, „მეტსახელი „მაგარი ხმალი“ რეინკარნაციის დასრულებამდე შემარქვეს. ორი ათასი წლის წინ ჩემი სახელი „რბილი ხმალი“ იყო.“</w:t>
      </w:r>
    </w:p>
    <w:p w14:paraId="626B3B56" w14:textId="77777777" w:rsidR="006C0CF2" w:rsidRDefault="00000000">
      <w:pPr>
        <w:spacing w:before="269" w:after="269"/>
        <w:ind w:left="120"/>
      </w:pPr>
      <w:r>
        <w:rPr>
          <w:rFonts w:ascii="Times New Roman" w:hAnsi="Times New Roman"/>
          <w:color w:val="000000"/>
        </w:rPr>
        <w:t>ლინკამ თავისი გამჭვირვალე დემონური ხმალი მოიქნია, ყურადღებაც არ მიუქცევია იმ ფაქტისთვის, რომ დები მისი ხმლის მოქმედების რადიუსს მიღმა იდგნენ.</w:t>
      </w:r>
    </w:p>
    <w:p w14:paraId="46D05059" w14:textId="77777777" w:rsidR="006C0CF2" w:rsidRDefault="00000000">
      <w:pPr>
        <w:spacing w:before="269" w:after="269"/>
        <w:ind w:left="120"/>
      </w:pPr>
      <w:r>
        <w:rPr>
          <w:rFonts w:ascii="Times New Roman" w:hAnsi="Times New Roman"/>
          <w:color w:val="000000"/>
        </w:rPr>
        <w:t>- ნუ შეაფასებ იმ მანძილს, საიდანაც ჩემს ხმალს შეუძლია მტრის დარტყმა!</w:t>
      </w:r>
    </w:p>
    <w:p w14:paraId="40A734B5" w14:textId="77777777" w:rsidR="006C0CF2" w:rsidRDefault="00000000">
      <w:pPr>
        <w:spacing w:before="269" w:after="269"/>
        <w:ind w:left="120"/>
      </w:pPr>
      <w:r>
        <w:rPr>
          <w:rFonts w:ascii="Times New Roman" w:hAnsi="Times New Roman"/>
          <w:color w:val="000000"/>
        </w:rPr>
        <w:t>მან ხმალი თავზე ასწია და მოიქნია.</w:t>
      </w:r>
    </w:p>
    <w:p w14:paraId="699DDD71" w14:textId="77777777" w:rsidR="006C0CF2" w:rsidRDefault="00000000">
      <w:pPr>
        <w:spacing w:before="269" w:after="269"/>
        <w:ind w:left="120"/>
      </w:pPr>
      <w:r>
        <w:rPr>
          <w:rFonts w:ascii="Times New Roman" w:hAnsi="Times New Roman"/>
          <w:color w:val="000000"/>
        </w:rPr>
        <w:t>- საშა.</w:t>
      </w:r>
    </w:p>
    <w:p w14:paraId="68452226" w14:textId="77777777" w:rsidR="006C0CF2" w:rsidRDefault="00000000">
      <w:pPr>
        <w:spacing w:before="269" w:after="269"/>
        <w:ind w:left="120"/>
      </w:pPr>
      <w:r>
        <w:rPr>
          <w:rFonts w:ascii="Times New Roman" w:hAnsi="Times New Roman"/>
          <w:color w:val="000000"/>
        </w:rPr>
        <w:t>- ვიცი!</w:t>
      </w:r>
    </w:p>
    <w:p w14:paraId="3F3BED70" w14:textId="77777777" w:rsidR="006C0CF2" w:rsidRDefault="00000000">
      <w:pPr>
        <w:spacing w:before="269" w:after="269"/>
        <w:ind w:left="120"/>
      </w:pPr>
      <w:r>
        <w:rPr>
          <w:rFonts w:ascii="Times New Roman" w:hAnsi="Times New Roman"/>
          <w:color w:val="000000"/>
        </w:rPr>
        <w:lastRenderedPageBreak/>
        <w:t>მიშამ ყინულის ფარი შექმნა, საშამ კი ის ჯადოსნური ბარიერითა და ანტიმაგიური ლენტით დაფარა. ისინი ხელჩაკიდებულები ერთდროულად ამბობდნენ:</w:t>
      </w:r>
    </w:p>
    <w:p w14:paraId="7910AF29" w14:textId="77777777" w:rsidR="006C0CF2"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იე იზეო </w:t>
      </w:r>
      <w:r>
        <w:rPr>
          <w:rFonts w:ascii="Times New Roman" w:hAnsi="Times New Roman"/>
          <w:color w:val="000000"/>
          <w:sz w:val="18"/>
          <w:vertAlign w:val="superscript"/>
        </w:rPr>
        <w:t xml:space="preserve">1. </w:t>
      </w:r>
      <w:r>
        <w:rPr>
          <w:rFonts w:ascii="Times New Roman" w:hAnsi="Times New Roman"/>
          <w:color w:val="000000"/>
        </w:rPr>
        <w:t>"</w:t>
      </w:r>
    </w:p>
    <w:p w14:paraId="101CB10F" w14:textId="77777777" w:rsidR="006C0CF2" w:rsidRDefault="00000000">
      <w:pPr>
        <w:spacing w:before="269" w:after="269"/>
        <w:ind w:left="120"/>
      </w:pPr>
      <w:r>
        <w:rPr>
          <w:rFonts w:ascii="Times New Roman" w:hAnsi="Times New Roman"/>
          <w:color w:val="000000"/>
        </w:rPr>
        <w:t>ყინულის ფარმა, რომელიც მრავალჯერ იყო გამაგრებული შერწყმის მაგიით, შეაჩერა ლინკას დემონური ხმალი. მაგრამ მან კიდევ ერთი ნაბიჯი გადადგა და ხმალი მთელი ძალით მოიქნია. ყინულის ფარი გაიბზარა და ნაწილებად დაიმსხვრა. როგორც კი ისინი „ფლესთან“ ერთად გაიფანტნენ, მიწის ზედაპირი ზუსტად შუაზე გაიყო.</w:t>
      </w:r>
    </w:p>
    <w:p w14:paraId="37C134FC" w14:textId="77777777" w:rsidR="006C0CF2" w:rsidRDefault="00000000">
      <w:pPr>
        <w:spacing w:before="269" w:after="269"/>
        <w:ind w:left="120"/>
      </w:pPr>
      <w:r>
        <w:rPr>
          <w:rFonts w:ascii="Times New Roman" w:hAnsi="Times New Roman"/>
          <w:color w:val="000000"/>
        </w:rPr>
        <w:t>ეს დარტყმა პირისპირ რომ მიეღოთ, ძალიან დაზარალდებოდნენ.</w:t>
      </w:r>
    </w:p>
    <w:p w14:paraId="0A1A8BA8" w14:textId="77777777" w:rsidR="006C0CF2" w:rsidRDefault="00000000">
      <w:pPr>
        <w:spacing w:before="269" w:after="269"/>
        <w:ind w:left="120"/>
      </w:pPr>
      <w:r>
        <w:rPr>
          <w:rFonts w:ascii="Times New Roman" w:hAnsi="Times New Roman"/>
          <w:color w:val="000000"/>
        </w:rPr>
        <w:t>- უფასო ტანსაცმელი. ამ ხმლის ფორმა, მასალა და ფერი ჩემს ნებაზეა დამოკიდებული.</w:t>
      </w:r>
    </w:p>
    <w:p w14:paraId="376C52EB" w14:textId="77777777" w:rsidR="006C0CF2" w:rsidRDefault="00000000">
      <w:pPr>
        <w:spacing w:before="269" w:after="269"/>
        <w:ind w:left="120"/>
      </w:pPr>
      <w:r>
        <w:rPr>
          <w:rFonts w:ascii="Times New Roman" w:hAnsi="Times New Roman"/>
          <w:color w:val="000000"/>
        </w:rPr>
        <w:t>ამჯერად რა ფორმა მიიღო? ადრე დიდ ხმალს ორივე ხელით ეჭირა, ახლა კი ერთში.</w:t>
      </w:r>
    </w:p>
    <w:p w14:paraId="51B5E5A0" w14:textId="77777777" w:rsidR="006C0CF2" w:rsidRDefault="00000000">
      <w:pPr>
        <w:spacing w:before="269" w:after="269"/>
        <w:ind w:left="120"/>
      </w:pPr>
      <w:r>
        <w:rPr>
          <w:rFonts w:ascii="Times New Roman" w:hAnsi="Times New Roman"/>
          <w:color w:val="000000"/>
        </w:rPr>
        <w:t>— ასეთი ძალა, იმის გათვალისწინებით, რომ მეტსახელად „რბილი ხმალი“ შეგარქვეს? ორი ათასი წლის წინანდელი დემონები გამუდმებით აოცებენ ჩემს წარმოსახვას.</w:t>
      </w:r>
    </w:p>
    <w:p w14:paraId="4A370650" w14:textId="77777777" w:rsidR="006C0CF2" w:rsidRDefault="00000000">
      <w:pPr>
        <w:spacing w:before="269" w:after="269"/>
        <w:ind w:left="120"/>
      </w:pPr>
      <w:r>
        <w:rPr>
          <w:rFonts w:ascii="Times New Roman" w:hAnsi="Times New Roman"/>
          <w:color w:val="000000"/>
        </w:rPr>
        <w:t>- კარგი, ზუსტად არა. 2000 წლის წინ ასეთი ძლიერი არ ვიყავი. ყოველ შემთხვევაში, ფიზიკურად მაინც. - თქვა ლინკამ და თანდათან შეამცირა მათ შორის მანძილი.</w:t>
      </w:r>
    </w:p>
    <w:p w14:paraId="3BFA0713" w14:textId="77777777" w:rsidR="006C0CF2" w:rsidRDefault="00000000">
      <w:pPr>
        <w:spacing w:before="269" w:after="269"/>
        <w:ind w:left="120"/>
      </w:pPr>
      <w:r>
        <w:rPr>
          <w:rFonts w:ascii="Times New Roman" w:hAnsi="Times New Roman"/>
          <w:color w:val="000000"/>
        </w:rPr>
        <w:t>„რას გულისხმობ ამით?“ იკითხა საშამ, შეაფასა საკუთარ თავს შორის მანძილი და დააკვირდა ლინკას ხელში დემონური მახვილით ხელში.</w:t>
      </w:r>
    </w:p>
    <w:p w14:paraId="01EE3FD8" w14:textId="77777777" w:rsidR="006C0CF2" w:rsidRDefault="00000000">
      <w:pPr>
        <w:spacing w:before="269" w:after="269"/>
        <w:ind w:left="120"/>
      </w:pPr>
      <w:r>
        <w:rPr>
          <w:rFonts w:ascii="Times New Roman" w:hAnsi="Times New Roman"/>
          <w:color w:val="000000"/>
        </w:rPr>
        <w:t>— რეინკარნაცია შესანიშნავად წარიმართა. ამ სხეულში დემონთა მბრძანებლის, ანოსის სისხლი მიედინება. ის ძლიერია. ქაოსის თაობის წარმომადგენელს მიწოდებდნენ ჩემი ძალის სრულ გამოღვიძებამდეც კი. გასაკვირი არ არის, რომ ახლა, ჩემი ბაზის გამოღვიძების შემდეგ, უფრო ძლიერი გავხდი, ვიდრე ადრე.</w:t>
      </w:r>
    </w:p>
    <w:p w14:paraId="2C13F013" w14:textId="77777777" w:rsidR="006C0CF2" w:rsidRDefault="00000000">
      <w:pPr>
        <w:spacing w:before="269" w:after="269"/>
        <w:ind w:left="120"/>
      </w:pPr>
      <w:r>
        <w:rPr>
          <w:rFonts w:ascii="Times New Roman" w:hAnsi="Times New Roman"/>
          <w:color w:val="000000"/>
        </w:rPr>
        <w:t>ლინკა მიწიდან წამოხტა, მაგრამ მიშა გაუსწრო. ყინულის ღობე გზას უღობავდა.</w:t>
      </w:r>
    </w:p>
    <w:p w14:paraId="13EDE1FF" w14:textId="77777777" w:rsidR="006C0CF2" w:rsidRDefault="00000000">
      <w:pPr>
        <w:spacing w:before="269" w:after="269"/>
        <w:ind w:left="120"/>
      </w:pPr>
      <w:r>
        <w:rPr>
          <w:rFonts w:ascii="Times New Roman" w:hAnsi="Times New Roman"/>
          <w:color w:val="000000"/>
        </w:rPr>
        <w:t>- ყინულის გალია.</w:t>
      </w:r>
    </w:p>
    <w:p w14:paraId="2803BCFE" w14:textId="77777777" w:rsidR="006C0CF2" w:rsidRDefault="00000000">
      <w:pPr>
        <w:spacing w:before="269" w:after="269"/>
        <w:ind w:left="120"/>
      </w:pPr>
      <w:r>
        <w:rPr>
          <w:rFonts w:ascii="Times New Roman" w:hAnsi="Times New Roman"/>
          <w:color w:val="000000"/>
        </w:rPr>
        <w:t>გარდა ამისა, მას ყველა მხრიდან შეთქმულების შედეგად შექმნილი ყინულის გალია აკრავდა. საშამ მასზე ჯადოსნური ბარიერი და ანტიმაგია დაამონტაჟა.</w:t>
      </w:r>
    </w:p>
    <w:p w14:paraId="32762F72" w14:textId="77777777" w:rsidR="006C0CF2"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გე ანზეო </w:t>
      </w:r>
      <w:r>
        <w:rPr>
          <w:rFonts w:ascii="Times New Roman" w:hAnsi="Times New Roman"/>
          <w:color w:val="000000"/>
        </w:rPr>
        <w:t>."</w:t>
      </w:r>
    </w:p>
    <w:p w14:paraId="7B06F3B7" w14:textId="77777777" w:rsidR="006C0CF2" w:rsidRDefault="00000000">
      <w:pPr>
        <w:spacing w:before="269" w:after="269"/>
        <w:ind w:left="120"/>
      </w:pPr>
      <w:r>
        <w:rPr>
          <w:rFonts w:ascii="Times New Roman" w:hAnsi="Times New Roman"/>
          <w:color w:val="000000"/>
        </w:rPr>
        <w:t>- სუსტი!</w:t>
      </w:r>
    </w:p>
    <w:p w14:paraId="54C0A260" w14:textId="77777777" w:rsidR="006C0CF2" w:rsidRDefault="00000000">
      <w:pPr>
        <w:spacing w:before="269" w:after="269"/>
        <w:ind w:left="120"/>
      </w:pPr>
      <w:r>
        <w:rPr>
          <w:rFonts w:ascii="Times New Roman" w:hAnsi="Times New Roman"/>
          <w:color w:val="000000"/>
        </w:rPr>
        <w:t>ლინკა შემობრუნდა, დიდი ხმალი მოიქნია და ყინულის გალიაში ძირს თიბა. მიშას უკვე მხოლოდ მან ჰქონდა გადადგმული შემდეგი ნაბიჯი.</w:t>
      </w:r>
    </w:p>
    <w:p w14:paraId="7D22101E" w14:textId="77777777" w:rsidR="006C0CF2" w:rsidRDefault="00000000">
      <w:pPr>
        <w:spacing w:before="269" w:after="269"/>
        <w:ind w:left="120"/>
      </w:pPr>
      <w:r>
        <w:rPr>
          <w:rFonts w:ascii="Times New Roman" w:hAnsi="Times New Roman"/>
          <w:color w:val="000000"/>
        </w:rPr>
        <w:t>- ყინულის ციხე.</w:t>
      </w:r>
    </w:p>
    <w:p w14:paraId="1ED14789" w14:textId="77777777" w:rsidR="006C0CF2" w:rsidRDefault="00000000">
      <w:pPr>
        <w:spacing w:before="269" w:after="269"/>
        <w:ind w:left="120"/>
      </w:pPr>
      <w:r>
        <w:rPr>
          <w:rFonts w:ascii="Times New Roman" w:hAnsi="Times New Roman"/>
          <w:color w:val="000000"/>
        </w:rPr>
        <w:lastRenderedPageBreak/>
        <w:t>ლინკას გარშემო ოთხივე მხარეს დემონთა მბრძანებლების ციხესიმაგრეები იყო აღმართული, ჯადოსნური წრეებითა და მათ წინ იარაღით.</w:t>
      </w:r>
    </w:p>
    <w:p w14:paraId="5DB21754" w14:textId="77777777" w:rsidR="006C0CF2" w:rsidRDefault="00000000">
      <w:pPr>
        <w:spacing w:before="269" w:after="269"/>
        <w:ind w:left="120"/>
      </w:pPr>
      <w:r>
        <w:rPr>
          <w:rFonts w:ascii="Times New Roman" w:hAnsi="Times New Roman"/>
          <w:color w:val="000000"/>
        </w:rPr>
        <w:t>- მიკბინე!</w:t>
      </w:r>
    </w:p>
    <w:p w14:paraId="1435D313" w14:textId="77777777" w:rsidR="006C0CF2" w:rsidRDefault="00000000">
      <w:pPr>
        <w:spacing w:before="269" w:after="269"/>
        <w:ind w:left="120"/>
      </w:pPr>
      <w:r>
        <w:rPr>
          <w:rFonts w:ascii="Times New Roman" w:hAnsi="Times New Roman"/>
          <w:color w:val="000000"/>
        </w:rPr>
        <w:t>ოთხივე ციხესიმაგრემ ერთდროულად კუპრივით შავი მზე ანათებდა.</w:t>
      </w:r>
    </w:p>
    <w:p w14:paraId="6FEF4668" w14:textId="77777777" w:rsidR="006C0CF2" w:rsidRDefault="00000000">
      <w:pPr>
        <w:spacing w:before="269" w:after="269"/>
        <w:ind w:left="120"/>
      </w:pPr>
      <w:r>
        <w:rPr>
          <w:rFonts w:ascii="Times New Roman" w:hAnsi="Times New Roman"/>
          <w:color w:val="000000"/>
        </w:rPr>
        <w:t>- „ჯიო გრეისი“!!!</w:t>
      </w:r>
    </w:p>
    <w:p w14:paraId="496D0110" w14:textId="77777777" w:rsidR="006C0CF2" w:rsidRDefault="00000000">
      <w:pPr>
        <w:spacing w:before="269" w:after="269"/>
        <w:ind w:left="120"/>
      </w:pPr>
      <w:r>
        <w:rPr>
          <w:rFonts w:ascii="Times New Roman" w:hAnsi="Times New Roman"/>
          <w:color w:val="000000"/>
        </w:rPr>
        <w:t>ოთხივე მხრიდან ნასროლი მუქი მზის სხივები მთელ ტერიტორიას სიბნელეში აფართხალებდა. ლინკას თავის არიდების საშუალება არ ჰქონდა და გიო გრაზესმა შთანთქა.</w:t>
      </w:r>
    </w:p>
    <w:p w14:paraId="75CE9142" w14:textId="77777777" w:rsidR="006C0CF2" w:rsidRDefault="00000000">
      <w:pPr>
        <w:spacing w:before="269" w:after="269"/>
        <w:ind w:left="120"/>
      </w:pPr>
      <w:r>
        <w:rPr>
          <w:rFonts w:ascii="Times New Roman" w:hAnsi="Times New Roman"/>
          <w:color w:val="000000"/>
        </w:rPr>
        <w:t>ტერიტორია შავი ცეცხლით იყო მოცული და დარჩენილმა მაგიურმა ძალამ ტერიტორიაზე არსებული ყველა ხე გაანადგურა. პირდაპირ დარტყმას ძვლებიც კი არ უნდა დარჩენოდა.</w:t>
      </w:r>
    </w:p>
    <w:p w14:paraId="10A79800" w14:textId="77777777" w:rsidR="006C0CF2" w:rsidRDefault="00000000">
      <w:pPr>
        <w:spacing w:before="269" w:after="269"/>
        <w:ind w:left="120"/>
      </w:pPr>
      <w:r>
        <w:rPr>
          <w:rFonts w:ascii="Times New Roman" w:hAnsi="Times New Roman"/>
          <w:color w:val="000000"/>
        </w:rPr>
        <w:t>- და საკმაოდ კარგად ფლობ მაგიას ამ ეპოქის დემონებისთვის.</w:t>
      </w:r>
    </w:p>
    <w:p w14:paraId="087EF7C5" w14:textId="77777777" w:rsidR="006C0CF2" w:rsidRDefault="00000000">
      <w:pPr>
        <w:spacing w:before="269" w:after="269"/>
        <w:ind w:left="120"/>
      </w:pPr>
      <w:r>
        <w:rPr>
          <w:rFonts w:ascii="Times New Roman" w:hAnsi="Times New Roman"/>
          <w:color w:val="000000"/>
        </w:rPr>
        <w:t>ლინკა კაშკაშა შავი ცეცხლის შუაგულში დარბოდა. მან თავი „გიო გრეიზისგან“ დაიცვა თავისუფალი ზიანის სფერული ფარის სახით გამოყენებით, რომელზეც ანტიმაგია დაისვა.</w:t>
      </w:r>
    </w:p>
    <w:p w14:paraId="09F3E3C9" w14:textId="77777777" w:rsidR="006C0CF2" w:rsidRDefault="00000000">
      <w:pPr>
        <w:spacing w:before="269" w:after="269"/>
        <w:ind w:left="120"/>
      </w:pPr>
      <w:r>
        <w:rPr>
          <w:rFonts w:ascii="Times New Roman" w:hAnsi="Times New Roman"/>
          <w:color w:val="000000"/>
        </w:rPr>
        <w:t>- თუმცა!!</w:t>
      </w:r>
    </w:p>
    <w:p w14:paraId="6C7657BB" w14:textId="77777777" w:rsidR="006C0CF2" w:rsidRDefault="00000000">
      <w:pPr>
        <w:spacing w:before="269" w:after="269"/>
        <w:ind w:left="120"/>
      </w:pPr>
      <w:r>
        <w:rPr>
          <w:rFonts w:ascii="Times New Roman" w:hAnsi="Times New Roman"/>
          <w:color w:val="000000"/>
        </w:rPr>
        <w:t>საშასთან მიახლოებისას ლინკამ დიდი უხილავი ხმალი მოიქნია. საშამ თავის გარშემო სფერული ჯადოსნური ბარიერი შექმნა. როგორც კი ის გაკვეთა, მან მიხვდა ხმლის ტრაექტორიას და ბოლო მომენტში აირიდა.</w:t>
      </w:r>
    </w:p>
    <w:p w14:paraId="1310863D" w14:textId="77777777" w:rsidR="006C0CF2" w:rsidRDefault="00000000">
      <w:pPr>
        <w:spacing w:before="269" w:after="269"/>
        <w:ind w:left="120"/>
      </w:pPr>
      <w:r>
        <w:rPr>
          <w:rFonts w:ascii="Times New Roman" w:hAnsi="Times New Roman"/>
          <w:color w:val="000000"/>
        </w:rPr>
        <w:t>- სამწუხაროდ შენთვის, შეგიძლია უხილავ ხმალთან რამდენიც გინდა, იმდენი იმუშაო, უბრალოდ უნდა იცოდე, რომ ის უხილავია!</w:t>
      </w:r>
    </w:p>
    <w:p w14:paraId="7BFA9BD0" w14:textId="77777777" w:rsidR="006C0CF2" w:rsidRDefault="00000000">
      <w:pPr>
        <w:spacing w:before="269" w:after="269"/>
        <w:ind w:left="120"/>
      </w:pPr>
      <w:r>
        <w:rPr>
          <w:rFonts w:ascii="Times New Roman" w:hAnsi="Times New Roman"/>
          <w:color w:val="000000"/>
        </w:rPr>
        <w:t>ის „ფლესომთან“ ერთად უკან დაიხია.</w:t>
      </w:r>
    </w:p>
    <w:p w14:paraId="5838699B" w14:textId="77777777" w:rsidR="006C0CF2" w:rsidRDefault="00000000">
      <w:pPr>
        <w:spacing w:before="269" w:after="269"/>
        <w:ind w:left="120"/>
      </w:pPr>
      <w:r>
        <w:rPr>
          <w:rFonts w:ascii="Times New Roman" w:hAnsi="Times New Roman"/>
          <w:color w:val="000000"/>
        </w:rPr>
        <w:t>„საშა, გაჩერდი!“ - იმავე წამს დაუყვირა მას მიშამ და კანკალით შეკრთა.</w:t>
      </w:r>
    </w:p>
    <w:p w14:paraId="073840A5" w14:textId="77777777" w:rsidR="006C0CF2" w:rsidRDefault="00000000">
      <w:pPr>
        <w:spacing w:before="269" w:after="269"/>
        <w:ind w:left="120"/>
      </w:pPr>
      <w:r>
        <w:rPr>
          <w:rFonts w:ascii="Times New Roman" w:hAnsi="Times New Roman"/>
          <w:color w:val="000000"/>
        </w:rPr>
        <w:t>საშას პირიდან სისხლი სდიოდა.</w:t>
      </w:r>
    </w:p>
    <w:p w14:paraId="1414AB8C" w14:textId="77777777" w:rsidR="006C0CF2" w:rsidRDefault="00000000">
      <w:pPr>
        <w:spacing w:before="269" w:after="269"/>
        <w:ind w:left="120"/>
      </w:pPr>
      <w:r>
        <w:rPr>
          <w:rFonts w:ascii="Times New Roman" w:hAnsi="Times New Roman"/>
          <w:color w:val="000000"/>
        </w:rPr>
        <w:t>- ...რა?..</w:t>
      </w:r>
    </w:p>
    <w:p w14:paraId="7805D6C6" w14:textId="77777777" w:rsidR="006C0CF2" w:rsidRDefault="00000000">
      <w:pPr>
        <w:spacing w:before="269" w:after="269"/>
        <w:ind w:left="120"/>
      </w:pPr>
      <w:r>
        <w:rPr>
          <w:rFonts w:ascii="Times New Roman" w:hAnsi="Times New Roman"/>
          <w:color w:val="000000"/>
        </w:rPr>
        <w:t>მისი სისხლი მუცელში გავრცელდა და გამჭვირვალე დემონური ხმალი გამოავლინა.</w:t>
      </w:r>
    </w:p>
    <w:p w14:paraId="130D5D9F" w14:textId="77777777" w:rsidR="006C0CF2" w:rsidRDefault="00000000">
      <w:pPr>
        <w:spacing w:before="269" w:after="269"/>
        <w:ind w:left="120"/>
      </w:pPr>
      <w:r>
        <w:rPr>
          <w:rFonts w:ascii="Times New Roman" w:hAnsi="Times New Roman"/>
          <w:color w:val="000000"/>
        </w:rPr>
        <w:t>- გარმესტების რაოდენობა შეიძლება იყოს ნებისმიერი. მე ისეთი სიტუაცია გამოვიწვიე, რომლისგანაც, სავარაუდოდ, თავის დაღწევა მოახერხე.</w:t>
      </w:r>
    </w:p>
    <w:p w14:paraId="02CD61A0" w14:textId="77777777" w:rsidR="006C0CF2" w:rsidRDefault="00000000">
      <w:pPr>
        <w:spacing w:before="269" w:after="269"/>
        <w:ind w:left="120"/>
      </w:pPr>
      <w:r>
        <w:rPr>
          <w:rFonts w:ascii="Times New Roman" w:hAnsi="Times New Roman"/>
          <w:color w:val="000000"/>
        </w:rPr>
        <w:lastRenderedPageBreak/>
        <w:t>„უკვდავი ჩიტის კუბო“ კვლავ აინთო და საშას ჭრილობის შეხორცებას შეუდგა, მაგრამ მანამდე ლინკა საშას მიუახლოვდა და კიდევ ერთი თავისუფალი ჩაარჭო მასში.</w:t>
      </w:r>
    </w:p>
    <w:p w14:paraId="1C26E7D5" w14:textId="77777777" w:rsidR="006C0CF2" w:rsidRDefault="00000000">
      <w:pPr>
        <w:spacing w:before="269" w:after="269"/>
        <w:ind w:left="120"/>
      </w:pPr>
      <w:r>
        <w:rPr>
          <w:rFonts w:ascii="Times New Roman" w:hAnsi="Times New Roman"/>
          <w:color w:val="000000"/>
        </w:rPr>
        <w:t>- ა-ა...</w:t>
      </w:r>
    </w:p>
    <w:p w14:paraId="1B988C68" w14:textId="77777777" w:rsidR="006C0CF2" w:rsidRDefault="00000000">
      <w:pPr>
        <w:spacing w:before="269" w:after="269"/>
        <w:ind w:left="120"/>
      </w:pPr>
      <w:r>
        <w:rPr>
          <w:rFonts w:ascii="Times New Roman" w:hAnsi="Times New Roman"/>
          <w:color w:val="000000"/>
        </w:rPr>
        <w:t>- სულ ესაა. ახლა დაზიანების გავრცელების სიჩქარე ამ ჯადოსნური არტეფაქტის რეგენერაციულ შესაძლებლობებზე მაღალი იქნება.</w:t>
      </w:r>
    </w:p>
    <w:p w14:paraId="464F3AD6" w14:textId="77777777" w:rsidR="006C0CF2" w:rsidRDefault="00000000">
      <w:pPr>
        <w:spacing w:before="269" w:after="269"/>
        <w:ind w:left="120"/>
      </w:pPr>
      <w:r>
        <w:rPr>
          <w:rFonts w:ascii="Times New Roman" w:hAnsi="Times New Roman"/>
          <w:color w:val="000000"/>
        </w:rPr>
        <w:t>საშა მაშინვე მიწაზე დაეცა. ლინკა მართალი უნდა ყოფილიყო, ორი ხმლით გახვრეტილი საშას სიკვდილი მხოლოდ დროის საკითხი იყო.</w:t>
      </w:r>
    </w:p>
    <w:p w14:paraId="68910167" w14:textId="77777777" w:rsidR="006C0CF2" w:rsidRDefault="00000000">
      <w:pPr>
        <w:spacing w:before="269" w:after="269"/>
        <w:ind w:left="120"/>
      </w:pPr>
      <w:r>
        <w:rPr>
          <w:rFonts w:ascii="Times New Roman" w:hAnsi="Times New Roman"/>
          <w:color w:val="000000"/>
        </w:rPr>
        <w:t>- ეს ნელი და მტკივნეული სიკვდილი უნდა იყოს. ახლა მე შენს ტანჯვას შევამსუბუქებ.</w:t>
      </w:r>
    </w:p>
    <w:p w14:paraId="1DEFA835" w14:textId="77777777" w:rsidR="006C0CF2" w:rsidRDefault="00000000">
      <w:pPr>
        <w:spacing w:before="269" w:after="269"/>
        <w:ind w:left="120"/>
      </w:pPr>
      <w:r>
        <w:rPr>
          <w:rFonts w:ascii="Times New Roman" w:hAnsi="Times New Roman"/>
          <w:color w:val="000000"/>
        </w:rPr>
        <w:t>ლინკამ გარმესტი ისე დაუქნია, თითქოს საბოლოო დარტყმას აპირებდა. უთვალავი ყინულის ჯაჭვი ახვევდა მას, თითქოს ამის საშუალებას არ აძლევდა.</w:t>
      </w:r>
    </w:p>
    <w:p w14:paraId="0E14C04A" w14:textId="77777777" w:rsidR="006C0CF2" w:rsidRDefault="00000000">
      <w:pPr>
        <w:spacing w:before="269" w:after="269"/>
        <w:ind w:left="120"/>
      </w:pPr>
      <w:r>
        <w:rPr>
          <w:rFonts w:ascii="Times New Roman" w:hAnsi="Times New Roman"/>
          <w:color w:val="000000"/>
        </w:rPr>
        <w:t>- ყინულის ჯაჭვები.</w:t>
      </w:r>
    </w:p>
    <w:p w14:paraId="4D2191DA" w14:textId="77777777" w:rsidR="006C0CF2" w:rsidRDefault="00000000">
      <w:pPr>
        <w:spacing w:before="269" w:after="269"/>
        <w:ind w:left="120"/>
      </w:pPr>
      <w:r>
        <w:rPr>
          <w:rFonts w:ascii="Times New Roman" w:hAnsi="Times New Roman"/>
          <w:color w:val="000000"/>
        </w:rPr>
        <w:t>- ჩჩ!</w:t>
      </w:r>
    </w:p>
    <w:p w14:paraId="1BE5302A" w14:textId="77777777" w:rsidR="006C0CF2" w:rsidRDefault="00000000">
      <w:pPr>
        <w:spacing w:before="269" w:after="269"/>
        <w:ind w:left="120"/>
      </w:pPr>
      <w:r>
        <w:rPr>
          <w:rFonts w:ascii="Times New Roman" w:hAnsi="Times New Roman"/>
          <w:color w:val="000000"/>
        </w:rPr>
        <w:t>ლინკამ გარმესტის ქნევით მყისიერად გაწყვიტა ყველა ჯაჭვი.</w:t>
      </w:r>
    </w:p>
    <w:p w14:paraId="4275782D" w14:textId="77777777" w:rsidR="006C0CF2" w:rsidRDefault="00000000">
      <w:pPr>
        <w:spacing w:before="269" w:after="269"/>
        <w:ind w:left="120"/>
      </w:pPr>
      <w:r>
        <w:rPr>
          <w:rFonts w:ascii="Times New Roman" w:hAnsi="Times New Roman"/>
          <w:color w:val="000000"/>
        </w:rPr>
        <w:t>მიშამ საშას შეხედა. ალბათ მის გადარჩენას აპირებდა, მაგრამ დრო არ ჰქონდა. ლინკამ გზა გადაუღობა.</w:t>
      </w:r>
    </w:p>
    <w:p w14:paraId="2F9023AD" w14:textId="77777777" w:rsidR="006C0CF2" w:rsidRDefault="00000000">
      <w:pPr>
        <w:spacing w:before="269" w:after="269"/>
        <w:ind w:left="120"/>
      </w:pPr>
      <w:r>
        <w:rPr>
          <w:rFonts w:ascii="Times New Roman" w:hAnsi="Times New Roman"/>
          <w:color w:val="000000"/>
        </w:rPr>
        <w:t>- მოვიშორე შემაწუხებელი „განადგურების ჯადოსნური თვალები“. ახლა მარტო დარჩი.</w:t>
      </w:r>
    </w:p>
    <w:p w14:paraId="47B568B5" w14:textId="77777777" w:rsidR="006C0CF2" w:rsidRDefault="00000000">
      <w:pPr>
        <w:spacing w:before="269" w:after="269"/>
        <w:ind w:left="120"/>
      </w:pPr>
      <w:r>
        <w:rPr>
          <w:rFonts w:ascii="Times New Roman" w:hAnsi="Times New Roman"/>
          <w:color w:val="000000"/>
        </w:rPr>
        <w:t>მიუხედავად იმისა, რომ საშა უხილავი ხმლით თამაშობდა, „განადგურების ჯადოსნური თვალები“ ლინკასთვის საშიში უნდა ყოფილიყო. მიუხედავად იმისა, რომ საშას განუწყვეტელი მზერა მის დასრულებას ვერ ახერხებდა, ლინკას მაგიურ ძალას ართმევდა და სხეულს ასუსტებდა, რითაც მის ქმედებებს აფერხებდა.</w:t>
      </w:r>
    </w:p>
    <w:p w14:paraId="157EBED3" w14:textId="77777777" w:rsidR="006C0CF2" w:rsidRDefault="00000000">
      <w:pPr>
        <w:spacing w:before="269" w:after="269"/>
        <w:ind w:left="120"/>
      </w:pPr>
      <w:r>
        <w:rPr>
          <w:rFonts w:ascii="Times New Roman" w:hAnsi="Times New Roman"/>
          <w:color w:val="000000"/>
        </w:rPr>
        <w:t>მაგრამ ახლა ეს ბორკილები გატეხილი იყო.</w:t>
      </w:r>
    </w:p>
    <w:p w14:paraId="3A6B5AAD" w14:textId="77777777" w:rsidR="006C0CF2" w:rsidRDefault="00000000">
      <w:pPr>
        <w:spacing w:before="269" w:after="269"/>
        <w:ind w:left="120"/>
      </w:pPr>
      <w:r>
        <w:rPr>
          <w:rFonts w:ascii="Times New Roman" w:hAnsi="Times New Roman"/>
          <w:color w:val="000000"/>
        </w:rPr>
        <w:t>— …</w:t>
      </w:r>
    </w:p>
    <w:p w14:paraId="43827743" w14:textId="77777777" w:rsidR="006C0CF2" w:rsidRDefault="00000000">
      <w:pPr>
        <w:spacing w:before="269" w:after="269"/>
        <w:ind w:left="120"/>
      </w:pPr>
      <w:r>
        <w:rPr>
          <w:rFonts w:ascii="Times New Roman" w:hAnsi="Times New Roman"/>
          <w:color w:val="000000"/>
        </w:rPr>
        <w:t>მიშამ ლინკას მიაშტერდა.</w:t>
      </w:r>
    </w:p>
    <w:p w14:paraId="7F262C10" w14:textId="77777777" w:rsidR="006C0CF2" w:rsidRDefault="00000000">
      <w:pPr>
        <w:spacing w:before="269" w:after="269"/>
        <w:ind w:left="120"/>
      </w:pPr>
      <w:r>
        <w:rPr>
          <w:rFonts w:ascii="Times New Roman" w:hAnsi="Times New Roman"/>
          <w:color w:val="000000"/>
        </w:rPr>
        <w:t>- გამიშვი.</w:t>
      </w:r>
    </w:p>
    <w:p w14:paraId="76756323" w14:textId="77777777" w:rsidR="006C0CF2" w:rsidRDefault="00000000">
      <w:pPr>
        <w:spacing w:before="269" w:after="269"/>
        <w:ind w:left="120"/>
      </w:pPr>
      <w:r>
        <w:rPr>
          <w:rFonts w:ascii="Times New Roman" w:hAnsi="Times New Roman"/>
          <w:color w:val="000000"/>
        </w:rPr>
        <w:t>მისი ხმა გულგრილი იყო. მაგრამ ჩვეულებრივად არ ჟღერდა.</w:t>
      </w:r>
    </w:p>
    <w:p w14:paraId="10692357" w14:textId="77777777" w:rsidR="006C0CF2" w:rsidRDefault="00000000">
      <w:pPr>
        <w:spacing w:before="269" w:after="269"/>
        <w:ind w:left="120"/>
      </w:pPr>
      <w:r>
        <w:rPr>
          <w:rFonts w:ascii="Times New Roman" w:hAnsi="Times New Roman"/>
          <w:color w:val="000000"/>
        </w:rPr>
        <w:t>- დამშვიდდი.</w:t>
      </w:r>
    </w:p>
    <w:p w14:paraId="2C7D6A31" w14:textId="77777777" w:rsidR="006C0CF2" w:rsidRDefault="00000000">
      <w:pPr>
        <w:spacing w:before="269" w:after="269"/>
        <w:ind w:left="120"/>
      </w:pPr>
      <w:r>
        <w:rPr>
          <w:rFonts w:ascii="Times New Roman" w:hAnsi="Times New Roman"/>
          <w:color w:val="000000"/>
        </w:rPr>
        <w:lastRenderedPageBreak/>
        <w:t>ლინკას სილუეტი ბუნდოვანი გახდა. მომდევნო წამს ის უკვე მიშასთან ახლოს იყო. მიუხედავად იმისა, რომ მას თავისი ჯადოსნური თვალებით ხედავდა, მათი ფიზიკური შესაძლებლობები სრულიად განსხვავებულ დონეზე იყო. ლინკამ მუცელში ფრი გახვრიტა და უკან დახევის საშუალებაც კი არ მისცა.</w:t>
      </w:r>
    </w:p>
    <w:p w14:paraId="625FAC5F" w14:textId="77777777" w:rsidR="006C0CF2" w:rsidRDefault="00000000">
      <w:pPr>
        <w:spacing w:before="269" w:after="269"/>
        <w:ind w:left="120"/>
      </w:pPr>
      <w:r>
        <w:rPr>
          <w:rFonts w:ascii="Times New Roman" w:hAnsi="Times New Roman"/>
          <w:color w:val="000000"/>
        </w:rPr>
        <w:t>- მეც იქ გამოგიგზავნი.</w:t>
      </w:r>
    </w:p>
    <w:p w14:paraId="0B6498CC" w14:textId="77777777" w:rsidR="006C0CF2" w:rsidRDefault="00000000">
      <w:pPr>
        <w:spacing w:before="269" w:after="269"/>
        <w:ind w:left="120"/>
      </w:pPr>
      <w:r>
        <w:rPr>
          <w:rFonts w:ascii="Times New Roman" w:hAnsi="Times New Roman"/>
          <w:color w:val="000000"/>
        </w:rPr>
        <w:t>როგორც კი ლინკამ დემონური ხმალი ამოიღო, მიშა მიწაზე დაეცა.</w:t>
      </w:r>
    </w:p>
    <w:p w14:paraId="2D468D3F" w14:textId="77777777" w:rsidR="006C0CF2" w:rsidRDefault="00000000">
      <w:pPr>
        <w:spacing w:before="269" w:after="269"/>
        <w:ind w:left="120"/>
      </w:pPr>
      <w:r>
        <w:rPr>
          <w:rFonts w:ascii="Times New Roman" w:hAnsi="Times New Roman"/>
          <w:color w:val="000000"/>
        </w:rPr>
        <w:t>- ყველაფერი დამთავრდა.</w:t>
      </w:r>
    </w:p>
    <w:p w14:paraId="06A57A24" w14:textId="77777777" w:rsidR="006C0CF2" w:rsidRDefault="00000000">
      <w:pPr>
        <w:spacing w:before="269" w:after="269"/>
        <w:ind w:left="120"/>
      </w:pPr>
      <w:r>
        <w:rPr>
          <w:rFonts w:ascii="Times New Roman" w:hAnsi="Times New Roman"/>
          <w:color w:val="000000"/>
        </w:rPr>
        <w:t>გარმესტმა მისი ფორმა გამოავლინა. ლინკამ მისი წვერი მიშას თავისკენ მიმართა და მასში ჯადოსნური ძალა ჩაასხა.</w:t>
      </w:r>
    </w:p>
    <w:p w14:paraId="154B58CC" w14:textId="77777777" w:rsidR="006C0CF2" w:rsidRDefault="00000000">
      <w:pPr>
        <w:spacing w:before="269" w:after="269"/>
        <w:ind w:left="120"/>
      </w:pPr>
      <w:r>
        <w:rPr>
          <w:rFonts w:ascii="Times New Roman" w:hAnsi="Times New Roman"/>
          <w:color w:val="000000"/>
        </w:rPr>
        <w:t>„...გადი აქედან...“ გაისმა სრულიად არაადამიანური ხმა.</w:t>
      </w:r>
    </w:p>
    <w:p w14:paraId="069A59E9" w14:textId="77777777" w:rsidR="006C0CF2" w:rsidRDefault="00000000">
      <w:pPr>
        <w:spacing w:before="269" w:after="269"/>
        <w:ind w:left="120"/>
      </w:pPr>
      <w:r>
        <w:rPr>
          <w:rFonts w:ascii="Times New Roman" w:hAnsi="Times New Roman"/>
          <w:color w:val="000000"/>
        </w:rPr>
        <w:t>- ძალიან მამაცი ხარ. სიცოცხლის ბოლო წუთებშიც კი შენს უფროს დაზე ღელავ. მომეცი საშუალება, ზედმეტი ტანჯვის გარეშე მაინც წაგიყვანო მასთან.</w:t>
      </w:r>
    </w:p>
    <w:p w14:paraId="6A780447" w14:textId="77777777" w:rsidR="006C0CF2" w:rsidRDefault="00000000">
      <w:pPr>
        <w:spacing w:before="269" w:after="269"/>
        <w:ind w:left="120"/>
      </w:pPr>
      <w:r>
        <w:rPr>
          <w:rFonts w:ascii="Times New Roman" w:hAnsi="Times New Roman"/>
          <w:color w:val="000000"/>
        </w:rPr>
        <w:t>ლინკამ ხელში გარმესტი ეჭირა, ის წვერით ქვემოთ მოატრიალა და მკვეთრად ჩამოსწია.</w:t>
      </w:r>
    </w:p>
    <w:p w14:paraId="19490052" w14:textId="77777777" w:rsidR="006C0CF2" w:rsidRDefault="00000000">
      <w:pPr>
        <w:spacing w:before="269" w:after="269"/>
        <w:ind w:left="120"/>
      </w:pPr>
      <w:r>
        <w:rPr>
          <w:rFonts w:ascii="Times New Roman" w:hAnsi="Times New Roman"/>
          <w:color w:val="000000"/>
        </w:rPr>
        <w:t>მახვილმა კანი გახია, ხორცში შევიდა და შემდეგ თავის ქალას შეეხო. ხმლის პირი გატყდა.</w:t>
      </w:r>
    </w:p>
    <w:p w14:paraId="209E0C2E" w14:textId="77777777" w:rsidR="006C0CF2" w:rsidRDefault="00000000">
      <w:pPr>
        <w:spacing w:before="269" w:after="269"/>
        <w:ind w:left="120"/>
      </w:pPr>
      <w:r>
        <w:rPr>
          <w:rFonts w:ascii="Times New Roman" w:hAnsi="Times New Roman"/>
          <w:color w:val="000000"/>
        </w:rPr>
        <w:t>- ...რა?..</w:t>
      </w:r>
    </w:p>
    <w:p w14:paraId="6A45F1A3" w14:textId="77777777" w:rsidR="006C0CF2" w:rsidRDefault="00000000">
      <w:pPr>
        <w:spacing w:before="269" w:after="269"/>
        <w:ind w:left="120"/>
      </w:pPr>
      <w:r>
        <w:rPr>
          <w:rFonts w:ascii="Times New Roman" w:hAnsi="Times New Roman"/>
          <w:color w:val="000000"/>
        </w:rPr>
        <w:t>ერთი წამით ლინკა გაოგნებული ჩუმად მიაჩერდა გატეხილ ფრიმენს.</w:t>
      </w:r>
    </w:p>
    <w:p w14:paraId="1853EB82" w14:textId="77777777" w:rsidR="006C0CF2" w:rsidRDefault="00000000">
      <w:pPr>
        <w:spacing w:before="269" w:after="269"/>
        <w:ind w:left="120"/>
      </w:pPr>
      <w:r>
        <w:rPr>
          <w:rFonts w:ascii="Times New Roman" w:hAnsi="Times New Roman"/>
          <w:color w:val="000000"/>
        </w:rPr>
        <w:t>„...გადი აქედან...“ გაისმა მიშას ხმა.</w:t>
      </w:r>
    </w:p>
    <w:p w14:paraId="667EA647" w14:textId="77777777" w:rsidR="006C0CF2" w:rsidRDefault="00000000">
      <w:pPr>
        <w:spacing w:before="269" w:after="269"/>
        <w:ind w:left="120"/>
      </w:pPr>
      <w:r>
        <w:rPr>
          <w:rFonts w:ascii="Times New Roman" w:hAnsi="Times New Roman"/>
          <w:color w:val="000000"/>
        </w:rPr>
        <w:t>მისი ხმა არაადამიანური, გულგრილი და ბრაზით სავსეა.</w:t>
      </w:r>
    </w:p>
    <w:p w14:paraId="23BDD9A5" w14:textId="77777777" w:rsidR="006C0CF2" w:rsidRDefault="00000000">
      <w:pPr>
        <w:spacing w:before="269" w:after="269"/>
        <w:ind w:left="120"/>
      </w:pPr>
      <w:r>
        <w:rPr>
          <w:rFonts w:ascii="Times New Roman" w:hAnsi="Times New Roman"/>
          <w:color w:val="000000"/>
        </w:rPr>
        <w:t>„...შენ თავისუფალი ხელახლა შექმენი მისი მასალის მყიფეობით... იმ წამსვე, როცა შეგეხო?“ ჩაილაპარაკა ლინკამ და გარმესტს გახედა, რომელმაც ჯადოსნური ძალა დაკარგა და ნაწილებად დაიმსხვრა.</w:t>
      </w:r>
    </w:p>
    <w:p w14:paraId="45535F57" w14:textId="77777777" w:rsidR="006C0CF2" w:rsidRDefault="00000000">
      <w:pPr>
        <w:spacing w:before="269" w:after="269"/>
        <w:ind w:left="120"/>
      </w:pPr>
      <w:r>
        <w:rPr>
          <w:rFonts w:ascii="Times New Roman" w:hAnsi="Times New Roman"/>
          <w:color w:val="000000"/>
        </w:rPr>
        <w:t>მომდევნო წამს მან შოკში ცას ახედა. მისი ჯადოსნური თვალები შოკირებული ჩანდა.</w:t>
      </w:r>
    </w:p>
    <w:p w14:paraId="2A7D62A0" w14:textId="77777777" w:rsidR="006C0CF2" w:rsidRDefault="00000000">
      <w:pPr>
        <w:spacing w:before="269" w:after="269"/>
        <w:ind w:left="120"/>
      </w:pPr>
      <w:r>
        <w:rPr>
          <w:rFonts w:ascii="Times New Roman" w:hAnsi="Times New Roman"/>
          <w:color w:val="000000"/>
        </w:rPr>
        <w:t>„...რას ქმნი?“ კანკალიანი ხმით იკითხა ლინკამ.</w:t>
      </w:r>
    </w:p>
    <w:p w14:paraId="273D5BAF" w14:textId="77777777" w:rsidR="006C0CF2" w:rsidRDefault="00000000">
      <w:pPr>
        <w:spacing w:before="269" w:after="269"/>
        <w:ind w:left="120"/>
      </w:pPr>
      <w:r>
        <w:rPr>
          <w:rFonts w:ascii="Times New Roman" w:hAnsi="Times New Roman"/>
          <w:color w:val="000000"/>
        </w:rPr>
        <w:t>მის თვალწინ, რაღაც აბსოლუტურად წარმოუდგენელი იქმნებოდა. და ეს თითქმის დასრულებული იყო.</w:t>
      </w:r>
    </w:p>
    <w:p w14:paraId="77F30DF4" w14:textId="77777777" w:rsidR="006C0CF2" w:rsidRDefault="00000000">
      <w:pPr>
        <w:spacing w:before="269" w:after="269"/>
        <w:ind w:left="120"/>
      </w:pPr>
      <w:r>
        <w:rPr>
          <w:rFonts w:ascii="Times New Roman" w:hAnsi="Times New Roman"/>
          <w:color w:val="000000"/>
        </w:rPr>
        <w:t>— ... საერთოდ გესმის, რას ქმნი?!.. — გაოცებულმა წამოიძახა ლინკამ და თითქმის იკივლა.</w:t>
      </w:r>
    </w:p>
    <w:p w14:paraId="426B517C" w14:textId="77777777" w:rsidR="006C0CF2" w:rsidRDefault="00000000">
      <w:pPr>
        <w:spacing w:before="269" w:after="269"/>
        <w:ind w:left="120"/>
      </w:pPr>
      <w:r>
        <w:rPr>
          <w:rFonts w:ascii="Times New Roman" w:hAnsi="Times New Roman"/>
          <w:color w:val="000000"/>
        </w:rPr>
        <w:lastRenderedPageBreak/>
        <w:t>და ცაში ყინულის ციხესიმაგრე შენდებოდა. დემონთა მბრძანებლის, დელზოგეიდის ციხესიმაგრე ანოს ვოლდიგოდის ყველაზე ძლიერი ჯადოსნური არტეფაქტია, რომელიც ორი ათასი წლის წარსულის დემონებს არაერთხელ უნახავთ.</w:t>
      </w:r>
    </w:p>
    <w:p w14:paraId="2A21E807" w14:textId="77777777" w:rsidR="006C0CF2" w:rsidRDefault="00000000">
      <w:pPr>
        <w:spacing w:before="269" w:after="269"/>
        <w:ind w:left="120"/>
      </w:pPr>
      <w:r>
        <w:rPr>
          <w:rFonts w:ascii="Times New Roman" w:hAnsi="Times New Roman"/>
          <w:color w:val="000000"/>
        </w:rPr>
        <w:t>— ...ეს არ შეიძლება იყოს... ეს... ეს ციხესიმაგრე... თავად ღმერთია?! მაგრამ ჩვეულებრივი დემონი?!.. — იმეორებდა ის ისევ და ისევ, თითქოს ცუდ სიზმარს ხედავდა.</w:t>
      </w:r>
    </w:p>
    <w:p w14:paraId="71CF102F" w14:textId="77777777" w:rsidR="006C0CF2" w:rsidRDefault="00000000">
      <w:pPr>
        <w:spacing w:before="269" w:after="269"/>
        <w:ind w:left="120"/>
      </w:pPr>
      <w:r>
        <w:rPr>
          <w:rFonts w:ascii="Times New Roman" w:hAnsi="Times New Roman"/>
          <w:color w:val="000000"/>
        </w:rPr>
        <w:t>„მას ამის უნარი არ აქვს“, - თქვა ლინკამ, თითქოს ლოცვას კითხულობდა.</w:t>
      </w:r>
    </w:p>
    <w:p w14:paraId="2FACCB65" w14:textId="77777777" w:rsidR="006C0CF2" w:rsidRDefault="00000000">
      <w:pPr>
        <w:spacing w:before="269" w:after="269"/>
        <w:ind w:left="120"/>
      </w:pPr>
      <w:r>
        <w:rPr>
          <w:rFonts w:ascii="Times New Roman" w:hAnsi="Times New Roman"/>
          <w:color w:val="000000"/>
        </w:rPr>
        <w:t>მან უკვე გამოიცნო. რადგან მიშამ იმდენად ძლიერი მაგია გამოავლინა, რომ მას ადვილად შეეძლო გარმესტის, მითიური ეპოქის დემონური ხმლის ხელახლა შექმნა.</w:t>
      </w:r>
    </w:p>
    <w:p w14:paraId="13039FF6" w14:textId="77777777" w:rsidR="006C0CF2" w:rsidRDefault="00000000">
      <w:pPr>
        <w:spacing w:before="269" w:after="269"/>
        <w:ind w:left="120"/>
      </w:pPr>
      <w:r>
        <w:rPr>
          <w:rFonts w:ascii="Times New Roman" w:hAnsi="Times New Roman"/>
          <w:color w:val="000000"/>
        </w:rPr>
        <w:t>მიშა ნელა წამოდგა. ლინკა შიშისგან კანკალებდა და უკან დაიხია.</w:t>
      </w:r>
    </w:p>
    <w:p w14:paraId="0D1C51AC" w14:textId="77777777" w:rsidR="006C0CF2" w:rsidRDefault="00000000">
      <w:pPr>
        <w:spacing w:before="269" w:after="269"/>
        <w:ind w:left="120"/>
      </w:pPr>
      <w:r>
        <w:rPr>
          <w:rFonts w:ascii="Times New Roman" w:hAnsi="Times New Roman"/>
          <w:color w:val="000000"/>
        </w:rPr>
        <w:t>— …გაიღვიძე?..</w:t>
      </w:r>
    </w:p>
    <w:p w14:paraId="1275FAE5" w14:textId="77777777" w:rsidR="006C0CF2" w:rsidRDefault="00000000">
      <w:pPr>
        <w:spacing w:before="269" w:after="269"/>
        <w:ind w:left="120"/>
      </w:pPr>
      <w:r>
        <w:rPr>
          <w:rFonts w:ascii="Times New Roman" w:hAnsi="Times New Roman"/>
          <w:color w:val="000000"/>
        </w:rPr>
        <w:t>მიშამ თავი გააქნია.</w:t>
      </w:r>
    </w:p>
    <w:p w14:paraId="5326DAA3" w14:textId="77777777" w:rsidR="006C0CF2" w:rsidRDefault="00000000">
      <w:pPr>
        <w:spacing w:before="269" w:after="269"/>
        <w:ind w:left="120"/>
      </w:pPr>
      <w:r>
        <w:rPr>
          <w:rFonts w:ascii="Times New Roman" w:hAnsi="Times New Roman"/>
          <w:color w:val="000000"/>
        </w:rPr>
        <w:t>- მე მე ვარ.</w:t>
      </w:r>
    </w:p>
    <w:p w14:paraId="149E88F1" w14:textId="77777777" w:rsidR="006C0CF2" w:rsidRDefault="00000000">
      <w:pPr>
        <w:spacing w:before="269" w:after="269"/>
        <w:ind w:left="120"/>
      </w:pPr>
      <w:r>
        <w:rPr>
          <w:rFonts w:ascii="Times New Roman" w:hAnsi="Times New Roman"/>
          <w:color w:val="000000"/>
        </w:rPr>
        <w:t>დემონთა მბრძანებლის ციხე სამგანზომილებიან ჯადოსნურ წრედ გადაიქცა და ციხესიმაგრის გარშემო უამრავი ჯადოსნური სიმბოლო გამოჩნდა. მაგიური ძალის ნაწილაკები ამოიზარდა და მიშას გუგებში ჯადოსნური წრეები გამოჩნდა.</w:t>
      </w:r>
    </w:p>
    <w:p w14:paraId="20F84458" w14:textId="77777777" w:rsidR="006C0CF2" w:rsidRDefault="00000000">
      <w:pPr>
        <w:spacing w:before="269" w:after="269"/>
        <w:ind w:left="120"/>
      </w:pPr>
      <w:r>
        <w:rPr>
          <w:rFonts w:ascii="Times New Roman" w:hAnsi="Times New Roman"/>
          <w:color w:val="000000"/>
        </w:rPr>
        <w:t>„ირისის“ მიერ შექმნილ დელზოგეიდს ორიგინალთან შედარებით გაცილებით ნაკლები ჯადოსნური ძალა ჰქონდა და მისი განადგურების ქალღმერთის ორდენი რამდენჯერმე სუსტი იყო.</w:t>
      </w:r>
    </w:p>
    <w:p w14:paraId="6F629FAF" w14:textId="77777777" w:rsidR="006C0CF2" w:rsidRDefault="00000000">
      <w:pPr>
        <w:spacing w:before="269" w:after="269"/>
        <w:ind w:left="120"/>
      </w:pPr>
      <w:r>
        <w:rPr>
          <w:rFonts w:ascii="Times New Roman" w:hAnsi="Times New Roman"/>
          <w:color w:val="000000"/>
        </w:rPr>
        <w:t>მაგრამ ძალაუფლების თვალსაზრისით, მას საკმაოდ შეეძლო ფსევდოღმერთი ყოფილიყო.</w:t>
      </w:r>
    </w:p>
    <w:p w14:paraId="3594F3DC" w14:textId="77777777" w:rsidR="006C0CF2" w:rsidRDefault="00000000">
      <w:pPr>
        <w:spacing w:before="269" w:after="269"/>
        <w:ind w:left="120"/>
      </w:pPr>
      <w:r>
        <w:rPr>
          <w:rFonts w:ascii="Times New Roman" w:hAnsi="Times New Roman"/>
          <w:color w:val="000000"/>
        </w:rPr>
        <w:t>- ყინულის კრისტალი.</w:t>
      </w:r>
    </w:p>
    <w:p w14:paraId="2E5C1F5B" w14:textId="77777777" w:rsidR="006C0CF2" w:rsidRDefault="00000000">
      <w:pPr>
        <w:spacing w:before="269" w:after="269"/>
        <w:ind w:left="120"/>
      </w:pPr>
      <w:r>
        <w:rPr>
          <w:rFonts w:ascii="Times New Roman" w:hAnsi="Times New Roman"/>
          <w:color w:val="000000"/>
        </w:rPr>
        <w:t>ლინკამ ბოლო წვეთამდე გამოიყენა მთელი თავისი მაგიური ძალა და მთელ სხეულზე ანტიმაგია გაავრცელა. თუმცა, მიშას მხოლოდ ერთი შეხედვა სჭირდებოდა, რომ ლინკას სხეული არსებობას შეწყვეტდა.</w:t>
      </w:r>
    </w:p>
    <w:p w14:paraId="1F2BB722" w14:textId="77777777" w:rsidR="006C0CF2" w:rsidRDefault="00000000">
      <w:pPr>
        <w:spacing w:before="269" w:after="269"/>
        <w:ind w:left="120"/>
      </w:pPr>
      <w:r>
        <w:rPr>
          <w:rFonts w:ascii="Times New Roman" w:hAnsi="Times New Roman"/>
          <w:color w:val="000000"/>
        </w:rPr>
        <w:t>ახლა მის ადგილას მხოლოდ ერთი ყინულის კრისტალი დარჩა. ლინკას სხეული ხელახლა შეიქმნა.</w:t>
      </w:r>
    </w:p>
    <w:p w14:paraId="6B1D5B5B" w14:textId="77777777" w:rsidR="006C0CF2" w:rsidRDefault="00000000">
      <w:pPr>
        <w:spacing w:before="269" w:after="269"/>
        <w:ind w:left="120"/>
      </w:pPr>
      <w:r>
        <w:rPr>
          <w:rFonts w:ascii="Times New Roman" w:hAnsi="Times New Roman"/>
          <w:color w:val="000000"/>
        </w:rPr>
        <w:t>- საშა.</w:t>
      </w:r>
    </w:p>
    <w:p w14:paraId="6046A140" w14:textId="77777777" w:rsidR="006C0CF2" w:rsidRDefault="00000000">
      <w:pPr>
        <w:spacing w:before="269" w:after="269"/>
        <w:ind w:left="120"/>
      </w:pPr>
      <w:r>
        <w:rPr>
          <w:rFonts w:ascii="Times New Roman" w:hAnsi="Times New Roman"/>
          <w:color w:val="000000"/>
        </w:rPr>
        <w:lastRenderedPageBreak/>
        <w:t>მიშამ მაშინვე შეხედა დაცემულ დას. ამ დროს მასში ჩარტყმული ორი დემონური ხმალი ყინულის კრისტალებად გადაიქცა და გაუჩინარდა. ახლა, როდესაც თავისუფლები წავიდნენ, „უკვდავი ჩიტის კუბომ“ საშას ჭრილობები მოუშუშა და მან ოდნავ გაახილა თვალები.</w:t>
      </w:r>
    </w:p>
    <w:p w14:paraId="10A5035F" w14:textId="77777777" w:rsidR="006C0CF2" w:rsidRDefault="00000000">
      <w:pPr>
        <w:spacing w:before="269" w:after="269"/>
        <w:ind w:left="120"/>
      </w:pPr>
      <w:r>
        <w:rPr>
          <w:rFonts w:ascii="Times New Roman" w:hAnsi="Times New Roman"/>
          <w:color w:val="000000"/>
        </w:rPr>
        <w:t>— მე მოვახერხე.</w:t>
      </w:r>
    </w:p>
    <w:p w14:paraId="257F154D" w14:textId="77777777" w:rsidR="006C0CF2" w:rsidRDefault="00000000">
      <w:pPr>
        <w:spacing w:before="269" w:after="269"/>
        <w:ind w:left="120"/>
      </w:pPr>
      <w:r>
        <w:rPr>
          <w:rFonts w:ascii="Times New Roman" w:hAnsi="Times New Roman"/>
          <w:color w:val="000000"/>
        </w:rPr>
        <w:t>მიშამ სიხარულით გაიღიმა და მაშინვე მუხლებზე დაეცა, თითქოს ძალა მთლიანად ამოეწურა. მის უკან დელზოგეიდი უთვალავ ყინულის კრისტალად გადაიქცა და მთლიანად გაიფანტა.</w:t>
      </w:r>
    </w:p>
    <w:p w14:paraId="1760F0E2" w14:textId="77777777" w:rsidR="006C0CF2" w:rsidRDefault="00000000">
      <w:pPr>
        <w:pStyle w:val="Heading4"/>
        <w:spacing w:before="269" w:after="269"/>
        <w:ind w:left="120"/>
      </w:pPr>
      <w:r>
        <w:rPr>
          <w:rFonts w:ascii="Times New Roman" w:hAnsi="Times New Roman"/>
          <w:i w:val="0"/>
          <w:color w:val="000000"/>
        </w:rPr>
        <w:t>შენიშვნები</w:t>
      </w:r>
    </w:p>
    <w:p w14:paraId="7D05D3A2" w14:textId="77777777" w:rsidR="006C0CF2" w:rsidRDefault="00000000">
      <w:pPr>
        <w:spacing w:before="269" w:after="269"/>
        <w:ind w:left="120"/>
      </w:pPr>
      <w:r>
        <w:rPr>
          <w:rFonts w:ascii="Times New Roman" w:hAnsi="Times New Roman"/>
          <w:color w:val="000000"/>
        </w:rPr>
        <w:t>1. ჩაწერილია, როგორც: „ანტიმაგიური შექმნა და მშენებლობა“</w:t>
      </w:r>
    </w:p>
    <w:p w14:paraId="6394DD45" w14:textId="77777777" w:rsidR="006C0CF2" w:rsidRDefault="00000000">
      <w:pPr>
        <w:pStyle w:val="Heading2"/>
        <w:pageBreakBefore/>
        <w:spacing w:before="180" w:after="180"/>
        <w:ind w:left="120"/>
      </w:pPr>
      <w:bookmarkStart w:id="14" w:name="_§_14._გონების"/>
      <w:bookmarkEnd w:id="14"/>
      <w:r>
        <w:rPr>
          <w:rFonts w:ascii="Times New Roman" w:hAnsi="Times New Roman"/>
          <w:color w:val="000000"/>
          <w:sz w:val="33"/>
        </w:rPr>
        <w:lastRenderedPageBreak/>
        <w:t>§ 14. გონების ბრძოლა</w:t>
      </w:r>
    </w:p>
    <w:p w14:paraId="60F97DCD" w14:textId="77777777" w:rsidR="006C0CF2" w:rsidRDefault="00000000">
      <w:pPr>
        <w:spacing w:before="269" w:after="269"/>
        <w:ind w:left="120"/>
      </w:pPr>
      <w:r>
        <w:rPr>
          <w:rFonts w:ascii="Times New Roman" w:hAnsi="Times New Roman"/>
          <w:color w:val="000000"/>
        </w:rPr>
        <w:t>დემონ ლორდის აკადემია. იუნიონ თაუერის ზედა სართული.</w:t>
      </w:r>
    </w:p>
    <w:p w14:paraId="5E5C043A" w14:textId="77777777" w:rsidR="006C0CF2" w:rsidRDefault="00000000">
      <w:pPr>
        <w:spacing w:before="269" w:after="269"/>
        <w:ind w:left="120"/>
      </w:pPr>
      <w:r>
        <w:rPr>
          <w:rFonts w:ascii="Times New Roman" w:hAnsi="Times New Roman"/>
          <w:color w:val="000000"/>
        </w:rPr>
        <w:t>რიმნეტმა აჩვენა, რომ რეიმ მისასთან, ელეონორამ ზესიასთან და მიშამ საშასთან ერთად დაამარცხეს მოწინააღმდეგეები.</w:t>
      </w:r>
    </w:p>
    <w:p w14:paraId="0B1B0E59" w14:textId="77777777" w:rsidR="006C0CF2" w:rsidRDefault="00000000">
      <w:pPr>
        <w:spacing w:before="269" w:after="269"/>
        <w:ind w:left="120"/>
      </w:pPr>
      <w:r>
        <w:rPr>
          <w:rFonts w:ascii="Times New Roman" w:hAnsi="Times New Roman"/>
          <w:color w:val="000000"/>
        </w:rPr>
        <w:t>- ჰმ, ოთხმა ბოროტმა მეფემ ალიანსი შექმნეს?</w:t>
      </w:r>
    </w:p>
    <w:p w14:paraId="280227AD" w14:textId="77777777" w:rsidR="006C0CF2" w:rsidRDefault="00000000">
      <w:pPr>
        <w:spacing w:before="269" w:after="269"/>
        <w:ind w:left="120"/>
      </w:pPr>
      <w:r>
        <w:rPr>
          <w:rFonts w:ascii="Times New Roman" w:hAnsi="Times New Roman"/>
          <w:color w:val="000000"/>
        </w:rPr>
        <w:t>ორი ათასი წლის წინ, წყევლის მეფე, მბჟუტავი სიკვდილის მეფე, ალისფერი საფლავის ქვების მეფე და ქვესკნელის მეფე დემონთა სამყაროში ძალით მხოლოდ დემონთა მბრძანებელ ტირანს ჩამორჩებოდნენ. დემონებმა მათ მეტსახელად „ოთხი ბოროტი მეფე“ შეარქვეს, მათი ძალაუფლების პატივისცემისა და შიშის გამო.</w:t>
      </w:r>
    </w:p>
    <w:p w14:paraId="75B8EC4A" w14:textId="77777777" w:rsidR="006C0CF2" w:rsidRDefault="00000000">
      <w:pPr>
        <w:spacing w:before="269" w:after="269"/>
        <w:ind w:left="120"/>
      </w:pPr>
      <w:r>
        <w:rPr>
          <w:rFonts w:ascii="Times New Roman" w:hAnsi="Times New Roman"/>
          <w:color w:val="000000"/>
        </w:rPr>
        <w:t>ისინი არასდროს გაერთიანდნენ ერთმანეთთან, ძლიერი სიამაყისა და სხვადასხვა პოლიტიკური ბანაკის შეუთავსებლობის გამო, გარდა მსოფლიო ომისა. გასაკვირია, რომ ახლა, მშვიდობიან დროს, მათ მოულოდნელად გადაწყვიტეს ძალების გაერთიანება.</w:t>
      </w:r>
    </w:p>
    <w:p w14:paraId="524DC7EC" w14:textId="77777777" w:rsidR="006C0CF2" w:rsidRDefault="00000000">
      <w:pPr>
        <w:spacing w:before="269" w:after="269"/>
        <w:ind w:left="120"/>
      </w:pPr>
      <w:r>
        <w:rPr>
          <w:rFonts w:ascii="Times New Roman" w:hAnsi="Times New Roman"/>
          <w:color w:val="000000"/>
        </w:rPr>
        <w:t>მოხარული ვიქნები, თუ ისინი ერთმანეთს შეეწყობიან, მაგრამ ეს სხვა შემთხვევაა.</w:t>
      </w:r>
    </w:p>
    <w:p w14:paraId="0CFB7816" w14:textId="77777777" w:rsidR="006C0CF2" w:rsidRDefault="00000000">
      <w:pPr>
        <w:spacing w:before="269" w:after="269"/>
        <w:ind w:left="120"/>
      </w:pPr>
      <w:r>
        <w:rPr>
          <w:rFonts w:ascii="Times New Roman" w:hAnsi="Times New Roman"/>
          <w:color w:val="000000"/>
        </w:rPr>
        <w:t>- მერე რა? თქვი, რომ გინდოდა ჭკუის ბრძოლაში გამომეწვია, მაგრამ არ გეწყინებოდა მათი ცემის ლოდინი?</w:t>
      </w:r>
    </w:p>
    <w:p w14:paraId="263AA52F" w14:textId="77777777" w:rsidR="006C0CF2" w:rsidRDefault="00000000">
      <w:pPr>
        <w:spacing w:before="269" w:after="269"/>
        <w:ind w:left="120"/>
      </w:pPr>
      <w:r>
        <w:rPr>
          <w:rFonts w:ascii="Times New Roman" w:hAnsi="Times New Roman"/>
          <w:color w:val="000000"/>
        </w:rPr>
        <w:t>ზიკმა ჩემს კითხვაზე ჩაიცინა, თითქოს იმის თქმა სურდა, რომ ოთხი მეფის ხელქვეითების დაკარგვა გეგმის ნაწილი იყო.</w:t>
      </w:r>
    </w:p>
    <w:p w14:paraId="32DFB09A" w14:textId="77777777" w:rsidR="006C0CF2" w:rsidRDefault="00000000">
      <w:pPr>
        <w:spacing w:before="269" w:after="269"/>
        <w:ind w:left="120"/>
      </w:pPr>
      <w:r>
        <w:rPr>
          <w:rFonts w:ascii="Times New Roman" w:hAnsi="Times New Roman"/>
          <w:color w:val="000000"/>
        </w:rPr>
        <w:t>„თქვენ ღვთის შვილს ეძებთ. და დარწმუნებული ვარ, რომ გამჭრიახმა დემონმა უფალმა ანოსმა შეამჩნია, რომ ეს შეიძლება თქვენი ერთ-ერთი ქვეშევრდომი ყოფილიყო.“</w:t>
      </w:r>
    </w:p>
    <w:p w14:paraId="4A86C415" w14:textId="77777777" w:rsidR="006C0CF2" w:rsidRDefault="00000000">
      <w:pPr>
        <w:spacing w:before="269" w:after="269"/>
        <w:ind w:left="120"/>
      </w:pPr>
      <w:r>
        <w:rPr>
          <w:rFonts w:ascii="Times New Roman" w:hAnsi="Times New Roman"/>
          <w:color w:val="000000"/>
        </w:rPr>
        <w:t>ანუ, ასე იგულისხმება?</w:t>
      </w:r>
    </w:p>
    <w:p w14:paraId="2F1D460D" w14:textId="77777777" w:rsidR="006C0CF2" w:rsidRDefault="00000000">
      <w:pPr>
        <w:spacing w:before="269" w:after="269"/>
        <w:ind w:left="120"/>
      </w:pPr>
      <w:r>
        <w:rPr>
          <w:rFonts w:ascii="Times New Roman" w:hAnsi="Times New Roman"/>
          <w:color w:val="000000"/>
        </w:rPr>
        <w:t>ორი ათასი წლის წინ ნოსგალიას სურდა, რომ დიდ სულს, რენოს, ღვთის შვილი გაეჩინა. მე რომ დროულად არ მოვსულიყავი, ან ის რომ ჩემი ხელახლა დაბადების შემდეგ თათებით მისულიყო მასთან, ის ახლა ღვთის შვილზე იქნებოდა ორსულად.</w:t>
      </w:r>
    </w:p>
    <w:p w14:paraId="11153432" w14:textId="77777777" w:rsidR="006C0CF2" w:rsidRDefault="00000000">
      <w:pPr>
        <w:spacing w:before="269" w:after="269"/>
        <w:ind w:left="120"/>
      </w:pPr>
      <w:r>
        <w:rPr>
          <w:rFonts w:ascii="Times New Roman" w:hAnsi="Times New Roman"/>
          <w:color w:val="000000"/>
        </w:rPr>
        <w:t>თუ მისა მართლაც დიდი სულის, რენოს ქალიშვილია, შესაძლოა, ის ღვთის შვილიც იყოს.</w:t>
      </w:r>
    </w:p>
    <w:p w14:paraId="758022F9" w14:textId="77777777" w:rsidR="006C0CF2" w:rsidRDefault="00000000">
      <w:pPr>
        <w:spacing w:before="269" w:after="269"/>
        <w:ind w:left="120"/>
      </w:pPr>
      <w:r>
        <w:rPr>
          <w:rFonts w:ascii="Times New Roman" w:hAnsi="Times New Roman"/>
          <w:color w:val="000000"/>
        </w:rPr>
        <w:t>გარდა ამისა, ნოსგალიამ ჯერგას მაგიად გარდაქმნაში დაეხმარა. ბუნებრივია, რომ მან დემონების მოძულე „ჯერგა“ სატყუარად გამოიყენა და ფსონი დადო „ელეონორაზე“, რომელიც ღვთის შვილის ჭურჭელს გააჩენდა.</w:t>
      </w:r>
    </w:p>
    <w:p w14:paraId="4FCAAF3B" w14:textId="77777777" w:rsidR="006C0CF2" w:rsidRDefault="00000000">
      <w:pPr>
        <w:spacing w:before="269" w:after="269"/>
        <w:ind w:left="120"/>
      </w:pPr>
      <w:r>
        <w:rPr>
          <w:rFonts w:ascii="Times New Roman" w:hAnsi="Times New Roman"/>
          <w:color w:val="000000"/>
        </w:rPr>
        <w:t>ანუ, ზესია შეიძლება ღვთის შვილი იყოს.</w:t>
      </w:r>
    </w:p>
    <w:p w14:paraId="2DB13F2E" w14:textId="77777777" w:rsidR="006C0CF2" w:rsidRDefault="00000000">
      <w:pPr>
        <w:spacing w:before="269" w:after="269"/>
        <w:ind w:left="120"/>
      </w:pPr>
      <w:r>
        <w:rPr>
          <w:rFonts w:ascii="Times New Roman" w:hAnsi="Times New Roman"/>
          <w:color w:val="000000"/>
        </w:rPr>
        <w:lastRenderedPageBreak/>
        <w:t>და ბოლოს, „დინო ჯიქსესი“. თუ მიშა ღმერთების ჩარევით დაიბადა, მაშინ მის დაბადებას რაღაც მიზანი უნდა ჰქონდეს. „დინო ჯიქსესი“ შესაძლოა თავდაპირველად შელოცვა ყოფილიყო, რათა ჩემი რეინკარნაციისთანავე ღვთის შვილი გამეჩინა.</w:t>
      </w:r>
    </w:p>
    <w:p w14:paraId="03D18BE6" w14:textId="77777777" w:rsidR="006C0CF2" w:rsidRDefault="00000000">
      <w:pPr>
        <w:spacing w:before="269" w:after="269"/>
        <w:ind w:left="120"/>
      </w:pPr>
      <w:r>
        <w:rPr>
          <w:rFonts w:ascii="Times New Roman" w:hAnsi="Times New Roman"/>
          <w:color w:val="000000"/>
        </w:rPr>
        <w:t>და თუ ასეა, მაშინ ღვთის შვილი შეიძლება მიშა და საშა მათი გაერთიანებული სახით აღმოჩნდეს.</w:t>
      </w:r>
    </w:p>
    <w:p w14:paraId="18F0B546" w14:textId="77777777" w:rsidR="006C0CF2" w:rsidRDefault="00000000">
      <w:pPr>
        <w:spacing w:before="269" w:after="269"/>
        <w:ind w:left="120"/>
      </w:pPr>
      <w:r>
        <w:rPr>
          <w:rFonts w:ascii="Times New Roman" w:hAnsi="Times New Roman"/>
          <w:color w:val="000000"/>
        </w:rPr>
        <w:t>წინა ომში „დინო ჯიქსების“ ერთხელ გამოყენებისა და შერწყმის შემდეგ, მათი ღვთაებრივი ბუნება გაძლიერდა. ამიტომ, როდესაც მისი საფუძველი დანგრევის პირას იყო და მაგიური ძალა გაიზარდა, მიშას ღვთაებრივმა ძალამ გამოღვიძება დაიწყო.</w:t>
      </w:r>
    </w:p>
    <w:p w14:paraId="6566F32D" w14:textId="77777777" w:rsidR="006C0CF2" w:rsidRDefault="00000000">
      <w:pPr>
        <w:spacing w:before="269" w:after="269"/>
        <w:ind w:left="120"/>
      </w:pPr>
      <w:r>
        <w:rPr>
          <w:rFonts w:ascii="Times New Roman" w:hAnsi="Times New Roman"/>
          <w:color w:val="000000"/>
        </w:rPr>
        <w:t>შესაძლოა, სწორედ ამ მიზეზით შეძლო მან თავისი ფენომენალური, თითქმის ღვთაებრივი, შემოქმედებითი მაგიის გამოყენება და ცრუ დელზოგეიდის შექმნა.</w:t>
      </w:r>
    </w:p>
    <w:p w14:paraId="398C00C1" w14:textId="77777777" w:rsidR="006C0CF2" w:rsidRDefault="00000000">
      <w:pPr>
        <w:spacing w:before="269" w:after="269"/>
        <w:ind w:left="120"/>
      </w:pPr>
      <w:r>
        <w:rPr>
          <w:rFonts w:ascii="Times New Roman" w:hAnsi="Times New Roman"/>
          <w:color w:val="000000"/>
        </w:rPr>
        <w:t>- მართალი ხარ, ზიკ. თუმცა უცნაურია, რომ მბჟუტავი სიკვდილის მეფე განზრახ გვიზიარებს ამ ინფორმაციას, რადგან ნოსგალიას მოკავშირეა. იმის გათვალისწინებით, რომ დროთა განმავლობაში მე თვითონაც მივხვდებოდი ამას.</w:t>
      </w:r>
    </w:p>
    <w:p w14:paraId="4B05CC2C" w14:textId="77777777" w:rsidR="006C0CF2" w:rsidRDefault="00000000">
      <w:pPr>
        <w:spacing w:before="269" w:after="269"/>
        <w:ind w:left="120"/>
      </w:pPr>
      <w:r>
        <w:rPr>
          <w:rFonts w:ascii="Times New Roman" w:hAnsi="Times New Roman"/>
          <w:color w:val="000000"/>
        </w:rPr>
        <w:t>აზრი არ აქვს, უბრალოდ წავიდნენ და ღვთის შვილის შესახებ ინფორმაცია გაამჟღავნონ. იმის გათვალისწინებით, რაც ზიკმა ადრე თქვა, მათ მხოლოდ ერთი მიზანი შეიძლება ჰქონდეთ.</w:t>
      </w:r>
    </w:p>
    <w:p w14:paraId="38768894" w14:textId="77777777" w:rsidR="006C0CF2" w:rsidRDefault="00000000">
      <w:pPr>
        <w:spacing w:before="269" w:after="269"/>
        <w:ind w:left="120"/>
      </w:pPr>
      <w:r>
        <w:rPr>
          <w:rFonts w:ascii="Times New Roman" w:hAnsi="Times New Roman"/>
          <w:color w:val="000000"/>
        </w:rPr>
        <w:t>- ანუ ასეა საქმე? ფსონად გამოიყენებ შენს ნაცნობ ინფორმაციას და ჭკუის ბრძოლაში გამომიწვევ?</w:t>
      </w:r>
    </w:p>
    <w:p w14:paraId="36627261" w14:textId="77777777" w:rsidR="006C0CF2" w:rsidRDefault="00000000">
      <w:pPr>
        <w:spacing w:before="269" w:after="269"/>
        <w:ind w:left="120"/>
      </w:pPr>
      <w:r>
        <w:rPr>
          <w:rFonts w:ascii="Times New Roman" w:hAnsi="Times New Roman"/>
          <w:color w:val="000000"/>
        </w:rPr>
        <w:t>ისე გაიღიმა, თითქოს იცოდა, რომ გამოვიცნობდი.</w:t>
      </w:r>
    </w:p>
    <w:p w14:paraId="79CABA31" w14:textId="77777777" w:rsidR="006C0CF2" w:rsidRDefault="00000000">
      <w:pPr>
        <w:spacing w:before="269" w:after="269"/>
        <w:ind w:left="120"/>
      </w:pPr>
      <w:r>
        <w:rPr>
          <w:rFonts w:ascii="Times New Roman" w:hAnsi="Times New Roman"/>
          <w:color w:val="000000"/>
        </w:rPr>
        <w:t>- დემონთა მბრძანებლისგან ნაკლებს არაფერს ველოდი. ვხედავ, რომ შენ არა მხოლოდ ძლიერი ხარ.</w:t>
      </w:r>
    </w:p>
    <w:p w14:paraId="7155EA86" w14:textId="77777777" w:rsidR="006C0CF2" w:rsidRDefault="00000000">
      <w:pPr>
        <w:spacing w:before="269" w:after="269"/>
        <w:ind w:left="120"/>
      </w:pPr>
      <w:r>
        <w:rPr>
          <w:rFonts w:ascii="Times New Roman" w:hAnsi="Times New Roman"/>
          <w:color w:val="000000"/>
        </w:rPr>
        <w:t>ზიკმა დახატა ჯადოსნური წრე „ზექტა“.</w:t>
      </w:r>
    </w:p>
    <w:p w14:paraId="08131949" w14:textId="77777777" w:rsidR="006C0CF2" w:rsidRDefault="00000000">
      <w:pPr>
        <w:spacing w:before="269" w:after="269"/>
        <w:ind w:left="120"/>
      </w:pPr>
      <w:r>
        <w:rPr>
          <w:rFonts w:ascii="Times New Roman" w:hAnsi="Times New Roman"/>
          <w:color w:val="000000"/>
        </w:rPr>
        <w:t>- ნება მომეცით აგიხსნათ წესები: თქვენ დამისვამთ კითხვებს და მე მათ გულწრფელად ვპასუხობ. თუმცა, შემიძლია ერთ-ერთ მათგანზე ტყუილი ვთქვა.</w:t>
      </w:r>
    </w:p>
    <w:p w14:paraId="5FBDA9B5" w14:textId="77777777" w:rsidR="006C0CF2" w:rsidRDefault="00000000">
      <w:pPr>
        <w:spacing w:before="269" w:after="269"/>
        <w:ind w:left="120"/>
      </w:pPr>
      <w:r>
        <w:rPr>
          <w:rFonts w:ascii="Times New Roman" w:hAnsi="Times New Roman"/>
          <w:color w:val="000000"/>
        </w:rPr>
        <w:t>— მაგალითად, იმის შესახებ, თუ ვინ არის სინამდვილეში ღვთის შვილი?</w:t>
      </w:r>
    </w:p>
    <w:p w14:paraId="0A247AB2" w14:textId="77777777" w:rsidR="006C0CF2" w:rsidRDefault="00000000">
      <w:pPr>
        <w:spacing w:before="269" w:after="269"/>
        <w:ind w:left="120"/>
      </w:pPr>
      <w:r>
        <w:rPr>
          <w:rFonts w:ascii="Times New Roman" w:hAnsi="Times New Roman"/>
          <w:color w:val="000000"/>
        </w:rPr>
        <w:t>მან ოდნავ დაუქნია თავი.</w:t>
      </w:r>
    </w:p>
    <w:p w14:paraId="3483AE65" w14:textId="77777777" w:rsidR="006C0CF2" w:rsidRDefault="00000000">
      <w:pPr>
        <w:spacing w:before="269" w:after="269"/>
        <w:ind w:left="120"/>
      </w:pPr>
      <w:r>
        <w:rPr>
          <w:rFonts w:ascii="Times New Roman" w:hAnsi="Times New Roman"/>
          <w:color w:val="000000"/>
        </w:rPr>
        <w:t>- მართალია. თუ გადავწყვეტ, მოვიტყუო იმაზე, თუ ვინ არის ღვთის შვილი, მხოლოდ ამის შესახებ კითხვაზე პასუხის გაცემისას ვიტყუები.</w:t>
      </w:r>
    </w:p>
    <w:p w14:paraId="3AC62738" w14:textId="77777777" w:rsidR="006C0CF2" w:rsidRDefault="00000000">
      <w:pPr>
        <w:spacing w:before="269" w:after="269"/>
        <w:ind w:left="120"/>
      </w:pPr>
      <w:r>
        <w:rPr>
          <w:rFonts w:ascii="Times New Roman" w:hAnsi="Times New Roman"/>
          <w:color w:val="000000"/>
        </w:rPr>
        <w:t>ჰმ, ასე რომ, ის არ ღელავს. და საკმაოდ ცივი გონებითაც არის განწყობილი. თუმცა, ასეთ სიტუაციაში ყოყმანის დაწყების შემთხვევაში, თავს შეირცხვენდა.</w:t>
      </w:r>
    </w:p>
    <w:p w14:paraId="5EDB509B" w14:textId="77777777" w:rsidR="006C0CF2" w:rsidRDefault="00000000">
      <w:pPr>
        <w:spacing w:before="269" w:after="269"/>
        <w:ind w:left="120"/>
      </w:pPr>
      <w:r>
        <w:rPr>
          <w:rFonts w:ascii="Times New Roman" w:hAnsi="Times New Roman"/>
          <w:color w:val="000000"/>
        </w:rPr>
        <w:lastRenderedPageBreak/>
        <w:t>- თუმცა, ვერ შევძლებ იმის შესახებ სიმართლის თქმას, რაზეც ტყუილის თქმას გადავწყვეტ.</w:t>
      </w:r>
    </w:p>
    <w:p w14:paraId="1EB02C2B" w14:textId="77777777" w:rsidR="006C0CF2" w:rsidRDefault="00000000">
      <w:pPr>
        <w:spacing w:before="269" w:after="269"/>
        <w:ind w:left="120"/>
      </w:pPr>
      <w:r>
        <w:rPr>
          <w:rFonts w:ascii="Times New Roman" w:hAnsi="Times New Roman"/>
          <w:color w:val="000000"/>
        </w:rPr>
        <w:t>თუ მას მუდმივად ტყუილის თქმა არ შეუძლია, მაშინ კითხვების დასმის მიხედვით შესაძლებელი იქნება იმის დადგენა, თუ სად იტყუება. სწორედ ეს არის მისი თამაშის არსი.</w:t>
      </w:r>
    </w:p>
    <w:p w14:paraId="679B29A3" w14:textId="77777777" w:rsidR="006C0CF2" w:rsidRDefault="00000000">
      <w:pPr>
        <w:spacing w:before="269" w:after="269"/>
        <w:ind w:left="120"/>
      </w:pPr>
      <w:r>
        <w:rPr>
          <w:rFonts w:ascii="Times New Roman" w:hAnsi="Times New Roman"/>
          <w:color w:val="000000"/>
        </w:rPr>
        <w:t>- შეგიძლია თექვსმეტი კითხვა დამისვა. თუ დაადგენ, რომელს მოვატყუე, გამარჯვება შენია. რის შემდეგაც ხუთი წამით ჯადოსნურ ძალას დავბეჭდავ. და რა თქმა უნდა, დემონურ ხმალსაც.</w:t>
      </w:r>
    </w:p>
    <w:p w14:paraId="46993F03" w14:textId="77777777" w:rsidR="006C0CF2" w:rsidRDefault="00000000">
      <w:pPr>
        <w:spacing w:before="269" w:after="269"/>
        <w:ind w:left="120"/>
      </w:pPr>
      <w:r>
        <w:rPr>
          <w:rFonts w:ascii="Times New Roman" w:hAnsi="Times New Roman"/>
          <w:color w:val="000000"/>
        </w:rPr>
        <w:t>ხუთი წამი საკმარისი იქნება მელჰეისის აღსადგენად და გასანადგურებლად.</w:t>
      </w:r>
    </w:p>
    <w:p w14:paraId="0013260B" w14:textId="77777777" w:rsidR="006C0CF2" w:rsidRDefault="00000000">
      <w:pPr>
        <w:spacing w:before="269" w:after="269"/>
        <w:ind w:left="120"/>
      </w:pPr>
      <w:r>
        <w:rPr>
          <w:rFonts w:ascii="Times New Roman" w:hAnsi="Times New Roman"/>
          <w:color w:val="000000"/>
        </w:rPr>
        <w:t>- თუ მაინც ვერ ხვდები ჩემს ტყუილს, მაშინ მე გავიმარჯვებ და ხუთ წამს მაძლევ. ამ დროის განმავლობაში მაგიურ ძალას ვერ გამოიყენებ.</w:t>
      </w:r>
    </w:p>
    <w:p w14:paraId="79A72033" w14:textId="77777777" w:rsidR="006C0CF2" w:rsidRDefault="00000000">
      <w:pPr>
        <w:spacing w:before="269" w:after="269"/>
        <w:ind w:left="120"/>
      </w:pPr>
      <w:r>
        <w:rPr>
          <w:rFonts w:ascii="Times New Roman" w:hAnsi="Times New Roman"/>
          <w:color w:val="000000"/>
        </w:rPr>
        <w:t>ის ვერ შეძლებს ჩემს განადგურებას, თუნდაც ხუთი წამით არ გამოვიყენო მაგიური ძალა. კარგი, იქნებ ცოტათი დამიშავოს. საუკეთესო, რაც შეუძლია გააკეთოს, მელჰეისის მოკვლაა.</w:t>
      </w:r>
    </w:p>
    <w:p w14:paraId="1B8B4B2D" w14:textId="77777777" w:rsidR="006C0CF2" w:rsidRDefault="00000000">
      <w:pPr>
        <w:spacing w:before="269" w:after="269"/>
        <w:ind w:left="120"/>
      </w:pPr>
      <w:r>
        <w:rPr>
          <w:rFonts w:ascii="Times New Roman" w:hAnsi="Times New Roman"/>
          <w:color w:val="000000"/>
        </w:rPr>
        <w:t>ან იქნებ მას რაიმე კოზირი აქვს ხელში? ბუნებრივი იქნება ვივარაუდოთ, რომ ასეა.</w:t>
      </w:r>
    </w:p>
    <w:p w14:paraId="49CFCE32" w14:textId="77777777" w:rsidR="006C0CF2" w:rsidRDefault="00000000">
      <w:pPr>
        <w:spacing w:before="269" w:after="269"/>
        <w:ind w:left="120"/>
      </w:pPr>
      <w:r>
        <w:rPr>
          <w:rFonts w:ascii="Times New Roman" w:hAnsi="Times New Roman"/>
          <w:color w:val="000000"/>
        </w:rPr>
        <w:t>- შეგიძლია ჩემს ტყუილზე რვაჯერ მიუთითო.</w:t>
      </w:r>
    </w:p>
    <w:p w14:paraId="44262DA1" w14:textId="77777777" w:rsidR="006C0CF2" w:rsidRDefault="00000000">
      <w:pPr>
        <w:spacing w:before="269" w:after="269"/>
        <w:ind w:left="120"/>
      </w:pPr>
      <w:r>
        <w:rPr>
          <w:rFonts w:ascii="Times New Roman" w:hAnsi="Times New Roman"/>
          <w:color w:val="000000"/>
        </w:rPr>
        <w:t>„ზექტი“ მკარნახობს, რომ მას არ შეუძლია მომატყუოს, როდესაც მის ტყუილებზე ვსაუბრობ. როგორც ჩანს, ამის გარდა, ზიკის მიერ ახლახან ნახსენებ შეჯამებაში არანაირი ხარვეზი არ ყოფილა.</w:t>
      </w:r>
    </w:p>
    <w:p w14:paraId="07B14EAF" w14:textId="77777777" w:rsidR="006C0CF2" w:rsidRDefault="00000000">
      <w:pPr>
        <w:spacing w:before="269" w:after="269"/>
        <w:ind w:left="120"/>
      </w:pPr>
      <w:r>
        <w:rPr>
          <w:rFonts w:ascii="Times New Roman" w:hAnsi="Times New Roman"/>
          <w:color w:val="000000"/>
        </w:rPr>
        <w:t>- და როდის შემიძლია ამის მითითება?</w:t>
      </w:r>
    </w:p>
    <w:p w14:paraId="38245735" w14:textId="77777777" w:rsidR="006C0CF2" w:rsidRDefault="00000000">
      <w:pPr>
        <w:spacing w:before="269" w:after="269"/>
        <w:ind w:left="120"/>
      </w:pPr>
      <w:r>
        <w:rPr>
          <w:rFonts w:ascii="Times New Roman" w:hAnsi="Times New Roman"/>
          <w:color w:val="000000"/>
        </w:rPr>
        <w:t>- როცა გინდა. შეგიძლია უბრალოდ მითხრა, როცა მიხვდები, რომ ვიტყუები.</w:t>
      </w:r>
    </w:p>
    <w:p w14:paraId="6532589B" w14:textId="77777777" w:rsidR="006C0CF2" w:rsidRDefault="00000000">
      <w:pPr>
        <w:spacing w:before="269" w:after="269"/>
        <w:ind w:left="120"/>
      </w:pPr>
      <w:r>
        <w:rPr>
          <w:rFonts w:ascii="Times New Roman" w:hAnsi="Times New Roman"/>
          <w:color w:val="000000"/>
        </w:rPr>
        <w:t>საკმაოდ ნორმალური წესებია. მგონია, რომ რაღაც უპირატესობა მაქვს, მაგრამ მგონი ფიქრობს, რომ სხვა შემთხვევაში მის ჭკუის ბრძოლაში არ ჩავერთებოდი.</w:t>
      </w:r>
    </w:p>
    <w:p w14:paraId="577E0FAB" w14:textId="77777777" w:rsidR="006C0CF2" w:rsidRDefault="00000000">
      <w:pPr>
        <w:spacing w:before="269" w:after="269"/>
        <w:ind w:left="120"/>
      </w:pPr>
      <w:r>
        <w:rPr>
          <w:rFonts w:ascii="Times New Roman" w:hAnsi="Times New Roman"/>
          <w:color w:val="000000"/>
        </w:rPr>
        <w:t>„მერე რა, დემონთა მბრძანებელო ანოს? თუ უხეში ძალით გამანადგურებ, ასი მილიონიდან ერთი შანსია, რომ მელჰეისის აღდგენას ვერ შეძლებ. ალბათ ვერ შეძლებ გამარჯვებას რაღაცის დაკარგვის გარეშე. ნებისმიერი რისკის თავიდან აცილების მცდელობა გონივრულია, არა?“ - რაც შეიძლება მშვიდად თქვა ზიკმა.</w:t>
      </w:r>
    </w:p>
    <w:p w14:paraId="1A2BF967" w14:textId="77777777" w:rsidR="006C0CF2" w:rsidRDefault="00000000">
      <w:pPr>
        <w:spacing w:before="269" w:after="269"/>
        <w:ind w:left="120"/>
      </w:pPr>
      <w:r>
        <w:rPr>
          <w:rFonts w:ascii="Times New Roman" w:hAnsi="Times New Roman"/>
          <w:color w:val="000000"/>
        </w:rPr>
        <w:t>ვფიქრობ, ეს მისი გეგმის ნაწილია.</w:t>
      </w:r>
    </w:p>
    <w:p w14:paraId="240B9593" w14:textId="77777777" w:rsidR="006C0CF2" w:rsidRDefault="00000000">
      <w:pPr>
        <w:spacing w:before="269" w:after="269"/>
        <w:ind w:left="120"/>
      </w:pPr>
      <w:r>
        <w:rPr>
          <w:rFonts w:ascii="Times New Roman" w:hAnsi="Times New Roman"/>
          <w:color w:val="000000"/>
        </w:rPr>
        <w:lastRenderedPageBreak/>
        <w:t>- ჰმ, ერთ რამეში ცდები, ზიკ. თუ ჩემს პროვოცირებას ცდილობ, ამის საჭიროება არ არის. ჭკუის ბრძოლასა და ძალთა შედარებას შორის განსხვავება არ არის. ასი მილიონიდან ერთ შემთხვევაშიც კი არ უნდა ელოდო, რომ გამარჯვებას წამართმევ.</w:t>
      </w:r>
    </w:p>
    <w:p w14:paraId="6B75E1DF" w14:textId="77777777" w:rsidR="006C0CF2" w:rsidRDefault="00000000">
      <w:pPr>
        <w:spacing w:before="269" w:after="269"/>
        <w:ind w:left="120"/>
      </w:pPr>
      <w:r>
        <w:rPr>
          <w:rFonts w:ascii="Times New Roman" w:hAnsi="Times New Roman"/>
          <w:color w:val="000000"/>
        </w:rPr>
        <w:t>უყოყმანოდ მოვაწერე ხელი „ზექტს“. ზეკი გაიღიმა, ალბათ, თავის გამარჯვებაში დარწმუნებული.</w:t>
      </w:r>
    </w:p>
    <w:p w14:paraId="24670E11" w14:textId="77777777" w:rsidR="006C0CF2" w:rsidRDefault="00000000">
      <w:pPr>
        <w:spacing w:before="269" w:after="269"/>
        <w:ind w:left="120"/>
      </w:pPr>
      <w:r>
        <w:rPr>
          <w:rFonts w:ascii="Times New Roman" w:hAnsi="Times New Roman"/>
          <w:color w:val="000000"/>
        </w:rPr>
        <w:t>- კარგი, მაშინ დავიწყოთ ჩვენი თამაში, დემონ ლორდ ანოს.</w:t>
      </w:r>
    </w:p>
    <w:p w14:paraId="209364F0" w14:textId="77777777" w:rsidR="006C0CF2" w:rsidRDefault="00000000">
      <w:pPr>
        <w:spacing w:before="269" w:after="269"/>
        <w:ind w:left="120"/>
      </w:pPr>
      <w:r>
        <w:rPr>
          <w:rFonts w:ascii="Times New Roman" w:hAnsi="Times New Roman"/>
          <w:color w:val="000000"/>
        </w:rPr>
        <w:t>ზექტზე მინიშნებით შევაწყვეტინე.</w:t>
      </w:r>
    </w:p>
    <w:p w14:paraId="51941EF5" w14:textId="77777777" w:rsidR="006C0CF2" w:rsidRDefault="00000000">
      <w:pPr>
        <w:spacing w:before="269" w:after="269"/>
        <w:ind w:left="120"/>
      </w:pPr>
      <w:r>
        <w:rPr>
          <w:rFonts w:ascii="Times New Roman" w:hAnsi="Times New Roman"/>
          <w:color w:val="000000"/>
        </w:rPr>
        <w:t>— მანამდე, წესების შეცვლა მინდა.</w:t>
      </w:r>
    </w:p>
    <w:p w14:paraId="3A7479B1" w14:textId="77777777" w:rsidR="006C0CF2" w:rsidRDefault="00000000">
      <w:pPr>
        <w:spacing w:before="269" w:after="269"/>
        <w:ind w:left="120"/>
      </w:pPr>
      <w:r>
        <w:rPr>
          <w:rFonts w:ascii="Times New Roman" w:hAnsi="Times New Roman"/>
          <w:color w:val="000000"/>
        </w:rPr>
        <w:t>მან წყენით შემომხედა.</w:t>
      </w:r>
    </w:p>
    <w:p w14:paraId="216D493A" w14:textId="77777777" w:rsidR="006C0CF2" w:rsidRDefault="00000000">
      <w:pPr>
        <w:spacing w:before="269" w:after="269"/>
        <w:ind w:left="120"/>
      </w:pPr>
      <w:r>
        <w:rPr>
          <w:rFonts w:ascii="Times New Roman" w:hAnsi="Times New Roman"/>
          <w:color w:val="000000"/>
        </w:rPr>
        <w:t>— ... და როგორ?</w:t>
      </w:r>
    </w:p>
    <w:p w14:paraId="789F0C4F" w14:textId="77777777" w:rsidR="006C0CF2" w:rsidRDefault="00000000">
      <w:pPr>
        <w:spacing w:before="269" w:after="269"/>
        <w:ind w:left="120"/>
      </w:pPr>
      <w:r>
        <w:rPr>
          <w:rFonts w:ascii="Times New Roman" w:hAnsi="Times New Roman"/>
          <w:color w:val="000000"/>
        </w:rPr>
        <w:t>— შემიძლია რვა კითხვა დავსვა და ტყუილი სამჯერ აღვნიშნო.</w:t>
      </w:r>
    </w:p>
    <w:p w14:paraId="08A83587" w14:textId="77777777" w:rsidR="006C0CF2" w:rsidRDefault="00000000">
      <w:pPr>
        <w:spacing w:before="269" w:after="269"/>
        <w:ind w:left="120"/>
      </w:pPr>
      <w:r>
        <w:rPr>
          <w:rFonts w:ascii="Times New Roman" w:hAnsi="Times New Roman"/>
          <w:color w:val="000000"/>
        </w:rPr>
        <w:t>ზიკმა დაბნეულმა წარბები შეჭმუხნა. როგორც ჩანს, ამას არ ელოდა.</w:t>
      </w:r>
    </w:p>
    <w:p w14:paraId="381A3537" w14:textId="77777777" w:rsidR="006C0CF2" w:rsidRDefault="00000000">
      <w:pPr>
        <w:spacing w:before="269" w:after="269"/>
        <w:ind w:left="120"/>
      </w:pPr>
      <w:r>
        <w:rPr>
          <w:rFonts w:ascii="Times New Roman" w:hAnsi="Times New Roman"/>
          <w:color w:val="000000"/>
        </w:rPr>
        <w:t>„და სანაცვლოდ, მომცემ ამ დემონურ ხმალს. ჭკუის ბრძოლის დროს „ჯილდოს“ გამოყენების გაგრძელება დამღლელი იქნება.“</w:t>
      </w:r>
    </w:p>
    <w:p w14:paraId="60784928" w14:textId="77777777" w:rsidR="006C0CF2" w:rsidRDefault="00000000">
      <w:pPr>
        <w:spacing w:before="269" w:after="269"/>
        <w:ind w:left="120"/>
      </w:pPr>
      <w:r>
        <w:rPr>
          <w:rFonts w:ascii="Times New Roman" w:hAnsi="Times New Roman"/>
          <w:color w:val="000000"/>
        </w:rPr>
        <w:t>— „ზექტში“ თავდაპირველად აკრძალული იყო ანტიმაგის მიერ „რევაიდის“ ფორმულის განადგურება გონებათა ბრძოლის დროს.</w:t>
      </w:r>
    </w:p>
    <w:p w14:paraId="019B7CFF" w14:textId="77777777" w:rsidR="006C0CF2" w:rsidRDefault="00000000">
      <w:pPr>
        <w:spacing w:before="269" w:after="269"/>
        <w:ind w:left="120"/>
      </w:pPr>
      <w:r>
        <w:rPr>
          <w:rFonts w:ascii="Times New Roman" w:hAnsi="Times New Roman"/>
          <w:color w:val="000000"/>
        </w:rPr>
        <w:t>- რადგან გაქრობისთვის მზად ხარ, შეგიძლია „ზექტ“-ი დაასრულო.</w:t>
      </w:r>
    </w:p>
    <w:p w14:paraId="4516E09C" w14:textId="77777777" w:rsidR="006C0CF2" w:rsidRDefault="00000000">
      <w:pPr>
        <w:spacing w:before="269" w:after="269"/>
        <w:ind w:left="120"/>
      </w:pPr>
      <w:r>
        <w:rPr>
          <w:rFonts w:ascii="Times New Roman" w:hAnsi="Times New Roman"/>
          <w:color w:val="000000"/>
        </w:rPr>
        <w:t>- ამას აუცილებლად შეამჩნევ შენი ჯადოსნური თვალებით და ხელს შემიშლი. და ასეთი პირობები ხომ არ გაყენებს არახელსაყრელ მდგომარეობაში?</w:t>
      </w:r>
    </w:p>
    <w:p w14:paraId="19B38D54" w14:textId="77777777" w:rsidR="006C0CF2" w:rsidRDefault="00000000">
      <w:pPr>
        <w:spacing w:before="269" w:after="269"/>
        <w:ind w:left="120"/>
      </w:pPr>
      <w:r>
        <w:rPr>
          <w:rFonts w:ascii="Times New Roman" w:hAnsi="Times New Roman"/>
          <w:color w:val="000000"/>
        </w:rPr>
        <w:t>- თუ ასე ფიქრობ, სიამოვნებით უნდა მიიღო ისინი. გამომიწვიე და ნახავ, რომ არანაირი წინსვლა არ იქნება საკმარისი შენთვის.</w:t>
      </w:r>
    </w:p>
    <w:p w14:paraId="1841877D" w14:textId="77777777" w:rsidR="006C0CF2" w:rsidRDefault="00000000">
      <w:pPr>
        <w:spacing w:before="269" w:after="269"/>
        <w:ind w:left="120"/>
      </w:pPr>
      <w:r>
        <w:rPr>
          <w:rFonts w:ascii="Times New Roman" w:hAnsi="Times New Roman"/>
          <w:color w:val="000000"/>
        </w:rPr>
        <w:t>ზიკი მიყურებდა, როგორც ჩანს, ცდილობდა გაეგო, რას ვაკეთებდი.</w:t>
      </w:r>
    </w:p>
    <w:p w14:paraId="24F79430" w14:textId="77777777" w:rsidR="006C0CF2" w:rsidRDefault="00000000">
      <w:pPr>
        <w:spacing w:before="269" w:after="269"/>
        <w:ind w:left="120"/>
      </w:pPr>
      <w:r>
        <w:rPr>
          <w:rFonts w:ascii="Times New Roman" w:hAnsi="Times New Roman"/>
          <w:color w:val="000000"/>
        </w:rPr>
        <w:t>და გარკვეული დროის შემდეგ მან თქვა:</w:t>
      </w:r>
    </w:p>
    <w:p w14:paraId="48FCBDBE" w14:textId="77777777" w:rsidR="006C0CF2" w:rsidRDefault="00000000">
      <w:pPr>
        <w:spacing w:before="269" w:after="269"/>
        <w:ind w:left="120"/>
      </w:pPr>
      <w:r>
        <w:rPr>
          <w:rFonts w:ascii="Times New Roman" w:hAnsi="Times New Roman"/>
          <w:color w:val="000000"/>
        </w:rPr>
        <w:t>- კარგი, ძლიერებს ისე გამოვუწვევ, როგორც სუსტებს უნდათ.</w:t>
      </w:r>
    </w:p>
    <w:p w14:paraId="230806BB" w14:textId="77777777" w:rsidR="006C0CF2" w:rsidRDefault="00000000">
      <w:pPr>
        <w:spacing w:before="269" w:after="269"/>
        <w:ind w:left="120"/>
      </w:pPr>
      <w:r>
        <w:rPr>
          <w:rFonts w:ascii="Times New Roman" w:hAnsi="Times New Roman"/>
          <w:color w:val="000000"/>
        </w:rPr>
        <w:t>ზიკმა შეცვალა ზექტის პირობები.</w:t>
      </w:r>
    </w:p>
    <w:p w14:paraId="05F6EC35" w14:textId="77777777" w:rsidR="006C0CF2" w:rsidRDefault="00000000">
      <w:pPr>
        <w:spacing w:before="269" w:after="269"/>
        <w:ind w:left="120"/>
      </w:pPr>
      <w:r>
        <w:rPr>
          <w:rFonts w:ascii="Times New Roman" w:hAnsi="Times New Roman"/>
          <w:color w:val="000000"/>
        </w:rPr>
        <w:lastRenderedPageBreak/>
        <w:t>მან სრული ძალით აამოქმედა თავისი ჯადოსნური თვალები და ანტი-ჯადოქრის გაბლადე მომაწოდა, ყურადღებით მაკვირდებოდა და ცდილობდა, ჩემი არც ერთი მოძრაობა ან ჯადოსნური ძალის ოდნავი დამახინჯება არ გამოეპარა.</w:t>
      </w:r>
    </w:p>
    <w:p w14:paraId="6CD07089" w14:textId="77777777" w:rsidR="006C0CF2" w:rsidRDefault="00000000">
      <w:pPr>
        <w:spacing w:before="269" w:after="269"/>
        <w:ind w:left="120"/>
      </w:pPr>
      <w:r>
        <w:rPr>
          <w:rFonts w:ascii="Times New Roman" w:hAnsi="Times New Roman"/>
          <w:color w:val="000000"/>
        </w:rPr>
        <w:t>ალბათ არ იცოდა, რა შეიძლებოდა მექნა და ფხიზლად იყო.</w:t>
      </w:r>
    </w:p>
    <w:p w14:paraId="137A3C52" w14:textId="77777777" w:rsidR="006C0CF2" w:rsidRDefault="00000000">
      <w:pPr>
        <w:spacing w:before="269" w:after="269"/>
        <w:ind w:left="120"/>
      </w:pPr>
      <w:r>
        <w:rPr>
          <w:rFonts w:ascii="Times New Roman" w:hAnsi="Times New Roman"/>
          <w:color w:val="000000"/>
        </w:rPr>
        <w:t>მაშინვე ავიღე გაბლედი და ვუთხარი:</w:t>
      </w:r>
    </w:p>
    <w:p w14:paraId="5368D5B4" w14:textId="77777777" w:rsidR="006C0CF2" w:rsidRDefault="00000000">
      <w:pPr>
        <w:spacing w:before="269" w:after="269"/>
        <w:ind w:left="120"/>
      </w:pPr>
      <w:r>
        <w:rPr>
          <w:rFonts w:ascii="Times New Roman" w:hAnsi="Times New Roman"/>
          <w:color w:val="000000"/>
        </w:rPr>
        <w:t>— მე ვეთანხმები ხელშეკრულებას.</w:t>
      </w:r>
    </w:p>
    <w:p w14:paraId="77DB31E7" w14:textId="77777777" w:rsidR="006C0CF2" w:rsidRDefault="00000000">
      <w:pPr>
        <w:spacing w:before="269" w:after="269"/>
        <w:ind w:left="120"/>
      </w:pPr>
      <w:r>
        <w:rPr>
          <w:rFonts w:ascii="Times New Roman" w:hAnsi="Times New Roman"/>
          <w:color w:val="000000"/>
        </w:rPr>
        <w:t>შესწორებულ ხელშეკრულებას ხელი მოვაწერე და გაბლედი იატაკზე გვერდზე მივახეთქე.</w:t>
      </w:r>
    </w:p>
    <w:p w14:paraId="2F16711E" w14:textId="77777777" w:rsidR="006C0CF2" w:rsidRDefault="00000000">
      <w:pPr>
        <w:spacing w:before="269" w:after="269"/>
        <w:ind w:left="120"/>
      </w:pPr>
      <w:r>
        <w:rPr>
          <w:rFonts w:ascii="Times New Roman" w:hAnsi="Times New Roman"/>
          <w:color w:val="000000"/>
        </w:rPr>
        <w:t>ზიკმა შვებით ამოისუნთქა.</w:t>
      </w:r>
    </w:p>
    <w:p w14:paraId="0AFE4BAA" w14:textId="77777777" w:rsidR="006C0CF2" w:rsidRDefault="00000000">
      <w:pPr>
        <w:spacing w:before="269" w:after="269"/>
        <w:ind w:left="120"/>
      </w:pPr>
      <w:r>
        <w:rPr>
          <w:rFonts w:ascii="Times New Roman" w:hAnsi="Times New Roman"/>
          <w:color w:val="000000"/>
        </w:rPr>
        <w:t>- კარგი, დავიწყოთ? დასვით პირველი კითხვა.</w:t>
      </w:r>
    </w:p>
    <w:p w14:paraId="58A98256" w14:textId="77777777" w:rsidR="006C0CF2" w:rsidRDefault="00000000">
      <w:pPr>
        <w:spacing w:before="269" w:after="269"/>
        <w:ind w:left="120"/>
      </w:pPr>
      <w:r>
        <w:rPr>
          <w:rFonts w:ascii="Times New Roman" w:hAnsi="Times New Roman"/>
          <w:color w:val="000000"/>
        </w:rPr>
        <w:t>პირველ რიგში, ერთი რამის შემოწმება მინდა.</w:t>
      </w:r>
    </w:p>
    <w:p w14:paraId="79FA0550" w14:textId="77777777" w:rsidR="006C0CF2" w:rsidRDefault="00000000">
      <w:pPr>
        <w:spacing w:before="269" w:after="269"/>
        <w:ind w:left="120"/>
      </w:pPr>
      <w:r>
        <w:rPr>
          <w:rFonts w:ascii="Times New Roman" w:hAnsi="Times New Roman"/>
          <w:color w:val="000000"/>
        </w:rPr>
        <w:t>- რა იცი ღვთის შვილის შესახებ?</w:t>
      </w:r>
    </w:p>
    <w:p w14:paraId="07AAD9BC" w14:textId="77777777" w:rsidR="006C0CF2" w:rsidRDefault="00000000">
      <w:pPr>
        <w:spacing w:before="269" w:after="269"/>
        <w:ind w:left="120"/>
      </w:pPr>
      <w:r>
        <w:rPr>
          <w:rFonts w:ascii="Times New Roman" w:hAnsi="Times New Roman"/>
          <w:color w:val="000000"/>
        </w:rPr>
        <w:t>ერთი წამის ლოდინის შემდეგ, ზიკმა უპასუხა:</w:t>
      </w:r>
    </w:p>
    <w:p w14:paraId="406FA497" w14:textId="77777777" w:rsidR="006C0CF2" w:rsidRDefault="00000000">
      <w:pPr>
        <w:spacing w:before="269" w:after="269"/>
        <w:ind w:left="120"/>
      </w:pPr>
      <w:r>
        <w:rPr>
          <w:rFonts w:ascii="Times New Roman" w:hAnsi="Times New Roman"/>
          <w:color w:val="000000"/>
        </w:rPr>
        <w:t>— სამი ადამიანი შეიძლება იყოს ღვთის შვილი: მისა ილიოროგი, ზესია ბიანკა და ბოლოს მიშა ნეკრონი და საშა ნეკრონი. ნეკრონის დების შემთხვევაში, მათ შერწყმულ ფორმას ვგულისხმობ.</w:t>
      </w:r>
    </w:p>
    <w:p w14:paraId="1609FD8A" w14:textId="77777777" w:rsidR="006C0CF2" w:rsidRDefault="00000000">
      <w:pPr>
        <w:spacing w:before="269" w:after="269"/>
        <w:ind w:left="120"/>
      </w:pPr>
      <w:r>
        <w:rPr>
          <w:rFonts w:ascii="Times New Roman" w:hAnsi="Times New Roman"/>
          <w:color w:val="000000"/>
        </w:rPr>
        <w:t>ანუ მიშას და საშას ერთ ადამიანად მიიჩნევს?</w:t>
      </w:r>
    </w:p>
    <w:p w14:paraId="185051F4" w14:textId="77777777" w:rsidR="006C0CF2" w:rsidRDefault="00000000">
      <w:pPr>
        <w:spacing w:before="269" w:after="269"/>
        <w:ind w:left="120"/>
      </w:pPr>
      <w:r>
        <w:rPr>
          <w:rFonts w:ascii="Times New Roman" w:hAnsi="Times New Roman"/>
          <w:color w:val="000000"/>
        </w:rPr>
        <w:t>— თხუთმეტი წლის წინ, დიდ სულს რენოს და დემონთა მბრძანებლის, სინ რეგლიას, მარჯვენა ხელს, შეეძინათ ქალიშვილი, სახელად მისა ილიოროგი. მაგრამ სწორედ ამაზე იყო გათვლილი ნოსგალია, ზეციერი მამა ღმერთი. მისას, როგორც სულის, ლეგენდა დემონთა მბრძანებლის განადგურების ბრძანებაა. და ეს ლეგენდა გავრცელებულია არა ადამიანებსა და დემონებში, არამედ ღმერთებში.</w:t>
      </w:r>
    </w:p>
    <w:p w14:paraId="5C64C7AB" w14:textId="77777777" w:rsidR="006C0CF2" w:rsidRDefault="00000000">
      <w:pPr>
        <w:spacing w:before="269" w:after="269"/>
        <w:ind w:left="120"/>
      </w:pPr>
      <w:r>
        <w:rPr>
          <w:rFonts w:ascii="Times New Roman" w:hAnsi="Times New Roman"/>
          <w:color w:val="000000"/>
        </w:rPr>
        <w:t>სწორედ ამიტომ აქვს მისას ძლიერი საფუძველი, რომელიც არ ეშინია სულის, მიუხედავად იმისა, რომ ნახევრად სული და ნახევრად დემონია?</w:t>
      </w:r>
    </w:p>
    <w:p w14:paraId="214CD6A5" w14:textId="77777777" w:rsidR="006C0CF2" w:rsidRDefault="00000000">
      <w:pPr>
        <w:spacing w:before="269" w:after="269"/>
        <w:ind w:left="120"/>
      </w:pPr>
      <w:r>
        <w:rPr>
          <w:rFonts w:ascii="Times New Roman" w:hAnsi="Times New Roman"/>
          <w:color w:val="000000"/>
        </w:rPr>
        <w:t>თუმცა, არ მეგონა, რომ სინგი ასეთ ვითარებაში გამოჩნდებოდა. ორი ათასი წლის წინ მას დიდი სულის, რენოს, მფარველობა მივანდე. მათ საერთო ენა ჰქონდათ, მაგრამ ვერასდროს წარმოვიდგენდი, რომ ის მასზე შეყვარდებოდა.</w:t>
      </w:r>
    </w:p>
    <w:p w14:paraId="1BD34485" w14:textId="77777777" w:rsidR="006C0CF2" w:rsidRDefault="00000000">
      <w:pPr>
        <w:spacing w:before="269" w:after="269"/>
        <w:ind w:left="120"/>
      </w:pPr>
      <w:r>
        <w:rPr>
          <w:rFonts w:ascii="Times New Roman" w:hAnsi="Times New Roman"/>
          <w:color w:val="000000"/>
        </w:rPr>
        <w:t>თუ ეს სიმართლეა, მაშინ სამყარო მართლაც მშვენიერია.</w:t>
      </w:r>
    </w:p>
    <w:p w14:paraId="12F86E39" w14:textId="77777777" w:rsidR="006C0CF2" w:rsidRDefault="00000000">
      <w:pPr>
        <w:spacing w:before="269" w:after="269"/>
        <w:ind w:left="120"/>
      </w:pPr>
      <w:r>
        <w:rPr>
          <w:rFonts w:ascii="Times New Roman" w:hAnsi="Times New Roman"/>
          <w:color w:val="000000"/>
        </w:rPr>
        <w:lastRenderedPageBreak/>
        <w:t>— დემონ ლორდ ანოს. ახლა, როდესაც შენი რეინკარნაცია დასრულდა, ის მომწიფდა და თავისი ბრძანების შესაბამისად საბოლოოდ გაიღვიძებს.</w:t>
      </w:r>
    </w:p>
    <w:p w14:paraId="5FA93442" w14:textId="77777777" w:rsidR="006C0CF2" w:rsidRDefault="00000000">
      <w:pPr>
        <w:spacing w:before="269" w:after="269"/>
        <w:ind w:left="120"/>
      </w:pPr>
      <w:r>
        <w:rPr>
          <w:rFonts w:ascii="Times New Roman" w:hAnsi="Times New Roman"/>
          <w:color w:val="000000"/>
        </w:rPr>
        <w:t>მისი გაღვიძებით, გულისხმობს თუ არა ის სულის ჭეშმარიტი არსის გამოვლინებას? თუ ღმერთები არიან ჩართულნი, მაშინ ამის ალბათობა ძალიან მაღალია, თუმცა ფაქტი არ არის, რომ ეს ამით შემოიფარგლება.</w:t>
      </w:r>
    </w:p>
    <w:p w14:paraId="7946A09D" w14:textId="77777777" w:rsidR="006C0CF2" w:rsidRDefault="00000000">
      <w:pPr>
        <w:spacing w:before="269" w:after="269"/>
        <w:ind w:left="120"/>
      </w:pPr>
      <w:r>
        <w:rPr>
          <w:rFonts w:ascii="Times New Roman" w:hAnsi="Times New Roman"/>
          <w:color w:val="000000"/>
        </w:rPr>
        <w:t>— ორი ათასი წლის წინ, ზეციერმა მამა ღმერთმა ნოსგალიამ აზესიონის გმირს, ჯერგას, დაჰპირდა, რომ მის ბაზას მაგიად გადააქცევდა; მას ღმერთების შემდეგ მეორე წოდებად აქცევდა. მაგრამ ნოსგალია არის ღმერთი, რომელიც ღმერთებს შობს და მას არ შეეძლო მისი წესრიგის წინააღმდეგ წასვლა. ამიტომ მან ჯერგას შესთავაზა გაცვლა — მისი ბაზის ნაწილი „ელეონორად“ გადაექცია და ღვთის შვილისთვის ჭურჭელი შეექმნა.</w:t>
      </w:r>
    </w:p>
    <w:p w14:paraId="258CA2AB" w14:textId="77777777" w:rsidR="006C0CF2" w:rsidRDefault="00000000">
      <w:pPr>
        <w:spacing w:before="269" w:after="269"/>
        <w:ind w:left="120"/>
      </w:pPr>
      <w:r>
        <w:rPr>
          <w:rFonts w:ascii="Times New Roman" w:hAnsi="Times New Roman"/>
          <w:color w:val="000000"/>
        </w:rPr>
        <w:t>ვფიქრობ, მან ჯერგის სურვილის დაკმაყოფილება შეძლო, რადგან ეს ღმერთის შექმნის მიზნით გააკეთა. პრინციპში, ლოგიკურად ჟღერს.</w:t>
      </w:r>
    </w:p>
    <w:p w14:paraId="1F4948E0" w14:textId="77777777" w:rsidR="006C0CF2" w:rsidRDefault="00000000">
      <w:pPr>
        <w:spacing w:before="269" w:after="269"/>
        <w:ind w:left="120"/>
      </w:pPr>
      <w:r>
        <w:rPr>
          <w:rFonts w:ascii="Times New Roman" w:hAnsi="Times New Roman"/>
          <w:color w:val="000000"/>
        </w:rPr>
        <w:t>— ჯერგამ თანხმობა განაცხადა და კონტრაქტი დაიდო. დიდი ხნის განმავლობაში „ელეონორა“ მასობრივად აგრძელებდა ზესიას რეპროდუცირებას, სანამ საბოლოოდ, ამ ეპოქაში, არ დაიბადა ღვთის ჭურჭელი. იგივე პატარა ზესია, რომელიც მონაწილეობდა დემონთა მბრძანებლის აკადემიის გაცვლით პროგრამაში.</w:t>
      </w:r>
    </w:p>
    <w:p w14:paraId="597D692E" w14:textId="77777777" w:rsidR="006C0CF2" w:rsidRDefault="00000000">
      <w:pPr>
        <w:spacing w:before="269" w:after="269"/>
        <w:ind w:left="120"/>
      </w:pPr>
      <w:r>
        <w:rPr>
          <w:rFonts w:ascii="Times New Roman" w:hAnsi="Times New Roman"/>
          <w:color w:val="000000"/>
        </w:rPr>
        <w:t>თუ ბაზების კლონების შექმნას გააგრძელებთ, მაშინ მუტაციების შედეგად გამორჩეული ინდივიდები დაიბადებიან. ბაზების კლონებს შორის მართლაც მცირედი განსხვავება იყო, ამიტომ ამ ისტორიაში უცნაური არაფერია. და ყოველ შემთხვევაში, ზესია აშკარად განსხვავდება სხვა ინდივიდებისგან. შესაძლოა, ის ჯერ კიდევ ახალგაზრდაა და არ გამოფხიზლებულა, მაგრამ მას აქვს პოტენციალი, რომ ღმერთის ჭურჭელი გახდეს.</w:t>
      </w:r>
    </w:p>
    <w:p w14:paraId="3B38DF34" w14:textId="77777777" w:rsidR="006C0CF2" w:rsidRDefault="00000000">
      <w:pPr>
        <w:spacing w:before="269" w:after="269"/>
        <w:ind w:left="120"/>
      </w:pPr>
      <w:r>
        <w:rPr>
          <w:rFonts w:ascii="Times New Roman" w:hAnsi="Times New Roman"/>
          <w:color w:val="000000"/>
        </w:rPr>
        <w:t>— მაგიის ეპოქაში, გმირის, კანონის ბირთვთან, აივის ნეკრონთან შერწყმულმა პირებმა შეისწავლეს შელოცვა „დინო ჯიქსესი“. ბირთვის მაგიაში გამორჩეული გმირისა და შერწყმის მაგიაში გამორჩეული დემონის იმპერატორის ძალებისა და ცოდნის გაერთიანებით, მათი კვლევა წარმატებით განვითარდა. კანონის ბირთვი ცდილობდა ეპოვა გზა დემონების გასაძლიერებლად, რათა დილჰეიდსა და აზესიონს შორის მომავალი ომის დროს რაც შეიძლება ნაკლები ადამიანი დაღუპულიყო.</w:t>
      </w:r>
    </w:p>
    <w:p w14:paraId="0FD7B166" w14:textId="77777777" w:rsidR="006C0CF2" w:rsidRDefault="00000000">
      <w:pPr>
        <w:spacing w:before="269" w:after="269"/>
        <w:ind w:left="120"/>
      </w:pPr>
      <w:r>
        <w:rPr>
          <w:rFonts w:ascii="Times New Roman" w:hAnsi="Times New Roman"/>
          <w:color w:val="000000"/>
        </w:rPr>
        <w:t>რამდენჯერაც არ უნდა სურდა თავის გაწირვა, 100%-ით დარწმუნებული ვერ იქნებოდა, რომ ომის დროს სხვა არავინ დაშავდებოდა. მხოლოდ ერთი დემონის გაძლიერებით დიდად არ დაეხმარებოდა მათ, მაგრამ მაინც სურდა რაც შეიძლება მეტი სიცოცხლის გადარჩენა.</w:t>
      </w:r>
    </w:p>
    <w:p w14:paraId="60BD51EC" w14:textId="77777777" w:rsidR="006C0CF2" w:rsidRDefault="00000000">
      <w:pPr>
        <w:spacing w:before="269" w:after="269"/>
        <w:ind w:left="120"/>
      </w:pPr>
      <w:r>
        <w:rPr>
          <w:rFonts w:ascii="Times New Roman" w:hAnsi="Times New Roman"/>
          <w:color w:val="000000"/>
        </w:rPr>
        <w:t>— დინო ჯიქსესმა საშა ნეკრონის სხეული და ბირთვი შუაზე გაყო. მას მხოლოდ ერთი პიროვნება უნდა ჰქონოდა, მაგრამ ღმერთების ჩარევამ მთვარის შუქზე არეულობა გამოიწვია და ბუნებრივი მაგიური წრე შეცვალა. ამგვარად, მიშა ნეკრონი დაიბადა — პიროვნება, რომელიც არასდროს უნდა დაბადებულიყო.</w:t>
      </w:r>
    </w:p>
    <w:p w14:paraId="59FCA998" w14:textId="77777777" w:rsidR="006C0CF2" w:rsidRDefault="00000000">
      <w:pPr>
        <w:spacing w:before="269" w:after="269"/>
        <w:ind w:left="120"/>
      </w:pPr>
      <w:r>
        <w:rPr>
          <w:rFonts w:ascii="Times New Roman" w:hAnsi="Times New Roman"/>
          <w:color w:val="000000"/>
        </w:rPr>
        <w:lastRenderedPageBreak/>
        <w:t>ყოველ შემთხვევაში, ის ამ საკითხში არ იტყუება. ნაკლებად სავარაუდოა, რომ რეი ყოფილიყო ასეთი ტრაგედიის ინიციატორი.</w:t>
      </w:r>
    </w:p>
    <w:p w14:paraId="4D030469" w14:textId="77777777" w:rsidR="006C0CF2" w:rsidRDefault="00000000">
      <w:pPr>
        <w:spacing w:before="269" w:after="269"/>
        <w:ind w:left="120"/>
      </w:pPr>
      <w:r>
        <w:rPr>
          <w:rFonts w:ascii="Times New Roman" w:hAnsi="Times New Roman"/>
          <w:color w:val="000000"/>
        </w:rPr>
        <w:t>— კანონს აწუხებდა ის აზრი, რომ მიშა ნეკრონი გაქრებოდა, თუ არაფერს გააკეთებდნენ. გმირისთვისაც კი ეს შეუძლებელი ამოცანა იყო, მაგრამ მას ერთი აზრი ჰქონდა, თუ როგორ გადაერჩინა დები. ტირანი დემონთა მბრძანებელი ხელახლა დაიბადებოდა და კანონმა გადაწყვიტა, რომ აუცილებლად შეძლებდა მათ გადარჩენას.</w:t>
      </w:r>
    </w:p>
    <w:p w14:paraId="07CD01F8" w14:textId="77777777" w:rsidR="006C0CF2" w:rsidRDefault="00000000">
      <w:pPr>
        <w:spacing w:before="269" w:after="269"/>
        <w:ind w:left="120"/>
      </w:pPr>
      <w:r>
        <w:rPr>
          <w:rFonts w:ascii="Times New Roman" w:hAnsi="Times New Roman"/>
          <w:color w:val="000000"/>
        </w:rPr>
        <w:t>მაგრამ მას არ შეეძლო მეთქვა, ვინ იყო სინამდვილეში და ასე დამთავრდა ყველაფერი, არა?</w:t>
      </w:r>
    </w:p>
    <w:p w14:paraId="5ED1480E" w14:textId="77777777" w:rsidR="006C0CF2" w:rsidRDefault="00000000">
      <w:pPr>
        <w:spacing w:before="269" w:after="269"/>
        <w:ind w:left="120"/>
      </w:pPr>
      <w:r>
        <w:rPr>
          <w:rFonts w:ascii="Times New Roman" w:hAnsi="Times New Roman"/>
          <w:color w:val="000000"/>
        </w:rPr>
        <w:t>— და დემონების ტირან-მბრძანებელმა გადაარჩინა ისინი. შედეგად, ბავშვის ნაცვლად, რომელიც დიდი ღმერთის ბედით და კოლოსალური მაგიური ძალით უნდა დაბადებულიყო, მხოლოდ ორი დემონი დაიბადა. მაგრამ ეს ახლა.</w:t>
      </w:r>
    </w:p>
    <w:p w14:paraId="1DC62D6F" w14:textId="77777777" w:rsidR="006C0CF2" w:rsidRDefault="00000000">
      <w:pPr>
        <w:spacing w:before="269" w:after="269"/>
        <w:ind w:left="120"/>
      </w:pPr>
      <w:r>
        <w:rPr>
          <w:rFonts w:ascii="Times New Roman" w:hAnsi="Times New Roman"/>
          <w:color w:val="000000"/>
        </w:rPr>
        <w:t>ამ ახსნას ყველა შანსი აქვს, სიმართლე იყოს. მიშამ ახლახან გამოიყენა მაგია, რომელიც საერთოდ არ იყო ნორმალური. თუმცა, პრობლემა ის არის, რომ მას შესაძლოა ჰქონდეს ჯადოსნური ძალა, რომელიც შეიძლება ღვთის შვილს შეედრება, მაშინაც კი, თუ ის ღვთის შვილი არ არის.</w:t>
      </w:r>
    </w:p>
    <w:p w14:paraId="56C9C7D3" w14:textId="77777777" w:rsidR="006C0CF2" w:rsidRDefault="00000000">
      <w:pPr>
        <w:spacing w:before="269" w:after="269"/>
        <w:ind w:left="120"/>
      </w:pPr>
      <w:r>
        <w:rPr>
          <w:rFonts w:ascii="Times New Roman" w:hAnsi="Times New Roman"/>
          <w:color w:val="000000"/>
        </w:rPr>
        <w:t>ბოლოს და ბოლოს, მეც ერთ-ერთი მათგანი ვარ.</w:t>
      </w:r>
    </w:p>
    <w:p w14:paraId="1603D4F4" w14:textId="77777777" w:rsidR="006C0CF2" w:rsidRDefault="00000000">
      <w:pPr>
        <w:spacing w:before="269" w:after="269"/>
        <w:ind w:left="120"/>
      </w:pPr>
      <w:r>
        <w:rPr>
          <w:rFonts w:ascii="Times New Roman" w:hAnsi="Times New Roman"/>
          <w:color w:val="000000"/>
        </w:rPr>
        <w:t>- ეს პირადად ნოსგალიასგან მოვისმინე და მან დაიფიცა, რომ არ იტყუებოდა.</w:t>
      </w:r>
    </w:p>
    <w:p w14:paraId="2C0D4C50" w14:textId="77777777" w:rsidR="006C0CF2" w:rsidRDefault="00000000">
      <w:pPr>
        <w:spacing w:before="269" w:after="269"/>
        <w:ind w:left="120"/>
      </w:pPr>
      <w:r>
        <w:rPr>
          <w:rFonts w:ascii="Times New Roman" w:hAnsi="Times New Roman"/>
          <w:color w:val="000000"/>
        </w:rPr>
        <w:t>ღმერთები თავიანთ დაპირებებს ასრულებენ.</w:t>
      </w:r>
    </w:p>
    <w:p w14:paraId="15357155" w14:textId="77777777" w:rsidR="006C0CF2" w:rsidRDefault="00000000">
      <w:pPr>
        <w:spacing w:before="269" w:after="269"/>
        <w:ind w:left="120"/>
      </w:pPr>
      <w:r>
        <w:rPr>
          <w:rFonts w:ascii="Times New Roman" w:hAnsi="Times New Roman"/>
          <w:color w:val="000000"/>
        </w:rPr>
        <w:t>თუ ზიკი არ იტყუება, მაშინ ყველაფერი, რაც ადრე თქვა, სიმართლეა. ის ფაქტი, რომ ინფორმაცია ზოგან ბუნდოვანია, გასაკვირი არ არის, იმის გათვალისწინებით, რომ ნოსგალიამ გადაწყვიტა ეს ჩვენთვის გაეზიარებინა ჭკუის ბრძოლის მიზნით.</w:t>
      </w:r>
    </w:p>
    <w:p w14:paraId="3E497C4E" w14:textId="77777777" w:rsidR="006C0CF2" w:rsidRDefault="00000000">
      <w:pPr>
        <w:spacing w:before="269" w:after="269"/>
        <w:ind w:left="120"/>
      </w:pPr>
      <w:r>
        <w:rPr>
          <w:rFonts w:ascii="Times New Roman" w:hAnsi="Times New Roman"/>
          <w:color w:val="000000"/>
        </w:rPr>
        <w:t>კარგი, დროა დავასრულოთ ჭკუის ბრძოლა და ამავდროულად შევამოწმოთ, სიმართლეს ამბობს თუ არა.</w:t>
      </w:r>
    </w:p>
    <w:p w14:paraId="24329F8B" w14:textId="77777777" w:rsidR="006C0CF2" w:rsidRDefault="00000000">
      <w:pPr>
        <w:spacing w:before="269" w:after="269"/>
        <w:ind w:left="120"/>
      </w:pPr>
      <w:r>
        <w:rPr>
          <w:rFonts w:ascii="Times New Roman" w:hAnsi="Times New Roman"/>
          <w:color w:val="000000"/>
        </w:rPr>
        <w:t>- ტყუილის გასამხელად ჩემი სამი უფლებიდან ერთ-ერთს გამოვიყენებ. ის, რაც ღვთის შვილზე თქვი, ტყუილია.</w:t>
      </w:r>
    </w:p>
    <w:p w14:paraId="451F5DDB" w14:textId="77777777" w:rsidR="006C0CF2" w:rsidRDefault="00000000">
      <w:pPr>
        <w:spacing w:before="269" w:after="269"/>
        <w:ind w:left="120"/>
      </w:pPr>
      <w:r>
        <w:rPr>
          <w:rFonts w:ascii="Times New Roman" w:hAnsi="Times New Roman"/>
          <w:color w:val="000000"/>
        </w:rPr>
        <w:t>ბუნებრივია, თამაშის ამ ეტაპზე შეუძლებელია იმის დადგენა, იტყუება თუ არა. უბრალოდ ერთი ფაქტის შემოწმება მინდოდა.</w:t>
      </w:r>
    </w:p>
    <w:p w14:paraId="5F60638A" w14:textId="77777777" w:rsidR="006C0CF2" w:rsidRDefault="00000000">
      <w:pPr>
        <w:spacing w:before="269" w:after="269"/>
        <w:ind w:left="120"/>
      </w:pPr>
      <w:r>
        <w:rPr>
          <w:rFonts w:ascii="Times New Roman" w:hAnsi="Times New Roman"/>
          <w:color w:val="000000"/>
        </w:rPr>
        <w:t>- სამწუხაროდ, ეს შეცდომა იყო.</w:t>
      </w:r>
    </w:p>
    <w:p w14:paraId="0FD77BD4" w14:textId="77777777" w:rsidR="006C0CF2" w:rsidRDefault="00000000">
      <w:pPr>
        <w:spacing w:before="269" w:after="269"/>
        <w:ind w:left="120"/>
      </w:pPr>
      <w:r>
        <w:rPr>
          <w:rFonts w:ascii="Times New Roman" w:hAnsi="Times New Roman"/>
          <w:color w:val="000000"/>
        </w:rPr>
        <w:t>„ზექტის“ ჯადოსნური წრე ბრწყინავდა და კონტრაქტი ისე მუშაობდა, როგორც უნდა. ანუ, ის, რაც მან ღვთის შვილზე თქვა, სიმართლე იყო.</w:t>
      </w:r>
    </w:p>
    <w:p w14:paraId="58B62D8F" w14:textId="77777777" w:rsidR="006C0CF2" w:rsidRDefault="00000000">
      <w:pPr>
        <w:pStyle w:val="Heading2"/>
        <w:pageBreakBefore/>
        <w:spacing w:before="180" w:after="180"/>
        <w:ind w:left="120"/>
      </w:pPr>
      <w:bookmarkStart w:id="15" w:name="_§_15._დემონთა"/>
      <w:bookmarkEnd w:id="15"/>
      <w:r>
        <w:rPr>
          <w:rFonts w:ascii="Times New Roman" w:hAnsi="Times New Roman"/>
          <w:color w:val="000000"/>
          <w:sz w:val="33"/>
        </w:rPr>
        <w:lastRenderedPageBreak/>
        <w:t>§ 15. დემონთა მბრძანებლის სიბრძნე</w:t>
      </w:r>
    </w:p>
    <w:p w14:paraId="5FFEB3F8" w14:textId="77777777" w:rsidR="006C0CF2" w:rsidRDefault="00000000">
      <w:pPr>
        <w:spacing w:before="269" w:after="269"/>
        <w:ind w:left="120"/>
      </w:pPr>
      <w:r>
        <w:rPr>
          <w:rFonts w:ascii="Times New Roman" w:hAnsi="Times New Roman"/>
          <w:color w:val="000000"/>
        </w:rPr>
        <w:t>მგონი, ზიკმაც იცოდა, რომ ღვთის შვილის შესახებ საკითხთან დაკავშირებით ტყუილს მივუთითებდი. რადგან სწორედ ეს მინდოდა მცოდნოდა ყველაზე მეტად და მას ყველაზე მეტად უწევდა ამის დამალვა.</w:t>
      </w:r>
    </w:p>
    <w:p w14:paraId="494B15F2" w14:textId="77777777" w:rsidR="006C0CF2" w:rsidRDefault="00000000">
      <w:pPr>
        <w:spacing w:before="269" w:after="269"/>
        <w:ind w:left="120"/>
      </w:pPr>
      <w:r>
        <w:rPr>
          <w:rFonts w:ascii="Times New Roman" w:hAnsi="Times New Roman"/>
          <w:color w:val="000000"/>
        </w:rPr>
        <w:t>ამიტომ, ლოგიკური იქნებოდა დავასკვნათ, რომ ის სხვა რამეზე გადაწყვეტდა ტყუილის თქმას - არა ღვთის შვილზე. წინააღმდეგ შემთხვევაში, ის უკვე წაგებული იქნებოდა ჭკუის ბრძოლაში. თუმცა, ამ თამაშში გამარჯვება მას დიდ უპირატესობას არ მისცემს ღვთის შვილის შესახებ ინფორმაციის სანაცვლოდ. საუკეთესო შემთხვევაში, ის მელჰეისის მოკვლას მოახერხებს.</w:t>
      </w:r>
    </w:p>
    <w:p w14:paraId="6095D17C" w14:textId="77777777" w:rsidR="006C0CF2" w:rsidRDefault="00000000">
      <w:pPr>
        <w:spacing w:before="269" w:after="269"/>
        <w:ind w:left="120"/>
      </w:pPr>
      <w:r>
        <w:rPr>
          <w:rFonts w:ascii="Times New Roman" w:hAnsi="Times New Roman"/>
          <w:color w:val="000000"/>
        </w:rPr>
        <w:t>და მე ვფიქრობ, რომ შეცდომა არ იქნება თუ ვივარაუდებთ, რომ მან ჯერ არ გაამხილა ის, რისი დამალვაც სინამდვილეში სურდა.</w:t>
      </w:r>
    </w:p>
    <w:p w14:paraId="6E926373" w14:textId="77777777" w:rsidR="006C0CF2" w:rsidRDefault="00000000">
      <w:pPr>
        <w:spacing w:before="269" w:after="269"/>
        <w:ind w:left="120"/>
      </w:pPr>
      <w:r>
        <w:rPr>
          <w:rFonts w:ascii="Times New Roman" w:hAnsi="Times New Roman"/>
          <w:color w:val="000000"/>
        </w:rPr>
        <w:t>ზიკმა გადაწყვიტა, ღვთის შვილზე არ მოეტყუებინა. თუმცა, მიუხედავად იმისა, რომ ეს შეიძლება სიმართლე იყოს, მის მიერ ნათქვამი ყველა სიტყვის დაჯერება არ შემიძლია. ბოლოს და ბოლოს, მას შეეძლო ღვთის შვილზე ინფორმაციის დამალვა, რადგან არ მიუთითებდა, რომ ეს ისეთი რამ იყო, რაზეც ტყუილს იტყოდა.</w:t>
      </w:r>
    </w:p>
    <w:p w14:paraId="00FE3814" w14:textId="77777777" w:rsidR="006C0CF2" w:rsidRDefault="00000000">
      <w:pPr>
        <w:spacing w:before="269" w:after="269"/>
        <w:ind w:left="120"/>
      </w:pPr>
      <w:r>
        <w:rPr>
          <w:rFonts w:ascii="Times New Roman" w:hAnsi="Times New Roman"/>
          <w:color w:val="000000"/>
        </w:rPr>
        <w:t>მაგალითად, დავუშვათ, მან გადაწყვიტა, რომ დიდი სულის, რენოს შესახებ ეთქვა ტყუილი. რადგან მან „რიმნეტი“ მაჩვენა იმის მინიშნების მიზნით, რომ მისა შესაძლოა ღვთის შვილი იყოს, ბუნებრივია, მას მოუწევდა ჩემს წინა კითხვაზე პასუხის გაცემა, დაკავშირებული არიან თუ არა მისა და დიდი სული, რენო, ღვთის შვილთან.</w:t>
      </w:r>
    </w:p>
    <w:p w14:paraId="33BA1023" w14:textId="77777777" w:rsidR="006C0CF2" w:rsidRDefault="00000000">
      <w:pPr>
        <w:spacing w:before="269" w:after="269"/>
        <w:ind w:left="120"/>
      </w:pPr>
      <w:r>
        <w:rPr>
          <w:rFonts w:ascii="Times New Roman" w:hAnsi="Times New Roman"/>
          <w:color w:val="000000"/>
        </w:rPr>
        <w:t>თუ მათ მასთან არაფერი საერთო არ ჰქონდათ, უნდა ეთქვა. და შეეძლო ეტყუებინა დიდებული სულის, რენოს შესახებ. შეეძლო ეტყუებინა დიდებული სული, რენოს შესახებ, რომელიც ღვთის შვილს ელოდა.</w:t>
      </w:r>
    </w:p>
    <w:p w14:paraId="0409E364" w14:textId="77777777" w:rsidR="006C0CF2" w:rsidRDefault="00000000">
      <w:pPr>
        <w:spacing w:before="269" w:after="269"/>
        <w:ind w:left="120"/>
      </w:pPr>
      <w:r>
        <w:rPr>
          <w:rFonts w:ascii="Times New Roman" w:hAnsi="Times New Roman"/>
          <w:color w:val="000000"/>
        </w:rPr>
        <w:t>ამ შემთხვევაში, არსებობს შესაძლებლობა, რომ ის ცდილობს მისას ღვთის შვილად წარმოჩენას, რათა ნამდვილი შვილი დამალოს.</w:t>
      </w:r>
    </w:p>
    <w:p w14:paraId="0A6515B0" w14:textId="77777777" w:rsidR="006C0CF2" w:rsidRDefault="00000000">
      <w:pPr>
        <w:spacing w:before="269" w:after="269"/>
        <w:ind w:left="120"/>
      </w:pPr>
      <w:r>
        <w:rPr>
          <w:rFonts w:ascii="Times New Roman" w:hAnsi="Times New Roman"/>
          <w:color w:val="000000"/>
        </w:rPr>
        <w:t>- ჰმ, კარგი, მაშინ შემდეგ კითხვას დაგისვამ.</w:t>
      </w:r>
    </w:p>
    <w:p w14:paraId="62FDAC0F" w14:textId="77777777" w:rsidR="006C0CF2" w:rsidRDefault="00000000">
      <w:pPr>
        <w:spacing w:before="269" w:after="269"/>
        <w:ind w:left="120"/>
      </w:pPr>
      <w:r>
        <w:rPr>
          <w:rFonts w:ascii="Times New Roman" w:hAnsi="Times New Roman"/>
          <w:color w:val="000000"/>
        </w:rPr>
        <w:t>შვიდი კითხვა დამრჩა და ტყუილზე კიდევ ორჯერ შემიძლია მიმანიშნებდეს.</w:t>
      </w:r>
    </w:p>
    <w:p w14:paraId="38BE969A" w14:textId="77777777" w:rsidR="006C0CF2" w:rsidRDefault="00000000">
      <w:pPr>
        <w:spacing w:before="269" w:after="269"/>
        <w:ind w:left="120"/>
      </w:pPr>
      <w:r>
        <w:rPr>
          <w:rFonts w:ascii="Times New Roman" w:hAnsi="Times New Roman"/>
          <w:color w:val="000000"/>
        </w:rPr>
        <w:t>და კითხვა, რომელიც ზიკის ტყუილს გამოავლენს, ასეთი იქნება:</w:t>
      </w:r>
    </w:p>
    <w:p w14:paraId="02A45755" w14:textId="77777777" w:rsidR="006C0CF2" w:rsidRDefault="00000000">
      <w:pPr>
        <w:spacing w:before="269" w:after="269"/>
        <w:ind w:left="120"/>
      </w:pPr>
      <w:r>
        <w:rPr>
          <w:rFonts w:ascii="Times New Roman" w:hAnsi="Times New Roman"/>
          <w:color w:val="000000"/>
        </w:rPr>
        <w:t>— ღმერთს მხოლოდ ერთი შვილი ჰყავს?</w:t>
      </w:r>
    </w:p>
    <w:p w14:paraId="75B712FF" w14:textId="77777777" w:rsidR="006C0CF2" w:rsidRDefault="00000000">
      <w:pPr>
        <w:spacing w:before="269" w:after="269"/>
        <w:ind w:left="120"/>
      </w:pPr>
      <w:r>
        <w:rPr>
          <w:rFonts w:ascii="Times New Roman" w:hAnsi="Times New Roman"/>
          <w:color w:val="000000"/>
        </w:rPr>
        <w:t>რაც უფრო კონკრეტულია კითხვა, მით უფრო ნაკლებია მისი მოტყუების ალბათობა. თუ ის მხოლოდ რამდენიმე ადამიანს დაასახელებს, ეს მხოლოდ ღვთის შვილს უკავშირდება. და მე უკვე დავარწმუნე თავი, რომ ზიკი მასზე არ იტყუება.</w:t>
      </w:r>
    </w:p>
    <w:p w14:paraId="0B60A68C" w14:textId="77777777" w:rsidR="006C0CF2" w:rsidRDefault="00000000">
      <w:pPr>
        <w:spacing w:before="269" w:after="269"/>
        <w:ind w:left="120"/>
      </w:pPr>
      <w:r>
        <w:rPr>
          <w:rFonts w:ascii="Times New Roman" w:hAnsi="Times New Roman"/>
          <w:color w:val="000000"/>
        </w:rPr>
        <w:lastRenderedPageBreak/>
        <w:t>მაშინ რომ მოეტყუებინა, ახლაც შეეცდებოდა რაოდენობასთან დაკავშირებით მოტყუებას, მაგრამ ეს ნაკლებად სავარაუდოა.</w:t>
      </w:r>
    </w:p>
    <w:p w14:paraId="15E1EE40" w14:textId="77777777" w:rsidR="006C0CF2" w:rsidRDefault="00000000">
      <w:pPr>
        <w:spacing w:before="269" w:after="269"/>
        <w:ind w:left="120"/>
      </w:pPr>
      <w:r>
        <w:rPr>
          <w:rFonts w:ascii="Times New Roman" w:hAnsi="Times New Roman"/>
          <w:color w:val="000000"/>
        </w:rPr>
        <w:t>მას ამ კითხვაზე გულწრფელად მოუწევს პასუხის გაცემა.</w:t>
      </w:r>
    </w:p>
    <w:p w14:paraId="177DD93B" w14:textId="77777777" w:rsidR="006C0CF2" w:rsidRDefault="00000000">
      <w:pPr>
        <w:spacing w:before="269" w:after="269"/>
        <w:ind w:left="120"/>
      </w:pPr>
      <w:r>
        <w:rPr>
          <w:rFonts w:ascii="Times New Roman" w:hAnsi="Times New Roman"/>
          <w:color w:val="000000"/>
        </w:rPr>
        <w:t>- ბუნებრივია. მხოლოდ ერთი ღვთის შვილი არსებობს, რომელიც დემონთა მბრძანებელს გაანადგურებს. ნოსგალიამ მითხრა და დამპირდა, რომ სიმართლე იყო.</w:t>
      </w:r>
    </w:p>
    <w:p w14:paraId="520366F4" w14:textId="77777777" w:rsidR="006C0CF2" w:rsidRDefault="00000000">
      <w:pPr>
        <w:spacing w:before="269" w:after="269"/>
        <w:ind w:left="120"/>
      </w:pPr>
      <w:r>
        <w:rPr>
          <w:rFonts w:ascii="Times New Roman" w:hAnsi="Times New Roman"/>
          <w:color w:val="000000"/>
        </w:rPr>
        <w:t>მიშა და საშა ღვთის შვილებად რომ გახდნენ, ისინი ერთ ადამიანად უნდა გაერთიანდნენ. ახლა დანამდვილებით ვიცი, რომ მისადან, ზესიიდან, მიშადან და საშადან სულ მცირე ორი არ არის ღვთის შვილი. ან არცერთი მათგანი არ არის. მარტივად რომ ვთქვათ, არსებობს შესაძლებლობა, რომ ზიკმა მოიტყუა, რათა ღვთის შვილზე არასწორი წარმოდგენა შეგვქმნა.</w:t>
      </w:r>
    </w:p>
    <w:p w14:paraId="67917328" w14:textId="77777777" w:rsidR="006C0CF2" w:rsidRDefault="00000000">
      <w:pPr>
        <w:spacing w:before="269" w:after="269"/>
        <w:ind w:left="120"/>
      </w:pPr>
      <w:r>
        <w:rPr>
          <w:rFonts w:ascii="Times New Roman" w:hAnsi="Times New Roman"/>
          <w:color w:val="000000"/>
        </w:rPr>
        <w:t>კითხვა იმაში მდგომარეობს, თუ როგორ უნდა დადგინდეს, რაზე მოიტყუება, რომ უპასუხოს, რომ ისინი შეიძლება ღვთის შვილები იყვნენ. ყველაზე მარტივი გზაა ჩემს ქვეშევრდომებზე ვკითხო. ამ შემთხვევაში, მას შეუძლია საშასთან ერთად მისას, ზესიასა და მიშას შესახებ კითხვებზე ცრუ პასუხები გასცეს.</w:t>
      </w:r>
    </w:p>
    <w:p w14:paraId="51FBC189" w14:textId="77777777" w:rsidR="006C0CF2" w:rsidRDefault="00000000">
      <w:pPr>
        <w:spacing w:before="269" w:after="269"/>
        <w:ind w:left="120"/>
      </w:pPr>
      <w:r>
        <w:rPr>
          <w:rFonts w:ascii="Times New Roman" w:hAnsi="Times New Roman"/>
          <w:color w:val="000000"/>
        </w:rPr>
        <w:t>სხვა სიტყვებით რომ ვთქვათ, შემდეგმა კითხვამ ჩემი ვარაუდი უნდა დაადასტუროს.</w:t>
      </w:r>
    </w:p>
    <w:p w14:paraId="423C9636" w14:textId="77777777" w:rsidR="006C0CF2" w:rsidRDefault="00000000">
      <w:pPr>
        <w:spacing w:before="269" w:after="269"/>
        <w:ind w:left="120"/>
      </w:pPr>
      <w:r>
        <w:rPr>
          <w:rFonts w:ascii="Times New Roman" w:hAnsi="Times New Roman"/>
          <w:color w:val="000000"/>
        </w:rPr>
        <w:t>- მაშინ ჩემი კითხვა ასეთია: მიშა და საშა ერთი ასაკის არიან?</w:t>
      </w:r>
    </w:p>
    <w:p w14:paraId="295B6F9C" w14:textId="77777777" w:rsidR="006C0CF2" w:rsidRDefault="00000000">
      <w:pPr>
        <w:spacing w:before="269" w:after="269"/>
        <w:ind w:left="120"/>
      </w:pPr>
      <w:r>
        <w:rPr>
          <w:rFonts w:ascii="Times New Roman" w:hAnsi="Times New Roman"/>
          <w:color w:val="000000"/>
        </w:rPr>
        <w:t>გავბედე და დავუსვი მას კითხვა, რომლის პასუხიც ორივესთვის აშკარაა. თუ ზიკმა გადაწყვიტა ჩემს ნაცნობებსა და ხელქვეითებზე ტყუილი ეთქვა, ის ამ კითხვაზე სწორად ვერ უპასუხებს და ვალდებულია, იცრუოს.</w:t>
      </w:r>
    </w:p>
    <w:p w14:paraId="33D56CEB" w14:textId="77777777" w:rsidR="006C0CF2" w:rsidRDefault="00000000">
      <w:pPr>
        <w:spacing w:before="269" w:after="269"/>
        <w:ind w:left="120"/>
      </w:pPr>
      <w:r>
        <w:rPr>
          <w:rFonts w:ascii="Times New Roman" w:hAnsi="Times New Roman"/>
          <w:color w:val="000000"/>
        </w:rPr>
        <w:t>„ისინი ერთ დღეს დაიბადნენ, ასე რომ, დიახ, ისინი ერთი ასაკის არიან“, - გასცა სწორი პასუხი ზიკმა.</w:t>
      </w:r>
    </w:p>
    <w:p w14:paraId="1DC04485" w14:textId="77777777" w:rsidR="006C0CF2" w:rsidRDefault="00000000">
      <w:pPr>
        <w:spacing w:before="269" w:after="269"/>
        <w:ind w:left="120"/>
      </w:pPr>
      <w:r>
        <w:rPr>
          <w:rFonts w:ascii="Times New Roman" w:hAnsi="Times New Roman"/>
          <w:color w:val="000000"/>
        </w:rPr>
        <w:t>ახლა ჩემთვის აბსოლუტურად ნათელია, რომ მან გადაწყვიტა მოტყუება არა ჩემი ნაცნობებისა და ხელქვეითების ფართო თემაზე და არც ვიწრო თემაზე, რომელიც მხოლოდ საშასა და მიშას ეხება.</w:t>
      </w:r>
    </w:p>
    <w:p w14:paraId="7411714A" w14:textId="77777777" w:rsidR="006C0CF2" w:rsidRDefault="00000000">
      <w:pPr>
        <w:spacing w:before="269" w:after="269"/>
        <w:ind w:left="120"/>
      </w:pPr>
      <w:r>
        <w:rPr>
          <w:rFonts w:ascii="Times New Roman" w:hAnsi="Times New Roman"/>
          <w:color w:val="000000"/>
        </w:rPr>
        <w:t>მაშინ როგორ მოიტყუა, რომ მიშა და საშა ღვთის შვილები იყვნენ? პირველ კითხვაზე პასუხად ზიკემ თქვა, რომ ამის შესახებ პირადად ნოსგალიასგან გაიგო და დაიფიცა, რომ არ მოუტყუებია.</w:t>
      </w:r>
    </w:p>
    <w:p w14:paraId="5C340EF4" w14:textId="77777777" w:rsidR="006C0CF2" w:rsidRDefault="00000000">
      <w:pPr>
        <w:spacing w:before="269" w:after="269"/>
        <w:ind w:left="120"/>
      </w:pPr>
      <w:r>
        <w:rPr>
          <w:rFonts w:ascii="Times New Roman" w:hAnsi="Times New Roman"/>
          <w:color w:val="000000"/>
        </w:rPr>
        <w:t>თუ ის ნოსგალიაზე ტყუილის თქმას გადაწყვეტდა, მაშინ პირველ კითხვაზე პასუხის გაცემა შეეძლო, რომ ყველა ზემოთ ჩამოთვლილი ღვთის შვილები არიან. მაგალითად, მას შეეძლო ამის შესახებ პირდაპირ ნოსგალიასგან გაეგო და ეთქვა, რომ ეს ტყუილია.</w:t>
      </w:r>
    </w:p>
    <w:p w14:paraId="542E9635" w14:textId="77777777" w:rsidR="006C0CF2" w:rsidRDefault="00000000">
      <w:pPr>
        <w:spacing w:before="269" w:after="269"/>
        <w:ind w:left="120"/>
      </w:pPr>
      <w:r>
        <w:rPr>
          <w:rFonts w:ascii="Times New Roman" w:hAnsi="Times New Roman"/>
          <w:color w:val="000000"/>
        </w:rPr>
        <w:t>— კითხვა: ნოსგალია ელდმეიდთან ასიმილაციას განიცდის?</w:t>
      </w:r>
    </w:p>
    <w:p w14:paraId="1A455ADB" w14:textId="77777777" w:rsidR="006C0CF2" w:rsidRDefault="00000000">
      <w:pPr>
        <w:spacing w:before="269" w:after="269"/>
        <w:ind w:left="120"/>
      </w:pPr>
      <w:r>
        <w:rPr>
          <w:rFonts w:ascii="Times New Roman" w:hAnsi="Times New Roman"/>
          <w:color w:val="000000"/>
        </w:rPr>
        <w:lastRenderedPageBreak/>
        <w:t>- რა თქმა უნდა.</w:t>
      </w:r>
    </w:p>
    <w:p w14:paraId="71BB30BD" w14:textId="77777777" w:rsidR="006C0CF2" w:rsidRDefault="00000000">
      <w:pPr>
        <w:spacing w:before="269" w:after="269"/>
        <w:ind w:left="120"/>
      </w:pPr>
      <w:r>
        <w:rPr>
          <w:rFonts w:ascii="Times New Roman" w:hAnsi="Times New Roman"/>
          <w:color w:val="000000"/>
        </w:rPr>
        <w:t>ზიკისთვის ნოსგალიას ელდმეიდად ასიმილაციის ფაქტი თავისთავად ცხადია. სხვა სიტყვებით რომ ვთქვათ, ნოსგალიას შესახებ ყველაფერი სიმართლე იყო. და რადგან ნოსგალია ღმერთების რასიდანაა, აშკარაა, რომ ის ღმერთებზე ზოგადად არ იტყუებოდა.</w:t>
      </w:r>
    </w:p>
    <w:p w14:paraId="3549B0CE" w14:textId="77777777" w:rsidR="006C0CF2" w:rsidRDefault="00000000">
      <w:pPr>
        <w:spacing w:before="269" w:after="269"/>
        <w:ind w:left="120"/>
      </w:pPr>
      <w:r>
        <w:rPr>
          <w:rFonts w:ascii="Times New Roman" w:hAnsi="Times New Roman"/>
          <w:color w:val="000000"/>
        </w:rPr>
        <w:t>ახლა დანამდვილებით ვიცი, რომ ღვთის მხოლოდ ერთი შვილი არსებობს.</w:t>
      </w:r>
    </w:p>
    <w:p w14:paraId="6710A946" w14:textId="77777777" w:rsidR="006C0CF2" w:rsidRDefault="00000000">
      <w:pPr>
        <w:spacing w:before="269" w:after="269"/>
        <w:ind w:left="120"/>
      </w:pPr>
      <w:r>
        <w:rPr>
          <w:rFonts w:ascii="Times New Roman" w:hAnsi="Times New Roman"/>
          <w:color w:val="000000"/>
        </w:rPr>
        <w:t>მაგრამ როდესაც მან პირველ კითხვას უპასუხა, ისე ლაპარაკობდა, თითქოს ღვთის სამი შვილი ყოფილიყო. მას შეეძლო ორ მათგანზე ან სამივეზე მოეტყუებინა, მაგრამ ამის შესახებ მოტყუება რთული იქნებოდა, რაც არ უნდა სურდეს.</w:t>
      </w:r>
    </w:p>
    <w:p w14:paraId="053AC57D" w14:textId="77777777" w:rsidR="006C0CF2" w:rsidRDefault="00000000">
      <w:pPr>
        <w:spacing w:before="269" w:after="269"/>
        <w:ind w:left="120"/>
      </w:pPr>
      <w:r>
        <w:rPr>
          <w:rFonts w:ascii="Times New Roman" w:hAnsi="Times New Roman"/>
          <w:color w:val="000000"/>
        </w:rPr>
        <w:t>ანუ, ეს ტყუილი არ არის.</w:t>
      </w:r>
    </w:p>
    <w:p w14:paraId="3AB704D5" w14:textId="77777777" w:rsidR="006C0CF2" w:rsidRDefault="00000000">
      <w:pPr>
        <w:spacing w:before="269" w:after="269"/>
        <w:ind w:left="120"/>
      </w:pPr>
      <w:r>
        <w:rPr>
          <w:rFonts w:ascii="Times New Roman" w:hAnsi="Times New Roman"/>
          <w:color w:val="000000"/>
        </w:rPr>
        <w:t>სულ მცირე, პირველ კითხვაზე პასუხად მან მხოლოდ ღვთის შვილზე მიანიშნა, მაგრამ კონკრეტული არაფერი უთქვამს. მან მხოლოდ თქვა: „მათ შეუძლიათ“.</w:t>
      </w:r>
    </w:p>
    <w:p w14:paraId="1A41309B" w14:textId="77777777" w:rsidR="006C0CF2" w:rsidRDefault="00000000">
      <w:pPr>
        <w:spacing w:before="269" w:after="269"/>
        <w:ind w:left="120"/>
      </w:pPr>
      <w:r>
        <w:rPr>
          <w:rFonts w:ascii="Times New Roman" w:hAnsi="Times New Roman"/>
          <w:color w:val="000000"/>
        </w:rPr>
        <w:t>მისა დიდი სულის, რენოს შვილია, რომლითაც ის თავად დაორსულდა და მისი, როგორც სულის, ლეგენდა იმაში მდგომარეობს, რომ ის დემონ ლორდ ტირანის გამანადგურებელია.</w:t>
      </w:r>
    </w:p>
    <w:p w14:paraId="51F259E3" w14:textId="77777777" w:rsidR="006C0CF2" w:rsidRDefault="00000000">
      <w:pPr>
        <w:spacing w:before="269" w:after="269"/>
        <w:ind w:left="120"/>
      </w:pPr>
      <w:r>
        <w:rPr>
          <w:rFonts w:ascii="Times New Roman" w:hAnsi="Times New Roman"/>
          <w:color w:val="000000"/>
        </w:rPr>
        <w:t>ელეონორა არის მაგია, რომელიც ზეციერმა მამა ღმერთმა შექმნა ჯერგასთან მოლაპარაკებების შედეგად, რათა ღმერთისთვის ჭურჭელი შეექმნა. და ეს ჭურჭელი არის ის პატარა ზესია.</w:t>
      </w:r>
    </w:p>
    <w:p w14:paraId="596F406A" w14:textId="77777777" w:rsidR="006C0CF2" w:rsidRDefault="00000000">
      <w:pPr>
        <w:spacing w:before="269" w:after="269"/>
        <w:ind w:left="120"/>
      </w:pPr>
      <w:r>
        <w:rPr>
          <w:rFonts w:ascii="Times New Roman" w:hAnsi="Times New Roman"/>
          <w:color w:val="000000"/>
        </w:rPr>
        <w:t>და ბოლოს, მიშა და საშა დაიბადებოდნენ როგორც ერთიანები, დიდი ღმერთის ბედითა და კოლოსალური ჯადოსნური ძალით, მე რომ არ შემეჩერებინა ეს.</w:t>
      </w:r>
    </w:p>
    <w:p w14:paraId="1C071261" w14:textId="77777777" w:rsidR="006C0CF2" w:rsidRDefault="00000000">
      <w:pPr>
        <w:spacing w:before="269" w:after="269"/>
        <w:ind w:left="120"/>
      </w:pPr>
      <w:r>
        <w:rPr>
          <w:rFonts w:ascii="Times New Roman" w:hAnsi="Times New Roman"/>
          <w:color w:val="000000"/>
        </w:rPr>
        <w:t>სულ მცირე ორი ნამდვილად არ არის ღვთის შვილები.</w:t>
      </w:r>
    </w:p>
    <w:p w14:paraId="5658CDFB" w14:textId="77777777" w:rsidR="006C0CF2" w:rsidRDefault="00000000">
      <w:pPr>
        <w:spacing w:before="269" w:after="269"/>
        <w:ind w:left="120"/>
      </w:pPr>
      <w:r>
        <w:rPr>
          <w:rFonts w:ascii="Times New Roman" w:hAnsi="Times New Roman"/>
          <w:color w:val="000000"/>
        </w:rPr>
        <w:t>უფრო ზუსტად რომ ვთქვათ, ისინი არ წარმოადგენენ დემონთა მბრძანებლის, ტირანის განადგურების ბრძანებას.</w:t>
      </w:r>
    </w:p>
    <w:p w14:paraId="27E2FF9C" w14:textId="77777777" w:rsidR="006C0CF2" w:rsidRDefault="00000000">
      <w:pPr>
        <w:spacing w:before="269" w:after="269"/>
        <w:ind w:left="120"/>
      </w:pPr>
      <w:r>
        <w:rPr>
          <w:rFonts w:ascii="Times New Roman" w:hAnsi="Times New Roman"/>
          <w:color w:val="000000"/>
        </w:rPr>
        <w:t>ეს იმიტომ ხდება, რომ „ღვთის შვილი“, რომელზეც ჭკუის ბრძოლაში საუბრობენ, არის დემონთა მბრძანებლის განადგურების ბრძანება, რომელზეც ნოსგალია საუბრობდა. ეს „ზექტშიც“ კია დადგენილი.</w:t>
      </w:r>
    </w:p>
    <w:p w14:paraId="4A74CCF4" w14:textId="77777777" w:rsidR="006C0CF2" w:rsidRDefault="00000000">
      <w:pPr>
        <w:spacing w:before="269" w:after="269"/>
        <w:ind w:left="120"/>
      </w:pPr>
      <w:r>
        <w:rPr>
          <w:rFonts w:ascii="Times New Roman" w:hAnsi="Times New Roman"/>
          <w:color w:val="000000"/>
        </w:rPr>
        <w:t>და როგორც ადრე განვმარტე, ღვთის მხოლოდ ერთი შვილი არსებობს.</w:t>
      </w:r>
    </w:p>
    <w:p w14:paraId="7DE778D7" w14:textId="77777777" w:rsidR="006C0CF2" w:rsidRDefault="00000000">
      <w:pPr>
        <w:spacing w:before="269" w:after="269"/>
        <w:ind w:left="120"/>
      </w:pPr>
      <w:r>
        <w:rPr>
          <w:rFonts w:ascii="Times New Roman" w:hAnsi="Times New Roman"/>
          <w:color w:val="000000"/>
        </w:rPr>
        <w:t xml:space="preserve">მაგალითად, თუ დემონ ტირან-მბრძანებელს გაანადგურებდა ორდენი, რომელსაც არაფერი საერთო არ ჰქონდა ღვთის შვილთან, მაშინ მისთვის უცნაური არ იქნებოდა ღვთის ჭურჭელი ყოფილიყო ან დიდი ღმერთის ბედი ჰქონოდა. იმის გათვალისწინებით, რომ ისინი ყველა რაღაცნაირად ღმერთებთან არიან დაკავშირებული, ჩნდება კითხვა, რომელი მათგანია ღვთის შვილი, რომელიც </w:t>
      </w:r>
      <w:r>
        <w:rPr>
          <w:rFonts w:ascii="Times New Roman" w:hAnsi="Times New Roman"/>
          <w:color w:val="000000"/>
        </w:rPr>
        <w:lastRenderedPageBreak/>
        <w:t>გაანადგურებდა დემონ ტირან-მბრძანებელს, მაგრამ ამის შემოწმება არც ისე რთულია, თუ ამას ეტაპობრივად გააკეთებთ.</w:t>
      </w:r>
    </w:p>
    <w:p w14:paraId="3413C5E5" w14:textId="77777777" w:rsidR="006C0CF2" w:rsidRDefault="00000000">
      <w:pPr>
        <w:spacing w:before="269" w:after="269"/>
        <w:ind w:left="120"/>
      </w:pPr>
      <w:r>
        <w:rPr>
          <w:rFonts w:ascii="Times New Roman" w:hAnsi="Times New Roman"/>
          <w:color w:val="000000"/>
        </w:rPr>
        <w:t>— კითხვა: ვინ არის ღვთის შვილი?</w:t>
      </w:r>
    </w:p>
    <w:p w14:paraId="759BAA58" w14:textId="77777777" w:rsidR="006C0CF2" w:rsidRDefault="00000000">
      <w:pPr>
        <w:spacing w:before="269" w:after="269"/>
        <w:ind w:left="120"/>
      </w:pPr>
      <w:r>
        <w:rPr>
          <w:rFonts w:ascii="Times New Roman" w:hAnsi="Times New Roman"/>
          <w:color w:val="000000"/>
        </w:rPr>
        <w:t>ახლა სამი კითხვა დამრჩა.</w:t>
      </w:r>
    </w:p>
    <w:p w14:paraId="6FE2EF19" w14:textId="77777777" w:rsidR="006C0CF2" w:rsidRDefault="00000000">
      <w:pPr>
        <w:spacing w:before="269" w:after="269"/>
        <w:ind w:left="120"/>
      </w:pPr>
      <w:r>
        <w:rPr>
          <w:rFonts w:ascii="Times New Roman" w:hAnsi="Times New Roman"/>
          <w:color w:val="000000"/>
        </w:rPr>
        <w:t>— სამი ადამიანი შეიძლება იყოს ღვთის შვილი: მისა ილიოროგი, ზესია ბიანკა და ბოლოს მიშა ნეკრონი და საშა ნეკრონი. ნეკრონის დების შემთხვევაში, მათ შერწყმულ ფორმას ვგულისხმობ.</w:t>
      </w:r>
    </w:p>
    <w:p w14:paraId="6FFB791B" w14:textId="77777777" w:rsidR="006C0CF2" w:rsidRDefault="00000000">
      <w:pPr>
        <w:spacing w:before="269" w:after="269"/>
        <w:ind w:left="120"/>
      </w:pPr>
      <w:r>
        <w:rPr>
          <w:rFonts w:ascii="Times New Roman" w:hAnsi="Times New Roman"/>
          <w:color w:val="000000"/>
        </w:rPr>
        <w:t>ის არ იტყუება ღვთის შვილზე. თუ ვივარაუდებთ, რომ მან ამ კითხვაზე პასუხის გაცემისას მოიტყუა, მაშინ მას უნდა გადაეწყვიტა, რომ ეთქვა ტყუილი იმის შესახებ, თუ ვინ არის სინამდვილეში ღვთის შვილი.</w:t>
      </w:r>
    </w:p>
    <w:p w14:paraId="1D61F7B9" w14:textId="77777777" w:rsidR="006C0CF2" w:rsidRDefault="00000000">
      <w:pPr>
        <w:spacing w:before="269" w:after="269"/>
        <w:ind w:left="120"/>
      </w:pPr>
      <w:r>
        <w:rPr>
          <w:rFonts w:ascii="Times New Roman" w:hAnsi="Times New Roman"/>
          <w:color w:val="000000"/>
        </w:rPr>
        <w:t>ამ შემთხვევაში, ის ყოველთვის იტყუება არა მხოლოდ კითხვაზე პასუხის გაცემისას: „ვინ არის ღვთის შვილი?“, არამედ ისეთ კითხვებზეც, როგორიცაა: „ვინ არის დემონების ტირანი-მბრძანებელი?“, „ვინ არის მბჟუტავი სიკვდილის მეფე?“.</w:t>
      </w:r>
    </w:p>
    <w:p w14:paraId="526931DF" w14:textId="77777777" w:rsidR="006C0CF2" w:rsidRDefault="00000000">
      <w:pPr>
        <w:spacing w:before="269" w:after="269"/>
        <w:ind w:left="120"/>
      </w:pPr>
      <w:r>
        <w:rPr>
          <w:rFonts w:ascii="Times New Roman" w:hAnsi="Times New Roman"/>
          <w:color w:val="000000"/>
        </w:rPr>
        <w:t xml:space="preserve">ალტერნატიულად, მას შეეძლო გადაეწყვიტა დიდი სულის, რენოს შვილის შესახებ ტყუილის თქმა. ის ყველა სულის დედაა და ამიტომ ბევრი </w:t>
      </w:r>
      <w:r>
        <w:rPr>
          <w:rFonts w:ascii="Times New Roman" w:hAnsi="Times New Roman"/>
          <w:i/>
          <w:color w:val="000000"/>
        </w:rPr>
        <w:t xml:space="preserve">შვილი ჰყავს </w:t>
      </w:r>
      <w:r>
        <w:rPr>
          <w:rFonts w:ascii="Times New Roman" w:hAnsi="Times New Roman"/>
          <w:color w:val="000000"/>
        </w:rPr>
        <w:t>, მათ შორის თავად მისაც.</w:t>
      </w:r>
    </w:p>
    <w:p w14:paraId="28AB24A9" w14:textId="77777777" w:rsidR="006C0CF2" w:rsidRDefault="00000000">
      <w:pPr>
        <w:spacing w:before="269" w:after="269"/>
        <w:ind w:left="120"/>
      </w:pPr>
      <w:r>
        <w:rPr>
          <w:rFonts w:ascii="Times New Roman" w:hAnsi="Times New Roman"/>
          <w:color w:val="000000"/>
        </w:rPr>
        <w:t>დავუშვათ, რომ მისა ღვთის შვილია, მაშინ ამჟამინდელ კითხვაზე სწორი პასუხი იქნება „მისა“, მაგრამ მას ასე პასუხის გაცემა არ შეუძლია, რადგან ის ყოველთვის იტყუება დიდი სულის, რენოს შვილის შესახებ.</w:t>
      </w:r>
    </w:p>
    <w:p w14:paraId="48AA2968" w14:textId="77777777" w:rsidR="006C0CF2" w:rsidRDefault="00000000">
      <w:pPr>
        <w:spacing w:before="269" w:after="269"/>
        <w:ind w:left="120"/>
      </w:pPr>
      <w:r>
        <w:rPr>
          <w:rFonts w:ascii="Times New Roman" w:hAnsi="Times New Roman"/>
          <w:color w:val="000000"/>
        </w:rPr>
        <w:t>სხვა სიტყვებით რომ ვთქვათ, შეიძლება იტყუებოდეს, რომ ღვთის შვილი ჩემი სამი ხელქვეითი იყო, სინამდვილეში კი ეს მისაა.</w:t>
      </w:r>
    </w:p>
    <w:p w14:paraId="43035598" w14:textId="77777777" w:rsidR="006C0CF2" w:rsidRDefault="00000000">
      <w:pPr>
        <w:spacing w:before="269" w:after="269"/>
        <w:ind w:left="120"/>
      </w:pPr>
      <w:r>
        <w:rPr>
          <w:rFonts w:ascii="Times New Roman" w:hAnsi="Times New Roman"/>
          <w:color w:val="000000"/>
        </w:rPr>
        <w:t>ჯერ პირველი ჰიპოთეზა შევამოწმოთ.</w:t>
      </w:r>
    </w:p>
    <w:p w14:paraId="71F787C0" w14:textId="77777777" w:rsidR="006C0CF2" w:rsidRDefault="00000000">
      <w:pPr>
        <w:spacing w:before="269" w:after="269"/>
        <w:ind w:left="120"/>
      </w:pPr>
      <w:r>
        <w:rPr>
          <w:rFonts w:ascii="Times New Roman" w:hAnsi="Times New Roman"/>
          <w:color w:val="000000"/>
        </w:rPr>
        <w:t>— მაშინ ჩემი კითხვაა: ვინ არის დემონი ლორდი ტირანი?</w:t>
      </w:r>
    </w:p>
    <w:p w14:paraId="401FC14B" w14:textId="77777777" w:rsidR="006C0CF2" w:rsidRDefault="00000000">
      <w:pPr>
        <w:spacing w:before="269" w:after="269"/>
        <w:ind w:left="120"/>
      </w:pPr>
      <w:r>
        <w:rPr>
          <w:rFonts w:ascii="Times New Roman" w:hAnsi="Times New Roman"/>
          <w:color w:val="000000"/>
        </w:rPr>
        <w:t>ორი კითხვა დამრჩა.</w:t>
      </w:r>
    </w:p>
    <w:p w14:paraId="1D472D7E" w14:textId="77777777" w:rsidR="006C0CF2" w:rsidRDefault="00000000">
      <w:pPr>
        <w:spacing w:before="269" w:after="269"/>
        <w:ind w:left="120"/>
      </w:pPr>
      <w:r>
        <w:rPr>
          <w:rFonts w:ascii="Times New Roman" w:hAnsi="Times New Roman"/>
          <w:color w:val="000000"/>
        </w:rPr>
        <w:t>„ჩემი ლორდი ლორდ ელდმეიდია“, უპასუხა ზიკმა.</w:t>
      </w:r>
    </w:p>
    <w:p w14:paraId="4EA90D0B" w14:textId="77777777" w:rsidR="006C0CF2" w:rsidRDefault="00000000">
      <w:pPr>
        <w:spacing w:before="269" w:after="269"/>
        <w:ind w:left="120"/>
      </w:pPr>
      <w:r>
        <w:rPr>
          <w:rFonts w:ascii="Times New Roman" w:hAnsi="Times New Roman"/>
          <w:color w:val="000000"/>
        </w:rPr>
        <w:t>ჰმ, ახლა თითქმის დარწმუნებული ვარ.</w:t>
      </w:r>
    </w:p>
    <w:p w14:paraId="466649C5" w14:textId="77777777" w:rsidR="006C0CF2" w:rsidRDefault="00000000">
      <w:pPr>
        <w:spacing w:before="269" w:after="269"/>
        <w:ind w:left="120"/>
      </w:pPr>
      <w:r>
        <w:rPr>
          <w:rFonts w:ascii="Times New Roman" w:hAnsi="Times New Roman"/>
          <w:color w:val="000000"/>
        </w:rPr>
        <w:t>- ტყუილის გასამხელად ჩემი სამი უფლებიდან ერთ-ერთს გამოვიყენებ. თქვენ იტყუებით იმაზე, თუ ვინ არის სინამდვილეში ღვთის შვილი.</w:t>
      </w:r>
    </w:p>
    <w:p w14:paraId="5D28DE2F" w14:textId="77777777" w:rsidR="006C0CF2" w:rsidRDefault="00000000">
      <w:pPr>
        <w:spacing w:before="269" w:after="269"/>
        <w:ind w:left="120"/>
      </w:pPr>
      <w:r>
        <w:rPr>
          <w:rFonts w:ascii="Times New Roman" w:hAnsi="Times New Roman"/>
          <w:color w:val="000000"/>
        </w:rPr>
        <w:t>„სამწუხაროდ, მაგრამ ააცილა“, - მშვიდად თქვა ზიკმა.</w:t>
      </w:r>
    </w:p>
    <w:p w14:paraId="03E0A631" w14:textId="77777777" w:rsidR="006C0CF2" w:rsidRDefault="00000000">
      <w:pPr>
        <w:spacing w:before="269" w:after="269"/>
        <w:ind w:left="120"/>
      </w:pPr>
      <w:r>
        <w:rPr>
          <w:rFonts w:ascii="Times New Roman" w:hAnsi="Times New Roman"/>
          <w:color w:val="000000"/>
        </w:rPr>
        <w:lastRenderedPageBreak/>
        <w:t>- ...ვაუ.</w:t>
      </w:r>
    </w:p>
    <w:p w14:paraId="5C54559B" w14:textId="77777777" w:rsidR="006C0CF2" w:rsidRDefault="00000000">
      <w:pPr>
        <w:spacing w:before="269" w:after="269"/>
        <w:ind w:left="120"/>
      </w:pPr>
      <w:r>
        <w:rPr>
          <w:rFonts w:ascii="Times New Roman" w:hAnsi="Times New Roman"/>
          <w:color w:val="000000"/>
        </w:rPr>
        <w:t>ეს ნიშნავს, რომ მან არ მოიტყუა საკუთარი თავის შესახებ.</w:t>
      </w:r>
    </w:p>
    <w:p w14:paraId="2A64F0CE" w14:textId="77777777" w:rsidR="006C0CF2" w:rsidRDefault="00000000">
      <w:pPr>
        <w:spacing w:before="269" w:after="269"/>
        <w:ind w:left="120"/>
      </w:pPr>
      <w:r>
        <w:rPr>
          <w:rFonts w:ascii="Times New Roman" w:hAnsi="Times New Roman"/>
          <w:color w:val="000000"/>
        </w:rPr>
        <w:t>თუ მან მოიტყუა კითხვაზე პასუხის გაცემისას, თუ ვინ იყო დემონი ლორდი ტირანი ამ პირობებში, ეს ნიშნავს, რომ მან გადაწყვიტა, ჩემთან დაკავშირებულ რაღაცაზე ეთქვა ტყუილი.</w:t>
      </w:r>
    </w:p>
    <w:p w14:paraId="7D76CBF9" w14:textId="77777777" w:rsidR="006C0CF2" w:rsidRDefault="00000000">
      <w:pPr>
        <w:spacing w:before="269" w:after="269"/>
        <w:ind w:left="120"/>
      </w:pPr>
      <w:r>
        <w:rPr>
          <w:rFonts w:ascii="Times New Roman" w:hAnsi="Times New Roman"/>
          <w:color w:val="000000"/>
        </w:rPr>
        <w:t>ასე რომ, როდესაც ჰკითხეს, ვინ იყო ღვთის შვილი, მან არ მოიტყუა.</w:t>
      </w:r>
    </w:p>
    <w:p w14:paraId="517C180D" w14:textId="77777777" w:rsidR="006C0CF2" w:rsidRDefault="00000000">
      <w:pPr>
        <w:spacing w:before="269" w:after="269"/>
        <w:ind w:left="120"/>
      </w:pPr>
      <w:r>
        <w:rPr>
          <w:rFonts w:ascii="Times New Roman" w:hAnsi="Times New Roman"/>
          <w:color w:val="000000"/>
        </w:rPr>
        <w:t>ახლა ძიების წრე ვიწროვდება და ეს გარდაუვლად ან მისა იქნება, ან ზესია, ან მიშა და საშა. მაგრამ აქ ყველაზე მნიშვნელოვანი ის არის, რომ ზიკმა სხვა არაფერი იცის.</w:t>
      </w:r>
    </w:p>
    <w:p w14:paraId="20B389A9" w14:textId="77777777" w:rsidR="006C0CF2" w:rsidRDefault="00000000">
      <w:pPr>
        <w:spacing w:before="269" w:after="269"/>
        <w:ind w:left="120"/>
      </w:pPr>
      <w:r>
        <w:rPr>
          <w:rFonts w:ascii="Times New Roman" w:hAnsi="Times New Roman"/>
          <w:color w:val="000000"/>
        </w:rPr>
        <w:t>— …</w:t>
      </w:r>
    </w:p>
    <w:p w14:paraId="22B4D131" w14:textId="77777777" w:rsidR="006C0CF2" w:rsidRDefault="00000000">
      <w:pPr>
        <w:spacing w:before="269" w:after="269"/>
        <w:ind w:left="120"/>
      </w:pPr>
      <w:r>
        <w:rPr>
          <w:rFonts w:ascii="Times New Roman" w:hAnsi="Times New Roman"/>
          <w:color w:val="000000"/>
        </w:rPr>
        <w:t>უცნაური.</w:t>
      </w:r>
    </w:p>
    <w:p w14:paraId="0DCA1281" w14:textId="77777777" w:rsidR="006C0CF2" w:rsidRDefault="00000000">
      <w:pPr>
        <w:spacing w:before="269" w:after="269"/>
        <w:ind w:left="120"/>
      </w:pPr>
      <w:r>
        <w:rPr>
          <w:rFonts w:ascii="Times New Roman" w:hAnsi="Times New Roman"/>
          <w:color w:val="000000"/>
        </w:rPr>
        <w:t>ორი კითხვა დარჩა. ერთხელ შემიძლია ტყუილის მითითება.</w:t>
      </w:r>
    </w:p>
    <w:p w14:paraId="1C34A034" w14:textId="77777777" w:rsidR="006C0CF2" w:rsidRDefault="00000000">
      <w:pPr>
        <w:spacing w:before="269" w:after="269"/>
        <w:ind w:left="120"/>
      </w:pPr>
      <w:r>
        <w:rPr>
          <w:rFonts w:ascii="Times New Roman" w:hAnsi="Times New Roman"/>
          <w:color w:val="000000"/>
        </w:rPr>
        <w:t>მოვიგებ, თუ გავარკვევ, რაზე გადაწყვიტა ზიკმა ტყუილის თქმა.</w:t>
      </w:r>
    </w:p>
    <w:p w14:paraId="29F2AD5B" w14:textId="77777777" w:rsidR="006C0CF2" w:rsidRDefault="00000000">
      <w:pPr>
        <w:spacing w:before="269" w:after="269"/>
        <w:ind w:left="120"/>
      </w:pPr>
      <w:r>
        <w:rPr>
          <w:rFonts w:ascii="Times New Roman" w:hAnsi="Times New Roman"/>
          <w:color w:val="000000"/>
        </w:rPr>
        <w:t>მან გადაწყვიტა, ჩემთან დაკავშირებით რაღაც მოეტყუებინა.</w:t>
      </w:r>
    </w:p>
    <w:p w14:paraId="5DF133F4" w14:textId="77777777" w:rsidR="006C0CF2" w:rsidRDefault="00000000">
      <w:pPr>
        <w:spacing w:before="269" w:after="269"/>
        <w:ind w:left="120"/>
      </w:pPr>
      <w:r>
        <w:rPr>
          <w:rFonts w:ascii="Times New Roman" w:hAnsi="Times New Roman"/>
          <w:color w:val="000000"/>
        </w:rPr>
        <w:t>მაგრამ რატომ აირჩია მან ეს?</w:t>
      </w:r>
    </w:p>
    <w:p w14:paraId="096304D1" w14:textId="77777777" w:rsidR="006C0CF2" w:rsidRDefault="00000000">
      <w:pPr>
        <w:spacing w:before="269" w:after="269"/>
        <w:ind w:left="120"/>
      </w:pPr>
      <w:r>
        <w:rPr>
          <w:rFonts w:ascii="Times New Roman" w:hAnsi="Times New Roman"/>
          <w:color w:val="000000"/>
        </w:rPr>
        <w:t>თუ ის გადაწყვეტს, რომ ჩემზე, დემონთა მბრძანებელ ტირანზე, რამე მოიტყუოს, ის ვერ შეძლებს ღვთის შვილის სრულად დამალვას.</w:t>
      </w:r>
    </w:p>
    <w:p w14:paraId="36BC6BFE" w14:textId="77777777" w:rsidR="006C0CF2" w:rsidRDefault="00000000">
      <w:pPr>
        <w:spacing w:before="269" w:after="269"/>
        <w:ind w:left="120"/>
      </w:pPr>
      <w:r>
        <w:rPr>
          <w:rFonts w:ascii="Times New Roman" w:hAnsi="Times New Roman"/>
          <w:color w:val="000000"/>
        </w:rPr>
        <w:t>მაშინაც კი, თუ ზიკი ჭკუის ბრძოლას მოიგებს, საუკეთესო, რისი მიღწევაც მას შეუძლია, მელჰეისის განადგურების უფლება იყოს. რას მიიღებს ის ჩემი ერთ-ერთი ხელქვეითის სიკვდილით ღვთის შვილის შესახებ ინფორმაციის სანაცვლოდ?</w:t>
      </w:r>
    </w:p>
    <w:p w14:paraId="7587AD3C" w14:textId="77777777" w:rsidR="006C0CF2" w:rsidRDefault="00000000">
      <w:pPr>
        <w:spacing w:before="269" w:after="269"/>
        <w:ind w:left="120"/>
      </w:pPr>
      <w:r>
        <w:rPr>
          <w:rFonts w:ascii="Times New Roman" w:hAnsi="Times New Roman"/>
          <w:color w:val="000000"/>
        </w:rPr>
        <w:t>არა, ეს ძალიან ნაკლებად სავარაუდოა.</w:t>
      </w:r>
    </w:p>
    <w:p w14:paraId="710DDF50" w14:textId="77777777" w:rsidR="006C0CF2" w:rsidRDefault="00000000">
      <w:pPr>
        <w:spacing w:before="269" w:after="269"/>
        <w:ind w:left="120"/>
      </w:pPr>
      <w:r>
        <w:rPr>
          <w:rFonts w:ascii="Times New Roman" w:hAnsi="Times New Roman"/>
          <w:color w:val="000000"/>
        </w:rPr>
        <w:t>მან ეს ჭკუის ბრძოლა ღვთის შვილის შესახებ ინფორმაციის გამჟღავნების გარეშე უნდა მოიგოს.</w:t>
      </w:r>
    </w:p>
    <w:p w14:paraId="3C3CFE78" w14:textId="77777777" w:rsidR="006C0CF2" w:rsidRDefault="00000000">
      <w:pPr>
        <w:spacing w:before="269" w:after="269"/>
        <w:ind w:left="120"/>
      </w:pPr>
      <w:r>
        <w:rPr>
          <w:rFonts w:ascii="Times New Roman" w:hAnsi="Times New Roman"/>
          <w:color w:val="000000"/>
        </w:rPr>
        <w:t>ანუ ზიკმა იცის, ვინ არის ღვთის შვილი? თუ ამას მალავს, მაშინ ეს გასაგებია, მაგრამ როგორ მოიტყუა?</w:t>
      </w:r>
    </w:p>
    <w:p w14:paraId="0AFB058F" w14:textId="77777777" w:rsidR="006C0CF2" w:rsidRDefault="00000000">
      <w:pPr>
        <w:spacing w:before="269" w:after="269"/>
        <w:ind w:left="120"/>
      </w:pPr>
      <w:r>
        <w:rPr>
          <w:rFonts w:ascii="Times New Roman" w:hAnsi="Times New Roman"/>
          <w:color w:val="000000"/>
        </w:rPr>
        <w:t>ან მელჰეისის განადგურება მას ღვთის შვილის შესახებ ინფორმაციის შედარებად უპირატესობას მისცემდა? არა, თუ ასე იქნებოდა, ის ტირან დემონთა მბრძანებელთან დაკავშირებულ არაფერზე არ მოიტყუებოდა და გამარჯვების უფრო საიმედო გზა უნდა აერჩია.</w:t>
      </w:r>
    </w:p>
    <w:p w14:paraId="5B10E8C2" w14:textId="77777777" w:rsidR="006C0CF2" w:rsidRDefault="00000000">
      <w:pPr>
        <w:spacing w:before="269" w:after="269"/>
        <w:ind w:left="120"/>
      </w:pPr>
      <w:r>
        <w:rPr>
          <w:rFonts w:ascii="Times New Roman" w:hAnsi="Times New Roman"/>
          <w:color w:val="000000"/>
        </w:rPr>
        <w:lastRenderedPageBreak/>
        <w:t>გამოდის, რომ…</w:t>
      </w:r>
    </w:p>
    <w:p w14:paraId="32BE41F4" w14:textId="77777777" w:rsidR="006C0CF2" w:rsidRDefault="00000000">
      <w:pPr>
        <w:spacing w:before="269" w:after="269"/>
        <w:ind w:left="120"/>
      </w:pPr>
      <w:r>
        <w:rPr>
          <w:rFonts w:ascii="Times New Roman" w:hAnsi="Times New Roman"/>
          <w:color w:val="000000"/>
        </w:rPr>
        <w:t>„ვხედავ, რომ მიხვდი, დემონ ლორდ ანოს,“ თქვა ზიკმა უშიშრად გაიღიმა. „მაგრამ უკვე გვიანია. ჩემთან ჭკუის ბრძოლა იმ წამსვე წააგე, როცა მასში ჩაერთე.“</w:t>
      </w:r>
    </w:p>
    <w:p w14:paraId="47F5018F" w14:textId="77777777" w:rsidR="006C0CF2" w:rsidRDefault="00000000">
      <w:pPr>
        <w:spacing w:before="269" w:after="269"/>
        <w:ind w:left="120"/>
      </w:pPr>
      <w:r>
        <w:rPr>
          <w:rFonts w:ascii="Times New Roman" w:hAnsi="Times New Roman"/>
          <w:color w:val="000000"/>
        </w:rPr>
        <w:t>ზიკმა ჩემს წინ ანტიმაგია და ჯადოსნური ბარიერი განალაგა.</w:t>
      </w:r>
    </w:p>
    <w:p w14:paraId="1D49B593" w14:textId="77777777" w:rsidR="006C0CF2" w:rsidRDefault="00000000">
      <w:pPr>
        <w:spacing w:before="269" w:after="269"/>
        <w:ind w:left="120"/>
      </w:pPr>
      <w:r>
        <w:rPr>
          <w:rFonts w:ascii="Times New Roman" w:hAnsi="Times New Roman"/>
          <w:color w:val="000000"/>
        </w:rPr>
        <w:t>ფანჯრის მინის დამსხვრევის ხმა გაისმა. იუნიონ თაუერის ფანჯრებიდან გატეხვის შემდეგ ოთხი დემონი შიგნით შეხტა. ორ მათგანს ანტიმაგის გაბლედი ეჭირა.</w:t>
      </w:r>
    </w:p>
    <w:p w14:paraId="2FC78E16" w14:textId="77777777" w:rsidR="006C0CF2" w:rsidRDefault="00000000">
      <w:pPr>
        <w:spacing w:before="269" w:after="269"/>
        <w:ind w:left="120"/>
      </w:pPr>
      <w:r>
        <w:rPr>
          <w:rFonts w:ascii="Times New Roman" w:hAnsi="Times New Roman"/>
          <w:color w:val="000000"/>
        </w:rPr>
        <w:t>დანარჩენ ორს ჩემთვის უცნობი დემონური ხმლები ჰქონდათ.</w:t>
      </w:r>
    </w:p>
    <w:p w14:paraId="15A2B8FD" w14:textId="77777777" w:rsidR="006C0CF2" w:rsidRDefault="00000000">
      <w:pPr>
        <w:spacing w:before="269" w:after="269"/>
        <w:ind w:left="120"/>
      </w:pPr>
      <w:r>
        <w:rPr>
          <w:rFonts w:ascii="Times New Roman" w:hAnsi="Times New Roman"/>
          <w:color w:val="000000"/>
        </w:rPr>
        <w:t>ჩემი ჯადოსნური თვალების გააქტიურების შემდეგ დავინახე, რომ ამ დემონურ ხმალს სიკვდილის გამჭოლი მახვილი ერქვა. ფორმის გამო, მისი გამოყენება მხოლოდ დანის ჩასაგდებად შეიძლება, თუმცა ის ასხივებს საშინელ მაგიურ ძალას, რომელიც თანდაყოლილია საძირკვლების მკვლელებისთვის.</w:t>
      </w:r>
    </w:p>
    <w:p w14:paraId="1E9F70F8" w14:textId="77777777" w:rsidR="006C0CF2" w:rsidRDefault="00000000">
      <w:pPr>
        <w:spacing w:before="269" w:after="269"/>
        <w:ind w:left="120"/>
      </w:pPr>
      <w:r>
        <w:rPr>
          <w:rFonts w:ascii="Times New Roman" w:hAnsi="Times New Roman"/>
          <w:color w:val="000000"/>
        </w:rPr>
        <w:t>ზიკის მიზანი ჩემთვის ნათელი იყო. ოთხ დემონთან საბრძოლველად, ზიკის ანტიმაგიური და მაგიური ბარიერის გადალახვა მომიწევდა.</w:t>
      </w:r>
    </w:p>
    <w:p w14:paraId="65BD9044" w14:textId="77777777" w:rsidR="006C0CF2" w:rsidRDefault="00000000">
      <w:pPr>
        <w:spacing w:before="269" w:after="269"/>
        <w:ind w:left="120"/>
      </w:pPr>
      <w:r>
        <w:rPr>
          <w:rFonts w:ascii="Times New Roman" w:hAnsi="Times New Roman"/>
          <w:color w:val="000000"/>
        </w:rPr>
        <w:t>მაგრამ „ზექტის“ გამო, ზიკზე თავდასხმას ვერ შევძლებ მანამ, სანამ ჭკუის ბრძოლა არ დასრულდება. როდესაც მაგიას გამოვიყენებ, ის ძალით გაქრება, როგორც კი მის ანტიმაგიასა და ბარიერს შეეხება.</w:t>
      </w:r>
    </w:p>
    <w:p w14:paraId="3454670E" w14:textId="77777777" w:rsidR="006C0CF2" w:rsidRDefault="00000000">
      <w:pPr>
        <w:spacing w:before="269" w:after="269"/>
        <w:ind w:left="120"/>
      </w:pPr>
      <w:r>
        <w:rPr>
          <w:rFonts w:ascii="Times New Roman" w:hAnsi="Times New Roman"/>
          <w:color w:val="000000"/>
        </w:rPr>
        <w:t>თუმცა, ეს მოსალოდნელიც იყო. ცოტა იმედგაცრუებულიც კი ვარ. ან იქნებ მან გადაწყვიტა ამ სულელური გეგმის განხორციელება, იმის გამოცნობით, რომ სწორ პასუხს ვუახლოვდებოდი?</w:t>
      </w:r>
    </w:p>
    <w:p w14:paraId="25026293" w14:textId="77777777" w:rsidR="006C0CF2" w:rsidRDefault="00000000">
      <w:pPr>
        <w:spacing w:before="269" w:after="269"/>
        <w:ind w:left="120"/>
      </w:pPr>
      <w:r>
        <w:rPr>
          <w:rFonts w:ascii="Times New Roman" w:hAnsi="Times New Roman"/>
          <w:color w:val="000000"/>
        </w:rPr>
        <w:t>- ვაუქმებ კითხვების დასმისა და ტყუილებზე მითითების ყველა უფლებას.</w:t>
      </w:r>
    </w:p>
    <w:p w14:paraId="678C56C0" w14:textId="77777777" w:rsidR="006C0CF2" w:rsidRDefault="00000000">
      <w:pPr>
        <w:spacing w:before="269" w:after="269"/>
        <w:ind w:left="120"/>
      </w:pPr>
      <w:r>
        <w:rPr>
          <w:rFonts w:ascii="Times New Roman" w:hAnsi="Times New Roman"/>
          <w:color w:val="000000"/>
        </w:rPr>
        <w:t>ახლა ჭკუის ბრძოლა დასრულდა.</w:t>
      </w:r>
    </w:p>
    <w:p w14:paraId="0DE8EA2E" w14:textId="77777777" w:rsidR="006C0CF2" w:rsidRDefault="00000000">
      <w:pPr>
        <w:spacing w:before="269" w:after="269"/>
        <w:ind w:left="120"/>
      </w:pPr>
      <w:r>
        <w:rPr>
          <w:rFonts w:ascii="Times New Roman" w:hAnsi="Times New Roman"/>
          <w:color w:val="000000"/>
        </w:rPr>
        <w:t>„ზექტში“ გათვალისწინებული სასჯელის თანახმად, ხუთი წამის განმავლობაში მაგიური ძალის გამოყენება არ შემიძლია.</w:t>
      </w:r>
    </w:p>
    <w:p w14:paraId="3B6CA5CD" w14:textId="77777777" w:rsidR="006C0CF2" w:rsidRDefault="00000000">
      <w:pPr>
        <w:spacing w:before="269" w:after="269"/>
        <w:ind w:left="120"/>
      </w:pPr>
      <w:r>
        <w:rPr>
          <w:rFonts w:ascii="Times New Roman" w:hAnsi="Times New Roman"/>
          <w:color w:val="000000"/>
        </w:rPr>
        <w:t>- რაღაც გამოგრჩა, დემონ ლორდ ანოს: ხუთ წამსაც არ დასჭირდება!</w:t>
      </w:r>
    </w:p>
    <w:p w14:paraId="52218110" w14:textId="77777777" w:rsidR="006C0CF2" w:rsidRDefault="00000000">
      <w:pPr>
        <w:spacing w:before="269" w:after="269"/>
        <w:ind w:left="120"/>
      </w:pPr>
      <w:r>
        <w:rPr>
          <w:rFonts w:ascii="Times New Roman" w:hAnsi="Times New Roman"/>
          <w:color w:val="000000"/>
        </w:rPr>
        <w:t>ორმა დემონმა ანტიჯადოქარი გაბლადეები გამოიყენა მელჰეისზე გამოცხადების ეფექტის გასაუქმებლად, ხოლო მეორე წყვილმა სიკვდილის გამჭოლი ჯოხები ესროლა აქ მდებარე ძირს და გახვრიტა იგი.</w:t>
      </w:r>
    </w:p>
    <w:p w14:paraId="6A61299D" w14:textId="77777777" w:rsidR="006C0CF2" w:rsidRDefault="00000000">
      <w:pPr>
        <w:spacing w:before="269" w:after="269"/>
        <w:ind w:left="120"/>
      </w:pPr>
      <w:r>
        <w:rPr>
          <w:rFonts w:ascii="Times New Roman" w:hAnsi="Times New Roman"/>
          <w:color w:val="000000"/>
        </w:rPr>
        <w:t>- ეს დასასრულია.</w:t>
      </w:r>
    </w:p>
    <w:p w14:paraId="2C864DF8" w14:textId="77777777" w:rsidR="006C0CF2" w:rsidRDefault="00000000">
      <w:pPr>
        <w:spacing w:before="269" w:after="269"/>
        <w:ind w:left="120"/>
      </w:pPr>
      <w:r>
        <w:rPr>
          <w:rFonts w:ascii="Times New Roman" w:hAnsi="Times New Roman"/>
          <w:color w:val="000000"/>
        </w:rPr>
        <w:lastRenderedPageBreak/>
        <w:t>ზიკმა ჯადოსნური წრის საცავიდან სიკვდილის გამჭოლი ჯირდლი ამოიღო და მთელი ძალით გახვრიტა ძირი, თითქოს მისთვის საბოლოო დარტყმის მიყენებას ცდილობდა.</w:t>
      </w:r>
    </w:p>
    <w:p w14:paraId="3769E615" w14:textId="77777777" w:rsidR="006C0CF2" w:rsidRDefault="00000000">
      <w:pPr>
        <w:spacing w:before="269" w:after="269"/>
        <w:ind w:left="120"/>
      </w:pPr>
      <w:r>
        <w:rPr>
          <w:rFonts w:ascii="Times New Roman" w:hAnsi="Times New Roman"/>
          <w:color w:val="000000"/>
        </w:rPr>
        <w:t>- შესანიშნავია, კიდევ ორი წამი დარჩა! ახლა შემდეგი ბრძანება, დემონთა მბრძანებელი ანოსი იქნება...</w:t>
      </w:r>
    </w:p>
    <w:p w14:paraId="74AC75F0" w14:textId="77777777" w:rsidR="006C0CF2" w:rsidRDefault="00000000">
      <w:pPr>
        <w:spacing w:before="269" w:after="269"/>
        <w:ind w:left="120"/>
      </w:pPr>
      <w:r>
        <w:rPr>
          <w:rFonts w:ascii="Times New Roman" w:hAnsi="Times New Roman"/>
          <w:color w:val="000000"/>
        </w:rPr>
        <w:t>ზიკი შემობრუნდა და როცა დამინახა, სახეზე ფერი დაკარგა.</w:t>
      </w:r>
    </w:p>
    <w:p w14:paraId="17356EE0" w14:textId="77777777" w:rsidR="006C0CF2" w:rsidRDefault="00000000">
      <w:pPr>
        <w:spacing w:before="269" w:after="269"/>
        <w:ind w:left="120"/>
      </w:pPr>
      <w:r>
        <w:rPr>
          <w:rFonts w:ascii="Times New Roman" w:hAnsi="Times New Roman"/>
          <w:color w:val="000000"/>
        </w:rPr>
        <w:t>შუბლი ოფლით ჰქონდა დაფარული.</w:t>
      </w:r>
    </w:p>
    <w:p w14:paraId="77EB566C" w14:textId="77777777" w:rsidR="006C0CF2" w:rsidRDefault="00000000">
      <w:pPr>
        <w:spacing w:before="269" w:after="269"/>
        <w:ind w:left="120"/>
      </w:pPr>
      <w:r>
        <w:rPr>
          <w:rFonts w:ascii="Times New Roman" w:hAnsi="Times New Roman"/>
          <w:color w:val="000000"/>
        </w:rPr>
        <w:t>- შემდეგი შეკვეთა? კარგი, რა გინდოდა?</w:t>
      </w:r>
    </w:p>
    <w:p w14:paraId="1A5F5F47" w14:textId="77777777" w:rsidR="006C0CF2" w:rsidRDefault="00000000">
      <w:pPr>
        <w:spacing w:before="269" w:after="269"/>
        <w:ind w:left="120"/>
      </w:pPr>
      <w:r>
        <w:rPr>
          <w:rFonts w:ascii="Times New Roman" w:hAnsi="Times New Roman"/>
          <w:color w:val="000000"/>
        </w:rPr>
        <w:t>ფეხით დავმსხვრიე, კისერზე მივიჭირე ან გულში გავუჩხრიკე დემონები, რომლებიც შიშველი ხელებით გავანადგურე. ოთხივე უკვე მკვდარი იყო.</w:t>
      </w:r>
    </w:p>
    <w:p w14:paraId="57D6EBF3" w14:textId="77777777" w:rsidR="006C0CF2" w:rsidRDefault="00000000">
      <w:pPr>
        <w:spacing w:before="269" w:after="269"/>
        <w:ind w:left="120"/>
      </w:pPr>
      <w:r>
        <w:rPr>
          <w:rFonts w:ascii="Times New Roman" w:hAnsi="Times New Roman"/>
          <w:color w:val="000000"/>
        </w:rPr>
        <w:t>— ...არა... შეიძლება... ისინი ჩვენს არმიაში საუკეთესოთა შორის საუკეთესოები იყვნენ... — ზიკი ძლივს გამოძვრა გარეთ.</w:t>
      </w:r>
    </w:p>
    <w:p w14:paraId="6B26BC37" w14:textId="77777777" w:rsidR="006C0CF2" w:rsidRDefault="00000000">
      <w:pPr>
        <w:spacing w:before="269" w:after="269"/>
        <w:ind w:left="120"/>
      </w:pPr>
      <w:r>
        <w:rPr>
          <w:rFonts w:ascii="Times New Roman" w:hAnsi="Times New Roman"/>
          <w:color w:val="000000"/>
        </w:rPr>
        <w:t>- გადაწყვიტე, რომ მაგიური ძალის წართმევით დამამარცხებდი?</w:t>
      </w:r>
    </w:p>
    <w:p w14:paraId="480F7C3F" w14:textId="77777777" w:rsidR="006C0CF2" w:rsidRDefault="00000000">
      <w:pPr>
        <w:spacing w:before="269" w:after="269"/>
        <w:ind w:left="120"/>
      </w:pPr>
      <w:r>
        <w:rPr>
          <w:rFonts w:ascii="Times New Roman" w:hAnsi="Times New Roman"/>
          <w:color w:val="000000"/>
        </w:rPr>
        <w:t>მე მათ ფეხი დავარტყი და ყველა აქედან გავყარე.</w:t>
      </w:r>
    </w:p>
    <w:p w14:paraId="151E56E1" w14:textId="77777777" w:rsidR="006C0CF2" w:rsidRDefault="00000000">
      <w:pPr>
        <w:spacing w:before="269" w:after="269"/>
        <w:ind w:left="120"/>
      </w:pPr>
      <w:r>
        <w:rPr>
          <w:rFonts w:ascii="Times New Roman" w:hAnsi="Times New Roman"/>
          <w:color w:val="000000"/>
        </w:rPr>
        <w:t>„თუმცა, შენ თვითონაც ზიკის ხრიკს წააწყდი. გეგონა, რომ გამარჯვების შანსი გექნებოდა, თუ ჩემს მაგიურ ძალას დაბლოკავდი და ყოყმანის გარეშე გაანადგურე მელჰეისის ბირთვი. თითქოს ცდილობდი მეთქვა, რომ მელჰეისის მოკვლა შენი მთავარი პრიორიტეტი იყო.“</w:t>
      </w:r>
    </w:p>
    <w:p w14:paraId="47F7AEFC" w14:textId="77777777" w:rsidR="006C0CF2" w:rsidRDefault="00000000">
      <w:pPr>
        <w:spacing w:before="269" w:after="269"/>
        <w:ind w:left="120"/>
      </w:pPr>
      <w:r>
        <w:rPr>
          <w:rFonts w:ascii="Times New Roman" w:hAnsi="Times New Roman"/>
          <w:color w:val="000000"/>
        </w:rPr>
        <w:t>გადავწყვიტე, უარი მეთქვა კითხვების დასმის, ტყუილებზე მითითების უფლებაზე და სასჯელი მიმეღო, რათა მენახა, როგორ მოიქცეოდა. და აი, შედეგიც. ვფიქრობ, ასე უწოდა: „უნებლიედ რაღაცის გამოტოვება“.</w:t>
      </w:r>
    </w:p>
    <w:p w14:paraId="0400CAB3" w14:textId="77777777" w:rsidR="006C0CF2" w:rsidRDefault="00000000">
      <w:pPr>
        <w:spacing w:before="269" w:after="269"/>
        <w:ind w:left="120"/>
      </w:pPr>
      <w:r>
        <w:rPr>
          <w:rFonts w:ascii="Times New Roman" w:hAnsi="Times New Roman"/>
          <w:color w:val="000000"/>
        </w:rPr>
        <w:t>- მბჟუტავი სიკვდილის მეფისთვის და ზეციერი მამა ღმერთისთვის მელჰეისი არაფერს ნიშნავს. რა არის შენი მიზანი?</w:t>
      </w:r>
    </w:p>
    <w:p w14:paraId="2D6CDDA4" w14:textId="77777777" w:rsidR="006C0CF2" w:rsidRDefault="00000000">
      <w:pPr>
        <w:spacing w:before="269" w:after="269"/>
        <w:ind w:left="120"/>
      </w:pPr>
      <w:r>
        <w:rPr>
          <w:rFonts w:ascii="Times New Roman" w:hAnsi="Times New Roman"/>
          <w:color w:val="000000"/>
        </w:rPr>
        <w:t>— ...გგონია გეტყვი?..</w:t>
      </w:r>
    </w:p>
    <w:p w14:paraId="447FA14A" w14:textId="77777777" w:rsidR="006C0CF2" w:rsidRDefault="00000000">
      <w:pPr>
        <w:spacing w:before="269" w:after="269"/>
        <w:ind w:left="120"/>
      </w:pPr>
      <w:r>
        <w:rPr>
          <w:rFonts w:ascii="Times New Roman" w:hAnsi="Times New Roman"/>
          <w:color w:val="000000"/>
        </w:rPr>
        <w:t>- კარგი, იქნებ არ თქვა.</w:t>
      </w:r>
    </w:p>
    <w:p w14:paraId="6F5B5D03" w14:textId="77777777" w:rsidR="006C0CF2" w:rsidRDefault="00000000">
      <w:pPr>
        <w:spacing w:before="269" w:after="269"/>
        <w:ind w:left="120"/>
      </w:pPr>
      <w:r>
        <w:rPr>
          <w:rFonts w:ascii="Times New Roman" w:hAnsi="Times New Roman"/>
          <w:color w:val="000000"/>
        </w:rPr>
        <w:t>მისკენ ნაბიჯი გადავდგი.</w:t>
      </w:r>
    </w:p>
    <w:p w14:paraId="1F0C20B9" w14:textId="77777777" w:rsidR="006C0CF2" w:rsidRDefault="00000000">
      <w:pPr>
        <w:spacing w:before="269" w:after="269"/>
        <w:ind w:left="120"/>
      </w:pPr>
      <w:r>
        <w:rPr>
          <w:rFonts w:ascii="Times New Roman" w:hAnsi="Times New Roman"/>
          <w:color w:val="000000"/>
        </w:rPr>
        <w:t>— ...შეგიძლია მომკლა. მაშინაც კი, თუ ეს ჭკუის ბრძოლა იყო, მე მაინც გავიმარჯვე დემონთა მბრძანებელ ტირანზე. არაფრის სინანული არ მაქვს...</w:t>
      </w:r>
    </w:p>
    <w:p w14:paraId="2F500A96" w14:textId="77777777" w:rsidR="006C0CF2" w:rsidRDefault="00000000">
      <w:pPr>
        <w:spacing w:before="269" w:after="269"/>
        <w:ind w:left="120"/>
      </w:pPr>
      <w:r>
        <w:rPr>
          <w:rFonts w:ascii="Times New Roman" w:hAnsi="Times New Roman"/>
          <w:color w:val="000000"/>
        </w:rPr>
        <w:t>„ჰმ, დარწმუნებული ხარ ამაში, მბჟუტავი სიკვდილის მეფის მრჩეველო?“ ვკითხე მე.</w:t>
      </w:r>
    </w:p>
    <w:p w14:paraId="2CB2EADE" w14:textId="77777777" w:rsidR="006C0CF2" w:rsidRDefault="00000000">
      <w:pPr>
        <w:spacing w:before="269" w:after="269"/>
        <w:ind w:left="120"/>
      </w:pPr>
      <w:r>
        <w:rPr>
          <w:rFonts w:ascii="Times New Roman" w:hAnsi="Times New Roman"/>
          <w:color w:val="000000"/>
        </w:rPr>
        <w:lastRenderedPageBreak/>
        <w:t>„ყველაზე უპატივცემულო იქნებოდა, შენს ყველაზე გიჟურ ფანტაზიებშიც კი, წარმოედგინა, რომ შეგიძლია ჩემი ბატონი თამაშშიც კი დაამარცხო“, - გაისმა ხმა კიბეებიდან. იატაკზე ავიდა გრძელი ჭაღარა წვერით მოხუცი კაცი, შვიდი უძველესი დემონი იმპერატორიდან ერთ-ერთი, მელჰეის ბორანი. „მეთანხმებით, მბჟუტავი სიკვდილის მეფის მრჩეველო, ბატონო ზიკ ოზმა?“</w:t>
      </w:r>
    </w:p>
    <w:p w14:paraId="66E92056" w14:textId="77777777" w:rsidR="006C0CF2" w:rsidRDefault="00000000">
      <w:pPr>
        <w:spacing w:before="269" w:after="269"/>
        <w:ind w:left="120"/>
      </w:pPr>
      <w:r>
        <w:rPr>
          <w:rFonts w:ascii="Times New Roman" w:hAnsi="Times New Roman"/>
          <w:color w:val="000000"/>
        </w:rPr>
        <w:t>ზიკს ამ კითხვაზე პასუხის გაცემა მაშინვე არ შეეძლო. ის უბრალოდ საკუთარ სახესა და ტერფს მიაშტერდა, შოკირებული სახით.</w:t>
      </w:r>
    </w:p>
    <w:p w14:paraId="188A6D58" w14:textId="77777777" w:rsidR="006C0CF2" w:rsidRDefault="00000000">
      <w:pPr>
        <w:spacing w:before="269" w:after="269"/>
        <w:ind w:left="120"/>
      </w:pPr>
      <w:r>
        <w:rPr>
          <w:rFonts w:ascii="Times New Roman" w:hAnsi="Times New Roman"/>
          <w:color w:val="000000"/>
        </w:rPr>
        <w:t>— ...ჩვენ ნამდვილად გავანადგურეთ... სიკვდილის გამჭოლი გიდლესტი დემონთა მბრძანებლის, ანოსის რეინკარნაციის შემდეგ შეიქმნა... „აგრონემტი“ არ უნდა გამოსულიყო...</w:t>
      </w:r>
    </w:p>
    <w:p w14:paraId="1191843D" w14:textId="77777777" w:rsidR="006C0CF2" w:rsidRDefault="00000000">
      <w:pPr>
        <w:spacing w:before="269" w:after="269"/>
        <w:ind w:left="120"/>
      </w:pPr>
      <w:r>
        <w:rPr>
          <w:rFonts w:ascii="Times New Roman" w:hAnsi="Times New Roman"/>
          <w:color w:val="000000"/>
        </w:rPr>
        <w:t>- შენ გაანადგურე ყალბი, რითაც მე ჩავანაცვლე.</w:t>
      </w:r>
    </w:p>
    <w:p w14:paraId="168AE5A4" w14:textId="77777777" w:rsidR="006C0CF2" w:rsidRDefault="00000000">
      <w:pPr>
        <w:spacing w:before="269" w:after="269"/>
        <w:ind w:left="120"/>
      </w:pPr>
      <w:r>
        <w:rPr>
          <w:rFonts w:ascii="Times New Roman" w:hAnsi="Times New Roman"/>
          <w:color w:val="000000"/>
        </w:rPr>
        <w:t>— ...შეცვალეს?.. არა, მელჰეისის საფუძველი იგივე იყო... ამაში ჩემივე ჯადოსნური თვალებით დავრწმუნდი... — ჩაილაპარაკა ზიკმა ისეთი ტონით, როგორიც ვერ ხვდებოდა, რა ხდებოდა.</w:t>
      </w:r>
    </w:p>
    <w:p w14:paraId="69987102" w14:textId="72D898BD" w:rsidR="006C0CF2" w:rsidRPr="0062425C" w:rsidRDefault="00000000" w:rsidP="0062425C">
      <w:pPr>
        <w:spacing w:before="269" w:after="269"/>
        <w:ind w:left="120"/>
        <w:rPr>
          <w:color w:val="000000"/>
        </w:rPr>
      </w:pPr>
      <w:r>
        <w:rPr>
          <w:rFonts w:ascii="Times New Roman" w:hAnsi="Times New Roman"/>
          <w:color w:val="000000"/>
        </w:rPr>
        <w:t xml:space="preserve">- ახლახანს ვისწავლე მაგია. შენ თვითონ უნდა გენახა ეს ახლახან </w:t>
      </w:r>
      <w:r w:rsidR="00B00AB7">
        <w:rPr>
          <w:rFonts w:ascii="Sylfaen" w:hAnsi="Sylfaen"/>
          <w:color w:val="000000"/>
          <w:lang w:val="ka-GE"/>
        </w:rPr>
        <w:t>რიმნეტ</w:t>
      </w:r>
      <w:r>
        <w:rPr>
          <w:rFonts w:ascii="Times New Roman" w:hAnsi="Times New Roman"/>
          <w:color w:val="000000"/>
        </w:rPr>
        <w:t>ის მეშვეობით.</w:t>
      </w:r>
    </w:p>
    <w:p w14:paraId="18344EEB" w14:textId="77777777" w:rsidR="006C0CF2" w:rsidRDefault="00000000">
      <w:pPr>
        <w:spacing w:before="269" w:after="269"/>
        <w:ind w:left="120"/>
      </w:pPr>
      <w:r>
        <w:rPr>
          <w:rFonts w:ascii="Times New Roman" w:hAnsi="Times New Roman"/>
          <w:color w:val="000000"/>
        </w:rPr>
        <w:t>როგორც კი ეს ვთქვი, ზიკს უცებ გაუელვა აზრმა.</w:t>
      </w:r>
    </w:p>
    <w:p w14:paraId="29C44425" w14:textId="77777777" w:rsidR="006C0CF2" w:rsidRDefault="00000000">
      <w:pPr>
        <w:spacing w:before="269" w:after="269"/>
        <w:ind w:left="120"/>
      </w:pPr>
      <w:r>
        <w:rPr>
          <w:rFonts w:ascii="Times New Roman" w:hAnsi="Times New Roman"/>
          <w:color w:val="000000"/>
        </w:rPr>
        <w:t>— ...მართლა „ელეონორა“ იყო?!.. გინდა თქვა, რომ მის ნაცვლად ახალი სიცოცხლე გამოიყენე?..</w:t>
      </w:r>
    </w:p>
    <w:p w14:paraId="697710D0" w14:textId="77777777" w:rsidR="006C0CF2" w:rsidRDefault="00000000">
      <w:pPr>
        <w:spacing w:before="269" w:after="269"/>
        <w:ind w:left="120"/>
      </w:pPr>
      <w:r>
        <w:rPr>
          <w:rFonts w:ascii="Times New Roman" w:hAnsi="Times New Roman"/>
          <w:color w:val="000000"/>
        </w:rPr>
        <w:t>- მეშინია, რომ ამას ვერ შევძლებ. „ელეონორას“ როლის შერჩევით, მე შევქმენი ფსევდობაზა სიცოცხლისა და ცნობიერების გარეშე. მასში სიცოცხლე არ არის, მაგრამ ის ზუსტად ისე გამოიყურება, როგორც ბაზა.</w:t>
      </w:r>
    </w:p>
    <w:p w14:paraId="17CCDF72" w14:textId="77777777" w:rsidR="006C0CF2" w:rsidRDefault="00000000">
      <w:pPr>
        <w:spacing w:before="269" w:after="269"/>
        <w:ind w:left="120"/>
      </w:pPr>
      <w:r>
        <w:rPr>
          <w:rFonts w:ascii="Times New Roman" w:hAnsi="Times New Roman"/>
          <w:color w:val="000000"/>
        </w:rPr>
        <w:t>— ...არ შეიძლება... შენ ფსევდობაზა ისე შექმენი, რომ ჩემი თვალიც კი ვერ არჩევდა მას რეალურისგან?... ბოლო ომი ახლახან დასრულდა... შენ არ უნდა გესწავლა „ელეონორა“...</w:t>
      </w:r>
    </w:p>
    <w:p w14:paraId="29A4D0C3" w14:textId="77777777" w:rsidR="006C0CF2" w:rsidRDefault="00000000">
      <w:pPr>
        <w:spacing w:before="269" w:after="269"/>
        <w:ind w:left="120"/>
      </w:pPr>
      <w:r>
        <w:rPr>
          <w:rFonts w:ascii="Times New Roman" w:hAnsi="Times New Roman"/>
          <w:color w:val="000000"/>
        </w:rPr>
        <w:t>- რას ამბობ, უბრალოდ იდეა მომივიდა თავში და ვცადე მისი განხორციელება. ასეთ რამეს არანაირი კვლევა არ სჭირდება.</w:t>
      </w:r>
    </w:p>
    <w:p w14:paraId="32E99318" w14:textId="77777777" w:rsidR="006C0CF2" w:rsidRDefault="00000000">
      <w:pPr>
        <w:spacing w:before="269" w:after="269"/>
        <w:ind w:left="120"/>
      </w:pPr>
      <w:r>
        <w:rPr>
          <w:rFonts w:ascii="Times New Roman" w:hAnsi="Times New Roman"/>
          <w:color w:val="000000"/>
        </w:rPr>
        <w:t>ზიკის ჯადოსნურმა თვალებმა დაბინდა.</w:t>
      </w:r>
    </w:p>
    <w:p w14:paraId="45BCD9C8" w14:textId="77777777" w:rsidR="006C0CF2" w:rsidRDefault="00000000">
      <w:pPr>
        <w:spacing w:before="269" w:after="269"/>
        <w:ind w:left="120"/>
      </w:pPr>
      <w:r>
        <w:rPr>
          <w:rFonts w:ascii="Times New Roman" w:hAnsi="Times New Roman"/>
          <w:color w:val="000000"/>
        </w:rPr>
        <w:t>— ...შენ ასეთ მაღალი დონის საბაზისო მაგიას დაეუფლე... სწავლის გარეშეც კი... ეს?!...</w:t>
      </w:r>
    </w:p>
    <w:p w14:paraId="78FBB43B" w14:textId="77777777" w:rsidR="006C0CF2" w:rsidRDefault="00000000">
      <w:pPr>
        <w:spacing w:before="269" w:after="269"/>
        <w:ind w:left="120"/>
      </w:pPr>
      <w:r>
        <w:rPr>
          <w:rFonts w:ascii="Times New Roman" w:hAnsi="Times New Roman"/>
          <w:color w:val="000000"/>
        </w:rPr>
        <w:t>- თუ შეგისწავლია, უნდა გესმოდეს, რომ ასეთი წვრილმანი ჩემთვის თავისთავად ცხადია.</w:t>
      </w:r>
    </w:p>
    <w:p w14:paraId="6B3E2ED2" w14:textId="77777777" w:rsidR="006C0CF2" w:rsidRDefault="00000000">
      <w:pPr>
        <w:spacing w:before="269" w:after="269"/>
        <w:ind w:left="120"/>
      </w:pPr>
      <w:r>
        <w:rPr>
          <w:rFonts w:ascii="Times New Roman" w:hAnsi="Times New Roman"/>
          <w:color w:val="000000"/>
        </w:rPr>
        <w:lastRenderedPageBreak/>
        <w:t>ზიკმა კბილები დააჭირა და ტვინი მთელი ძალით ჩართო.</w:t>
      </w:r>
    </w:p>
    <w:p w14:paraId="4B972400" w14:textId="77777777" w:rsidR="006C0CF2" w:rsidRDefault="00000000">
      <w:pPr>
        <w:spacing w:before="269" w:after="269"/>
        <w:ind w:left="120"/>
      </w:pPr>
      <w:r>
        <w:rPr>
          <w:rFonts w:ascii="Times New Roman" w:hAnsi="Times New Roman"/>
          <w:color w:val="000000"/>
        </w:rPr>
        <w:t>„...და როდის შეცვალე მელჰეისის ბაზა მისი ფსევდოვერსიით?“ - მომმართა მან, თითქოს დროის მოგებას ცდილობდა და გაქცევისთვის ხელსაყრელ მომენტს ელოდა.</w:t>
      </w:r>
    </w:p>
    <w:p w14:paraId="004CFBA1" w14:textId="77777777" w:rsidR="006C0CF2" w:rsidRDefault="00000000">
      <w:pPr>
        <w:spacing w:before="269" w:after="269"/>
        <w:ind w:left="120"/>
      </w:pPr>
      <w:r>
        <w:rPr>
          <w:rFonts w:ascii="Times New Roman" w:hAnsi="Times New Roman"/>
          <w:color w:val="000000"/>
        </w:rPr>
        <w:t>— როცა გაბლედი მომეცი. მაშინ მთლიანად ორ რამეზე იყავი ორიენტირებული: რომ არ შემემჩნია ის ოთხი მკვდარი დემონი და რომ „ზექტის“ ჯადოსნური ფორმულა გაბლედით არ ამეჭრა. და იმდენად ფხიზლად იყავი, რომ ვერ შემიმჩნევია, როგორ გამოვიყენე „ელეონორა“ და მელჰეისის ბირთვი ფსევდო-ბირთვით ჩავანაცვლე.</w:t>
      </w:r>
    </w:p>
    <w:p w14:paraId="245E0AFC" w14:textId="77777777" w:rsidR="006C0CF2" w:rsidRDefault="00000000">
      <w:pPr>
        <w:spacing w:before="269" w:after="269"/>
        <w:ind w:left="120"/>
      </w:pPr>
      <w:r>
        <w:rPr>
          <w:rFonts w:ascii="Times New Roman" w:hAnsi="Times New Roman"/>
          <w:color w:val="000000"/>
        </w:rPr>
        <w:t>თუმცა, ვფიქრობ, ეს მისი ბრმა წერტილი იყო, რადგან მან მაგიის არსებობის შესახებაც კი არაფერი იცოდა. შემდეგ კი მელჰეისი აღვადგინე მას შემდეგ, რაც ხუთი წამით მაგიური ძალის გამოყენების აკრძალვის სასჯელი გავიდა.</w:t>
      </w:r>
    </w:p>
    <w:p w14:paraId="46D82191" w14:textId="77777777" w:rsidR="006C0CF2" w:rsidRDefault="00000000">
      <w:pPr>
        <w:spacing w:before="269" w:after="269"/>
        <w:ind w:left="120"/>
      </w:pPr>
      <w:r>
        <w:rPr>
          <w:rFonts w:ascii="Times New Roman" w:hAnsi="Times New Roman"/>
          <w:color w:val="000000"/>
        </w:rPr>
        <w:t>„არ ვიტყვი, რომ იმ მომენტში წააგეთ, როცა ჭკუის ბრძოლაში გამომიწვიეთ.“ ნელა წავედი მისკენ და აშკარა რამ ვთქვი. „იმ მომენტში წააგეთ, როცა ჩემთან ბრძოლა გადაწყვიტეთ.“</w:t>
      </w:r>
    </w:p>
    <w:p w14:paraId="6C8C8C7E" w14:textId="77777777" w:rsidR="006C0CF2" w:rsidRDefault="00000000">
      <w:pPr>
        <w:spacing w:before="269" w:after="269"/>
        <w:ind w:left="120"/>
      </w:pPr>
      <w:r>
        <w:rPr>
          <w:rFonts w:ascii="Times New Roman" w:hAnsi="Times New Roman"/>
          <w:color w:val="000000"/>
        </w:rPr>
        <w:t>ზიკის სახე იმედგაცრუებით იყო სავსე, ალბათ მიხვდა, რომ გაქცევაც კი არ შეეძლო. მუხლებზე დაეცა, როგორც თოჯინა, რომელსაც თოკები გადაეჭრა. და გადაწყვიტა, რომ საკუთარ თავზე „სილიციუმი“ გამოეყენებინა.</w:t>
      </w:r>
    </w:p>
    <w:p w14:paraId="66F6AF4A" w14:textId="77777777" w:rsidR="006C0CF2" w:rsidRDefault="00000000">
      <w:pPr>
        <w:spacing w:before="269" w:after="269"/>
        <w:ind w:left="120"/>
      </w:pPr>
      <w:r>
        <w:rPr>
          <w:rFonts w:ascii="Times New Roman" w:hAnsi="Times New Roman"/>
          <w:color w:val="000000"/>
        </w:rPr>
        <w:t>- გგონია, გაქცევის უფლებას მოგცემ?</w:t>
      </w:r>
    </w:p>
    <w:p w14:paraId="20AF8AEB" w14:textId="77777777" w:rsidR="006C0CF2" w:rsidRDefault="00000000">
      <w:pPr>
        <w:spacing w:before="269" w:after="269"/>
        <w:ind w:left="120"/>
      </w:pPr>
      <w:r>
        <w:rPr>
          <w:rFonts w:ascii="Times New Roman" w:hAnsi="Times New Roman"/>
          <w:color w:val="000000"/>
        </w:rPr>
        <w:t>სილიციუმის შელოცვაში ჩავერთე და მისი ფორმულის ნაწილი შევცვალე.</w:t>
      </w:r>
    </w:p>
    <w:p w14:paraId="09711578" w14:textId="77777777" w:rsidR="006C0CF2" w:rsidRDefault="00000000">
      <w:pPr>
        <w:spacing w:before="269" w:after="269"/>
        <w:ind w:left="120"/>
      </w:pPr>
      <w:r>
        <w:rPr>
          <w:rFonts w:ascii="Times New Roman" w:hAnsi="Times New Roman"/>
          <w:color w:val="000000"/>
        </w:rPr>
        <w:t>- მშვიდობიან დროსაც არ მოგერიდათ ჩემი გამოწვევა და დამარცხდით. დარწმუნებული ხართ, რომ ამისთვის საკმარისად მომზადებული იყავით?</w:t>
      </w:r>
    </w:p>
    <w:p w14:paraId="525143A1" w14:textId="77777777" w:rsidR="006C0CF2" w:rsidRDefault="00000000">
      <w:pPr>
        <w:spacing w:before="269" w:after="269"/>
        <w:ind w:left="120"/>
      </w:pPr>
      <w:r>
        <w:rPr>
          <w:rFonts w:ascii="Times New Roman" w:hAnsi="Times New Roman"/>
          <w:color w:val="000000"/>
        </w:rPr>
        <w:t>იატაკზე ჯადოსნური წრე დავხატე. შემდეგ მისგან ჯადოსნური ძალის ნაწილაკები ამოიზარდა და ბუ გამოჩნდა. ეს იყო შელოცვა „აჟები“.</w:t>
      </w:r>
    </w:p>
    <w:p w14:paraId="129C69AF" w14:textId="77777777" w:rsidR="006C0CF2" w:rsidRDefault="00000000">
      <w:pPr>
        <w:spacing w:before="269" w:after="269"/>
        <w:ind w:left="120"/>
      </w:pPr>
      <w:r>
        <w:rPr>
          <w:rFonts w:ascii="Times New Roman" w:hAnsi="Times New Roman"/>
          <w:color w:val="000000"/>
        </w:rPr>
        <w:t>- ვფიქრობ, ეს საკმაოდ კარგი ხომალდია. ჯერ კიდევ მაქვს რამდენიმე კითხვა თქვენთვის.</w:t>
      </w:r>
    </w:p>
    <w:p w14:paraId="158F0B29" w14:textId="77777777" w:rsidR="006C0CF2" w:rsidRDefault="00000000">
      <w:pPr>
        <w:spacing w:before="269" w:after="269"/>
        <w:ind w:left="120"/>
      </w:pPr>
      <w:r>
        <w:rPr>
          <w:rFonts w:ascii="Times New Roman" w:hAnsi="Times New Roman"/>
          <w:color w:val="000000"/>
        </w:rPr>
        <w:t>ზიკის სახე სინანულისგან გაფერმკრთალდა.</w:t>
      </w:r>
    </w:p>
    <w:p w14:paraId="2BABDA4B" w14:textId="77777777" w:rsidR="006C0CF2" w:rsidRDefault="00000000">
      <w:pPr>
        <w:spacing w:before="269" w:after="269"/>
        <w:ind w:left="120"/>
      </w:pPr>
      <w:r>
        <w:rPr>
          <w:rFonts w:ascii="Times New Roman" w:hAnsi="Times New Roman"/>
          <w:color w:val="000000"/>
        </w:rPr>
        <w:t>— …კჰ… მაპატიე, ო, მბჟუტავი სიკვდილის მეფეო… ვერც კი გადაგიხადე სამაგიერო…</w:t>
      </w:r>
    </w:p>
    <w:p w14:paraId="7AE24423" w14:textId="77777777" w:rsidR="006C0CF2" w:rsidRDefault="00000000">
      <w:pPr>
        <w:spacing w:before="269" w:after="269"/>
        <w:ind w:left="120"/>
      </w:pPr>
      <w:r>
        <w:rPr>
          <w:rFonts w:ascii="Times New Roman" w:hAnsi="Times New Roman"/>
          <w:color w:val="000000"/>
        </w:rPr>
        <w:t>ზიკი პირქვე დაეცა. მე ის „გრეგთან“ ერთად დავწვი.</w:t>
      </w:r>
    </w:p>
    <w:p w14:paraId="555CEB33" w14:textId="77777777" w:rsidR="006C0CF2" w:rsidRDefault="00000000">
      <w:pPr>
        <w:spacing w:before="269" w:after="269"/>
        <w:ind w:left="120"/>
      </w:pPr>
      <w:r>
        <w:rPr>
          <w:rFonts w:ascii="Times New Roman" w:hAnsi="Times New Roman"/>
          <w:color w:val="000000"/>
        </w:rPr>
        <w:t>- მოდი აქ, ზიკ.</w:t>
      </w:r>
    </w:p>
    <w:p w14:paraId="68B7E05D" w14:textId="77777777" w:rsidR="006C0CF2" w:rsidRDefault="00000000">
      <w:pPr>
        <w:spacing w:before="269" w:after="269"/>
        <w:ind w:left="120"/>
      </w:pPr>
      <w:r>
        <w:rPr>
          <w:rFonts w:ascii="Times New Roman" w:hAnsi="Times New Roman"/>
          <w:color w:val="000000"/>
        </w:rPr>
        <w:t>ბუსავით ხელახლა დაბადებული, ის ჩემს ხელზე იჯდა, როგორც ერთგული ნაცნობი.</w:t>
      </w:r>
    </w:p>
    <w:p w14:paraId="71272BA5" w14:textId="77777777" w:rsidR="006C0CF2" w:rsidRDefault="00000000">
      <w:pPr>
        <w:pStyle w:val="Heading2"/>
        <w:pageBreakBefore/>
        <w:spacing w:before="180" w:after="180"/>
        <w:ind w:left="120"/>
      </w:pPr>
      <w:bookmarkStart w:id="16" w:name="_§_16._ვასალის"/>
      <w:bookmarkEnd w:id="16"/>
      <w:r>
        <w:rPr>
          <w:rFonts w:ascii="Times New Roman" w:hAnsi="Times New Roman"/>
          <w:color w:val="000000"/>
          <w:sz w:val="33"/>
        </w:rPr>
        <w:lastRenderedPageBreak/>
        <w:t>§ 16. ვასალის შეტყობინება</w:t>
      </w:r>
    </w:p>
    <w:p w14:paraId="06C24D4F" w14:textId="77777777" w:rsidR="006C0CF2" w:rsidRDefault="00000000">
      <w:pPr>
        <w:spacing w:before="269" w:after="269"/>
        <w:ind w:left="120"/>
      </w:pPr>
      <w:r>
        <w:rPr>
          <w:rFonts w:ascii="Times New Roman" w:hAnsi="Times New Roman"/>
          <w:color w:val="000000"/>
        </w:rPr>
        <w:t>იუნიონ თაუერის ზედა სართული.</w:t>
      </w:r>
    </w:p>
    <w:p w14:paraId="671C869F" w14:textId="77777777" w:rsidR="006C0CF2" w:rsidRDefault="00000000">
      <w:pPr>
        <w:spacing w:before="269" w:after="269"/>
        <w:ind w:left="120"/>
      </w:pPr>
      <w:r>
        <w:rPr>
          <w:rFonts w:ascii="Times New Roman" w:hAnsi="Times New Roman"/>
          <w:color w:val="000000"/>
        </w:rPr>
        <w:t>- ...ანუ, ამ შენმა ნაცნობმა, ზიკად ქცეულმა, არაფერი იცის? - იკითხა საშამ, მენოს გადარჩენის შემდეგ და უკან დაბრუნების შემდეგ.</w:t>
      </w:r>
    </w:p>
    <w:p w14:paraId="4C656112" w14:textId="77777777" w:rsidR="006C0CF2" w:rsidRDefault="00000000">
      <w:pPr>
        <w:spacing w:before="269" w:after="269"/>
        <w:ind w:left="120"/>
      </w:pPr>
      <w:r>
        <w:rPr>
          <w:rFonts w:ascii="Times New Roman" w:hAnsi="Times New Roman"/>
          <w:color w:val="000000"/>
        </w:rPr>
        <w:t>თავი დავუქნიე და ბუს ვკითხე:</w:t>
      </w:r>
    </w:p>
    <w:p w14:paraId="6849CB2D" w14:textId="77777777" w:rsidR="006C0CF2" w:rsidRDefault="00000000">
      <w:pPr>
        <w:spacing w:before="269" w:after="269"/>
        <w:ind w:left="120"/>
      </w:pPr>
      <w:r>
        <w:rPr>
          <w:rFonts w:ascii="Times New Roman" w:hAnsi="Times New Roman"/>
          <w:color w:val="000000"/>
        </w:rPr>
        <w:t>- რა მიზნით მოხვედი აქ, ზიკ?</w:t>
      </w:r>
    </w:p>
    <w:p w14:paraId="72045CCE" w14:textId="77777777" w:rsidR="006C0CF2" w:rsidRDefault="00000000">
      <w:pPr>
        <w:spacing w:before="269" w:after="269"/>
        <w:ind w:left="120"/>
      </w:pPr>
      <w:r>
        <w:rPr>
          <w:rFonts w:ascii="Times New Roman" w:hAnsi="Times New Roman"/>
          <w:color w:val="000000"/>
        </w:rPr>
        <w:t>რის შემდეგაც ბუმ მორჩილად თქვა:</w:t>
      </w:r>
    </w:p>
    <w:p w14:paraId="2C693469" w14:textId="77777777" w:rsidR="006C0CF2" w:rsidRDefault="00000000">
      <w:pPr>
        <w:spacing w:before="269" w:after="269"/>
        <w:ind w:left="120"/>
      </w:pPr>
      <w:r>
        <w:rPr>
          <w:rFonts w:ascii="Times New Roman" w:hAnsi="Times New Roman"/>
          <w:color w:val="000000"/>
        </w:rPr>
        <w:t>„ჩემი მიზანია, როგორმე შევამცირო დემონ ტირანის საბრძოლო ეფექტურობა. მე ის ჭკუის ბრძოლაში გამოვიწვიე, ყურადღება გადავიტანე და შემდეგ მელჰეისს დავუმიზნე.“</w:t>
      </w:r>
    </w:p>
    <w:p w14:paraId="5B0C776F" w14:textId="77777777" w:rsidR="006C0CF2" w:rsidRDefault="00000000">
      <w:pPr>
        <w:spacing w:before="269" w:after="269"/>
        <w:ind w:left="120"/>
      </w:pPr>
      <w:r>
        <w:rPr>
          <w:rFonts w:ascii="Times New Roman" w:hAnsi="Times New Roman"/>
          <w:color w:val="000000"/>
        </w:rPr>
        <w:t>- და სულ ესაა.</w:t>
      </w:r>
    </w:p>
    <w:p w14:paraId="084ECE9F" w14:textId="77777777" w:rsidR="006C0CF2" w:rsidRDefault="00000000">
      <w:pPr>
        <w:spacing w:before="269" w:after="269"/>
        <w:ind w:left="120"/>
      </w:pPr>
      <w:r>
        <w:rPr>
          <w:rFonts w:ascii="Times New Roman" w:hAnsi="Times New Roman"/>
          <w:color w:val="000000"/>
        </w:rPr>
        <w:t>- ჰმ, ანუ გამოდის, რომ ნოსგალიამ ყველაფერი არ უთხრა და გამოიყენა?</w:t>
      </w:r>
    </w:p>
    <w:p w14:paraId="52594F73" w14:textId="77777777" w:rsidR="006C0CF2" w:rsidRDefault="00000000">
      <w:pPr>
        <w:spacing w:before="269" w:after="269"/>
        <w:ind w:left="120"/>
      </w:pPr>
      <w:r>
        <w:rPr>
          <w:rFonts w:ascii="Times New Roman" w:hAnsi="Times New Roman"/>
          <w:color w:val="000000"/>
        </w:rPr>
        <w:t>- კარგი, ეს დანამდვილებით თქმას არ ექვემდებარება.</w:t>
      </w:r>
    </w:p>
    <w:p w14:paraId="4749D6A1" w14:textId="77777777" w:rsidR="006C0CF2" w:rsidRDefault="00000000">
      <w:pPr>
        <w:spacing w:before="269" w:after="269"/>
        <w:ind w:left="120"/>
      </w:pPr>
      <w:r>
        <w:rPr>
          <w:rFonts w:ascii="Times New Roman" w:hAnsi="Times New Roman"/>
          <w:color w:val="000000"/>
        </w:rPr>
        <w:t>თუ ეს მართლაც ასეა, ეს ძალიან სისულელე იქნებოდა. ზედმეტად სისულელე კი მბჟუტავი სიკვდილის მეფის მრჩევლად ყოფნისთვის.</w:t>
      </w:r>
    </w:p>
    <w:p w14:paraId="76BBAEE2" w14:textId="77777777" w:rsidR="006C0CF2" w:rsidRDefault="00000000">
      <w:pPr>
        <w:spacing w:before="269" w:after="269"/>
        <w:ind w:left="120"/>
      </w:pPr>
      <w:r>
        <w:rPr>
          <w:rFonts w:ascii="Times New Roman" w:hAnsi="Times New Roman"/>
          <w:color w:val="000000"/>
        </w:rPr>
        <w:t>- მაგრამ მას არ შეუძლია ტყუილის თქმა, როდესაც ნაცნობ ადამიანად იქცევიან?</w:t>
      </w:r>
    </w:p>
    <w:p w14:paraId="1931107C" w14:textId="77777777" w:rsidR="006C0CF2" w:rsidRDefault="00000000">
      <w:pPr>
        <w:spacing w:before="269" w:after="269"/>
        <w:ind w:left="120"/>
      </w:pPr>
      <w:r>
        <w:rPr>
          <w:rFonts w:ascii="Times New Roman" w:hAnsi="Times New Roman"/>
          <w:color w:val="000000"/>
        </w:rPr>
        <w:t>- კი, ერთგვარად, მაგრამ მისი მეხსიერება ნაწილობრივ წაშლილი იყო.</w:t>
      </w:r>
    </w:p>
    <w:p w14:paraId="0A522C9B" w14:textId="77777777" w:rsidR="006C0CF2" w:rsidRDefault="00000000">
      <w:pPr>
        <w:spacing w:before="269" w:after="269"/>
        <w:ind w:left="120"/>
      </w:pPr>
      <w:r>
        <w:rPr>
          <w:rFonts w:ascii="Times New Roman" w:hAnsi="Times New Roman"/>
          <w:color w:val="000000"/>
        </w:rPr>
        <w:t>„წარსულის მოგონებები გააყალბე?“ იკითხა მიშამ.</w:t>
      </w:r>
    </w:p>
    <w:p w14:paraId="0D85FBB2" w14:textId="77777777" w:rsidR="006C0CF2" w:rsidRDefault="00000000">
      <w:pPr>
        <w:spacing w:before="269" w:after="269"/>
        <w:ind w:left="120"/>
      </w:pPr>
      <w:r>
        <w:rPr>
          <w:rFonts w:ascii="Times New Roman" w:hAnsi="Times New Roman"/>
          <w:color w:val="000000"/>
        </w:rPr>
        <w:t>- შესაძლოა. ისევე, როგორც ღმერთებისა და ადამიანების სულების მახვილმა მთლიანად წაშალა აივისის მოგონებები, ღმერთების ძალას შეუძლია წარსულის გაქრობა.</w:t>
      </w:r>
    </w:p>
    <w:p w14:paraId="681596C8" w14:textId="77777777" w:rsidR="006C0CF2" w:rsidRDefault="00000000">
      <w:pPr>
        <w:spacing w:before="269" w:after="269"/>
        <w:ind w:left="120"/>
      </w:pPr>
      <w:r>
        <w:rPr>
          <w:rFonts w:ascii="Times New Roman" w:hAnsi="Times New Roman"/>
          <w:color w:val="000000"/>
        </w:rPr>
        <w:t>და ამის პირობა შეიძლებოდა რეინკარნაცია ყოფილიყო. მაგრამ მაშინაც კი, თუ ასეა, კითხვა კვლავ ღიად რჩება, თუ რატომ იყო მისი სამიზნე მაშინ მელჰეისი?</w:t>
      </w:r>
    </w:p>
    <w:p w14:paraId="1F465C90" w14:textId="77777777" w:rsidR="006C0CF2" w:rsidRDefault="00000000">
      <w:pPr>
        <w:spacing w:before="269" w:after="269"/>
        <w:ind w:left="120"/>
      </w:pPr>
      <w:r>
        <w:rPr>
          <w:rFonts w:ascii="Times New Roman" w:hAnsi="Times New Roman"/>
          <w:color w:val="000000"/>
        </w:rPr>
        <w:t>— თუმცა, ჩვენ არ გამოვრიცხავთ იმ შესაძლებლობას, რომ მან სინამდვილეში არაფერი იცოდა.</w:t>
      </w:r>
    </w:p>
    <w:p w14:paraId="6959B4FC" w14:textId="77777777" w:rsidR="006C0CF2" w:rsidRDefault="00000000">
      <w:pPr>
        <w:spacing w:before="269" w:after="269"/>
        <w:ind w:left="120"/>
      </w:pPr>
      <w:r>
        <w:rPr>
          <w:rFonts w:ascii="Times New Roman" w:hAnsi="Times New Roman"/>
          <w:color w:val="000000"/>
        </w:rPr>
        <w:t>ამ დროს ელეონორა და ზესია იუნიონის კოშკის ზედა სართულზე დაბრუნდნენ. რეი და მისა უკვე აქ იყვნენ, ამიტომ ახლა ყველანი ერთად ვიყავით.</w:t>
      </w:r>
    </w:p>
    <w:p w14:paraId="31811BFD" w14:textId="77777777" w:rsidR="006C0CF2" w:rsidRDefault="00000000">
      <w:pPr>
        <w:spacing w:before="269" w:after="269"/>
        <w:ind w:left="120"/>
      </w:pPr>
      <w:r>
        <w:rPr>
          <w:rFonts w:ascii="Times New Roman" w:hAnsi="Times New Roman"/>
          <w:color w:val="000000"/>
        </w:rPr>
        <w:lastRenderedPageBreak/>
        <w:t>- ვაუ, გამოდის, რომ ჩვენ ბოლოები ვართ. და შენ სწრაფი ხარ.</w:t>
      </w:r>
    </w:p>
    <w:p w14:paraId="411B76BA" w14:textId="77777777" w:rsidR="006C0CF2" w:rsidRDefault="00000000">
      <w:pPr>
        <w:spacing w:before="269" w:after="269"/>
        <w:ind w:left="120"/>
      </w:pPr>
      <w:r>
        <w:rPr>
          <w:rFonts w:ascii="Times New Roman" w:hAnsi="Times New Roman"/>
          <w:color w:val="000000"/>
        </w:rPr>
        <w:t>— …ჩვენ… დავაგვიანეთ…</w:t>
      </w:r>
    </w:p>
    <w:p w14:paraId="55A691CA" w14:textId="77777777" w:rsidR="006C0CF2" w:rsidRDefault="00000000">
      <w:pPr>
        <w:spacing w:before="269" w:after="269"/>
        <w:ind w:left="120"/>
      </w:pPr>
      <w:r>
        <w:rPr>
          <w:rFonts w:ascii="Times New Roman" w:hAnsi="Times New Roman"/>
          <w:color w:val="000000"/>
        </w:rPr>
        <w:t>ისინი ჩვენს წრეში შევიდნენ.</w:t>
      </w:r>
    </w:p>
    <w:p w14:paraId="7233D283" w14:textId="77777777" w:rsidR="006C0CF2" w:rsidRDefault="00000000">
      <w:pPr>
        <w:spacing w:before="269" w:after="269"/>
        <w:ind w:left="120"/>
      </w:pPr>
      <w:r>
        <w:rPr>
          <w:rFonts w:ascii="Times New Roman" w:hAnsi="Times New Roman"/>
          <w:color w:val="000000"/>
        </w:rPr>
        <w:t>„ლიქსის“ მეშვეობით უკვე ავუხსენი სიტუაცია, რომ ოთხმა ბოროტმა მეფემ გადადგა ნაბიჯი. გადავწყვიტეთ, შევხვედროდით და განგვეხილა შემდეგი ნაბიჯები.</w:t>
      </w:r>
    </w:p>
    <w:p w14:paraId="491FED84" w14:textId="77777777" w:rsidR="006C0CF2" w:rsidRDefault="00000000">
      <w:pPr>
        <w:spacing w:before="269" w:after="269"/>
        <w:ind w:left="120"/>
      </w:pPr>
      <w:r>
        <w:rPr>
          <w:rFonts w:ascii="Times New Roman" w:hAnsi="Times New Roman"/>
          <w:color w:val="000000"/>
        </w:rPr>
        <w:t>- კარგი, მაშინ, მელჰეის, დავიწყოთ, როგორც დაგეგმილი იყო, თქვენი ინსტრუქციით იმის შესახებ, თუ როგორ მიმდინარეობს ომისშემდგომი პროცედურები.</w:t>
      </w:r>
    </w:p>
    <w:p w14:paraId="68E7B997" w14:textId="77777777" w:rsidR="006C0CF2" w:rsidRDefault="00000000">
      <w:pPr>
        <w:spacing w:before="269" w:after="269"/>
        <w:ind w:left="120"/>
      </w:pPr>
      <w:r>
        <w:rPr>
          <w:rFonts w:ascii="Times New Roman" w:hAnsi="Times New Roman"/>
          <w:color w:val="000000"/>
        </w:rPr>
        <w:t>- კი ბატონო.</w:t>
      </w:r>
    </w:p>
    <w:p w14:paraId="1CC7D17D" w14:textId="77777777" w:rsidR="006C0CF2" w:rsidRDefault="00000000">
      <w:pPr>
        <w:spacing w:before="269" w:after="269"/>
        <w:ind w:left="120"/>
      </w:pPr>
      <w:r>
        <w:rPr>
          <w:rFonts w:ascii="Times New Roman" w:hAnsi="Times New Roman"/>
          <w:color w:val="000000"/>
        </w:rPr>
        <w:t>მელჰეისმა პატივისცემით თავი დაუქნია.</w:t>
      </w:r>
    </w:p>
    <w:p w14:paraId="38BC7703" w14:textId="77777777" w:rsidR="006C0CF2" w:rsidRDefault="00000000">
      <w:pPr>
        <w:spacing w:before="269" w:after="269"/>
        <w:ind w:left="120"/>
      </w:pPr>
      <w:r>
        <w:rPr>
          <w:rFonts w:ascii="Times New Roman" w:hAnsi="Times New Roman"/>
          <w:color w:val="000000"/>
        </w:rPr>
        <w:t>— შეიძლება გავიმეორო ის, რაც უკვე ითქვა, მაგრამ სიტუაციას მოკლედ შევაჯამებ. დავიწყებ იმით, რაც აზესიონს ეხება. დემონთა მბრძანებლის, დიეგოს, დასამშვიდებლად არმიის მთავარსარდალი ბრძოლის დროს სამხედრო კანონმდებლობის სერიოზული დარღვევების ჩადენაში დამნაშავედ ცნეს და დასაჯეს.</w:t>
      </w:r>
    </w:p>
    <w:p w14:paraId="312E7652" w14:textId="77777777" w:rsidR="006C0CF2" w:rsidRDefault="00000000">
      <w:pPr>
        <w:spacing w:before="269" w:after="269"/>
        <w:ind w:left="120"/>
      </w:pPr>
      <w:r>
        <w:rPr>
          <w:rFonts w:ascii="Times New Roman" w:hAnsi="Times New Roman"/>
          <w:color w:val="000000"/>
        </w:rPr>
        <w:t>მას შემდეგ, რაც ტირან დემონ მბრძანებლის სიკვდილი დადასტურდა და დილჰეიდის არმიამ უკან დახევა დაიწყო, მან ომის გაგრძელება ადიუტანტისთვის ხელის მოკვეთით სცადა. მას თავის გამართლება არ შეეძლო, რადგან ბევრმა ჯარისკაცმა ეს საკუთარი თვალით იხილა.</w:t>
      </w:r>
    </w:p>
    <w:p w14:paraId="5E7E0586" w14:textId="77777777" w:rsidR="006C0CF2" w:rsidRDefault="00000000">
      <w:pPr>
        <w:spacing w:before="269" w:after="269"/>
        <w:ind w:left="120"/>
      </w:pPr>
      <w:r>
        <w:rPr>
          <w:rFonts w:ascii="Times New Roman" w:hAnsi="Times New Roman"/>
          <w:color w:val="000000"/>
        </w:rPr>
        <w:t>— ამას გარდა, ერთმანეთის მიყოლებით იკვეთებოდა მისი მაქინაციების შესახებ ფაქტები: შელოცვა „ჯერგა“ და ის ფაქტი, რომ დიეგო დიდი ხანია ცდილობს გეირადიტთა არმიის შექმნას დემონების მბრძანებლის დასამშვიდებლად, ამიტომ აზესიონი ამ ომით ცდილობს ამ მსვლელობის მოგვარებას, დიეგოს ომის დამნაშავედ ცნობით.</w:t>
      </w:r>
    </w:p>
    <w:p w14:paraId="23A6C870" w14:textId="77777777" w:rsidR="006C0CF2" w:rsidRDefault="00000000">
      <w:pPr>
        <w:spacing w:before="269" w:after="269"/>
        <w:ind w:left="120"/>
      </w:pPr>
      <w:r>
        <w:rPr>
          <w:rFonts w:ascii="Times New Roman" w:hAnsi="Times New Roman"/>
          <w:color w:val="000000"/>
        </w:rPr>
        <w:t>„რა დაემართა გმირ კანონს?“ იკითხა რეიმ.</w:t>
      </w:r>
    </w:p>
    <w:p w14:paraId="50643399" w14:textId="77777777" w:rsidR="006C0CF2" w:rsidRDefault="00000000">
      <w:pPr>
        <w:spacing w:before="269" w:after="269"/>
        <w:ind w:left="120"/>
      </w:pPr>
      <w:r>
        <w:rPr>
          <w:rFonts w:ascii="Times New Roman" w:hAnsi="Times New Roman"/>
          <w:color w:val="000000"/>
        </w:rPr>
        <w:t>— იმის გამო, რომ ნამდვილი გმირი კანონი ღმერთებისა და ადამიანების სულების ხმლით ხელში გამოჩნდა და თავგანწირვით იცავდა ხალხს დემონების ტირან-მბრძანებლისგან, ყველა, ვინც ადრე მის რეინკარნაციებად ითვლებოდა, ყალბად გამოცხადდა. სინამდვილეში, ვერცერთმა მათგანმა ვერ შეძლო ღმერთებისა და ადამიანების სულების ხმლის ამოღება, რამაც კითხვები გააჩინა თავად აკადემიაში.</w:t>
      </w:r>
    </w:p>
    <w:p w14:paraId="2F1C564A" w14:textId="77777777" w:rsidR="006C0CF2" w:rsidRDefault="00000000">
      <w:pPr>
        <w:spacing w:before="269" w:after="269"/>
        <w:ind w:left="120"/>
      </w:pPr>
      <w:r>
        <w:rPr>
          <w:rFonts w:ascii="Times New Roman" w:hAnsi="Times New Roman"/>
          <w:color w:val="000000"/>
        </w:rPr>
        <w:t>მოვლენების სრულიად ბუნებრივი განვითარება. ეს ეჭვები მაშინვე გაჩნდა მას შემდეგ, რაც გმირი კანონი გამოჩნდა იმ ომში.</w:t>
      </w:r>
    </w:p>
    <w:p w14:paraId="6D272953" w14:textId="77777777" w:rsidR="006C0CF2" w:rsidRDefault="00000000">
      <w:pPr>
        <w:spacing w:before="269" w:after="269"/>
        <w:ind w:left="120"/>
      </w:pPr>
      <w:r>
        <w:rPr>
          <w:rFonts w:ascii="Times New Roman" w:hAnsi="Times New Roman"/>
          <w:color w:val="000000"/>
        </w:rPr>
        <w:lastRenderedPageBreak/>
        <w:t>— როგორც ჩანს, გმირთა აკადემია არ დაიხურება, მაგრამ ამიერიდან მას დიდი ბიუჯეტის მოპოვება გაუჭირდება.</w:t>
      </w:r>
    </w:p>
    <w:p w14:paraId="12694A32" w14:textId="77777777" w:rsidR="006C0CF2" w:rsidRDefault="00000000">
      <w:pPr>
        <w:spacing w:before="269" w:after="269"/>
        <w:ind w:left="120"/>
      </w:pPr>
      <w:r>
        <w:rPr>
          <w:rFonts w:ascii="Times New Roman" w:hAnsi="Times New Roman"/>
          <w:color w:val="000000"/>
        </w:rPr>
        <w:t>„ზუსტად ასეა. სწორედ ამიტომ დაკარგეს ზესიამ, ლედრიანომ და სხვა გმირებმა რეინკარნირებული სახელი „კანონი“. თქვა ელეონორამ და საჩვენებელი თითი ასწია.</w:t>
      </w:r>
    </w:p>
    <w:p w14:paraId="6C500926" w14:textId="77777777" w:rsidR="006C0CF2" w:rsidRDefault="00000000">
      <w:pPr>
        <w:spacing w:before="269" w:after="269"/>
        <w:ind w:left="120"/>
      </w:pPr>
      <w:r>
        <w:rPr>
          <w:rFonts w:ascii="Times New Roman" w:hAnsi="Times New Roman"/>
          <w:color w:val="000000"/>
        </w:rPr>
        <w:t>„ზესიას ახლა შენი გვარი აქვს?“ ჰკითხა რეიმ.</w:t>
      </w:r>
    </w:p>
    <w:p w14:paraId="557BDE5B" w14:textId="77777777" w:rsidR="006C0CF2" w:rsidRDefault="00000000">
      <w:pPr>
        <w:spacing w:before="269" w:after="269"/>
        <w:ind w:left="120"/>
      </w:pPr>
      <w:r>
        <w:rPr>
          <w:rFonts w:ascii="Times New Roman" w:hAnsi="Times New Roman"/>
          <w:color w:val="000000"/>
        </w:rPr>
        <w:t>ელეონორამ თავი დაუქნია.</w:t>
      </w:r>
    </w:p>
    <w:p w14:paraId="0C0E241A" w14:textId="77777777" w:rsidR="006C0CF2" w:rsidRDefault="00000000">
      <w:pPr>
        <w:spacing w:before="269" w:after="269"/>
        <w:ind w:left="120"/>
      </w:pPr>
      <w:r>
        <w:rPr>
          <w:rFonts w:ascii="Times New Roman" w:hAnsi="Times New Roman"/>
          <w:color w:val="000000"/>
        </w:rPr>
        <w:t>„ვფიქრობდი, რომ თუ ის გვარს, დიეგოს, შეინარჩუნებდა, სხვადასხვა სირთულეს წააწყდებოდა, ამიტომ ის მისთვის შევუცვალე.“</w:t>
      </w:r>
    </w:p>
    <w:p w14:paraId="158BA129" w14:textId="77777777" w:rsidR="006C0CF2" w:rsidRDefault="00000000">
      <w:pPr>
        <w:spacing w:before="269" w:after="269"/>
        <w:ind w:left="120"/>
      </w:pPr>
      <w:r>
        <w:rPr>
          <w:rFonts w:ascii="Times New Roman" w:hAnsi="Times New Roman"/>
          <w:color w:val="000000"/>
        </w:rPr>
        <w:t>„იმიტომ, რომ... შენ ჩემი დედა ხარ“, - თქვა ზესიამ.</w:t>
      </w:r>
    </w:p>
    <w:p w14:paraId="28B25FB6" w14:textId="77777777" w:rsidR="006C0CF2" w:rsidRDefault="00000000">
      <w:pPr>
        <w:spacing w:before="269" w:after="269"/>
        <w:ind w:left="120"/>
      </w:pPr>
      <w:r>
        <w:rPr>
          <w:rFonts w:ascii="Times New Roman" w:hAnsi="Times New Roman"/>
          <w:color w:val="000000"/>
        </w:rPr>
        <w:t>ელეონორამ თავი დაუქნია და თავზე ხელი გადაუსვა.</w:t>
      </w:r>
    </w:p>
    <w:p w14:paraId="5E0E9D56" w14:textId="77777777" w:rsidR="006C0CF2" w:rsidRDefault="00000000">
      <w:pPr>
        <w:spacing w:before="269" w:after="269"/>
        <w:ind w:left="120"/>
      </w:pPr>
      <w:r>
        <w:rPr>
          <w:rFonts w:ascii="Times New Roman" w:hAnsi="Times New Roman"/>
          <w:color w:val="000000"/>
        </w:rPr>
        <w:t>- სხვათა შორის, რა დაემართათ დანარჩენ ზესიებს? დაახლოებით ათი ათასი იყო, არა?</w:t>
      </w:r>
    </w:p>
    <w:p w14:paraId="71B6CC5F" w14:textId="77777777" w:rsidR="006C0CF2" w:rsidRDefault="00000000">
      <w:pPr>
        <w:spacing w:before="269" w:after="269"/>
        <w:ind w:left="120"/>
      </w:pPr>
      <w:r>
        <w:rPr>
          <w:rFonts w:ascii="Times New Roman" w:hAnsi="Times New Roman"/>
          <w:color w:val="000000"/>
        </w:rPr>
        <w:t>„ისინი ახლა ამ საკეტის ქვეშ არიან“, - უპასუხა ელეონორამ საშას კითხვას.</w:t>
      </w:r>
    </w:p>
    <w:p w14:paraId="0CCB5A71" w14:textId="77777777" w:rsidR="006C0CF2" w:rsidRDefault="00000000">
      <w:pPr>
        <w:spacing w:before="269" w:after="269"/>
        <w:ind w:left="120"/>
      </w:pPr>
      <w:r>
        <w:rPr>
          <w:rFonts w:ascii="Times New Roman" w:hAnsi="Times New Roman"/>
          <w:color w:val="000000"/>
        </w:rPr>
        <w:t>- აჰ? - ხმამაღლა წამოიძახა საშამ. - ამ ციხესიმაგრის ქვეშ, ვგულისხმობ დუნდულოში? როგორ შეუძლიათ ასეთ ადგილას ცხოვრება?</w:t>
      </w:r>
    </w:p>
    <w:p w14:paraId="70595353" w14:textId="77777777" w:rsidR="006C0CF2" w:rsidRDefault="00000000">
      <w:pPr>
        <w:spacing w:before="269" w:after="269"/>
        <w:ind w:left="120"/>
      </w:pPr>
      <w:r>
        <w:rPr>
          <w:rFonts w:ascii="Times New Roman" w:hAnsi="Times New Roman"/>
          <w:color w:val="000000"/>
        </w:rPr>
        <w:t>- მმმ? როგორც ჩანს, იქ საკმაოდ კომფორტულად გრძნობენ თავს.</w:t>
      </w:r>
    </w:p>
    <w:p w14:paraId="2DDE92C9" w14:textId="77777777" w:rsidR="006C0CF2" w:rsidRDefault="00000000">
      <w:pPr>
        <w:spacing w:before="269" w:after="269"/>
        <w:ind w:left="120"/>
      </w:pPr>
      <w:r>
        <w:rPr>
          <w:rFonts w:ascii="Times New Roman" w:hAnsi="Times New Roman"/>
          <w:color w:val="000000"/>
        </w:rPr>
        <w:t>— ... მაშ, როგორ უნდა გავიგოთ ეს?</w:t>
      </w:r>
    </w:p>
    <w:p w14:paraId="4EB1F7C5" w14:textId="77777777" w:rsidR="006C0CF2" w:rsidRDefault="00000000">
      <w:pPr>
        <w:spacing w:before="269" w:after="269"/>
        <w:ind w:left="120"/>
      </w:pPr>
      <w:r>
        <w:rPr>
          <w:rFonts w:ascii="Times New Roman" w:hAnsi="Times New Roman"/>
          <w:color w:val="000000"/>
        </w:rPr>
        <w:t>საშა ისე მიყურებდა, თითქოს ახსნა-განმარტებას მთხოვდა.</w:t>
      </w:r>
    </w:p>
    <w:p w14:paraId="1C7B16BD" w14:textId="77777777" w:rsidR="006C0CF2" w:rsidRDefault="00000000">
      <w:pPr>
        <w:spacing w:before="269" w:after="269"/>
        <w:ind w:left="120"/>
      </w:pPr>
      <w:r>
        <w:rPr>
          <w:rFonts w:ascii="Times New Roman" w:hAnsi="Times New Roman"/>
          <w:color w:val="000000"/>
        </w:rPr>
        <w:t>- ბუნებრივია, ჩვენ გავაფართოვეთ და ხელახლა აღვჭურვეთ. ყველაზე ქვედა სართულიდან შევქმენი ქალაქი, რომელშიც ზეზიებს უპრობლემოდ შეუძლიათ ცხოვრება. ზომით, ის დაახლოებით მიდჰეიზის ტოლია.</w:t>
      </w:r>
    </w:p>
    <w:p w14:paraId="3923FFCA" w14:textId="77777777" w:rsidR="006C0CF2" w:rsidRDefault="00000000">
      <w:pPr>
        <w:spacing w:before="269" w:after="269"/>
        <w:ind w:left="120"/>
      </w:pPr>
      <w:r>
        <w:rPr>
          <w:rFonts w:ascii="Times New Roman" w:hAnsi="Times New Roman"/>
          <w:color w:val="000000"/>
        </w:rPr>
        <w:t>- რა-რა?! - წამოიძახა შოკირებულმა საშამ. - ...რატომ შექმენი ისეთივე დიდი ქალაქი მიწისქვეშეთში, როგორც მიწაზე?..</w:t>
      </w:r>
    </w:p>
    <w:p w14:paraId="3518CBE3" w14:textId="77777777" w:rsidR="006C0CF2" w:rsidRDefault="00000000">
      <w:pPr>
        <w:spacing w:before="269" w:after="269"/>
        <w:ind w:left="120"/>
      </w:pPr>
      <w:r>
        <w:rPr>
          <w:rFonts w:ascii="Times New Roman" w:hAnsi="Times New Roman"/>
          <w:color w:val="000000"/>
        </w:rPr>
        <w:t>- თუ ყველა გამოვიდოდა, ძალიან დიდ ყურადღებას მიიპყრობდნენ. თუმცა, მეგონა, რომ არაკომფორტულად იგრძნობდნენ თავს, თუ მიწისქვეშ საერთოდ არაფერი იქნებოდა, ამიტომ მათთვის საკმაოდ სასიამოვნო გარემო მოვამზადე.</w:t>
      </w:r>
    </w:p>
    <w:p w14:paraId="1352A5B3" w14:textId="77777777" w:rsidR="006C0CF2" w:rsidRDefault="00000000">
      <w:pPr>
        <w:spacing w:before="269" w:after="269"/>
        <w:ind w:left="120"/>
      </w:pPr>
      <w:r>
        <w:rPr>
          <w:rFonts w:ascii="Times New Roman" w:hAnsi="Times New Roman"/>
          <w:color w:val="000000"/>
        </w:rPr>
        <w:t>„კეთილი ხარ“, - თქვა მიშამ.</w:t>
      </w:r>
    </w:p>
    <w:p w14:paraId="64AB7C85" w14:textId="77777777" w:rsidR="006C0CF2" w:rsidRDefault="00000000">
      <w:pPr>
        <w:spacing w:before="269" w:after="269"/>
        <w:ind w:left="120"/>
      </w:pPr>
      <w:r>
        <w:rPr>
          <w:rFonts w:ascii="Times New Roman" w:hAnsi="Times New Roman"/>
          <w:color w:val="000000"/>
        </w:rPr>
        <w:t>- შესაძლოა, ზედმეტადაც კი...</w:t>
      </w:r>
    </w:p>
    <w:p w14:paraId="21D4F8DF" w14:textId="77777777" w:rsidR="006C0CF2" w:rsidRDefault="00000000">
      <w:pPr>
        <w:spacing w:before="269" w:after="269"/>
        <w:ind w:left="120"/>
      </w:pPr>
      <w:r>
        <w:rPr>
          <w:rFonts w:ascii="Times New Roman" w:hAnsi="Times New Roman"/>
          <w:color w:val="000000"/>
        </w:rPr>
        <w:lastRenderedPageBreak/>
        <w:t>„ვფიქრობ, მალე წავიყვანო ისინი აჰარტელნის დიდი სულების ტყეში“, - ვთქვი მე.</w:t>
      </w:r>
    </w:p>
    <w:p w14:paraId="025C54D6" w14:textId="77777777" w:rsidR="006C0CF2" w:rsidRDefault="00000000">
      <w:pPr>
        <w:spacing w:before="269" w:after="269"/>
        <w:ind w:left="120"/>
      </w:pPr>
      <w:r>
        <w:rPr>
          <w:rFonts w:ascii="Times New Roman" w:hAnsi="Times New Roman"/>
          <w:color w:val="000000"/>
        </w:rPr>
        <w:t>მიშამ ჩაფიქრებულმა თავი დახარა.</w:t>
      </w:r>
    </w:p>
    <w:p w14:paraId="2B2F56B5" w14:textId="77777777" w:rsidR="006C0CF2" w:rsidRDefault="00000000">
      <w:pPr>
        <w:spacing w:before="269" w:after="269"/>
        <w:ind w:left="120"/>
      </w:pPr>
      <w:r>
        <w:rPr>
          <w:rFonts w:ascii="Times New Roman" w:hAnsi="Times New Roman"/>
          <w:color w:val="000000"/>
        </w:rPr>
        <w:t>- რისთვის?</w:t>
      </w:r>
    </w:p>
    <w:p w14:paraId="521E23BD" w14:textId="77777777" w:rsidR="006C0CF2" w:rsidRDefault="00000000">
      <w:pPr>
        <w:spacing w:before="269" w:after="269"/>
        <w:ind w:left="120"/>
      </w:pPr>
      <w:r>
        <w:rPr>
          <w:rFonts w:ascii="Times New Roman" w:hAnsi="Times New Roman"/>
          <w:color w:val="000000"/>
        </w:rPr>
        <w:t>„ვფიქრობ, ადამიანები და დემონები დაიბნეოდნენ, მათ გარშემო ათი ათასი ზესია რომ ყოფილიყო, მაგრამ სულებს დიდად არ ადარდებდათ. გარდა ამისა, ადამიანები კარგად ეწყობიან სულებს. არაფერია ცუდი იმაში, რომ იცხოვრო სულებთან, რომლებიც გღებულობენ.“</w:t>
      </w:r>
    </w:p>
    <w:p w14:paraId="694DED2A" w14:textId="77777777" w:rsidR="006C0CF2" w:rsidRDefault="00000000">
      <w:pPr>
        <w:spacing w:before="269" w:after="269"/>
        <w:ind w:left="120"/>
      </w:pPr>
      <w:r>
        <w:rPr>
          <w:rFonts w:ascii="Times New Roman" w:hAnsi="Times New Roman"/>
          <w:color w:val="000000"/>
        </w:rPr>
        <w:t>იმედია ზესის მოეწონებათ ეს.</w:t>
      </w:r>
    </w:p>
    <w:p w14:paraId="6D90467D" w14:textId="77777777" w:rsidR="006C0CF2" w:rsidRDefault="00000000">
      <w:pPr>
        <w:spacing w:before="269" w:after="269"/>
        <w:ind w:left="120"/>
      </w:pPr>
      <w:r>
        <w:rPr>
          <w:rFonts w:ascii="Times New Roman" w:hAnsi="Times New Roman"/>
          <w:color w:val="000000"/>
        </w:rPr>
        <w:t>- თუმცა, ამაზე მოგვიანებით ვისაუბრებთ. განაგრძე, მელჰეის.</w:t>
      </w:r>
    </w:p>
    <w:p w14:paraId="52ED0845" w14:textId="77777777" w:rsidR="006C0CF2" w:rsidRDefault="00000000">
      <w:pPr>
        <w:spacing w:before="269" w:after="269"/>
        <w:ind w:left="120"/>
      </w:pPr>
      <w:r>
        <w:rPr>
          <w:rFonts w:ascii="Times New Roman" w:hAnsi="Times New Roman"/>
          <w:color w:val="000000"/>
        </w:rPr>
        <w:t>- აზესიონი გმირ კანონზე ინფორმაციას ითხოვს. რა ვქნათ? როგორც ჩანს, ამ ეტაპზე მათ მის შესახებ არაფერი იციან, რადგან შემთხვევით შეხვდნენ მას თორის ტყეში.</w:t>
      </w:r>
    </w:p>
    <w:p w14:paraId="6A631768" w14:textId="77777777" w:rsidR="006C0CF2" w:rsidRDefault="00000000">
      <w:pPr>
        <w:spacing w:before="269" w:after="269"/>
        <w:ind w:left="120"/>
      </w:pPr>
      <w:r>
        <w:rPr>
          <w:rFonts w:ascii="Times New Roman" w:hAnsi="Times New Roman"/>
          <w:color w:val="000000"/>
        </w:rPr>
        <w:t>მელჰეისმა მე და რეის შემომხედა.</w:t>
      </w:r>
    </w:p>
    <w:p w14:paraId="7685D089" w14:textId="77777777" w:rsidR="006C0CF2" w:rsidRDefault="00000000">
      <w:pPr>
        <w:spacing w:before="269" w:after="269"/>
        <w:ind w:left="120"/>
      </w:pPr>
      <w:r>
        <w:rPr>
          <w:rFonts w:ascii="Times New Roman" w:hAnsi="Times New Roman"/>
          <w:color w:val="000000"/>
        </w:rPr>
        <w:t>— მისი გამოჩენა ახსოვდათ?</w:t>
      </w:r>
    </w:p>
    <w:p w14:paraId="069E1D38" w14:textId="77777777" w:rsidR="006C0CF2" w:rsidRDefault="00000000">
      <w:pPr>
        <w:spacing w:before="269" w:after="269"/>
        <w:ind w:left="120"/>
      </w:pPr>
      <w:r>
        <w:rPr>
          <w:rFonts w:ascii="Times New Roman" w:hAnsi="Times New Roman"/>
          <w:color w:val="000000"/>
        </w:rPr>
        <w:t>- შეიძლება ვინმეს ახსოვდეს, მაგრამ ნაკლებად სავარაუდოა, რომ ეს საჯაროდ ცნობილი გამხდარიყო. სულ მცირე, სახელმწიფოს მეთაურებმა შეიძლება იცოდნენ ამის შესახებ.</w:t>
      </w:r>
    </w:p>
    <w:p w14:paraId="7AD3B426" w14:textId="77777777" w:rsidR="006C0CF2" w:rsidRDefault="00000000">
      <w:pPr>
        <w:spacing w:before="269" w:after="269"/>
        <w:ind w:left="120"/>
      </w:pPr>
      <w:r>
        <w:rPr>
          <w:rFonts w:ascii="Times New Roman" w:hAnsi="Times New Roman"/>
          <w:color w:val="000000"/>
        </w:rPr>
        <w:t>- თუ შესაძლებელია, დაგვეხმარეთ და უთხარით, რომ კენონის ადგილსამყოფელი ჩვენთვის უცნობია.</w:t>
      </w:r>
    </w:p>
    <w:p w14:paraId="26B30899" w14:textId="77777777" w:rsidR="006C0CF2" w:rsidRDefault="00000000">
      <w:pPr>
        <w:spacing w:before="269" w:after="269"/>
        <w:ind w:left="120"/>
      </w:pPr>
      <w:r>
        <w:rPr>
          <w:rFonts w:ascii="Times New Roman" w:hAnsi="Times New Roman"/>
          <w:color w:val="000000"/>
        </w:rPr>
        <w:t>თუ მათ გმირ კანონის შესახებ ვეტყვით, არა მგონია, კარგი რამე გამოვიდეს. შეიძლება ის უსიამოვნო რაღაცეებში ჩაითრიოს.</w:t>
      </w:r>
    </w:p>
    <w:p w14:paraId="3D5D938C" w14:textId="77777777" w:rsidR="006C0CF2" w:rsidRDefault="00000000">
      <w:pPr>
        <w:spacing w:before="269" w:after="269"/>
        <w:ind w:left="120"/>
      </w:pPr>
      <w:r>
        <w:rPr>
          <w:rFonts w:ascii="Times New Roman" w:hAnsi="Times New Roman"/>
          <w:color w:val="000000"/>
        </w:rPr>
        <w:t>- კი, ბატონო. მაშინ ასე ვუპასუხებ მათ.</w:t>
      </w:r>
    </w:p>
    <w:p w14:paraId="49F24404" w14:textId="77777777" w:rsidR="006C0CF2" w:rsidRDefault="00000000">
      <w:pPr>
        <w:spacing w:before="269" w:after="269"/>
        <w:ind w:left="120"/>
      </w:pPr>
      <w:r>
        <w:rPr>
          <w:rFonts w:ascii="Times New Roman" w:hAnsi="Times New Roman"/>
          <w:color w:val="000000"/>
        </w:rPr>
        <w:t>— რა დაემართათ აზესიონის მოსახლეობას ომის შემდეგ?</w:t>
      </w:r>
    </w:p>
    <w:p w14:paraId="6E282557" w14:textId="77777777" w:rsidR="006C0CF2" w:rsidRDefault="00000000">
      <w:pPr>
        <w:spacing w:before="269" w:after="269"/>
        <w:ind w:left="120"/>
      </w:pPr>
      <w:r>
        <w:rPr>
          <w:rFonts w:ascii="Times New Roman" w:hAnsi="Times New Roman"/>
          <w:color w:val="000000"/>
        </w:rPr>
        <w:t>— როგორც ჩანს, „ჯერგის“ და „ასუკას“ შელოცვების შედეგები არც ისე საშინელი იყო. მოსახლეობის 90% თითქმის გამოჯანმრთელდა მათგან, იმის წყალობით, რომ ლორდ ანოსმა და ლორდ რეიმ გამოიყენეს შელოცვა, რომელმაც „ასუკას“ ეფექტი შეცვალა. შედეგად, მან მაგიური ძალა იმედად აქცია და ხალხში გაავრცელა. დარჩენილი ათი პროცენტის სიცოცხლესაც საფრთხე არ ემუქრება.</w:t>
      </w:r>
    </w:p>
    <w:p w14:paraId="152D7D49" w14:textId="77777777" w:rsidR="006C0CF2" w:rsidRDefault="00000000">
      <w:pPr>
        <w:spacing w:before="269" w:after="269"/>
        <w:ind w:left="120"/>
      </w:pPr>
      <w:r>
        <w:rPr>
          <w:rFonts w:ascii="Times New Roman" w:hAnsi="Times New Roman"/>
          <w:color w:val="000000"/>
        </w:rPr>
        <w:t>ჰმ, მაშინ ამ კითხვის გადადება ახლა შეიძლება.</w:t>
      </w:r>
    </w:p>
    <w:p w14:paraId="0D2C049B" w14:textId="77777777" w:rsidR="006C0CF2" w:rsidRDefault="00000000">
      <w:pPr>
        <w:spacing w:before="269" w:after="269"/>
        <w:ind w:left="120"/>
      </w:pPr>
      <w:r>
        <w:rPr>
          <w:rFonts w:ascii="Times New Roman" w:hAnsi="Times New Roman"/>
          <w:color w:val="000000"/>
        </w:rPr>
        <w:t xml:space="preserve">„თუმცა, არც ისე ადვილია დაივიწყო ის გამოცდილება, როდესაც მათი ნების საწინააღმდეგოდ იმედი ჩაცხრა და სიბნელეში ხეტიალი განიცადეს. აზესიონის ხალხში </w:t>
      </w:r>
      <w:r>
        <w:rPr>
          <w:rFonts w:ascii="Times New Roman" w:hAnsi="Times New Roman"/>
          <w:color w:val="000000"/>
        </w:rPr>
        <w:lastRenderedPageBreak/>
        <w:t>ჯერ კიდევ ღრმად არის ფესვგადგმული რწმენა, რომ სრული სიბნელის შესახებ ზღაპარი სიმართლეა. როგორც ჩანს, ისინი თვლიან, რომ დამნაშავე დემონი მბრძანებელი ტირანი იყო და არა „ჯერგა“.</w:t>
      </w:r>
    </w:p>
    <w:p w14:paraId="6CB972CA" w14:textId="77777777" w:rsidR="006C0CF2" w:rsidRDefault="00000000">
      <w:pPr>
        <w:spacing w:before="269" w:after="269"/>
        <w:ind w:left="120"/>
      </w:pPr>
      <w:r>
        <w:rPr>
          <w:rFonts w:ascii="Times New Roman" w:hAnsi="Times New Roman"/>
          <w:color w:val="000000"/>
        </w:rPr>
        <w:t>ვფიქრობ, მათ წარმოდგენაც არ შეუძლიათ, რომ გმირების „კითხვა“ ზურგში დანას ჩაარჭობს. რაც, სინამდვილეში, სრულიად ბუნებრივია.</w:t>
      </w:r>
    </w:p>
    <w:p w14:paraId="2175B056" w14:textId="77777777" w:rsidR="006C0CF2" w:rsidRDefault="00000000">
      <w:pPr>
        <w:spacing w:before="269" w:after="269"/>
        <w:ind w:left="120"/>
      </w:pPr>
      <w:r>
        <w:rPr>
          <w:rFonts w:ascii="Times New Roman" w:hAnsi="Times New Roman"/>
          <w:color w:val="000000"/>
        </w:rPr>
        <w:t>— დემონ მბრძანებელ ტირანში ისევ ავოს დილჰევიას გულისხმობენ?</w:t>
      </w:r>
    </w:p>
    <w:p w14:paraId="3AFA9DF2" w14:textId="77777777" w:rsidR="006C0CF2" w:rsidRDefault="00000000">
      <w:pPr>
        <w:spacing w:before="269" w:after="269"/>
        <w:ind w:left="120"/>
      </w:pPr>
      <w:r>
        <w:rPr>
          <w:rFonts w:ascii="Times New Roman" w:hAnsi="Times New Roman"/>
          <w:color w:val="000000"/>
        </w:rPr>
        <w:t>— მართლაც, აზესიონში ფართოდ არის გავრცელებული შეშფოთება, რომ მიუხედავად იმისა, რომ დემონი ლორდი ტირანი ბოლო ომში გმირმა კანონმა დაამარცხა, შესაძლოა ერთ დღეს ის კვლავ აღდგეს და ისევ თან მოიტანოს სიბნელე.</w:t>
      </w:r>
    </w:p>
    <w:p w14:paraId="3B8A2A6D" w14:textId="77777777" w:rsidR="006C0CF2" w:rsidRDefault="00000000">
      <w:pPr>
        <w:spacing w:before="269" w:after="269"/>
        <w:ind w:left="120"/>
      </w:pPr>
      <w:r>
        <w:rPr>
          <w:rFonts w:ascii="Times New Roman" w:hAnsi="Times New Roman"/>
          <w:color w:val="000000"/>
        </w:rPr>
        <w:t>გასაკვირი არ არის, რომ მათ არ შეუძლიათ დაივიწყონ ამის შიში, იმის გათვალისწინებით, თუ რა გადაიტანეს. ამ შიშმა შეიძლება ადამიანებში დემონების სიძულვილი გამოიწვიოს, თუმცა ის მაშინვე არ გამოვლინდება.</w:t>
      </w:r>
    </w:p>
    <w:p w14:paraId="3E8A6573" w14:textId="77777777" w:rsidR="006C0CF2" w:rsidRDefault="00000000">
      <w:pPr>
        <w:spacing w:before="269" w:after="269"/>
        <w:ind w:left="120"/>
      </w:pPr>
      <w:r>
        <w:rPr>
          <w:rFonts w:ascii="Times New Roman" w:hAnsi="Times New Roman"/>
          <w:color w:val="000000"/>
        </w:rPr>
        <w:t>„ვფიქრობ, კარგი იდეა იქნებოდა ავოს დილჰეივიას ხსენება დემონთა მბრძანებლის მეორედ მოსვლის ცერემონიაზე. ეს როლს შეასრულებს აზესიონთან მეგობრული ურთიერთობების დამყარებაში.“</w:t>
      </w:r>
    </w:p>
    <w:p w14:paraId="5E62BC0D" w14:textId="77777777" w:rsidR="006C0CF2" w:rsidRDefault="00000000">
      <w:pPr>
        <w:spacing w:before="269" w:after="269"/>
        <w:ind w:left="120"/>
      </w:pPr>
      <w:r>
        <w:rPr>
          <w:rFonts w:ascii="Times New Roman" w:hAnsi="Times New Roman"/>
          <w:color w:val="000000"/>
        </w:rPr>
        <w:t>— გვთავაზობთ, რომ მოვყვეთ ამბავი იმის შესახებ, თუ როგორ გავაერთიანეთ ძალები მე და კანონონმა ცრუ დემონთა მბრძანებლის დასამხობად?</w:t>
      </w:r>
    </w:p>
    <w:p w14:paraId="0CD51F4F" w14:textId="77777777" w:rsidR="006C0CF2" w:rsidRDefault="00000000">
      <w:pPr>
        <w:spacing w:before="269" w:after="269"/>
        <w:ind w:left="120"/>
      </w:pPr>
      <w:r>
        <w:rPr>
          <w:rFonts w:ascii="Times New Roman" w:hAnsi="Times New Roman"/>
          <w:color w:val="000000"/>
        </w:rPr>
        <w:t>- აბსოლუტურად სწორია. მით უმეტეს, რომ ეს, გარკვეულწილად, სიმართლეა.</w:t>
      </w:r>
    </w:p>
    <w:p w14:paraId="671ED258" w14:textId="77777777" w:rsidR="006C0CF2" w:rsidRDefault="00000000">
      <w:pPr>
        <w:spacing w:before="269" w:after="269"/>
        <w:ind w:left="120"/>
      </w:pPr>
      <w:r>
        <w:rPr>
          <w:rFonts w:ascii="Times New Roman" w:hAnsi="Times New Roman"/>
          <w:color w:val="000000"/>
        </w:rPr>
        <w:t>- თუ ასეა, მაშინ გმირი კანონუც მეორედ მოსვლის ცერემონიაზე უნდა გამოცხადდეს.</w:t>
      </w:r>
    </w:p>
    <w:p w14:paraId="24786019" w14:textId="77777777" w:rsidR="006C0CF2" w:rsidRDefault="00000000">
      <w:pPr>
        <w:spacing w:before="269" w:after="269"/>
        <w:ind w:left="120"/>
      </w:pPr>
      <w:r>
        <w:rPr>
          <w:rFonts w:ascii="Times New Roman" w:hAnsi="Times New Roman"/>
          <w:color w:val="000000"/>
        </w:rPr>
        <w:t>რეის გავხედე.</w:t>
      </w:r>
    </w:p>
    <w:p w14:paraId="390B68AA" w14:textId="77777777" w:rsidR="006C0CF2" w:rsidRDefault="00000000">
      <w:pPr>
        <w:spacing w:before="269" w:after="269"/>
        <w:ind w:left="120"/>
      </w:pPr>
      <w:r>
        <w:rPr>
          <w:rFonts w:ascii="Times New Roman" w:hAnsi="Times New Roman"/>
          <w:color w:val="000000"/>
        </w:rPr>
        <w:t>— არ მინდა, ზედმეტად გამოვჩნდე.</w:t>
      </w:r>
    </w:p>
    <w:p w14:paraId="05BB0379" w14:textId="77777777" w:rsidR="006C0CF2" w:rsidRDefault="00000000">
      <w:pPr>
        <w:spacing w:before="269" w:after="269"/>
        <w:ind w:left="120"/>
      </w:pPr>
      <w:r>
        <w:rPr>
          <w:rFonts w:ascii="Times New Roman" w:hAnsi="Times New Roman"/>
          <w:color w:val="000000"/>
        </w:rPr>
        <w:t>„იქნებ ჯავშანი ჩაიცვა?“ შესთავაზა მიშამ.</w:t>
      </w:r>
    </w:p>
    <w:p w14:paraId="7280F7E5" w14:textId="77777777" w:rsidR="006C0CF2" w:rsidRDefault="00000000">
      <w:pPr>
        <w:spacing w:before="269" w:after="269"/>
        <w:ind w:left="120"/>
      </w:pPr>
      <w:r>
        <w:rPr>
          <w:rFonts w:ascii="Times New Roman" w:hAnsi="Times New Roman"/>
          <w:color w:val="000000"/>
        </w:rPr>
        <w:t>- ცუდი იდეა არ არის. დავმალოთ ის ჯავშნისა და მუზარადის უკან. ვფიქრობ, ღმერთებისა და ადამიანების სულების ერთი ხმალი საკმარისი იქნება იმის დასამტკიცებლად, რომ მათ წინ გმირი კანონია.</w:t>
      </w:r>
    </w:p>
    <w:p w14:paraId="58B2FC35" w14:textId="77777777" w:rsidR="006C0CF2" w:rsidRDefault="00000000">
      <w:pPr>
        <w:spacing w:before="269" w:after="269"/>
        <w:ind w:left="120"/>
      </w:pPr>
      <w:r>
        <w:rPr>
          <w:rFonts w:ascii="Times New Roman" w:hAnsi="Times New Roman"/>
          <w:color w:val="000000"/>
        </w:rPr>
        <w:t>„მაშინ ამ გეგმას მივყვებით“, - თქვა მელჰეისმა. „კარგი, ზოგადად სულ ეს მაქვს. რამე კონკრეტული ხომ არ გაინტერესებს, რაც გითხარი?“</w:t>
      </w:r>
    </w:p>
    <w:p w14:paraId="65826C5F" w14:textId="77777777" w:rsidR="006C0CF2" w:rsidRDefault="00000000">
      <w:pPr>
        <w:spacing w:before="269" w:after="269"/>
        <w:ind w:left="120"/>
      </w:pPr>
      <w:r>
        <w:rPr>
          <w:rFonts w:ascii="Times New Roman" w:hAnsi="Times New Roman"/>
          <w:color w:val="000000"/>
        </w:rPr>
        <w:t>- არა, ამას დღეისთვის დავასრულებთ. გადავიდეთ მთავარ თემაზე.</w:t>
      </w:r>
    </w:p>
    <w:p w14:paraId="578460A9" w14:textId="77777777" w:rsidR="006C0CF2" w:rsidRDefault="00000000">
      <w:pPr>
        <w:spacing w:before="269" w:after="269"/>
        <w:ind w:left="120"/>
      </w:pPr>
      <w:r>
        <w:rPr>
          <w:rFonts w:ascii="Times New Roman" w:hAnsi="Times New Roman"/>
          <w:color w:val="000000"/>
        </w:rPr>
        <w:t>— მბჟუტავი სიკვდილის მეფის შესახებ, ელდმეიდ?</w:t>
      </w:r>
    </w:p>
    <w:p w14:paraId="0C7D1FAB" w14:textId="77777777" w:rsidR="006C0CF2" w:rsidRDefault="00000000">
      <w:pPr>
        <w:spacing w:before="269" w:after="269"/>
        <w:ind w:left="120"/>
      </w:pPr>
      <w:r>
        <w:rPr>
          <w:rFonts w:ascii="Times New Roman" w:hAnsi="Times New Roman"/>
          <w:color w:val="000000"/>
        </w:rPr>
        <w:lastRenderedPageBreak/>
        <w:t>- კი. როგორც ჩანს, მისი ცხედარი და ბაზა ნოსგალიამ დაიპყრო. როდის დაგიკავშირდათ?</w:t>
      </w:r>
    </w:p>
    <w:p w14:paraId="3734A8A8" w14:textId="77777777" w:rsidR="006C0CF2" w:rsidRDefault="00000000">
      <w:pPr>
        <w:spacing w:before="269" w:after="269"/>
        <w:ind w:left="120"/>
      </w:pPr>
      <w:r>
        <w:rPr>
          <w:rFonts w:ascii="Times New Roman" w:hAnsi="Times New Roman"/>
          <w:color w:val="000000"/>
        </w:rPr>
        <w:t>მელჰეისი ერთი წამით გაჩუმდა, თითქოს ეს მომენტი გაახსენდა, შემდეგ კი თქვა:</w:t>
      </w:r>
    </w:p>
    <w:p w14:paraId="7A36FE15" w14:textId="77777777" w:rsidR="006C0CF2" w:rsidRDefault="00000000">
      <w:pPr>
        <w:spacing w:before="269" w:after="269"/>
        <w:ind w:left="120"/>
      </w:pPr>
      <w:r>
        <w:rPr>
          <w:rFonts w:ascii="Times New Roman" w:hAnsi="Times New Roman"/>
          <w:color w:val="000000"/>
        </w:rPr>
        <w:t>— ეს სულ რამდენიმე დღის წინ მოხდა. მბჟუტავი სიკვდილის მეფე დემონთა მბრძანებლის აკადემიაში მივიდა და მასწავლებლად მუშაობის სურვილი გამოთქვა. მან ვაკანტური პოზიციის შესავსებად სამსახურში გაწვევის გამოცდა ჩააბარა და წარმატებით ჩააბარა.</w:t>
      </w:r>
    </w:p>
    <w:p w14:paraId="2ABE6FA7" w14:textId="77777777" w:rsidR="006C0CF2" w:rsidRDefault="00000000">
      <w:pPr>
        <w:spacing w:before="269" w:after="269"/>
        <w:ind w:left="120"/>
      </w:pPr>
      <w:r>
        <w:rPr>
          <w:rFonts w:ascii="Times New Roman" w:hAnsi="Times New Roman"/>
          <w:color w:val="000000"/>
        </w:rPr>
        <w:t>— პირადად შეხვედრიხართ?</w:t>
      </w:r>
    </w:p>
    <w:p w14:paraId="66CE359A" w14:textId="77777777" w:rsidR="006C0CF2" w:rsidRDefault="00000000">
      <w:pPr>
        <w:spacing w:before="269" w:after="269"/>
        <w:ind w:left="120"/>
      </w:pPr>
      <w:r>
        <w:rPr>
          <w:rFonts w:ascii="Times New Roman" w:hAnsi="Times New Roman"/>
          <w:color w:val="000000"/>
        </w:rPr>
        <w:t>- კი. რადგან გიცნობს, პირადად შევხვდი და ვესაუბრე. თუმცა, სიტყვაძუნწი კაცი იყო. მბჟუტავი სიკვდილის მეფემ თქვა, რომ ახალ ეპოქაში ახალგაზრდა თაობას ასწავლის.</w:t>
      </w:r>
    </w:p>
    <w:p w14:paraId="0FEB5048" w14:textId="77777777" w:rsidR="006C0CF2" w:rsidRDefault="00000000">
      <w:pPr>
        <w:spacing w:before="269" w:after="269"/>
        <w:ind w:left="120"/>
      </w:pPr>
      <w:r>
        <w:rPr>
          <w:rFonts w:ascii="Times New Roman" w:hAnsi="Times New Roman"/>
          <w:color w:val="000000"/>
        </w:rPr>
        <w:t>მე უკვე ვაცნობე მათ, რომ თუ ორი ათასი წლის წინანდელი დემონებისგან ოფიციალურ თხოვნას მიიღებდნენ, ისინი სათანადო თავაზიანობით უნდა მიეღოთ. თუმცა, როგორც ჩანს, ისინი აშკარად არ ელოდნენ ჩემს გამოღვიძებას მეგობრული ურთიერთობების დასამყარებლად.</w:t>
      </w:r>
    </w:p>
    <w:p w14:paraId="51738CE2" w14:textId="77777777" w:rsidR="006C0CF2" w:rsidRDefault="00000000">
      <w:pPr>
        <w:spacing w:before="269" w:after="269"/>
        <w:ind w:left="120"/>
      </w:pPr>
      <w:r>
        <w:rPr>
          <w:rFonts w:ascii="Times New Roman" w:hAnsi="Times New Roman"/>
          <w:color w:val="000000"/>
        </w:rPr>
        <w:t>„ყველა მასწავლებელს აქვს შვიდი უძველესი დემონის იმპერატორის მიერ ხელმოწერილი „ზექტი“, რომელიც ადასტურებს, რომ ანოს ტირანი დემონთა მბრძანებელია?“ იკითხა საშამ.</w:t>
      </w:r>
    </w:p>
    <w:p w14:paraId="58F092D1" w14:textId="77777777" w:rsidR="006C0CF2" w:rsidRDefault="00000000">
      <w:pPr>
        <w:spacing w:before="269" w:after="269"/>
        <w:ind w:left="120"/>
      </w:pPr>
      <w:r>
        <w:rPr>
          <w:rFonts w:ascii="Times New Roman" w:hAnsi="Times New Roman"/>
          <w:color w:val="000000"/>
        </w:rPr>
        <w:t>— ამის შესახებ უკვე ვაცნობე ჩემს მიერ სანდო მასწავლებლებს და გადავეცი ხელმოწერილი „ზექტი“. მბჟუტავი სიკვდილის მეფემ უკვე ყველაფერი იცის ანოსის ლორდის შესახებ, ამიტომ მასაც გადავეცი „ზექტი“.</w:t>
      </w:r>
    </w:p>
    <w:p w14:paraId="203D382A" w14:textId="77777777" w:rsidR="006C0CF2" w:rsidRDefault="00000000">
      <w:pPr>
        <w:spacing w:before="269" w:after="269"/>
        <w:ind w:left="120"/>
      </w:pPr>
      <w:r>
        <w:rPr>
          <w:rFonts w:ascii="Times New Roman" w:hAnsi="Times New Roman"/>
          <w:color w:val="000000"/>
        </w:rPr>
        <w:t>ახლა არანაირი პრობლემა არ შემექმნება იმის დამტკიცებასთან დაკავშირებით, რომ მე დემონთა ლორდი ტირანი ვარ.</w:t>
      </w:r>
    </w:p>
    <w:p w14:paraId="67A06DBC" w14:textId="77777777" w:rsidR="006C0CF2" w:rsidRDefault="00000000">
      <w:pPr>
        <w:spacing w:before="269" w:after="269"/>
        <w:ind w:left="120"/>
      </w:pPr>
      <w:r>
        <w:rPr>
          <w:rFonts w:ascii="Times New Roman" w:hAnsi="Times New Roman"/>
          <w:color w:val="000000"/>
        </w:rPr>
        <w:t>— მბჟუტავი სიკვდილის მეფე უკვე ნოსგალიამ შეიპყრო, როდესაც მას შეხვდით?</w:t>
      </w:r>
    </w:p>
    <w:p w14:paraId="109EB445" w14:textId="77777777" w:rsidR="006C0CF2" w:rsidRDefault="00000000">
      <w:pPr>
        <w:spacing w:before="269" w:after="269"/>
        <w:ind w:left="120"/>
      </w:pPr>
      <w:r>
        <w:rPr>
          <w:rFonts w:ascii="Times New Roman" w:hAnsi="Times New Roman"/>
          <w:color w:val="000000"/>
        </w:rPr>
        <w:t>— ...სამწუხაროდ, არ ვიცი. ბოდიშს გიხდით.</w:t>
      </w:r>
    </w:p>
    <w:p w14:paraId="33766EEB" w14:textId="77777777" w:rsidR="006C0CF2" w:rsidRDefault="00000000">
      <w:pPr>
        <w:spacing w:before="269" w:after="269"/>
        <w:ind w:left="120"/>
      </w:pPr>
      <w:r>
        <w:rPr>
          <w:rFonts w:ascii="Times New Roman" w:hAnsi="Times New Roman"/>
          <w:color w:val="000000"/>
        </w:rPr>
        <w:t>მელჰეისი არ იცნობს მბჟუტავი სიკვდილის მეფეს, ამიტომ არაფრის გაკეთება არ შეიძლება.</w:t>
      </w:r>
    </w:p>
    <w:p w14:paraId="6189FB85" w14:textId="77777777" w:rsidR="006C0CF2" w:rsidRDefault="00000000">
      <w:pPr>
        <w:spacing w:before="269" w:after="269"/>
        <w:ind w:left="120"/>
      </w:pPr>
      <w:r>
        <w:rPr>
          <w:rFonts w:ascii="Times New Roman" w:hAnsi="Times New Roman"/>
          <w:color w:val="000000"/>
        </w:rPr>
        <w:t>„მინდოდა, მბჟუტავი სიკვდილის მეფის შესახებ გამეგო, მაგრამ არსებობდა შესაძლებლობა, რომ ლიქსი დაეჭირათ, მაგრამ ვერც შენი გარეგნობა შევამჩნიე და ვერც შენი ჯადოსნური ძალა.“</w:t>
      </w:r>
    </w:p>
    <w:p w14:paraId="05830878" w14:textId="77777777" w:rsidR="006C0CF2" w:rsidRDefault="00000000">
      <w:pPr>
        <w:spacing w:before="269" w:after="269"/>
        <w:ind w:left="120"/>
      </w:pPr>
      <w:r>
        <w:rPr>
          <w:rFonts w:ascii="Times New Roman" w:hAnsi="Times New Roman"/>
          <w:color w:val="000000"/>
        </w:rPr>
        <w:lastRenderedPageBreak/>
        <w:t>- ოჰ, კი, ბოდიში, ძალიან გავერთე დუნდულის რეკონსტრუქციით. ჯერ ელიოსთვისაც კი არ მითქვამს ამის შესახებ. გადავწყვიტე, ფარულად მომერთვა, რომ ქურდებს შეჭრა არ ეფიქრათ და ხმაურში არ გადაზრდილიყო.</w:t>
      </w:r>
    </w:p>
    <w:p w14:paraId="0EE88D55" w14:textId="77777777" w:rsidR="006C0CF2" w:rsidRDefault="00000000">
      <w:pPr>
        <w:spacing w:before="269" w:after="269"/>
        <w:ind w:left="120"/>
      </w:pPr>
      <w:r>
        <w:rPr>
          <w:rFonts w:ascii="Times New Roman" w:hAnsi="Times New Roman"/>
          <w:color w:val="000000"/>
        </w:rPr>
        <w:t>„... ნუ იტყვი „ფარულად“, როცა აბსურდულ რამეს ქმნი...“ ჩუმად ჩაილაპარაკა საშამ.</w:t>
      </w:r>
    </w:p>
    <w:p w14:paraId="0A82B007" w14:textId="77777777" w:rsidR="006C0CF2" w:rsidRDefault="00000000">
      <w:pPr>
        <w:spacing w:before="269" w:after="269"/>
        <w:ind w:left="120"/>
      </w:pPr>
      <w:r>
        <w:rPr>
          <w:rFonts w:ascii="Times New Roman" w:hAnsi="Times New Roman"/>
          <w:color w:val="000000"/>
        </w:rPr>
        <w:t>- და კიდევ ერთი რამის შესახებ მინდა გითხრათ, რომელიც, თუმცა, ნოსგალიის საკითხს არ უკავშირდება.</w:t>
      </w:r>
    </w:p>
    <w:p w14:paraId="52A7AE38" w14:textId="77777777" w:rsidR="006C0CF2" w:rsidRDefault="00000000">
      <w:pPr>
        <w:spacing w:before="269" w:after="269"/>
        <w:ind w:left="120"/>
      </w:pPr>
      <w:r>
        <w:rPr>
          <w:rFonts w:ascii="Times New Roman" w:hAnsi="Times New Roman"/>
          <w:color w:val="000000"/>
        </w:rPr>
        <w:t>- რაზე?</w:t>
      </w:r>
    </w:p>
    <w:p w14:paraId="05D38499" w14:textId="77777777" w:rsidR="006C0CF2" w:rsidRDefault="00000000">
      <w:pPr>
        <w:spacing w:before="269" w:after="269"/>
        <w:ind w:left="120"/>
      </w:pPr>
      <w:r>
        <w:rPr>
          <w:rFonts w:ascii="Times New Roman" w:hAnsi="Times New Roman"/>
          <w:color w:val="000000"/>
        </w:rPr>
        <w:t>— იუნიტი, მაშინვე გაცნობე, რომ ტირანი დემონთა მბრძანებელი ხარ, მაგრამ ახლახანს მივიღე შეტყობინება იუნიტის ხელმძღვანელისგან, მისი დამფუძნებლისგან.</w:t>
      </w:r>
    </w:p>
    <w:p w14:paraId="1E92846D" w14:textId="77777777" w:rsidR="006C0CF2" w:rsidRDefault="00000000">
      <w:pPr>
        <w:spacing w:before="269" w:after="269"/>
        <w:ind w:left="120"/>
      </w:pPr>
      <w:r>
        <w:rPr>
          <w:rFonts w:ascii="Times New Roman" w:hAnsi="Times New Roman"/>
          <w:color w:val="000000"/>
        </w:rPr>
        <w:t>როგორც ჩანდა, ეს უცნობი დემონი იყო, რომელსაც მელჰეისი არასდროს შეხვედრია.</w:t>
      </w:r>
    </w:p>
    <w:p w14:paraId="75EF0ED4" w14:textId="77777777" w:rsidR="006C0CF2" w:rsidRDefault="00000000">
      <w:pPr>
        <w:spacing w:before="269" w:after="269"/>
        <w:ind w:left="120"/>
      </w:pPr>
      <w:r>
        <w:rPr>
          <w:rFonts w:ascii="Times New Roman" w:hAnsi="Times New Roman"/>
          <w:color w:val="000000"/>
        </w:rPr>
        <w:t>- რა მიზეზით?</w:t>
      </w:r>
    </w:p>
    <w:p w14:paraId="6F18D4EC" w14:textId="77777777" w:rsidR="006C0CF2" w:rsidRDefault="00000000">
      <w:pPr>
        <w:spacing w:before="269" w:after="269"/>
        <w:ind w:left="120"/>
      </w:pPr>
      <w:r>
        <w:rPr>
          <w:rFonts w:ascii="Times New Roman" w:hAnsi="Times New Roman"/>
          <w:color w:val="000000"/>
        </w:rPr>
        <w:t>- მან თავი ორი ათასი წლის წინანდელ დემონად წარადგინა.</w:t>
      </w:r>
    </w:p>
    <w:p w14:paraId="26AD4FF5" w14:textId="77777777" w:rsidR="006C0CF2" w:rsidRDefault="00000000">
      <w:pPr>
        <w:spacing w:before="269" w:after="269"/>
        <w:ind w:left="120"/>
      </w:pPr>
      <w:r>
        <w:rPr>
          <w:rFonts w:ascii="Times New Roman" w:hAnsi="Times New Roman"/>
          <w:color w:val="000000"/>
        </w:rPr>
        <w:t>გასაგებია. ამიტომაც არ გამოჩნდა.</w:t>
      </w:r>
    </w:p>
    <w:p w14:paraId="61E124F9" w14:textId="77777777" w:rsidR="006C0CF2" w:rsidRDefault="00000000">
      <w:pPr>
        <w:spacing w:before="269" w:after="269"/>
        <w:ind w:left="120"/>
      </w:pPr>
      <w:r>
        <w:rPr>
          <w:rFonts w:ascii="Times New Roman" w:hAnsi="Times New Roman"/>
          <w:color w:val="000000"/>
        </w:rPr>
        <w:t>- და რა ჰქვია მას?</w:t>
      </w:r>
    </w:p>
    <w:p w14:paraId="15543C6D" w14:textId="77777777" w:rsidR="006C0CF2" w:rsidRDefault="00000000">
      <w:pPr>
        <w:spacing w:before="269" w:after="269"/>
        <w:ind w:left="120"/>
      </w:pPr>
      <w:r>
        <w:rPr>
          <w:rFonts w:ascii="Times New Roman" w:hAnsi="Times New Roman"/>
          <w:color w:val="000000"/>
        </w:rPr>
        <w:t>- ცოდვა რეგლია დემონთა მბრძანებლის, ტირანის ახლო თანამშრომელია.</w:t>
      </w:r>
    </w:p>
    <w:p w14:paraId="5B9EDE83" w14:textId="77777777" w:rsidR="006C0CF2" w:rsidRDefault="00000000">
      <w:pPr>
        <w:spacing w:before="269" w:after="269"/>
        <w:ind w:left="120"/>
      </w:pPr>
      <w:r>
        <w:rPr>
          <w:rFonts w:ascii="Times New Roman" w:hAnsi="Times New Roman"/>
          <w:color w:val="000000"/>
        </w:rPr>
        <w:t>ცოდვა? როგორც ჩანს, მისი რეინკარნაცია წარმატებული იყო და მან შეინარჩუნა მოგონებები.</w:t>
      </w:r>
    </w:p>
    <w:p w14:paraId="78CB3B47" w14:textId="77777777" w:rsidR="006C0CF2" w:rsidRDefault="00000000">
      <w:pPr>
        <w:spacing w:before="269" w:after="269"/>
        <w:ind w:left="120"/>
      </w:pPr>
      <w:r>
        <w:rPr>
          <w:rFonts w:ascii="Times New Roman" w:hAnsi="Times New Roman"/>
          <w:color w:val="000000"/>
        </w:rPr>
        <w:t>- მან თქვა, რომ დიდი სულების ტყეში იმყოფებოდა, აჰარტელნე. როგორც ჩანს, შენი ყველა ყოფილი მესაიდუმლე და ხელქვეითი იქ ელოდა შენს რეინკარნაციას.</w:t>
      </w:r>
    </w:p>
    <w:p w14:paraId="27ADFE04" w14:textId="77777777" w:rsidR="006C0CF2" w:rsidRDefault="00000000">
      <w:pPr>
        <w:spacing w:before="269" w:after="269"/>
        <w:ind w:left="120"/>
      </w:pPr>
      <w:r>
        <w:rPr>
          <w:rFonts w:ascii="Times New Roman" w:hAnsi="Times New Roman"/>
          <w:color w:val="000000"/>
        </w:rPr>
        <w:t>იმ ქვეშევრდომებმა, რომლებიც ამ ეპოქამდე გადარჩნენ ან მასში ხელახლა დაიბადნენ, დილჰეიდი დატოვეს, რათა მე ისინი არ მეპოვა.</w:t>
      </w:r>
    </w:p>
    <w:p w14:paraId="58F6B698" w14:textId="77777777" w:rsidR="006C0CF2" w:rsidRDefault="00000000">
      <w:pPr>
        <w:spacing w:before="269" w:after="269"/>
        <w:ind w:left="120"/>
      </w:pPr>
      <w:r>
        <w:rPr>
          <w:rFonts w:ascii="Times New Roman" w:hAnsi="Times New Roman"/>
          <w:color w:val="000000"/>
        </w:rPr>
        <w:t>თუმცა, ახლა ავოს დილჰევიასთან დაკავშირებული საკითხი მოგვარებულია.</w:t>
      </w:r>
    </w:p>
    <w:p w14:paraId="0BC7C894" w14:textId="77777777" w:rsidR="006C0CF2" w:rsidRDefault="00000000">
      <w:pPr>
        <w:spacing w:before="269" w:after="269"/>
        <w:ind w:left="120"/>
      </w:pPr>
      <w:r>
        <w:rPr>
          <w:rFonts w:ascii="Times New Roman" w:hAnsi="Times New Roman"/>
          <w:color w:val="000000"/>
        </w:rPr>
        <w:t>— რატომ არ მოვიდა პირადად?</w:t>
      </w:r>
    </w:p>
    <w:p w14:paraId="0A6683B3" w14:textId="77777777" w:rsidR="006C0CF2" w:rsidRDefault="00000000">
      <w:pPr>
        <w:spacing w:before="269" w:after="269"/>
        <w:ind w:left="120"/>
      </w:pPr>
      <w:r>
        <w:rPr>
          <w:rFonts w:ascii="Times New Roman" w:hAnsi="Times New Roman"/>
          <w:color w:val="000000"/>
        </w:rPr>
        <w:t>- მან თქვა, რომ არსებობს გარემოებები, რის გამოც არ შეუძლია აჰარტელნის დატოვება და იქ დაგელოდებათ.</w:t>
      </w:r>
    </w:p>
    <w:p w14:paraId="19D72AC5" w14:textId="77777777" w:rsidR="006C0CF2" w:rsidRDefault="00000000">
      <w:pPr>
        <w:spacing w:before="269" w:after="269"/>
        <w:ind w:left="120"/>
      </w:pPr>
      <w:r>
        <w:rPr>
          <w:rFonts w:ascii="Times New Roman" w:hAnsi="Times New Roman"/>
          <w:color w:val="000000"/>
        </w:rPr>
        <w:t>ცოდვას არასდროს უთხოვია ჩემთვის სადმე წასვლა მის ცხოვრებაში. ის ამჯობინებდა თავად მომექცეოდა და გზად ღმერთსაც კი მოკლავდა, თუ ასეთი ადამიანი მის გზაზე დაბრკოლებას შეეცდებოდა.</w:t>
      </w:r>
    </w:p>
    <w:p w14:paraId="6E9078A4" w14:textId="77777777" w:rsidR="006C0CF2" w:rsidRDefault="00000000">
      <w:pPr>
        <w:spacing w:before="269" w:after="269"/>
        <w:ind w:left="120"/>
      </w:pPr>
      <w:r>
        <w:rPr>
          <w:rFonts w:ascii="Times New Roman" w:hAnsi="Times New Roman"/>
          <w:color w:val="000000"/>
        </w:rPr>
        <w:lastRenderedPageBreak/>
        <w:t>ანუ, მას ამისთვის სერიოზული მიზეზები ჰქონდა.</w:t>
      </w:r>
    </w:p>
    <w:p w14:paraId="37712ACF" w14:textId="77777777" w:rsidR="006C0CF2" w:rsidRDefault="00000000">
      <w:pPr>
        <w:spacing w:before="269" w:after="269"/>
        <w:ind w:left="120"/>
      </w:pPr>
      <w:r>
        <w:rPr>
          <w:rFonts w:ascii="Times New Roman" w:hAnsi="Times New Roman"/>
          <w:color w:val="000000"/>
        </w:rPr>
        <w:t>„...აჰარტელნ...“ ჩაილაპარაკა მიზამ.</w:t>
      </w:r>
    </w:p>
    <w:p w14:paraId="0B840B2A" w14:textId="77777777" w:rsidR="006C0CF2" w:rsidRDefault="00000000">
      <w:pPr>
        <w:spacing w:before="269" w:after="269"/>
        <w:ind w:left="120"/>
      </w:pPr>
      <w:r>
        <w:rPr>
          <w:rFonts w:ascii="Times New Roman" w:hAnsi="Times New Roman"/>
          <w:color w:val="000000"/>
        </w:rPr>
        <w:t>მისი გამომეტყველება სულაც არ იყო მხიარული. ალბათ, რენოს დიდებულ სულისკვეთებაზე ღელავდა.</w:t>
      </w:r>
    </w:p>
    <w:p w14:paraId="63ACF411" w14:textId="77777777" w:rsidR="006C0CF2" w:rsidRDefault="00000000">
      <w:pPr>
        <w:spacing w:before="269" w:after="269"/>
        <w:ind w:left="120"/>
      </w:pPr>
      <w:r>
        <w:rPr>
          <w:rFonts w:ascii="Times New Roman" w:hAnsi="Times New Roman"/>
          <w:color w:val="000000"/>
        </w:rPr>
        <w:t>— წყევლის მეფის ქვეშევრდომს დემონური ხმლის ნახევარი ჰქონდა.</w:t>
      </w:r>
    </w:p>
    <w:p w14:paraId="7D1C17A6" w14:textId="77777777" w:rsidR="006C0CF2" w:rsidRDefault="00000000">
      <w:pPr>
        <w:spacing w:before="269" w:after="269"/>
        <w:ind w:left="120"/>
      </w:pPr>
      <w:r>
        <w:rPr>
          <w:rFonts w:ascii="Times New Roman" w:hAnsi="Times New Roman"/>
          <w:color w:val="000000"/>
        </w:rPr>
        <w:t>რეიმ სერიოზული გამომეტყველებით ამოიღო დემონის ხმლის ნახევარი, რომელსაც წვერი აკლდა. ის მისას მამის უნდა ყოფილიყო.</w:t>
      </w:r>
    </w:p>
    <w:p w14:paraId="39C43597" w14:textId="77777777" w:rsidR="006C0CF2" w:rsidRDefault="00000000">
      <w:pPr>
        <w:spacing w:before="269" w:after="269"/>
        <w:ind w:left="120"/>
      </w:pPr>
      <w:r>
        <w:rPr>
          <w:rFonts w:ascii="Times New Roman" w:hAnsi="Times New Roman"/>
          <w:color w:val="000000"/>
        </w:rPr>
        <w:t>„მივხვდი, რა სახის ხმალი იყო ეს, როდესაც მის უფსკრულში ჩავიხედე.“</w:t>
      </w:r>
    </w:p>
    <w:p w14:paraId="3748A61E" w14:textId="77777777" w:rsidR="006C0CF2" w:rsidRDefault="00000000">
      <w:pPr>
        <w:spacing w:before="269" w:after="269"/>
        <w:ind w:left="120"/>
      </w:pPr>
      <w:r>
        <w:rPr>
          <w:rFonts w:ascii="Times New Roman" w:hAnsi="Times New Roman"/>
          <w:color w:val="000000"/>
        </w:rPr>
        <w:t>ჩემი ჯადოსნური თვალები რეის ხელში ეშმაკური ხმლისკენ მივმართე და მის უფსკრულში ჩავიხედე.</w:t>
      </w:r>
    </w:p>
    <w:p w14:paraId="79199294" w14:textId="77777777" w:rsidR="006C0CF2" w:rsidRDefault="00000000">
      <w:pPr>
        <w:spacing w:before="269" w:after="269"/>
        <w:ind w:left="120"/>
      </w:pPr>
      <w:r>
        <w:rPr>
          <w:rFonts w:ascii="Times New Roman" w:hAnsi="Times New Roman"/>
          <w:color w:val="000000"/>
        </w:rPr>
        <w:t>- ჰმ, ანუ ასეა საქმე? ამის ერთი ნახევრიდან განსაზღვრა შეუძლებელი იყო, მაგრამ ორივეს ხელში ყოფნისას ნათელი ხდება, როგორ გამოიყურება სინამდვილეში. მაგრამ მხოლოდ მათთვის, ვისაც ეს ხმალი უნახავს.</w:t>
      </w:r>
    </w:p>
    <w:p w14:paraId="6519351E" w14:textId="77777777" w:rsidR="006C0CF2" w:rsidRDefault="00000000">
      <w:pPr>
        <w:spacing w:before="269" w:after="269"/>
        <w:ind w:left="120"/>
      </w:pPr>
      <w:r>
        <w:rPr>
          <w:rFonts w:ascii="Times New Roman" w:hAnsi="Times New Roman"/>
          <w:color w:val="000000"/>
        </w:rPr>
        <w:t>რეი პოდიუმისკენ წავიდა.</w:t>
      </w:r>
    </w:p>
    <w:p w14:paraId="1317BBC2" w14:textId="77777777" w:rsidR="006C0CF2" w:rsidRDefault="00000000">
      <w:pPr>
        <w:spacing w:before="269" w:after="269"/>
        <w:ind w:left="120"/>
      </w:pPr>
      <w:r>
        <w:rPr>
          <w:rFonts w:ascii="Times New Roman" w:hAnsi="Times New Roman"/>
          <w:color w:val="000000"/>
        </w:rPr>
        <w:t>იუნიონ თაუერში თავდაპირველად არსებული დემონური ხმლის ნახევარი მასში ჩაარჭეს. მან ის ამოიღო და წყევლის მეფის ხელქვეითისგან წაღებულ ნახევარზე დადო.</w:t>
      </w:r>
    </w:p>
    <w:p w14:paraId="108ABE9F" w14:textId="77777777" w:rsidR="006C0CF2" w:rsidRDefault="00000000">
      <w:pPr>
        <w:spacing w:before="269" w:after="269"/>
        <w:ind w:left="120"/>
      </w:pPr>
      <w:r>
        <w:rPr>
          <w:rFonts w:ascii="Times New Roman" w:hAnsi="Times New Roman"/>
          <w:color w:val="000000"/>
        </w:rPr>
        <w:t>რის შემდეგაც ისინი შავი შუქით იყვნენ მოცულნი.</w:t>
      </w:r>
    </w:p>
    <w:p w14:paraId="35BF95A1" w14:textId="77777777" w:rsidR="006C0CF2" w:rsidRDefault="00000000">
      <w:pPr>
        <w:spacing w:before="269" w:after="269"/>
        <w:ind w:left="120"/>
      </w:pPr>
      <w:r>
        <w:rPr>
          <w:rFonts w:ascii="Times New Roman" w:hAnsi="Times New Roman"/>
          <w:color w:val="000000"/>
        </w:rPr>
        <w:t>დემონური ხმალი ერთ მახვილად გაერთიანდა და მისი მოხაზულობა მაშინვე დამახინჯდა. თავისი ნამდვილი სახით, ის არ იყო სწორი, არამედ მოხრილი ხმალი.</w:t>
      </w:r>
    </w:p>
    <w:p w14:paraId="11DC205A" w14:textId="77777777" w:rsidR="006C0CF2" w:rsidRDefault="00000000">
      <w:pPr>
        <w:spacing w:before="269" w:after="269"/>
        <w:ind w:left="120"/>
      </w:pPr>
      <w:r>
        <w:rPr>
          <w:rFonts w:ascii="Times New Roman" w:hAnsi="Times New Roman"/>
          <w:color w:val="000000"/>
        </w:rPr>
        <w:t>— გილიონგესის ყაჩაღი?</w:t>
      </w:r>
    </w:p>
    <w:p w14:paraId="44D1CE86" w14:textId="77777777" w:rsidR="006C0CF2" w:rsidRDefault="00000000">
      <w:pPr>
        <w:spacing w:before="269" w:after="269"/>
        <w:ind w:left="120"/>
      </w:pPr>
      <w:r>
        <w:rPr>
          <w:rFonts w:ascii="Times New Roman" w:hAnsi="Times New Roman"/>
          <w:color w:val="000000"/>
        </w:rPr>
        <w:t>დემონური ხმალი, რომელსაც ცოდვა ეჭირა, მსოფლიოში არავის ჰგავდა.</w:t>
      </w:r>
    </w:p>
    <w:p w14:paraId="3FECBC80" w14:textId="77777777" w:rsidR="006C0CF2" w:rsidRDefault="00000000">
      <w:pPr>
        <w:pStyle w:val="Heading2"/>
        <w:pageBreakBefore/>
        <w:spacing w:before="180" w:after="180"/>
        <w:ind w:left="120"/>
      </w:pPr>
      <w:bookmarkStart w:id="17" w:name="_§_17._აჰარტელნის"/>
      <w:bookmarkEnd w:id="17"/>
      <w:r>
        <w:rPr>
          <w:rFonts w:ascii="Times New Roman" w:hAnsi="Times New Roman"/>
          <w:color w:val="000000"/>
          <w:sz w:val="33"/>
        </w:rPr>
        <w:lastRenderedPageBreak/>
        <w:t>§ 17. აჰარტელნის მდებარეობა</w:t>
      </w:r>
    </w:p>
    <w:p w14:paraId="780861D3" w14:textId="77777777" w:rsidR="006C0CF2" w:rsidRDefault="00000000">
      <w:pPr>
        <w:spacing w:before="269" w:after="269"/>
        <w:ind w:left="120"/>
      </w:pPr>
      <w:r>
        <w:rPr>
          <w:rFonts w:ascii="Times New Roman" w:hAnsi="Times New Roman"/>
          <w:color w:val="000000"/>
        </w:rPr>
        <w:t>„ეს ხმალი 2000 წლის წინ მხოლოდ რამდენჯერმე მინახავს, მაგრამ ის სინ რეგლიას ეკუთვნის, არა?“ იკითხა რეიმ.</w:t>
      </w:r>
    </w:p>
    <w:p w14:paraId="749DC7FF" w14:textId="77777777" w:rsidR="006C0CF2" w:rsidRDefault="00000000">
      <w:pPr>
        <w:spacing w:before="269" w:after="269"/>
        <w:ind w:left="120"/>
      </w:pPr>
      <w:r>
        <w:rPr>
          <w:rFonts w:ascii="Times New Roman" w:hAnsi="Times New Roman"/>
          <w:color w:val="000000"/>
        </w:rPr>
        <w:t>თავი დავუქნიე.</w:t>
      </w:r>
    </w:p>
    <w:p w14:paraId="640E74A6" w14:textId="77777777" w:rsidR="006C0CF2" w:rsidRDefault="00000000">
      <w:pPr>
        <w:spacing w:before="269" w:after="269"/>
        <w:ind w:left="120"/>
      </w:pPr>
      <w:r>
        <w:rPr>
          <w:rFonts w:ascii="Times New Roman" w:hAnsi="Times New Roman"/>
          <w:color w:val="000000"/>
        </w:rPr>
        <w:t>„მაშ, ეს სინ რეგლია არის დემონი, რომელმაც დააარსა იუნიტი და მისას მამა?“ ჩაფიქრებულმა იკითხა საშამ.</w:t>
      </w:r>
    </w:p>
    <w:p w14:paraId="199DFD9E" w14:textId="77777777" w:rsidR="006C0CF2" w:rsidRDefault="00000000">
      <w:pPr>
        <w:spacing w:before="269" w:after="269"/>
        <w:ind w:left="120"/>
      </w:pPr>
      <w:r>
        <w:rPr>
          <w:rFonts w:ascii="Times New Roman" w:hAnsi="Times New Roman"/>
          <w:color w:val="000000"/>
        </w:rPr>
        <w:t>„...მაგრამ მამაჩემი იმპერიული ოჯახის წევრია, რომელიც დილჰეიდში სადღაც მეფობს...“ - ჩაილაპარაკა მისამ.</w:t>
      </w:r>
    </w:p>
    <w:p w14:paraId="5D174CCC" w14:textId="77777777" w:rsidR="006C0CF2" w:rsidRDefault="00000000">
      <w:pPr>
        <w:spacing w:before="269" w:after="269"/>
        <w:ind w:left="120"/>
      </w:pPr>
      <w:r>
        <w:rPr>
          <w:rFonts w:ascii="Times New Roman" w:hAnsi="Times New Roman"/>
          <w:color w:val="000000"/>
        </w:rPr>
        <w:t>სწორედ ამას ეუბნებოდნენ მას აქამდე.</w:t>
      </w:r>
    </w:p>
    <w:p w14:paraId="61EA0300" w14:textId="77777777" w:rsidR="006C0CF2" w:rsidRDefault="00000000">
      <w:pPr>
        <w:spacing w:before="269" w:after="269"/>
        <w:ind w:left="120"/>
      </w:pPr>
      <w:r>
        <w:rPr>
          <w:rFonts w:ascii="Times New Roman" w:hAnsi="Times New Roman"/>
          <w:color w:val="000000"/>
        </w:rPr>
        <w:t>„ბოლო ორი ათასი წლის დემონები ვერ გამოჩნდებოდნენ ჩემს წინაშე, როცა ხელახლა დავიბადე. ბოლოს და ბოლოს, სიმართლე რომ გითხრა, შეიძლება საბოლოოდ მის შესახებ გამეგო. დილჰეიდში სადღაც მმართველი დემონების მბრძანებელი რომ იყო, მან საბაბი მოიფიქრა, რომ შენთან შეხვედრა არ შეეძლო.“</w:t>
      </w:r>
    </w:p>
    <w:p w14:paraId="69820F7C" w14:textId="77777777" w:rsidR="006C0CF2" w:rsidRDefault="00000000">
      <w:pPr>
        <w:spacing w:before="269" w:after="269"/>
        <w:ind w:left="120"/>
      </w:pPr>
      <w:r>
        <w:rPr>
          <w:rFonts w:ascii="Times New Roman" w:hAnsi="Times New Roman"/>
          <w:color w:val="000000"/>
        </w:rPr>
        <w:t>— გამოდის, რომ მამაჩემი ბატონი...-ს ახლო თანამშრომელია?</w:t>
      </w:r>
    </w:p>
    <w:p w14:paraId="3D98E4E2" w14:textId="77777777" w:rsidR="006C0CF2" w:rsidRDefault="00000000">
      <w:pPr>
        <w:spacing w:before="269" w:after="269"/>
        <w:ind w:left="120"/>
      </w:pPr>
      <w:r>
        <w:rPr>
          <w:rFonts w:ascii="Times New Roman" w:hAnsi="Times New Roman"/>
          <w:color w:val="000000"/>
        </w:rPr>
        <w:t>- ჯერ არ ვიცი.</w:t>
      </w:r>
    </w:p>
    <w:p w14:paraId="2D918DF7" w14:textId="77777777" w:rsidR="006C0CF2" w:rsidRDefault="00000000">
      <w:pPr>
        <w:spacing w:before="269" w:after="269"/>
        <w:ind w:left="120"/>
      </w:pPr>
      <w:r>
        <w:rPr>
          <w:rFonts w:ascii="Times New Roman" w:hAnsi="Times New Roman"/>
          <w:color w:val="000000"/>
        </w:rPr>
        <w:t>„მაგრამ დემონური ხმალი, რომელიც მისას მამამ მისცა, ამ ცოდვას ეკუთვნის, არა? და განა მის გამო არ იყო ის ერთობის თავი?“ იკითხა საშამ.</w:t>
      </w:r>
    </w:p>
    <w:p w14:paraId="44000ABB" w14:textId="77777777" w:rsidR="006C0CF2" w:rsidRDefault="00000000">
      <w:pPr>
        <w:spacing w:before="269" w:after="269"/>
        <w:ind w:left="120"/>
      </w:pPr>
      <w:r>
        <w:rPr>
          <w:rFonts w:ascii="Times New Roman" w:hAnsi="Times New Roman"/>
          <w:color w:val="000000"/>
        </w:rPr>
        <w:t>მისა ნახევარსისხლიანია. და სრულიად ბუნებრივი იქნებოდა გვეფიქრა, რომ მიუხედავად იმისა, რომ ის არასდროს გამოჩენილა მისთვის, მან „ერთიანობა“ მისი გულისთვის შექმნა, რათა მას შეეძლო ეცხოვრა ისეთ კომპანიაში, რომელიც მისთვის ცოტათი მაინც სასიამოვნო იქნებოდა.</w:t>
      </w:r>
    </w:p>
    <w:p w14:paraId="50A88525" w14:textId="77777777" w:rsidR="006C0CF2" w:rsidRDefault="00000000">
      <w:pPr>
        <w:spacing w:before="269" w:after="269"/>
        <w:ind w:left="120"/>
      </w:pPr>
      <w:r>
        <w:rPr>
          <w:rFonts w:ascii="Times New Roman" w:hAnsi="Times New Roman"/>
          <w:color w:val="000000"/>
        </w:rPr>
        <w:t>„მეორე ტაიმი წყევლის მეფესთან იყო“, - თქვა მიშამ.</w:t>
      </w:r>
    </w:p>
    <w:p w14:paraId="6C08B4C8" w14:textId="77777777" w:rsidR="006C0CF2" w:rsidRDefault="00000000">
      <w:pPr>
        <w:spacing w:before="269" w:after="269"/>
        <w:ind w:left="120"/>
      </w:pPr>
      <w:r>
        <w:rPr>
          <w:rFonts w:ascii="Times New Roman" w:hAnsi="Times New Roman"/>
          <w:color w:val="000000"/>
        </w:rPr>
        <w:t>- აჰ... კარგი... ანუ ეს ცოდვა ახლა წყევლის მეფის ქვეშევრდომია და სწორედ ამიტომ სცადა მისი მოკვლა...</w:t>
      </w:r>
    </w:p>
    <w:p w14:paraId="250C3C6B" w14:textId="77777777" w:rsidR="006C0CF2" w:rsidRDefault="00000000">
      <w:pPr>
        <w:spacing w:before="269" w:after="269"/>
        <w:ind w:left="120"/>
      </w:pPr>
      <w:r>
        <w:rPr>
          <w:rFonts w:ascii="Times New Roman" w:hAnsi="Times New Roman"/>
          <w:color w:val="000000"/>
        </w:rPr>
        <w:t>საშა წინადადების შუაში გაჩერდა, თითქოს მიხვდა, რა წამოიძახა, და გაჩუმდა.</w:t>
      </w:r>
    </w:p>
    <w:p w14:paraId="61768DBD" w14:textId="77777777" w:rsidR="006C0CF2" w:rsidRDefault="00000000">
      <w:pPr>
        <w:spacing w:before="269" w:after="269"/>
        <w:ind w:left="120"/>
      </w:pPr>
      <w:r>
        <w:rPr>
          <w:rFonts w:ascii="Times New Roman" w:hAnsi="Times New Roman"/>
          <w:color w:val="000000"/>
        </w:rPr>
        <w:t>„მაგრამ შეიძლებოდა მოპარულიყო მისთვის“, - აღნიშნა ელეონორამ. „დაფიქრდი, სინს არ შეუძლია აჰარტელნის დატოვება, არა? რა მოხდება, თუ ის ოთხ ბოროტ მეფეს ებრძვის და ისინი არ აძლევენ მას გადაადგილების საშუალებას? წყევლის მეფემ კი დემონის ხმლის ნახევარი მოპარა და ახლა იყენებს მას?“</w:t>
      </w:r>
    </w:p>
    <w:p w14:paraId="1C2886B2" w14:textId="77777777" w:rsidR="006C0CF2" w:rsidRDefault="00000000">
      <w:pPr>
        <w:spacing w:before="269" w:after="269"/>
        <w:ind w:left="120"/>
      </w:pPr>
      <w:r>
        <w:rPr>
          <w:rFonts w:ascii="Times New Roman" w:hAnsi="Times New Roman"/>
          <w:color w:val="000000"/>
        </w:rPr>
        <w:lastRenderedPageBreak/>
        <w:t>„ეს გასაგებია“, თქვა მიშამ.</w:t>
      </w:r>
    </w:p>
    <w:p w14:paraId="59C417E1" w14:textId="77777777" w:rsidR="006C0CF2" w:rsidRDefault="00000000">
      <w:pPr>
        <w:spacing w:before="269" w:after="269"/>
        <w:ind w:left="120"/>
      </w:pPr>
      <w:r>
        <w:rPr>
          <w:rFonts w:ascii="Times New Roman" w:hAnsi="Times New Roman"/>
          <w:color w:val="000000"/>
        </w:rPr>
        <w:t>„რა თქმა უნდა, ლოგიკურად ჟღერს, მაგრამ პირადად მე არ მჯერა“, - თქვა რეიმ.</w:t>
      </w:r>
    </w:p>
    <w:p w14:paraId="52D4FBF0" w14:textId="77777777" w:rsidR="006C0CF2" w:rsidRDefault="00000000">
      <w:pPr>
        <w:spacing w:before="269" w:after="269"/>
        <w:ind w:left="120"/>
      </w:pPr>
      <w:r>
        <w:rPr>
          <w:rFonts w:ascii="Times New Roman" w:hAnsi="Times New Roman"/>
          <w:color w:val="000000"/>
        </w:rPr>
        <w:t>— მე ვეთანხმები მას.</w:t>
      </w:r>
    </w:p>
    <w:p w14:paraId="4FD200ED" w14:textId="77777777" w:rsidR="006C0CF2" w:rsidRDefault="00000000">
      <w:pPr>
        <w:spacing w:before="269" w:after="269"/>
        <w:ind w:left="120"/>
      </w:pPr>
      <w:r>
        <w:rPr>
          <w:rFonts w:ascii="Times New Roman" w:hAnsi="Times New Roman"/>
          <w:color w:val="000000"/>
        </w:rPr>
        <w:t>- ჰმ... და რა არის ისეთი, რისიც არ გჯერა?</w:t>
      </w:r>
    </w:p>
    <w:p w14:paraId="467A5CAA" w14:textId="77777777" w:rsidR="006C0CF2" w:rsidRDefault="00000000">
      <w:pPr>
        <w:spacing w:before="269" w:after="269"/>
        <w:ind w:left="120"/>
      </w:pPr>
      <w:r>
        <w:rPr>
          <w:rFonts w:ascii="Times New Roman" w:hAnsi="Times New Roman"/>
          <w:color w:val="000000"/>
        </w:rPr>
        <w:t>ელეონორას სახე ეჭვით იყო სავსე.</w:t>
      </w:r>
    </w:p>
    <w:p w14:paraId="5F41B40E" w14:textId="77777777" w:rsidR="006C0CF2" w:rsidRDefault="00000000">
      <w:pPr>
        <w:spacing w:before="269" w:after="269"/>
        <w:ind w:left="120"/>
      </w:pPr>
      <w:r>
        <w:rPr>
          <w:rFonts w:ascii="Times New Roman" w:hAnsi="Times New Roman"/>
          <w:color w:val="000000"/>
        </w:rPr>
        <w:t>„ცოტა ძნელი წარმოსადგენია, რომ სინ რეგლია, რომელსაც 2000 წლის წინ დემონებს შორის ყველაზე ძლიერ ხმლისმჭერს უწოდებდნენ და რომელსაც დემონთა მბრძანებლის მარჯვენა ხელს უწოდებდნენ, მტერს მისი დემონური ხმლის მოპარვის უფლებას მისცემდა. განსაკუთრებით ასეთი მნიშვნელოვანი ხმლის, რომლის გამო მას შეეძლო საკუთარი ქალიშვილის საფრთხე შეექმნა.“</w:t>
      </w:r>
    </w:p>
    <w:p w14:paraId="76A5762B" w14:textId="77777777" w:rsidR="006C0CF2" w:rsidRDefault="00000000">
      <w:pPr>
        <w:spacing w:before="269" w:after="269"/>
        <w:ind w:left="120"/>
      </w:pPr>
      <w:r>
        <w:rPr>
          <w:rFonts w:ascii="Times New Roman" w:hAnsi="Times New Roman"/>
          <w:color w:val="000000"/>
        </w:rPr>
        <w:t>„მაგრამ ოთხი ბოროტი მეფე ძალით მხოლოდ დემონთა მბრძანებელს ჩამორჩება“, - შეეწინააღმდეგა საშა რეის. „ამჟამინდელი სიტუაციის გათვალისწინებით, ისინი ერთად უნდა იბრძოდნენ, ამიტომ ვერაფერ უცნაურს ვერ ვხედავ იმაში, რომ ანოსის ძლიერ ახლო მოკავშირესაც კი ერთი დემონის ხმალი მაინც მოიპარონ“.</w:t>
      </w:r>
    </w:p>
    <w:p w14:paraId="44B33DD7" w14:textId="77777777" w:rsidR="006C0CF2" w:rsidRDefault="00000000">
      <w:pPr>
        <w:spacing w:before="269" w:after="269"/>
        <w:ind w:left="120"/>
      </w:pPr>
      <w:r>
        <w:rPr>
          <w:rFonts w:ascii="Times New Roman" w:hAnsi="Times New Roman"/>
          <w:color w:val="000000"/>
        </w:rPr>
        <w:t>— ასევე მომიწია ოთხ ბოროტ მეფესთან ბრძოლა. და არამგონია, რომ ისინი შეძლებდნენ ცოდვა რეგლიას დამარცხებას, მაშინაც კი, თუ ოთხივე თავს დაესხმებოდა.</w:t>
      </w:r>
    </w:p>
    <w:p w14:paraId="2B584270" w14:textId="77777777" w:rsidR="006C0CF2" w:rsidRDefault="00000000">
      <w:pPr>
        <w:spacing w:before="269" w:after="269"/>
        <w:ind w:left="120"/>
      </w:pPr>
      <w:r>
        <w:rPr>
          <w:rFonts w:ascii="Times New Roman" w:hAnsi="Times New Roman"/>
          <w:color w:val="000000"/>
        </w:rPr>
        <w:t>- რა-რა?! - წამოიძახა შოკირებულმა საშამ. - ოთხ ბოროტ მეფეს ასე იმიტომ არ ეძახდნენ, რომ ასეთი ძლიერები იყვნენ? და შენ ამბობ, რომ ოთხითაც კი ვერაფერს დაიჭერენ მის წინააღმდეგ?</w:t>
      </w:r>
    </w:p>
    <w:p w14:paraId="73F99AA7" w14:textId="77777777" w:rsidR="006C0CF2" w:rsidRDefault="00000000">
      <w:pPr>
        <w:spacing w:before="269" w:after="269"/>
        <w:ind w:left="120"/>
      </w:pPr>
      <w:r>
        <w:rPr>
          <w:rFonts w:ascii="Times New Roman" w:hAnsi="Times New Roman"/>
          <w:color w:val="000000"/>
        </w:rPr>
        <w:t>- გადაწყვიტე, რომ ჩემი დემონების მარჯვენა ჩემს გარდა სხვაზე უარესია?</w:t>
      </w:r>
    </w:p>
    <w:p w14:paraId="49AEDBF3" w14:textId="77777777" w:rsidR="006C0CF2" w:rsidRDefault="00000000">
      <w:pPr>
        <w:spacing w:before="269" w:after="269"/>
        <w:ind w:left="120"/>
      </w:pPr>
      <w:r>
        <w:rPr>
          <w:rFonts w:ascii="Times New Roman" w:hAnsi="Times New Roman"/>
          <w:color w:val="000000"/>
        </w:rPr>
        <w:t>საშას გაოცებისგან პირი ღია დარჩა და გაოცებისგან თვალები გაუფართოვდა.</w:t>
      </w:r>
    </w:p>
    <w:p w14:paraId="5438C6AD" w14:textId="77777777" w:rsidR="006C0CF2" w:rsidRDefault="00000000">
      <w:pPr>
        <w:spacing w:before="269" w:after="269"/>
        <w:ind w:left="120"/>
      </w:pPr>
      <w:r>
        <w:rPr>
          <w:rFonts w:ascii="Times New Roman" w:hAnsi="Times New Roman"/>
          <w:color w:val="000000"/>
        </w:rPr>
        <w:t>— ...მაშინ რატომ არ გახდა ის ჯერ კიდევ ერთ-ერთი მეფე?</w:t>
      </w:r>
    </w:p>
    <w:p w14:paraId="212ACD0A" w14:textId="77777777" w:rsidR="006C0CF2" w:rsidRDefault="00000000">
      <w:pPr>
        <w:spacing w:before="269" w:after="269"/>
        <w:ind w:left="120"/>
      </w:pPr>
      <w:r>
        <w:rPr>
          <w:rFonts w:ascii="Times New Roman" w:hAnsi="Times New Roman"/>
          <w:color w:val="000000"/>
        </w:rPr>
        <w:t>- ის ამბიციური არ იყო. სინი ძალას სცემდა პატივს და მთელი ცხოვრება ხმალს მიუძღვნა. ვფიქრობ, ის და რეი ერთმანეთს კარგად შეეწყობოდნენ.</w:t>
      </w:r>
    </w:p>
    <w:p w14:paraId="0208CB95" w14:textId="77777777" w:rsidR="006C0CF2" w:rsidRDefault="00000000">
      <w:pPr>
        <w:spacing w:before="269" w:after="269"/>
        <w:ind w:left="120"/>
      </w:pPr>
      <w:r>
        <w:rPr>
          <w:rFonts w:ascii="Times New Roman" w:hAnsi="Times New Roman"/>
          <w:color w:val="000000"/>
        </w:rPr>
        <w:t>საშამ რეის ისეთი სახით შეხედა, თითქოს სურდა ეთქვა: „ისევე, როგორც ის“.</w:t>
      </w:r>
    </w:p>
    <w:p w14:paraId="2676C987" w14:textId="77777777" w:rsidR="006C0CF2" w:rsidRDefault="00000000">
      <w:pPr>
        <w:spacing w:before="269" w:after="269"/>
        <w:ind w:left="120"/>
      </w:pPr>
      <w:r>
        <w:rPr>
          <w:rFonts w:ascii="Times New Roman" w:hAnsi="Times New Roman"/>
          <w:color w:val="000000"/>
        </w:rPr>
        <w:t>რეიმ უბრალოდ მშვიდად გაიღიმა.</w:t>
      </w:r>
    </w:p>
    <w:p w14:paraId="361E14F1" w14:textId="77777777" w:rsidR="006C0CF2" w:rsidRDefault="00000000">
      <w:pPr>
        <w:spacing w:before="269" w:after="269"/>
        <w:ind w:left="120"/>
      </w:pPr>
      <w:r>
        <w:rPr>
          <w:rFonts w:ascii="Times New Roman" w:hAnsi="Times New Roman"/>
          <w:color w:val="000000"/>
        </w:rPr>
        <w:t>„მაშინ რას გულისხმობ?“ შეშფოთებით იკითხა მიშამ.</w:t>
      </w:r>
    </w:p>
    <w:p w14:paraId="3B162450" w14:textId="77777777" w:rsidR="006C0CF2" w:rsidRDefault="00000000">
      <w:pPr>
        <w:spacing w:before="269" w:after="269"/>
        <w:ind w:left="120"/>
      </w:pPr>
      <w:r>
        <w:rPr>
          <w:rFonts w:ascii="Times New Roman" w:hAnsi="Times New Roman"/>
          <w:color w:val="000000"/>
        </w:rPr>
        <w:lastRenderedPageBreak/>
        <w:t>„არამგონია, რომ სინგი ჩემი მტერი გამხდარიყო. თუ მისი დემონური ხმალი მართლაც მოიპარეს, რაც ნაკლებად სავარაუდოა, მაშინ მხოლოდ ორი შესაძლებლობა არსებობს. პირველი ის არის, რომ შესაძლოა მას ოთხ ბოროტ მეფეზე მაღლა მტერი შეხვედროდა.“</w:t>
      </w:r>
    </w:p>
    <w:p w14:paraId="5B7BE4D5" w14:textId="77777777" w:rsidR="006C0CF2" w:rsidRDefault="00000000">
      <w:pPr>
        <w:spacing w:before="269" w:after="269"/>
        <w:ind w:left="120"/>
      </w:pPr>
      <w:r>
        <w:rPr>
          <w:rFonts w:ascii="Times New Roman" w:hAnsi="Times New Roman"/>
          <w:color w:val="000000"/>
        </w:rPr>
        <w:t>„ღმერთებო?“ იკითხა მიშამ.</w:t>
      </w:r>
    </w:p>
    <w:p w14:paraId="3B069C11" w14:textId="77777777" w:rsidR="006C0CF2" w:rsidRDefault="00000000">
      <w:pPr>
        <w:spacing w:before="269" w:after="269"/>
        <w:ind w:left="120"/>
      </w:pPr>
      <w:r>
        <w:rPr>
          <w:rFonts w:ascii="Times New Roman" w:hAnsi="Times New Roman"/>
          <w:color w:val="000000"/>
        </w:rPr>
        <w:t>— მბჟუტავი სიკვდილის მეფის ცხედარი ნოსგალიამ დაიპყრო. თუ ის მეფეების ლიდერია, გასაკვირი არ არის, რომ ისინი ახლა ერთდროულად შეუტიეს.</w:t>
      </w:r>
    </w:p>
    <w:p w14:paraId="079E061B" w14:textId="77777777" w:rsidR="006C0CF2" w:rsidRDefault="00000000">
      <w:pPr>
        <w:spacing w:before="269" w:after="269"/>
        <w:ind w:left="120"/>
      </w:pPr>
      <w:r>
        <w:rPr>
          <w:rFonts w:ascii="Times New Roman" w:hAnsi="Times New Roman"/>
          <w:color w:val="000000"/>
        </w:rPr>
        <w:t>თუ ისინი გაერთიანდებოდნენ, გასაგები იქნებოდა, რომ მათი სამი თანამზრახველი ეცადა მიეთითებინა, რომ ჩემს ხელქვეითებს შორის ღვთის შვილი იყო. წინააღმდეგ შემთხვევაში, ისინი ვერ შეძლებდნენ ზიკთან ჩემი ჭკუის ბრძოლის წარმოებას.</w:t>
      </w:r>
    </w:p>
    <w:p w14:paraId="545CE9B0" w14:textId="77777777" w:rsidR="006C0CF2" w:rsidRDefault="00000000">
      <w:pPr>
        <w:spacing w:before="269" w:after="269"/>
        <w:ind w:left="120"/>
      </w:pPr>
      <w:r>
        <w:rPr>
          <w:rFonts w:ascii="Times New Roman" w:hAnsi="Times New Roman"/>
          <w:color w:val="000000"/>
        </w:rPr>
        <w:t>- მეორე ვარიანტი რა არის?</w:t>
      </w:r>
    </w:p>
    <w:p w14:paraId="0B7DE167" w14:textId="77777777" w:rsidR="006C0CF2" w:rsidRDefault="00000000">
      <w:pPr>
        <w:spacing w:before="269" w:after="269"/>
        <w:ind w:left="120"/>
      </w:pPr>
      <w:r>
        <w:rPr>
          <w:rFonts w:ascii="Times New Roman" w:hAnsi="Times New Roman"/>
          <w:color w:val="000000"/>
        </w:rPr>
        <w:t>- შესაძლოა, ქსინგს რეინკარნაციის შემდეგ ძალების სრულად აღდგენა არ ჰქონოდა.</w:t>
      </w:r>
    </w:p>
    <w:p w14:paraId="773CE56F" w14:textId="77777777" w:rsidR="006C0CF2" w:rsidRDefault="00000000">
      <w:pPr>
        <w:spacing w:before="269" w:after="269"/>
        <w:ind w:left="120"/>
      </w:pPr>
      <w:r>
        <w:rPr>
          <w:rFonts w:ascii="Times New Roman" w:hAnsi="Times New Roman"/>
          <w:color w:val="000000"/>
        </w:rPr>
        <w:t>შესაძლოა, ამით აიხსნას, თუ როგორ მოპარეს მას დემონის ხმალი, თუმცა სინგს სულელი არ ყოფილა. ის ყოველთვის იღებდა შესაბამის ზომებს, როდესაც ხვდებოდა, რომ საკმარისად ძლიერი არ იყო. ლოგიკური იყო ვივარაუდოთ, რომ მოხდა ისეთი რამ, რასაც სინგიც კი არ ელოდა.</w:t>
      </w:r>
    </w:p>
    <w:p w14:paraId="763ADC4A" w14:textId="77777777" w:rsidR="006C0CF2" w:rsidRDefault="00000000">
      <w:pPr>
        <w:spacing w:before="269" w:after="269"/>
        <w:ind w:left="120"/>
      </w:pPr>
      <w:r>
        <w:rPr>
          <w:rFonts w:ascii="Times New Roman" w:hAnsi="Times New Roman"/>
          <w:color w:val="000000"/>
        </w:rPr>
        <w:t>„ამას გეტყვით“, მივმართე ყველას, ვინც აქ იყო, „მბნელა სიკვდილის მეფის მრჩეველმა თქვა, რომ ღვთის შვილი ჩემს ხელქვეითებს შორისაა“.</w:t>
      </w:r>
    </w:p>
    <w:p w14:paraId="4B220495" w14:textId="77777777" w:rsidR="006C0CF2" w:rsidRDefault="00000000">
      <w:pPr>
        <w:spacing w:before="269" w:after="269"/>
        <w:ind w:left="120"/>
      </w:pPr>
      <w:r>
        <w:rPr>
          <w:rFonts w:ascii="Times New Roman" w:hAnsi="Times New Roman"/>
          <w:color w:val="000000"/>
        </w:rPr>
        <w:t>ელეონორის, მიშას და საშას სახეებით თუ ვიმსჯელებთ, მათ უკვე ჰქონდათ გარკვეული წარმოდგენა ამის შესახებ.</w:t>
      </w:r>
    </w:p>
    <w:p w14:paraId="7316B226" w14:textId="77777777" w:rsidR="006C0CF2" w:rsidRDefault="00000000">
      <w:pPr>
        <w:spacing w:before="269" w:after="269"/>
        <w:ind w:left="120"/>
      </w:pPr>
      <w:r>
        <w:rPr>
          <w:rFonts w:ascii="Times New Roman" w:hAnsi="Times New Roman"/>
          <w:color w:val="000000"/>
        </w:rPr>
        <w:t>— ალისფერი საფლავის ქვების მეფის ხელქვეითმა თქვა, რომ ეს ბავშვი ღმერთების გეგმის მიხედვით შექმნილი ჭურჭელია.</w:t>
      </w:r>
    </w:p>
    <w:p w14:paraId="48BD5CD5" w14:textId="77777777" w:rsidR="006C0CF2" w:rsidRDefault="00000000">
      <w:pPr>
        <w:spacing w:before="269" w:after="269"/>
        <w:ind w:left="120"/>
      </w:pPr>
      <w:r>
        <w:rPr>
          <w:rFonts w:ascii="Times New Roman" w:hAnsi="Times New Roman"/>
          <w:color w:val="000000"/>
        </w:rPr>
        <w:t>ელეონორა ზესიას ჩაეხუტა, თითქოს მის დაცვას ცდილობდა.</w:t>
      </w:r>
    </w:p>
    <w:p w14:paraId="239F2921" w14:textId="77777777" w:rsidR="006C0CF2" w:rsidRDefault="006C0CF2">
      <w:pPr>
        <w:spacing w:before="269" w:after="269"/>
        <w:ind w:left="120"/>
      </w:pPr>
    </w:p>
    <w:p w14:paraId="2BF990FC" w14:textId="77777777" w:rsidR="006C0CF2" w:rsidRDefault="00000000">
      <w:pPr>
        <w:spacing w:after="0"/>
        <w:ind w:left="120"/>
      </w:pPr>
      <w:r>
        <w:rPr>
          <w:rFonts w:ascii="Times New Roman" w:hAnsi="Times New Roman"/>
          <w:color w:val="000000"/>
        </w:rPr>
        <w:lastRenderedPageBreak/>
        <w:t xml:space="preserve"> </w:t>
      </w:r>
      <w:r>
        <w:rPr>
          <w:noProof/>
        </w:rPr>
        <w:drawing>
          <wp:inline distT="0" distB="0" distL="0" distR="0" wp14:anchorId="39B4F9A0" wp14:editId="6ED938A1">
            <wp:extent cx="5732145" cy="81364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203BDDA7" w14:textId="77777777" w:rsidR="006C0CF2" w:rsidRDefault="006C0CF2">
      <w:pPr>
        <w:spacing w:before="269" w:after="269"/>
        <w:ind w:left="120"/>
      </w:pPr>
    </w:p>
    <w:p w14:paraId="33B31BCC" w14:textId="77777777" w:rsidR="006C0CF2" w:rsidRDefault="00000000">
      <w:pPr>
        <w:spacing w:before="269" w:after="269"/>
        <w:ind w:left="120"/>
      </w:pPr>
      <w:r>
        <w:rPr>
          <w:rFonts w:ascii="Times New Roman" w:hAnsi="Times New Roman"/>
          <w:color w:val="000000"/>
        </w:rPr>
        <w:lastRenderedPageBreak/>
        <w:t>— ღმერთებმა... არ იციან... რომ მე... დედაჩემის ქალიშვილი ვარ...</w:t>
      </w:r>
    </w:p>
    <w:p w14:paraId="793E2990" w14:textId="77777777" w:rsidR="006C0CF2" w:rsidRDefault="00000000">
      <w:pPr>
        <w:spacing w:before="269" w:after="269"/>
        <w:ind w:left="120"/>
      </w:pPr>
      <w:r>
        <w:rPr>
          <w:rFonts w:ascii="Times New Roman" w:hAnsi="Times New Roman"/>
          <w:color w:val="000000"/>
        </w:rPr>
        <w:t>ზესია ელეონორს ეფერებოდა, ალბათ გადაწყვიტა, რომ დედამისს უჭირდა.</w:t>
      </w:r>
    </w:p>
    <w:p w14:paraId="60CD6BF3" w14:textId="77777777" w:rsidR="006C0CF2" w:rsidRDefault="00000000">
      <w:pPr>
        <w:spacing w:before="269" w:after="269"/>
        <w:ind w:left="120"/>
      </w:pPr>
      <w:r>
        <w:rPr>
          <w:rFonts w:ascii="Times New Roman" w:hAnsi="Times New Roman"/>
          <w:color w:val="000000"/>
        </w:rPr>
        <w:t>— ქვესკნელის მეფის ხელქვეითმა თქვა, რომ ღმერთებმა გავლენა მოახდინეს „დინო ჯიქსზე“ და მიშა დაიბადა. და ასევე...</w:t>
      </w:r>
    </w:p>
    <w:p w14:paraId="43B3462F" w14:textId="77777777" w:rsidR="006C0CF2" w:rsidRDefault="00000000">
      <w:pPr>
        <w:spacing w:before="269" w:after="269"/>
        <w:ind w:left="120"/>
      </w:pPr>
      <w:r>
        <w:rPr>
          <w:rFonts w:ascii="Times New Roman" w:hAnsi="Times New Roman"/>
          <w:color w:val="000000"/>
        </w:rPr>
        <w:t>საშას სახე სევდიანი გახდა და გაჩუმდა.</w:t>
      </w:r>
    </w:p>
    <w:p w14:paraId="4F984B0C" w14:textId="77777777" w:rsidR="006C0CF2" w:rsidRDefault="00000000">
      <w:pPr>
        <w:spacing w:before="269" w:after="269"/>
        <w:ind w:left="120"/>
      </w:pPr>
      <w:r>
        <w:rPr>
          <w:rFonts w:ascii="Times New Roman" w:hAnsi="Times New Roman"/>
          <w:color w:val="000000"/>
        </w:rPr>
        <w:t>„...შექმნის მაგიით დელზოგეიდი შევქმენი...“ - განაგრძო მიშამ მის ნაცვლად.</w:t>
      </w:r>
    </w:p>
    <w:p w14:paraId="2083DA43" w14:textId="77777777" w:rsidR="006C0CF2" w:rsidRDefault="00000000">
      <w:pPr>
        <w:spacing w:before="269" w:after="269"/>
        <w:ind w:left="120"/>
      </w:pPr>
      <w:r>
        <w:rPr>
          <w:rFonts w:ascii="Times New Roman" w:hAnsi="Times New Roman"/>
          <w:color w:val="000000"/>
        </w:rPr>
        <w:t>- ესენი იყვნენ „შექმნის ჯადოსნური თვალები“. ისინი საშუალებას გაძლევენ, ერთი შეხედვით შექმნათ ის, რაც თავში წარმოგიდგენიათ. მათ შეუძლიათ მარტივად ხელახლა შექმნან ის, რაც კარგად არის აღბეჭდილი თქვენს ჯადოსნურ თვალებში.</w:t>
      </w:r>
    </w:p>
    <w:p w14:paraId="7D58FA14" w14:textId="77777777" w:rsidR="006C0CF2" w:rsidRDefault="00000000">
      <w:pPr>
        <w:spacing w:before="269" w:after="269"/>
        <w:ind w:left="120"/>
      </w:pPr>
      <w:r>
        <w:rPr>
          <w:rFonts w:ascii="Times New Roman" w:hAnsi="Times New Roman"/>
          <w:color w:val="000000"/>
        </w:rPr>
        <w:t>მიშამ ცარიელი გამომეტყველებით შემომხედა. რატომღაც, მეჩვენებოდა, რომ მის მზერაში წუხილი იყო.</w:t>
      </w:r>
    </w:p>
    <w:p w14:paraId="597EC4E1" w14:textId="77777777" w:rsidR="006C0CF2" w:rsidRDefault="00000000">
      <w:pPr>
        <w:spacing w:before="269" w:after="269"/>
        <w:ind w:left="120"/>
      </w:pPr>
      <w:r>
        <w:rPr>
          <w:rFonts w:ascii="Times New Roman" w:hAnsi="Times New Roman"/>
          <w:color w:val="000000"/>
        </w:rPr>
        <w:t>- ნუ ღელავ. ეს არ ნიშნავს, რომ ღვთის შვილი ხარ. მეც მომიწია ღმერთების განადგურება. ამიტომ ვერაფერ უცნაურს ვერ ვხედავ იმაში, რომ შენ, როგორც შექმნის მაგიის ექსპერტმა, შეძელი ციხესიმაგრის შექმნა ღვთაებრივი ძალით.</w:t>
      </w:r>
    </w:p>
    <w:p w14:paraId="6F53D011" w14:textId="77777777" w:rsidR="006C0CF2" w:rsidRDefault="00000000">
      <w:pPr>
        <w:spacing w:before="269" w:after="269"/>
        <w:ind w:left="120"/>
      </w:pPr>
      <w:r>
        <w:rPr>
          <w:rFonts w:ascii="Times New Roman" w:hAnsi="Times New Roman"/>
          <w:color w:val="000000"/>
        </w:rPr>
        <w:t>მიშამ რამდენჯერმე დაახამხამა თვალები.</w:t>
      </w:r>
    </w:p>
    <w:p w14:paraId="7D61FE54" w14:textId="77777777" w:rsidR="006C0CF2" w:rsidRDefault="00000000">
      <w:pPr>
        <w:spacing w:before="269" w:after="269"/>
        <w:ind w:left="120"/>
      </w:pPr>
      <w:r>
        <w:rPr>
          <w:rFonts w:ascii="Times New Roman" w:hAnsi="Times New Roman"/>
          <w:color w:val="000000"/>
        </w:rPr>
        <w:t>- გარდა ამისა, შენი დელზოგეიდი ძალიან სუსტი დესტრუქციის ღმერთია. ცრუ ღმერთი, ვიტყოდი. უფრო ღრმად უნდა ჩაიხედო უფსკრულში და აბსოლუტური ნულიდან შექმნა წესრიგი.</w:t>
      </w:r>
    </w:p>
    <w:p w14:paraId="3366DAEC" w14:textId="77777777" w:rsidR="006C0CF2" w:rsidRDefault="00000000">
      <w:pPr>
        <w:spacing w:before="269" w:after="269"/>
        <w:ind w:left="120"/>
      </w:pPr>
      <w:r>
        <w:rPr>
          <w:rFonts w:ascii="Times New Roman" w:hAnsi="Times New Roman"/>
          <w:color w:val="000000"/>
        </w:rPr>
        <w:t>„...და რატომ გადაიქცა ეს მაგიის ლექციად...“ წუწუნებდა საშა.</w:t>
      </w:r>
    </w:p>
    <w:p w14:paraId="0BE953B3" w14:textId="77777777" w:rsidR="006C0CF2" w:rsidRDefault="00000000">
      <w:pPr>
        <w:spacing w:before="269" w:after="269"/>
        <w:ind w:left="120"/>
      </w:pPr>
      <w:r>
        <w:rPr>
          <w:rFonts w:ascii="Times New Roman" w:hAnsi="Times New Roman"/>
          <w:color w:val="000000"/>
        </w:rPr>
        <w:t>მიშამ, დამშვიდების შემდეგ, გაიღიმა.</w:t>
      </w:r>
    </w:p>
    <w:p w14:paraId="113CA3D7" w14:textId="77777777" w:rsidR="006C0CF2" w:rsidRDefault="00000000">
      <w:pPr>
        <w:spacing w:before="269" w:after="269"/>
        <w:ind w:left="120"/>
      </w:pPr>
      <w:r>
        <w:rPr>
          <w:rFonts w:ascii="Times New Roman" w:hAnsi="Times New Roman"/>
          <w:color w:val="000000"/>
        </w:rPr>
        <w:t>- შევეცდები.</w:t>
      </w:r>
    </w:p>
    <w:p w14:paraId="5E663037" w14:textId="77777777" w:rsidR="006C0CF2" w:rsidRDefault="00000000">
      <w:pPr>
        <w:spacing w:before="269" w:after="269"/>
        <w:ind w:left="120"/>
      </w:pPr>
      <w:r>
        <w:rPr>
          <w:rFonts w:ascii="Times New Roman" w:hAnsi="Times New Roman"/>
          <w:color w:val="000000"/>
        </w:rPr>
        <w:t>თუმცა, მხოლოდ ძალაუფლების თვალსაზრისით, მიშა, სავარაუდოდ, ღვთის შვილია. ცოტა ხნით მომიწევს მასზე ჩემი ჯადოსნური თვალების მიპყრობა.</w:t>
      </w:r>
    </w:p>
    <w:p w14:paraId="1154A844" w14:textId="77777777" w:rsidR="006C0CF2" w:rsidRDefault="00000000">
      <w:pPr>
        <w:spacing w:before="269" w:after="269"/>
        <w:ind w:left="120"/>
      </w:pPr>
      <w:r>
        <w:rPr>
          <w:rFonts w:ascii="Times New Roman" w:hAnsi="Times New Roman"/>
          <w:color w:val="000000"/>
        </w:rPr>
        <w:t>— და ორი ათასი წლის წინ ნოსგალიას სურდა, დიდი სულიერი რენო ღვთის შვილის დედად ექცია.</w:t>
      </w:r>
    </w:p>
    <w:p w14:paraId="77C7FCF6" w14:textId="77777777" w:rsidR="006C0CF2" w:rsidRDefault="00000000">
      <w:pPr>
        <w:spacing w:before="269" w:after="269"/>
        <w:ind w:left="120"/>
      </w:pPr>
      <w:r>
        <w:rPr>
          <w:rFonts w:ascii="Times New Roman" w:hAnsi="Times New Roman"/>
          <w:color w:val="000000"/>
        </w:rPr>
        <w:t>- რა?..</w:t>
      </w:r>
    </w:p>
    <w:p w14:paraId="4E40556A" w14:textId="77777777" w:rsidR="006C0CF2" w:rsidRDefault="00000000">
      <w:pPr>
        <w:spacing w:before="269" w:after="269"/>
        <w:ind w:left="120"/>
      </w:pPr>
      <w:r>
        <w:rPr>
          <w:rFonts w:ascii="Times New Roman" w:hAnsi="Times New Roman"/>
          <w:color w:val="000000"/>
        </w:rPr>
        <w:t>მიშას გაოცებისგან თვალები გაუფართოვდა და შოკირებულმა შემომხედა. ალბათ, მისთვის ძნელი იყო იმის გაცნობიერება, რომ თავადაც შეიძლებოდა ღვთის შვილი ყოფილიყო.</w:t>
      </w:r>
    </w:p>
    <w:p w14:paraId="15199AA7" w14:textId="77777777" w:rsidR="006C0CF2" w:rsidRDefault="00000000">
      <w:pPr>
        <w:spacing w:before="269" w:after="269"/>
        <w:ind w:left="120"/>
      </w:pPr>
      <w:r>
        <w:rPr>
          <w:rFonts w:ascii="Times New Roman" w:hAnsi="Times New Roman"/>
          <w:color w:val="000000"/>
        </w:rPr>
        <w:lastRenderedPageBreak/>
        <w:t>- რა თქმა უნდა, ეს ყველაფერი შეიძლება ტყუილი იყოს. არ არის გამორიცხული, რომ მას სურს მაიძულოს, ჩემი ჯადოსნური თვალები შენზე მივაპყრო, თავად კი ღვთის შვილის გაღვიძებას სრულიად სხვა ვინმეში, სხვა ადგილას გეგმავს.</w:t>
      </w:r>
    </w:p>
    <w:p w14:paraId="124EB5AA" w14:textId="77777777" w:rsidR="006C0CF2" w:rsidRDefault="00000000">
      <w:pPr>
        <w:spacing w:before="269" w:after="269"/>
        <w:ind w:left="120"/>
      </w:pPr>
      <w:r>
        <w:rPr>
          <w:rFonts w:ascii="Times New Roman" w:hAnsi="Times New Roman"/>
          <w:color w:val="000000"/>
        </w:rPr>
        <w:t>საბოლოოდ, ამ ჭკუის ბრძოლიდან ერთადერთი დასკვნა, რაც გამოვიტანე, ის იყო, რომ მათ მელჰეისის მოკვლა სურდათ. მოვახერხე გარკვეული ინფორმაციის მოპოვება, მაგრამ ძალიან ფრთხილად უნდა ვყოფილიყავი. ბოლოს და ბოლოს, ეს ინფორმაცია მტერმა განზრახ მომაწოდა.</w:t>
      </w:r>
    </w:p>
    <w:p w14:paraId="709BE8B0" w14:textId="77777777" w:rsidR="006C0CF2" w:rsidRDefault="00000000">
      <w:pPr>
        <w:spacing w:before="269" w:after="269"/>
        <w:ind w:left="120"/>
      </w:pPr>
      <w:r>
        <w:rPr>
          <w:rFonts w:ascii="Times New Roman" w:hAnsi="Times New Roman"/>
          <w:color w:val="000000"/>
        </w:rPr>
        <w:t>- მაშინ რა ვქნათ?</w:t>
      </w:r>
    </w:p>
    <w:p w14:paraId="283A8F0A" w14:textId="77777777" w:rsidR="006C0CF2" w:rsidRDefault="00000000">
      <w:pPr>
        <w:spacing w:before="269" w:after="269"/>
        <w:ind w:left="120"/>
      </w:pPr>
      <w:r>
        <w:rPr>
          <w:rFonts w:ascii="Times New Roman" w:hAnsi="Times New Roman"/>
          <w:color w:val="000000"/>
        </w:rPr>
        <w:t>- წავიდეთ აჰარტელნში. დიდი სული რენოც იქ უნდა იყოს. მისთვის უფრო სწრაფად იქნება იმის გარკვევა, მისა ღვთის შვილია თუ არა. - ვუპასუხე მელჰეისის კითხვას.</w:t>
      </w:r>
    </w:p>
    <w:p w14:paraId="698E4A12" w14:textId="77777777" w:rsidR="006C0CF2" w:rsidRDefault="00000000">
      <w:pPr>
        <w:spacing w:before="269" w:after="269"/>
        <w:ind w:left="120"/>
      </w:pPr>
      <w:r>
        <w:rPr>
          <w:rFonts w:ascii="Times New Roman" w:hAnsi="Times New Roman"/>
          <w:color w:val="000000"/>
        </w:rPr>
        <w:t>გარდა ამისა, სინისგან შეტყობინება მივიღეთ. უბრალოდ იქ უნდა წავიდეთ.</w:t>
      </w:r>
    </w:p>
    <w:p w14:paraId="12BC93C5" w14:textId="77777777" w:rsidR="006C0CF2" w:rsidRDefault="00000000">
      <w:pPr>
        <w:spacing w:before="269" w:after="269"/>
        <w:ind w:left="120"/>
      </w:pPr>
      <w:r>
        <w:rPr>
          <w:rFonts w:ascii="Times New Roman" w:hAnsi="Times New Roman"/>
          <w:color w:val="000000"/>
        </w:rPr>
        <w:t>„...კარგი, მაშინ ცოტა ოფლი უნდა დავიხარჯოთ“, - თქვა რეიმ.</w:t>
      </w:r>
    </w:p>
    <w:p w14:paraId="677DB060" w14:textId="77777777" w:rsidR="006C0CF2" w:rsidRDefault="00000000">
      <w:pPr>
        <w:spacing w:before="269" w:after="269"/>
        <w:ind w:left="120"/>
      </w:pPr>
      <w:r>
        <w:rPr>
          <w:rFonts w:ascii="Times New Roman" w:hAnsi="Times New Roman"/>
          <w:color w:val="000000"/>
        </w:rPr>
        <w:t>მიშამ ჩაფიქრებულმა თავი დახარა.</w:t>
      </w:r>
    </w:p>
    <w:p w14:paraId="5BE43B79" w14:textId="77777777" w:rsidR="006C0CF2" w:rsidRDefault="00000000">
      <w:pPr>
        <w:spacing w:before="269" w:after="269"/>
        <w:ind w:left="120"/>
      </w:pPr>
      <w:r>
        <w:rPr>
          <w:rFonts w:ascii="Times New Roman" w:hAnsi="Times New Roman"/>
          <w:color w:val="000000"/>
        </w:rPr>
        <w:t>- რატომ?</w:t>
      </w:r>
    </w:p>
    <w:p w14:paraId="5DCA80AC" w14:textId="77777777" w:rsidR="006C0CF2" w:rsidRDefault="00000000">
      <w:pPr>
        <w:spacing w:before="269" w:after="269"/>
        <w:ind w:left="120"/>
      </w:pPr>
      <w:r>
        <w:rPr>
          <w:rFonts w:ascii="Times New Roman" w:hAnsi="Times New Roman"/>
          <w:color w:val="000000"/>
        </w:rPr>
        <w:t>— თავად აჰარტელნის პოვნაც კი ადვილი საქმე არ არის.</w:t>
      </w:r>
    </w:p>
    <w:p w14:paraId="3CB74005" w14:textId="77777777" w:rsidR="006C0CF2" w:rsidRDefault="00000000">
      <w:pPr>
        <w:spacing w:before="269" w:after="269"/>
        <w:ind w:left="120"/>
      </w:pPr>
      <w:r>
        <w:rPr>
          <w:rFonts w:ascii="Times New Roman" w:hAnsi="Times New Roman"/>
          <w:color w:val="000000"/>
        </w:rPr>
        <w:t>- მაგრამ ანოსი უკვე იქ იყო. არ შეგვიძლია უბრალოდ „გატომი“ გამოვიყენოთ ტრანსპორტირებისთვის?</w:t>
      </w:r>
    </w:p>
    <w:p w14:paraId="5D1FCB1E" w14:textId="77777777" w:rsidR="006C0CF2" w:rsidRDefault="00000000">
      <w:pPr>
        <w:spacing w:before="269" w:after="269"/>
        <w:ind w:left="120"/>
      </w:pPr>
      <w:r>
        <w:rPr>
          <w:rFonts w:ascii="Times New Roman" w:hAnsi="Times New Roman"/>
          <w:color w:val="000000"/>
        </w:rPr>
        <w:t>საშამ შემომხედა.</w:t>
      </w:r>
    </w:p>
    <w:p w14:paraId="27C02CCB" w14:textId="77777777" w:rsidR="006C0CF2" w:rsidRDefault="00000000">
      <w:pPr>
        <w:spacing w:before="269" w:after="269"/>
        <w:ind w:left="120"/>
      </w:pPr>
      <w:r>
        <w:rPr>
          <w:rFonts w:ascii="Times New Roman" w:hAnsi="Times New Roman"/>
          <w:color w:val="000000"/>
        </w:rPr>
        <w:t>- მიუხედავად იმისა, რომ აჰარტელს ქვეყანას უწოდებენ, ის არსებითად სულია.</w:t>
      </w:r>
    </w:p>
    <w:p w14:paraId="12833AFF" w14:textId="77777777" w:rsidR="006C0CF2" w:rsidRDefault="00000000">
      <w:pPr>
        <w:spacing w:before="269" w:after="269"/>
        <w:ind w:left="120"/>
      </w:pPr>
      <w:r>
        <w:rPr>
          <w:rFonts w:ascii="Times New Roman" w:hAnsi="Times New Roman"/>
          <w:color w:val="000000"/>
        </w:rPr>
        <w:t>- სული? იმის გათვალისწინებით, რომ ეს ტყეა?</w:t>
      </w:r>
    </w:p>
    <w:p w14:paraId="4F7AF48B" w14:textId="77777777" w:rsidR="006C0CF2" w:rsidRDefault="00000000">
      <w:pPr>
        <w:spacing w:before="269" w:after="269"/>
        <w:ind w:left="120"/>
      </w:pPr>
      <w:r>
        <w:rPr>
          <w:rFonts w:ascii="Times New Roman" w:hAnsi="Times New Roman"/>
          <w:color w:val="000000"/>
        </w:rPr>
        <w:t>— დიდი სულების ტყე აჰარტელნი შეიქმნა ჭორებისა და ლეგენდების შედეგად იმ საოცარ ტყეზე, რომელშიც დიდი სულები ცხოვრობენ. ეს ტყე ცოცხალია და მუდმივად მოძრაობს. მას არ გააჩნია მაგიური ძალა, ამიტომ მისი დანახვა ჯადოსნური თვალითაც შეუძლებელია და ამავდროულად, შეუიარაღებელი თვალითაც შეუძლებელია.</w:t>
      </w:r>
    </w:p>
    <w:p w14:paraId="3B046345" w14:textId="77777777" w:rsidR="006C0CF2" w:rsidRDefault="00000000">
      <w:pPr>
        <w:spacing w:before="269" w:after="269"/>
        <w:ind w:left="120"/>
      </w:pPr>
      <w:r>
        <w:rPr>
          <w:rFonts w:ascii="Times New Roman" w:hAnsi="Times New Roman"/>
          <w:color w:val="000000"/>
        </w:rPr>
        <w:t>— რატომ არ ჩანს მოძრავი ტყე შეუიარაღებელი თვალით?</w:t>
      </w:r>
    </w:p>
    <w:p w14:paraId="326121B0" w14:textId="77777777" w:rsidR="006C0CF2" w:rsidRDefault="00000000">
      <w:pPr>
        <w:spacing w:before="269" w:after="269"/>
        <w:ind w:left="120"/>
      </w:pPr>
      <w:r>
        <w:rPr>
          <w:rFonts w:ascii="Times New Roman" w:hAnsi="Times New Roman"/>
          <w:color w:val="000000"/>
        </w:rPr>
        <w:t xml:space="preserve">— როგორც ახლახან ვთქვი, აჰარტელნი სიტყვასიტყვით ჯადოსნური ტყეა, რომელიც ჯადოსნური ტყის ლეგენდის მიხედვით შეიქმნა. ის ნისლთან ერთად ჩნდება და ქრება. ტყეში შესასვლელად გარკვეული პირობები უნდა დაკმაყოფილდეს, მაგრამ ისინი იცვლება მიმდინარე ჭორების მიხედვით. ბოლოს რომ შევედი, ჭორი წმინდა ტბის </w:t>
      </w:r>
      <w:r>
        <w:rPr>
          <w:rFonts w:ascii="Times New Roman" w:hAnsi="Times New Roman"/>
          <w:color w:val="000000"/>
        </w:rPr>
        <w:lastRenderedPageBreak/>
        <w:t>ნაპირზე ნისლზე საუბრობდა, რომელიც ღამის სიბნელეში ღრუბლების ნისლში გაზაფხულის მთვარე ჩნდება. და თუ მასში ღია ლურჯ კანფეტს ჩააგდებთ, ცელქი ფერია გამოჩნდება და ტყისკენ მიმავალ გზას გიჩვენებთ.</w:t>
      </w:r>
    </w:p>
    <w:p w14:paraId="53562BB0" w14:textId="77777777" w:rsidR="006C0CF2" w:rsidRDefault="00000000">
      <w:pPr>
        <w:spacing w:before="269" w:after="269"/>
        <w:ind w:left="120"/>
      </w:pPr>
      <w:r>
        <w:rPr>
          <w:rFonts w:ascii="Times New Roman" w:hAnsi="Times New Roman"/>
          <w:color w:val="000000"/>
        </w:rPr>
        <w:t>„ვაუ, ეს ნამდვილ ზღაპარს ჰგავს“, - თქვა ელეონორამ სიხარულით ხმაში.</w:t>
      </w:r>
    </w:p>
    <w:p w14:paraId="2BD6D51B" w14:textId="77777777" w:rsidR="006C0CF2" w:rsidRDefault="00000000">
      <w:pPr>
        <w:spacing w:before="269" w:after="269"/>
        <w:ind w:left="120"/>
      </w:pPr>
      <w:r>
        <w:rPr>
          <w:rFonts w:ascii="Times New Roman" w:hAnsi="Times New Roman"/>
          <w:color w:val="000000"/>
        </w:rPr>
        <w:t>- მაგრამ ეს ორი ათასი წლის წინანდელი ჭორი იყო?</w:t>
      </w:r>
    </w:p>
    <w:p w14:paraId="6BBA424D" w14:textId="77777777" w:rsidR="006C0CF2" w:rsidRDefault="00000000">
      <w:pPr>
        <w:spacing w:before="269" w:after="269"/>
        <w:ind w:left="120"/>
      </w:pPr>
      <w:r>
        <w:rPr>
          <w:rFonts w:ascii="Times New Roman" w:hAnsi="Times New Roman"/>
          <w:color w:val="000000"/>
        </w:rPr>
        <w:t>- კი, ალბათ ახლა შეიცვალა.</w:t>
      </w:r>
    </w:p>
    <w:p w14:paraId="638E677A" w14:textId="77777777" w:rsidR="006C0CF2" w:rsidRDefault="00000000">
      <w:pPr>
        <w:spacing w:before="269" w:after="269"/>
        <w:ind w:left="120"/>
      </w:pPr>
      <w:r>
        <w:rPr>
          <w:rFonts w:ascii="Times New Roman" w:hAnsi="Times New Roman"/>
          <w:color w:val="000000"/>
        </w:rPr>
        <w:t>- მაშ, დავიწყოთ სმენის ძიებით? რა უსიამოვნებაა...</w:t>
      </w:r>
    </w:p>
    <w:p w14:paraId="6924958D" w14:textId="77777777" w:rsidR="006C0CF2" w:rsidRDefault="00000000">
      <w:pPr>
        <w:spacing w:before="269" w:after="269"/>
        <w:ind w:left="120"/>
      </w:pPr>
      <w:r>
        <w:rPr>
          <w:rFonts w:ascii="Times New Roman" w:hAnsi="Times New Roman"/>
          <w:color w:val="000000"/>
        </w:rPr>
        <w:t>საშამ ოდნავ ამოიოხრა.</w:t>
      </w:r>
    </w:p>
    <w:p w14:paraId="3B8A2115" w14:textId="77777777" w:rsidR="006C0CF2" w:rsidRDefault="00000000">
      <w:pPr>
        <w:spacing w:before="269" w:after="269"/>
        <w:ind w:left="120"/>
      </w:pPr>
      <w:r>
        <w:rPr>
          <w:rFonts w:ascii="Times New Roman" w:hAnsi="Times New Roman"/>
          <w:color w:val="000000"/>
        </w:rPr>
        <w:t>„მაშინ როგორ შექმენი ბენო ევნი?“ იკითხა მიშამ.</w:t>
      </w:r>
    </w:p>
    <w:p w14:paraId="3D23FAD2" w14:textId="77777777" w:rsidR="006C0CF2" w:rsidRDefault="00000000">
      <w:pPr>
        <w:spacing w:before="269" w:after="269"/>
        <w:ind w:left="120"/>
      </w:pPr>
      <w:r>
        <w:rPr>
          <w:rFonts w:ascii="Times New Roman" w:hAnsi="Times New Roman"/>
          <w:color w:val="000000"/>
        </w:rPr>
        <w:t>- შექმნა ის პირდაპირ აჰარტელნში, დიდი სულის, რენოს დახმარებით. ტყე რომ ეპოვათ, მასში შესვლის უფლებას არ მისცემდა.</w:t>
      </w:r>
    </w:p>
    <w:p w14:paraId="285A1C1D" w14:textId="77777777" w:rsidR="006C0CF2" w:rsidRDefault="00000000">
      <w:pPr>
        <w:spacing w:before="269" w:after="269"/>
        <w:ind w:left="120"/>
      </w:pPr>
      <w:r>
        <w:rPr>
          <w:rFonts w:ascii="Times New Roman" w:hAnsi="Times New Roman"/>
          <w:color w:val="000000"/>
        </w:rPr>
        <w:t>სულების საცხოვრებლები, აჰარტელნის გარდა, ჭორებიდან და ლეგენდებიდანაც წარმოიშვა. რენოს დახმარებით, მე გავყავი სამყარო და მათში კედელი შევქმენი.</w:t>
      </w:r>
    </w:p>
    <w:p w14:paraId="23F54580" w14:textId="77777777" w:rsidR="006C0CF2" w:rsidRDefault="00000000">
      <w:pPr>
        <w:spacing w:before="269" w:after="269"/>
        <w:ind w:left="120"/>
      </w:pPr>
      <w:r>
        <w:rPr>
          <w:rFonts w:ascii="Times New Roman" w:hAnsi="Times New Roman"/>
          <w:color w:val="000000"/>
        </w:rPr>
        <w:t>„აჰარტელნის პოვნა ადვილი არ იქნება, მაგრამ ნოსგალიას თვალთახედვიდან ვერ გავუშვებთ“, - აღნიშნა რეიმ.</w:t>
      </w:r>
    </w:p>
    <w:p w14:paraId="1378057C" w14:textId="77777777" w:rsidR="006C0CF2" w:rsidRDefault="00000000">
      <w:pPr>
        <w:spacing w:before="269" w:after="269"/>
        <w:ind w:left="120"/>
      </w:pPr>
      <w:r>
        <w:rPr>
          <w:rFonts w:ascii="Times New Roman" w:hAnsi="Times New Roman"/>
          <w:color w:val="000000"/>
        </w:rPr>
        <w:t>„გარდა ამისა, თქვენთვის არასასურველი იქნებოდა ლედი მისას, ლედი ზესიას, ლედი მიშას და ლედი საშას დაშორება“, - განაგრძო მელჰეისმა მის შემდეგ. „თუ რომელიმე მათგანი ღვთის შვილი აღმოჩნდებოდა, მას შეეძლო მიზანში ამოეგდო ის ადამიანი, რომელიც მის გასაღვიძებლად იყო საჭირო“.</w:t>
      </w:r>
    </w:p>
    <w:p w14:paraId="7E77328C" w14:textId="77777777" w:rsidR="006C0CF2" w:rsidRDefault="00000000">
      <w:pPr>
        <w:spacing w:before="269" w:after="269"/>
        <w:ind w:left="120"/>
      </w:pPr>
      <w:r>
        <w:rPr>
          <w:rFonts w:ascii="Times New Roman" w:hAnsi="Times New Roman"/>
          <w:color w:val="000000"/>
        </w:rPr>
        <w:t>„მაშინაც კი, თუ მე და ელეონორა აქ დავრჩებით, ჩვენი ჯადოსნური თვალები ანოსის თვალებს ვერ შეედრება. ვფიქრობ, ნოსგალიას ყოველი მოძრაობის თვალყურის დევნება გაგვიჭირდება. და თავად ანოსიც კი ვერ შეძლებს დელზოგეიდის ყურებას და სიტუაციის სრული სურათის მიღებას აჰარტელნში ყოფნისას.“</w:t>
      </w:r>
    </w:p>
    <w:p w14:paraId="3DDB1028" w14:textId="77777777" w:rsidR="006C0CF2" w:rsidRDefault="00000000">
      <w:pPr>
        <w:spacing w:before="269" w:after="269"/>
        <w:ind w:left="120"/>
      </w:pPr>
      <w:r>
        <w:rPr>
          <w:rFonts w:ascii="Times New Roman" w:hAnsi="Times New Roman"/>
          <w:color w:val="000000"/>
        </w:rPr>
        <w:t>- მართალია.</w:t>
      </w:r>
    </w:p>
    <w:p w14:paraId="1807AC92" w14:textId="77777777" w:rsidR="006C0CF2" w:rsidRDefault="00000000">
      <w:pPr>
        <w:spacing w:before="269" w:after="269"/>
        <w:ind w:left="120"/>
      </w:pPr>
      <w:r>
        <w:rPr>
          <w:rFonts w:ascii="Times New Roman" w:hAnsi="Times New Roman"/>
          <w:color w:val="000000"/>
        </w:rPr>
        <w:t>რაც უფრო შორს არის სამიზნე, მით უფრო მცირდება ჯადოსნური თვალების სიზუსტე. ესეც კი საკმარისია იმისათვის, რომ ნოსგალიას საშუალება მიეცეს, ისარგებლოს სიტუაციით.</w:t>
      </w:r>
    </w:p>
    <w:p w14:paraId="79740EF0" w14:textId="77777777" w:rsidR="006C0CF2" w:rsidRDefault="00000000">
      <w:pPr>
        <w:spacing w:before="269" w:after="269"/>
        <w:ind w:left="120"/>
      </w:pPr>
      <w:r>
        <w:rPr>
          <w:rFonts w:ascii="Times New Roman" w:hAnsi="Times New Roman"/>
          <w:color w:val="000000"/>
        </w:rPr>
        <w:t>- შესაძლოა, ნოსგალიამ მიუთითა, რომ ღვთის შვილი თქვენს ქვეშევრდომებს შორის იყო, რათა ჯგუფიდან არ გამოგვეყო.</w:t>
      </w:r>
    </w:p>
    <w:p w14:paraId="746E0C57" w14:textId="77777777" w:rsidR="006C0CF2" w:rsidRDefault="00000000">
      <w:pPr>
        <w:spacing w:before="269" w:after="269"/>
        <w:ind w:left="120"/>
      </w:pPr>
      <w:r>
        <w:rPr>
          <w:rFonts w:ascii="Times New Roman" w:hAnsi="Times New Roman"/>
          <w:color w:val="000000"/>
        </w:rPr>
        <w:lastRenderedPageBreak/>
        <w:t>- ამბობ, რომ მისი ნამდვილი მიზანია აჰარტელნში მყოფი სინის ხაფანგში გაბმა?</w:t>
      </w:r>
    </w:p>
    <w:p w14:paraId="3CDC48E3" w14:textId="77777777" w:rsidR="006C0CF2" w:rsidRDefault="00000000">
      <w:pPr>
        <w:spacing w:before="269" w:after="269"/>
        <w:ind w:left="120"/>
      </w:pPr>
      <w:r>
        <w:rPr>
          <w:rFonts w:ascii="Times New Roman" w:hAnsi="Times New Roman"/>
          <w:color w:val="000000"/>
        </w:rPr>
        <w:t>- შესაძლებელია.</w:t>
      </w:r>
    </w:p>
    <w:p w14:paraId="69E4F9DD" w14:textId="77777777" w:rsidR="006C0CF2" w:rsidRDefault="00000000">
      <w:pPr>
        <w:spacing w:before="269" w:after="269"/>
        <w:ind w:left="120"/>
      </w:pPr>
      <w:r>
        <w:rPr>
          <w:rFonts w:ascii="Times New Roman" w:hAnsi="Times New Roman"/>
          <w:color w:val="000000"/>
        </w:rPr>
        <w:t>ჰმ, კი, გვერდზე ნაბიჯის გადადგმაც კი ძნელია.</w:t>
      </w:r>
    </w:p>
    <w:p w14:paraId="1052857B" w14:textId="77777777" w:rsidR="006C0CF2" w:rsidRDefault="00000000">
      <w:pPr>
        <w:spacing w:before="269" w:after="269"/>
        <w:ind w:left="120"/>
      </w:pPr>
      <w:r>
        <w:rPr>
          <w:rFonts w:ascii="Times New Roman" w:hAnsi="Times New Roman"/>
          <w:color w:val="000000"/>
        </w:rPr>
        <w:t>- ჰმ, მაშინ რა ვქნათ? ხომ არ ჯობია მე და კანონი აჰარტელნში გავგზავნოთ?</w:t>
      </w:r>
    </w:p>
    <w:p w14:paraId="48D76C44" w14:textId="77777777" w:rsidR="006C0CF2" w:rsidRDefault="00000000">
      <w:pPr>
        <w:spacing w:before="269" w:after="269"/>
        <w:ind w:left="120"/>
      </w:pPr>
      <w:r>
        <w:rPr>
          <w:rFonts w:ascii="Times New Roman" w:hAnsi="Times New Roman"/>
          <w:color w:val="000000"/>
        </w:rPr>
        <w:t>- არა.</w:t>
      </w:r>
    </w:p>
    <w:p w14:paraId="0B614978" w14:textId="77777777" w:rsidR="006C0CF2" w:rsidRDefault="00000000">
      <w:pPr>
        <w:spacing w:before="269" w:after="269"/>
        <w:ind w:left="120"/>
      </w:pPr>
      <w:r>
        <w:rPr>
          <w:rFonts w:ascii="Times New Roman" w:hAnsi="Times New Roman"/>
          <w:color w:val="000000"/>
        </w:rPr>
        <w:t>რეი და ელეონორა ნამდვილად ანგარიშგასაწევი ძალა იქნებიან, მაგრამ თუ ისინი სინთან სასტიკ ბრძოლაში ჩაებმებიან, მათ კარგი არაფერი დაემართებათ.</w:t>
      </w:r>
    </w:p>
    <w:p w14:paraId="2E4C2F20" w14:textId="77777777" w:rsidR="006C0CF2" w:rsidRDefault="00000000">
      <w:pPr>
        <w:spacing w:before="269" w:after="269"/>
        <w:ind w:left="120"/>
      </w:pPr>
      <w:r>
        <w:rPr>
          <w:rFonts w:ascii="Times New Roman" w:hAnsi="Times New Roman"/>
          <w:color w:val="000000"/>
        </w:rPr>
        <w:t>- ყველანი ერთად უნდა წავიდეთ.</w:t>
      </w:r>
    </w:p>
    <w:p w14:paraId="3BB8B0BF" w14:textId="77777777" w:rsidR="006C0CF2" w:rsidRDefault="00000000">
      <w:pPr>
        <w:spacing w:before="269" w:after="269"/>
        <w:ind w:left="120"/>
      </w:pPr>
      <w:r>
        <w:rPr>
          <w:rFonts w:ascii="Times New Roman" w:hAnsi="Times New Roman"/>
          <w:color w:val="000000"/>
        </w:rPr>
        <w:t>„მაგრამ ვინ მიხედავს ნოსგალიას მაშინ?“ იკითხა საშამ.</w:t>
      </w:r>
    </w:p>
    <w:p w14:paraId="37616C39" w14:textId="77777777" w:rsidR="006C0CF2" w:rsidRDefault="00000000">
      <w:pPr>
        <w:spacing w:before="269" w:after="269"/>
        <w:ind w:left="120"/>
      </w:pPr>
      <w:r>
        <w:rPr>
          <w:rFonts w:ascii="Times New Roman" w:hAnsi="Times New Roman"/>
          <w:color w:val="000000"/>
        </w:rPr>
        <w:t>მნიშვნელობით გავუღიმე.</w:t>
      </w:r>
    </w:p>
    <w:p w14:paraId="2F81A292" w14:textId="77777777" w:rsidR="006C0CF2" w:rsidRDefault="00000000">
      <w:pPr>
        <w:spacing w:before="269" w:after="269"/>
        <w:ind w:left="120"/>
      </w:pPr>
      <w:r>
        <w:rPr>
          <w:rFonts w:ascii="Times New Roman" w:hAnsi="Times New Roman"/>
          <w:color w:val="000000"/>
        </w:rPr>
        <w:t>- მე ვთქვი: „ყველა ერთად“. რატომ არ უნდა გამოვიყენოთ ეს შესაძლებლობა და არ უნდა ვაიძულოთ, რომ აჰარტელნში წაგვიყვანოს?</w:t>
      </w:r>
    </w:p>
    <w:p w14:paraId="1B46890B" w14:textId="77777777" w:rsidR="006C0CF2" w:rsidRDefault="00000000">
      <w:pPr>
        <w:spacing w:before="269" w:after="269"/>
        <w:ind w:left="120"/>
      </w:pPr>
      <w:r>
        <w:rPr>
          <w:rFonts w:ascii="Times New Roman" w:hAnsi="Times New Roman"/>
          <w:color w:val="000000"/>
        </w:rPr>
        <w:t>ახლა არა მხოლოდ საშა, არამედ აქ დამსწრე ყველა კითხვით მიყურებდა.</w:t>
      </w:r>
    </w:p>
    <w:p w14:paraId="7C0421D7" w14:textId="77777777" w:rsidR="006C0CF2" w:rsidRDefault="00000000">
      <w:pPr>
        <w:spacing w:before="269" w:after="269"/>
        <w:ind w:left="120"/>
      </w:pPr>
      <w:r>
        <w:rPr>
          <w:rFonts w:ascii="Times New Roman" w:hAnsi="Times New Roman"/>
          <w:color w:val="000000"/>
        </w:rPr>
        <w:t>- ასე როგორ?</w:t>
      </w:r>
    </w:p>
    <w:p w14:paraId="459333CF" w14:textId="77777777" w:rsidR="006C0CF2" w:rsidRDefault="00000000">
      <w:pPr>
        <w:spacing w:before="269" w:after="269"/>
        <w:ind w:left="120"/>
      </w:pPr>
      <w:r>
        <w:rPr>
          <w:rFonts w:ascii="Times New Roman" w:hAnsi="Times New Roman"/>
          <w:color w:val="000000"/>
        </w:rPr>
        <w:t>- რას ამბობ, ეს ძალიან მარტივია. ღმერთები სხვებისთვის მიცემულ დაპირებებს ასრულებენ. ნოსგალიამ კი დემონთა მბრძანებლის აკადემიაში მასწავლებელი გახდომა დაჰპირდა. მას ხელმძღვანელობის გადაწყვეტილების წინააღმდეგ წასვლა არ შეუძლია.</w:t>
      </w:r>
    </w:p>
    <w:p w14:paraId="3B376C08" w14:textId="77777777" w:rsidR="006C0CF2" w:rsidRDefault="00000000">
      <w:pPr>
        <w:spacing w:before="269" w:after="269"/>
        <w:ind w:left="120"/>
      </w:pPr>
      <w:r>
        <w:rPr>
          <w:rFonts w:ascii="Times New Roman" w:hAnsi="Times New Roman"/>
          <w:color w:val="000000"/>
        </w:rPr>
        <w:t>„ზუსტად“, წამოიძახა საშამ, მიხვდა, რას ვგულისხმობდი.</w:t>
      </w:r>
    </w:p>
    <w:p w14:paraId="583854F5" w14:textId="77777777" w:rsidR="006C0CF2" w:rsidRDefault="00000000">
      <w:pPr>
        <w:spacing w:before="269" w:after="269"/>
        <w:ind w:left="120"/>
      </w:pPr>
      <w:r>
        <w:rPr>
          <w:rFonts w:ascii="Times New Roman" w:hAnsi="Times New Roman"/>
          <w:color w:val="000000"/>
        </w:rPr>
        <w:t>— ჩვენი შემდეგი გაკვეთილი აჰარტელნში საგამოცდო ექსპედიციაა.</w:t>
      </w:r>
    </w:p>
    <w:p w14:paraId="042023FB" w14:textId="77777777" w:rsidR="006C0CF2" w:rsidRDefault="00000000">
      <w:pPr>
        <w:pStyle w:val="Heading2"/>
        <w:pageBreakBefore/>
        <w:spacing w:before="180" w:after="180"/>
        <w:ind w:left="120"/>
      </w:pPr>
      <w:bookmarkStart w:id="18" w:name="_§_18._გამოცდის"/>
      <w:bookmarkEnd w:id="18"/>
      <w:r>
        <w:rPr>
          <w:rFonts w:ascii="Times New Roman" w:hAnsi="Times New Roman"/>
          <w:color w:val="000000"/>
          <w:sz w:val="33"/>
        </w:rPr>
        <w:lastRenderedPageBreak/>
        <w:t>§ 18. გამოცდის ექსპედიცია აჰარტელნში</w:t>
      </w:r>
    </w:p>
    <w:p w14:paraId="60111A04" w14:textId="77777777" w:rsidR="006C0CF2" w:rsidRDefault="00000000">
      <w:pPr>
        <w:spacing w:before="269" w:after="269"/>
        <w:ind w:left="120"/>
      </w:pPr>
      <w:r>
        <w:rPr>
          <w:rFonts w:ascii="Times New Roman" w:hAnsi="Times New Roman"/>
          <w:color w:val="000000"/>
        </w:rPr>
        <w:t>მეორე დღეს. დემონთა მბრძანებლის, დელზოგეიდის ციხის მეორე სავარჯიშო ოთახი.</w:t>
      </w:r>
    </w:p>
    <w:p w14:paraId="0B1FF063" w14:textId="77777777" w:rsidR="006C0CF2" w:rsidRDefault="00000000">
      <w:pPr>
        <w:spacing w:before="269" w:after="269"/>
        <w:ind w:left="120"/>
      </w:pPr>
      <w:r>
        <w:rPr>
          <w:rFonts w:ascii="Times New Roman" w:hAnsi="Times New Roman"/>
          <w:color w:val="000000"/>
        </w:rPr>
        <w:t>- კარგი, დავიწყოთ გაკვეთილი! - თქვა ნოსგალიამ, რომელიც მასწავლებლად მუშაობს, მას შემდეგ, რაც გაკვეთილის დაწყების ზარი დაირეკა. - მგონი, ბუმ გუშინ გაცნობათ, რომ დღეიდან გადაწყდა, რომ სასწრაფოდ ჩავატარებთ საგამოცდო ექსპედიციას აჰარტელნში. პირადად მე ვიქნები თქვენი საგამოცდო სამუშაოების დამკვირვებელი. ღმერთები ხშირად არ მონაწილეობენ ამ ტიპის ყოველდღიურ საქმეებში. მადლობა და პატივი მომეცით ამისთვის! - ნოსგალიამ ჩვეული სამუშაოს შესახებ იყვირა.</w:t>
      </w:r>
    </w:p>
    <w:p w14:paraId="6355ACC7" w14:textId="77777777" w:rsidR="006C0CF2" w:rsidRDefault="00000000">
      <w:pPr>
        <w:spacing w:before="269" w:after="269"/>
        <w:ind w:left="120"/>
      </w:pPr>
      <w:r>
        <w:rPr>
          <w:rFonts w:ascii="Times New Roman" w:hAnsi="Times New Roman"/>
          <w:color w:val="000000"/>
        </w:rPr>
        <w:t>სტუდენტების რეაქცია ამაზე ზღარბისთვისაც კი აშკარა იყო.</w:t>
      </w:r>
    </w:p>
    <w:p w14:paraId="68D22B94" w14:textId="77777777" w:rsidR="006C0CF2" w:rsidRDefault="00000000">
      <w:pPr>
        <w:spacing w:before="269" w:after="269"/>
        <w:ind w:left="120"/>
      </w:pPr>
      <w:r>
        <w:rPr>
          <w:rFonts w:ascii="Times New Roman" w:hAnsi="Times New Roman"/>
          <w:color w:val="000000"/>
        </w:rPr>
        <w:t>— ...რატომ გაჩნდა უეცრად რაიმე სახის გამოცდების ექსპედიცია?.. განა ძალიან მოულოდნელი არ არის?.. — ჩურჩულით გამოხატა თავისი უკმაყოფილება საიმპერატორო ოჯახის სტუდენტმა.</w:t>
      </w:r>
    </w:p>
    <w:p w14:paraId="61DEAC13" w14:textId="77777777" w:rsidR="006C0CF2" w:rsidRDefault="00000000">
      <w:pPr>
        <w:spacing w:before="269" w:after="269"/>
        <w:ind w:left="120"/>
      </w:pPr>
      <w:r>
        <w:rPr>
          <w:rFonts w:ascii="Times New Roman" w:hAnsi="Times New Roman"/>
          <w:color w:val="000000"/>
        </w:rPr>
        <w:t>მისი ხმა ძალიან სუსტი იყო, რომ არავის გაეგო. როგორც ჩანს, გუშინდელი განცდის გამო, მას არ ჰყოფნიდა გამბედაობა, ღიად ეთქვა. მაგრამ მე მშვენივრად მესმოდა. როგორც ჩანს, მას სურდა როგორმე შეენარჩუნებინა სიამაყე, მაგრამ სიფრთხილე ძალიან აკლია.</w:t>
      </w:r>
    </w:p>
    <w:p w14:paraId="367C308A" w14:textId="77777777" w:rsidR="006C0CF2" w:rsidRDefault="00000000">
      <w:pPr>
        <w:spacing w:before="269" w:after="269"/>
        <w:ind w:left="120"/>
      </w:pPr>
      <w:r>
        <w:rPr>
          <w:rFonts w:ascii="Times New Roman" w:hAnsi="Times New Roman"/>
          <w:color w:val="000000"/>
        </w:rPr>
        <w:t>— როგორც ჩანს, იქ ზის ახალგაზრდა კაცთან რაღაც სჭირს?</w:t>
      </w:r>
    </w:p>
    <w:p w14:paraId="555EFD97" w14:textId="77777777" w:rsidR="006C0CF2" w:rsidRDefault="00000000">
      <w:pPr>
        <w:spacing w:before="269" w:after="269"/>
        <w:ind w:left="120"/>
      </w:pPr>
      <w:r>
        <w:rPr>
          <w:rFonts w:ascii="Times New Roman" w:hAnsi="Times New Roman"/>
          <w:color w:val="000000"/>
        </w:rPr>
        <w:t>ნოსგალიამ მკვეთრად დაუქნია თითი მასზე. გაკვირვებული სტუდენტი, რომ მისი საუბარი საკუთარ თავთან გაიგეს, შეკრთა.</w:t>
      </w:r>
    </w:p>
    <w:p w14:paraId="3833736E" w14:textId="77777777" w:rsidR="006C0CF2" w:rsidRDefault="00000000">
      <w:pPr>
        <w:spacing w:before="269" w:after="269"/>
        <w:ind w:left="120"/>
      </w:pPr>
      <w:r>
        <w:rPr>
          <w:rFonts w:ascii="Times New Roman" w:hAnsi="Times New Roman"/>
          <w:color w:val="000000"/>
        </w:rPr>
        <w:t>— …რა… არა, ყველაფერი მაწყობს…</w:t>
      </w:r>
    </w:p>
    <w:p w14:paraId="28E01A2E" w14:textId="77777777" w:rsidR="006C0CF2" w:rsidRDefault="00000000">
      <w:pPr>
        <w:spacing w:before="269" w:after="269"/>
        <w:ind w:left="120"/>
      </w:pPr>
      <w:r>
        <w:rPr>
          <w:rFonts w:ascii="Times New Roman" w:hAnsi="Times New Roman"/>
          <w:color w:val="000000"/>
        </w:rPr>
        <w:t>- ჰა-ჰა, - დასცინოდა ნოსგალიამ სტუდენტს, - ღვთის სმენა აბსოლუტურია! არ გიფიქრია, რომ ასეთი დაუდევარი ტყუილით მომატყუებდი?</w:t>
      </w:r>
    </w:p>
    <w:p w14:paraId="38591AAC" w14:textId="77777777" w:rsidR="006C0CF2" w:rsidRDefault="00000000">
      <w:pPr>
        <w:spacing w:before="269" w:after="269"/>
        <w:ind w:left="120"/>
      </w:pPr>
      <w:r>
        <w:rPr>
          <w:rFonts w:ascii="Times New Roman" w:hAnsi="Times New Roman"/>
          <w:color w:val="000000"/>
        </w:rPr>
        <w:t>დანაშაულის ჩადენისას სტუდენტი იმდენად შეკრთა, რომ თითქოს სასიკვდილოდ შეშინებული იყო.</w:t>
      </w:r>
    </w:p>
    <w:p w14:paraId="4D6108A8" w14:textId="77777777" w:rsidR="006C0CF2" w:rsidRDefault="00000000">
      <w:pPr>
        <w:spacing w:before="269" w:after="269"/>
        <w:ind w:left="120"/>
      </w:pPr>
      <w:r>
        <w:rPr>
          <w:rFonts w:ascii="Times New Roman" w:hAnsi="Times New Roman"/>
          <w:color w:val="000000"/>
        </w:rPr>
        <w:t>- არ მიხარია, რომ თავხედურად იქცევი მხოლოდ იმიტომ, რომ დემონების ტირან-მბრძანებლის მფარველობის ქვეშ ხარ. მსოფლიოში უამრავი გზა არსებობს, რომ ზიანის მიყენების გარეშე გაგტანჯონ.</w:t>
      </w:r>
    </w:p>
    <w:p w14:paraId="1E95FC82" w14:textId="77777777" w:rsidR="006C0CF2" w:rsidRDefault="00000000">
      <w:pPr>
        <w:spacing w:before="269" w:after="269"/>
        <w:ind w:left="120"/>
      </w:pPr>
      <w:r>
        <w:rPr>
          <w:rFonts w:ascii="Times New Roman" w:hAnsi="Times New Roman"/>
          <w:color w:val="000000"/>
        </w:rPr>
        <w:t>სტუდენტმა შეშინებული თვალებით შეხედა ნოსგალიას.</w:t>
      </w:r>
    </w:p>
    <w:p w14:paraId="7B04DB25" w14:textId="77777777" w:rsidR="006C0CF2" w:rsidRDefault="00000000">
      <w:pPr>
        <w:spacing w:before="269" w:after="269"/>
        <w:ind w:left="120"/>
      </w:pPr>
      <w:r>
        <w:rPr>
          <w:rFonts w:ascii="Times New Roman" w:hAnsi="Times New Roman"/>
          <w:color w:val="000000"/>
        </w:rPr>
        <w:t>— ღვთის სახელით, ვაცხადებ, რომ გაკვეთილზე ჩურჩულის გამო ყველა თქვენგანს ქულა დაუქვეითდა!</w:t>
      </w:r>
    </w:p>
    <w:p w14:paraId="04580511" w14:textId="77777777" w:rsidR="006C0CF2" w:rsidRDefault="00000000">
      <w:pPr>
        <w:spacing w:before="269" w:after="269"/>
        <w:ind w:left="120"/>
      </w:pPr>
      <w:r>
        <w:rPr>
          <w:rFonts w:ascii="Times New Roman" w:hAnsi="Times New Roman"/>
          <w:color w:val="000000"/>
        </w:rPr>
        <w:lastRenderedPageBreak/>
        <w:t>— …რა…?!</w:t>
      </w:r>
    </w:p>
    <w:p w14:paraId="3FC722EF" w14:textId="77777777" w:rsidR="006C0CF2" w:rsidRDefault="00000000">
      <w:pPr>
        <w:spacing w:before="269" w:after="269"/>
        <w:ind w:left="120"/>
      </w:pPr>
      <w:r>
        <w:rPr>
          <w:rFonts w:ascii="Times New Roman" w:hAnsi="Times New Roman"/>
          <w:color w:val="000000"/>
        </w:rPr>
        <w:t>- თუ შემდეგ კლასში გადასვლა გინდა, მორჩილად წამიკითხე.</w:t>
      </w:r>
    </w:p>
    <w:p w14:paraId="559408C9" w14:textId="77777777" w:rsidR="006C0CF2" w:rsidRDefault="00000000">
      <w:pPr>
        <w:spacing w:before="269" w:after="269"/>
        <w:ind w:left="120"/>
      </w:pPr>
      <w:r>
        <w:rPr>
          <w:rFonts w:ascii="Times New Roman" w:hAnsi="Times New Roman"/>
          <w:color w:val="000000"/>
        </w:rPr>
        <w:t>სტუდენტმა, რომელმაც მეტი სისულელის თქმა ვეღარ შეძლო, უპასუხა: „კარგი“.</w:t>
      </w:r>
    </w:p>
    <w:p w14:paraId="2B21D851" w14:textId="77777777" w:rsidR="006C0CF2" w:rsidRDefault="00000000">
      <w:pPr>
        <w:spacing w:before="269" w:after="269"/>
        <w:ind w:left="120"/>
      </w:pPr>
      <w:r>
        <w:rPr>
          <w:rFonts w:ascii="Times New Roman" w:hAnsi="Times New Roman"/>
          <w:color w:val="000000"/>
        </w:rPr>
        <w:t>- ...რატომღაც საერთოდ არ შთააგონებს თავისი მასშტაბებით ან რაღაც მსგავსით. და მაინც ღმერთს უწოდებს საკუთარ თავს... - ჩაილაპარაკა საშამ.</w:t>
      </w:r>
    </w:p>
    <w:p w14:paraId="4C747856" w14:textId="77777777" w:rsidR="006C0CF2" w:rsidRDefault="00000000">
      <w:pPr>
        <w:spacing w:before="269" w:after="269"/>
        <w:ind w:left="120"/>
      </w:pPr>
      <w:r>
        <w:rPr>
          <w:rFonts w:ascii="Times New Roman" w:hAnsi="Times New Roman"/>
          <w:color w:val="000000"/>
        </w:rPr>
        <w:t>სიცილი ვერ შევიკავე.</w:t>
      </w:r>
    </w:p>
    <w:p w14:paraId="2B395E13" w14:textId="77777777" w:rsidR="006C0CF2" w:rsidRDefault="00000000">
      <w:pPr>
        <w:spacing w:before="269" w:after="269"/>
        <w:ind w:left="120"/>
      </w:pPr>
      <w:r>
        <w:rPr>
          <w:rFonts w:ascii="Times New Roman" w:hAnsi="Times New Roman"/>
          <w:color w:val="000000"/>
        </w:rPr>
        <w:t>- კარგი, ალბათ გადაწყვიტა, რომ სანამ სწავლის ფარგლებში დარჩებოდა, არ შევაწუხებდი. მაგრამ ვერ წარმოვიდგენდი, რომ გაკვეთილებს ასე კეთილსინდისიერად ჩაატარებდა.</w:t>
      </w:r>
    </w:p>
    <w:p w14:paraId="52DAC8C8" w14:textId="77777777" w:rsidR="006C0CF2" w:rsidRDefault="00000000">
      <w:pPr>
        <w:spacing w:before="269" w:after="269"/>
        <w:ind w:left="120"/>
      </w:pPr>
      <w:r>
        <w:rPr>
          <w:rFonts w:ascii="Times New Roman" w:hAnsi="Times New Roman"/>
          <w:color w:val="000000"/>
        </w:rPr>
        <w:t>- არ გამიგე, ტირანო-დემონების მბრძანებელო? თუ ჩურჩულებ, საკუთარ შეფასებებს დააბრალე.</w:t>
      </w:r>
    </w:p>
    <w:p w14:paraId="2E557E3E" w14:textId="77777777" w:rsidR="006C0CF2" w:rsidRDefault="00000000">
      <w:pPr>
        <w:spacing w:before="269" w:after="269"/>
        <w:ind w:left="120"/>
      </w:pPr>
      <w:r>
        <w:rPr>
          <w:rFonts w:ascii="Times New Roman" w:hAnsi="Times New Roman"/>
          <w:color w:val="000000"/>
        </w:rPr>
        <w:t>მან ამბიონიდან გამჭოლი მზერა მომაპყრო.</w:t>
      </w:r>
    </w:p>
    <w:p w14:paraId="20D8E558" w14:textId="77777777" w:rsidR="006C0CF2" w:rsidRDefault="00000000">
      <w:pPr>
        <w:spacing w:before="269" w:after="269"/>
        <w:ind w:left="120"/>
      </w:pPr>
      <w:r>
        <w:rPr>
          <w:rFonts w:ascii="Times New Roman" w:hAnsi="Times New Roman"/>
          <w:color w:val="000000"/>
        </w:rPr>
        <w:t>- ჰმ, კარგი, ბოდიში, მომავალში ფრთხილად ვიქნები.</w:t>
      </w:r>
    </w:p>
    <w:p w14:paraId="3BE32C1F" w14:textId="77777777" w:rsidR="006C0CF2" w:rsidRDefault="00000000">
      <w:pPr>
        <w:spacing w:before="269" w:after="269"/>
        <w:ind w:left="120"/>
      </w:pPr>
      <w:r>
        <w:rPr>
          <w:rFonts w:ascii="Times New Roman" w:hAnsi="Times New Roman"/>
          <w:color w:val="000000"/>
        </w:rPr>
        <w:t>ნოსგალიამ უბრალოდ მიმატოვა და გვერდზე გადგა. რადგან მას მასწავლებლად კეთილსინდისიერად მუშაობა მოუწევდა, ბოდიშის მოხდას თუ მოვიხდიდი, ჩემს შეფასებებს არ დააკლებდა. თუ ის ჩემს მიმართ განსხვავებულად მოპყრობოდა, ვიდრე იმ მოსწავლეს, ობიექტურად ცუდი მასწავლებელი იქნებოდა.</w:t>
      </w:r>
    </w:p>
    <w:p w14:paraId="15208239" w14:textId="77777777" w:rsidR="006C0CF2" w:rsidRDefault="00000000">
      <w:pPr>
        <w:spacing w:before="269" w:after="269"/>
        <w:ind w:left="120"/>
      </w:pPr>
      <w:r>
        <w:rPr>
          <w:rFonts w:ascii="Times New Roman" w:hAnsi="Times New Roman"/>
          <w:color w:val="000000"/>
        </w:rPr>
        <w:t>- ახლა კი ცოდნას თქვენნაირ უმეცრებს ვაძლევ. უკვე ვიცი, რომ თქვენი დონის გათვალისწინებით, აჰარტელნში საგამოცდო ექსპედიცია ძალიან საშიში იქნება. თუმცა, ეს არის ზემოდან გამოგზავნილი საგანმანათლებლო მასალა. ე.წ. აბსურდი, აკადემიის კედლებში. გაოცებული ვარ თქვენი სისულელით, რომ თქვენ, აკადემიის დემონური მბრძანებლები, უგულებელყოფთ სტრუქტურულ ხარვეზს და მთელ პასუხისმგებლობას ერთ მასწავლებელს აკისრებთ. - ნოსგალიამ მარტივად მოიშორა პასუხისმგებლობა.</w:t>
      </w:r>
    </w:p>
    <w:p w14:paraId="1B3079D5" w14:textId="77777777" w:rsidR="006C0CF2" w:rsidRDefault="00000000">
      <w:pPr>
        <w:spacing w:before="269" w:after="269"/>
        <w:ind w:left="120"/>
      </w:pPr>
      <w:r>
        <w:rPr>
          <w:rFonts w:ascii="Times New Roman" w:hAnsi="Times New Roman"/>
          <w:color w:val="000000"/>
        </w:rPr>
        <w:t>მხოლოდ ამ გზით შეუძლია მას დაიცვას თავისი ღვთაებრივი სიდიადე.</w:t>
      </w:r>
    </w:p>
    <w:p w14:paraId="2DBEB1E7" w14:textId="77777777" w:rsidR="006C0CF2" w:rsidRDefault="00000000">
      <w:pPr>
        <w:spacing w:before="269" w:after="269"/>
        <w:ind w:left="120"/>
      </w:pPr>
      <w:r>
        <w:rPr>
          <w:rFonts w:ascii="Times New Roman" w:hAnsi="Times New Roman"/>
          <w:color w:val="000000"/>
        </w:rPr>
        <w:t>- თქვენი ძალითა და ცოდნით, მხოლოდ ანოსის გუნდი აჰარტელნი შეძლებს მიღწევას. ასეთ გამოცდას მხოლოდ ნაკლოვანს შემიძლია ვუწოდო. თუმცა, ღმერთები აბსოლუტური არსებები არიან. ამ გაკვეთილზე ჩავარდნა მიუღებელია, ზემოდან მომდინარე დესპოტური განკარგულებების მიუხედავადაც კი. - პომპეზურად განაცხადა ნოსგალიამ.</w:t>
      </w:r>
    </w:p>
    <w:p w14:paraId="07BBB660" w14:textId="77777777" w:rsidR="006C0CF2" w:rsidRDefault="00000000">
      <w:pPr>
        <w:spacing w:before="269" w:after="269"/>
        <w:ind w:left="120"/>
      </w:pPr>
      <w:r>
        <w:rPr>
          <w:rFonts w:ascii="Times New Roman" w:hAnsi="Times New Roman"/>
          <w:color w:val="000000"/>
        </w:rPr>
        <w:t>მან ხელები გაშალა.</w:t>
      </w:r>
    </w:p>
    <w:p w14:paraId="475030FB" w14:textId="77777777" w:rsidR="006C0CF2" w:rsidRDefault="00000000">
      <w:pPr>
        <w:spacing w:before="269" w:after="269"/>
        <w:ind w:left="120"/>
      </w:pPr>
      <w:r>
        <w:rPr>
          <w:rFonts w:ascii="Times New Roman" w:hAnsi="Times New Roman"/>
          <w:color w:val="000000"/>
        </w:rPr>
        <w:lastRenderedPageBreak/>
        <w:t>— გაძლევ ღვთაებრივ კურთხევას.</w:t>
      </w:r>
    </w:p>
    <w:p w14:paraId="6A73D82F" w14:textId="77777777" w:rsidR="006C0CF2" w:rsidRDefault="00000000">
      <w:pPr>
        <w:spacing w:before="269" w:after="269"/>
        <w:ind w:left="120"/>
      </w:pPr>
      <w:r>
        <w:rPr>
          <w:rFonts w:ascii="Times New Roman" w:hAnsi="Times New Roman"/>
          <w:color w:val="000000"/>
        </w:rPr>
        <w:t>საკლასო ოთახში სტუდენტების სხეულები კაშკაშა შუქმა მოიცვა, შემდეგ კი ეს შუქი მათ მკერდში გაუჩინარდა.</w:t>
      </w:r>
    </w:p>
    <w:p w14:paraId="79397C74" w14:textId="77777777" w:rsidR="006C0CF2" w:rsidRDefault="00000000">
      <w:pPr>
        <w:spacing w:before="269" w:after="269"/>
        <w:ind w:left="120"/>
      </w:pPr>
      <w:r>
        <w:rPr>
          <w:rFonts w:ascii="Times New Roman" w:hAnsi="Times New Roman"/>
          <w:color w:val="000000"/>
        </w:rPr>
        <w:t>— აჰარტელნში მოსახვედრად დაგჭირდებათ: ძალა, ცოდნა და, რა თქმა უნდა, იღბალი. მე თქვენგან მათ, ვისაც ძალა და ცოდნა აკლიათ, ღვთაებრივი ბედნიერი ბედი ვაჩუქე. ბედი, რომელიც აჰარტელნთან დაგაკავშირებთ. ამის წყალობით, თქვენნაირ უმეცრებსაც კი ექნებათ შესაძლებლობა, დიდი სულების ტყეში მოხვდნენ.</w:t>
      </w:r>
    </w:p>
    <w:p w14:paraId="2D68783C" w14:textId="77777777" w:rsidR="006C0CF2" w:rsidRDefault="00000000">
      <w:pPr>
        <w:spacing w:before="269" w:after="269"/>
        <w:ind w:left="120"/>
      </w:pPr>
      <w:r>
        <w:rPr>
          <w:rFonts w:ascii="Times New Roman" w:hAnsi="Times New Roman"/>
          <w:color w:val="000000"/>
        </w:rPr>
        <w:t>ეს მაგია საკუთარი თვალით შევამოწმე და დავინახე, რომ მასში საშიში არაფერი იყო. ყველაფერი ისე იყო, როგორც მან თქვა - ამ შელოცვამ ჩვენი იღბალი გააუმჯობესა.</w:t>
      </w:r>
    </w:p>
    <w:p w14:paraId="1BD966A6" w14:textId="77777777" w:rsidR="006C0CF2" w:rsidRDefault="00000000">
      <w:pPr>
        <w:spacing w:before="269" w:after="269"/>
        <w:ind w:left="120"/>
      </w:pPr>
      <w:r>
        <w:rPr>
          <w:rFonts w:ascii="Times New Roman" w:hAnsi="Times New Roman"/>
          <w:color w:val="000000"/>
        </w:rPr>
        <w:t>გაკვეთილის მომზადებით, ის ღვთაებრივად შორს წავიდა. ისინი იცავენ თავიანთ ბრძანებებს და, შესაბამისად, მათში ჩართულ „ღვთაებრივ სიდიადეს“. და ღმერთი ზეციერი მამა, როგორც ჩანს, განსაკუთრებით ამ მხრივ გამოირჩევა.</w:t>
      </w:r>
    </w:p>
    <w:p w14:paraId="7E43A167" w14:textId="77777777" w:rsidR="006C0CF2" w:rsidRDefault="00000000">
      <w:pPr>
        <w:spacing w:before="269" w:after="269"/>
        <w:ind w:left="120"/>
      </w:pPr>
      <w:r>
        <w:rPr>
          <w:rFonts w:ascii="Times New Roman" w:hAnsi="Times New Roman"/>
          <w:color w:val="000000"/>
        </w:rPr>
        <w:t>- ბუს უკვე უნდა ეთქვა თქვენთვის, რომ ის აჰარტელნის სულია. დიდი სული, ჭორებიდან და ლეგენდებიდან მომდინარეობს მშვენიერი ტყის შესახებ, სადაც სულები ცხოვრობენ, ქმნიან, გამუდმებით მიგრირებენ მსოფლიოს სხვადასხვა კუთხეში. ის ნისლთან ერთად ჩნდება და ქრება. სად არის ახლა, ჭორების საერთო რაოდენობაზეა დამოკიდებული. - მხიარულად განმარტა ნოსგალიამ. - თუმცა, ასი წელიც კი არ იქნება საკმარისი ამ ჭორების აღმოსაჩენად. ამიტომ, კიდევ უფრო მეტ ცოდნას მოგცემ. - თქვა მან დიდებული ტონით. - მიდჰაიზეს ჩრდილო-დასავლეთით, ზეხენბურგის ქალაქის გარშემო უზარმაზარი სავანაა, რომელსაც ლიშარისი ჰქვია. როდესაც იდუმალი ნისლი დაფარავს მას, მასში ცელქი ფერიები დაიმალებიან. უეცრად ისინი გამოჩნდებიან, გააცინებენ მათ და აჰარტელნისკენ მიმავალ გზას გიჩვენებენ.</w:t>
      </w:r>
    </w:p>
    <w:p w14:paraId="0393E7FB" w14:textId="77777777" w:rsidR="006C0CF2" w:rsidRDefault="00000000">
      <w:pPr>
        <w:spacing w:before="269" w:after="269"/>
        <w:ind w:left="120"/>
      </w:pPr>
      <w:r>
        <w:rPr>
          <w:rFonts w:ascii="Times New Roman" w:hAnsi="Times New Roman"/>
          <w:color w:val="000000"/>
        </w:rPr>
        <w:t>ცელქი ფერიები? ის ალბათ ტიტის ფერიები არიან.</w:t>
      </w:r>
    </w:p>
    <w:p w14:paraId="5C372986" w14:textId="77777777" w:rsidR="006C0CF2" w:rsidRDefault="00000000">
      <w:pPr>
        <w:spacing w:before="269" w:after="269"/>
        <w:ind w:left="120"/>
      </w:pPr>
      <w:r>
        <w:rPr>
          <w:rFonts w:ascii="Times New Roman" w:hAnsi="Times New Roman"/>
          <w:color w:val="000000"/>
        </w:rPr>
        <w:t>- კარგი, მე პირველი წავალ და ლიშარისის სავანაში დაგელოდები. ყველაფრისთვის ათი დღე გაქვს. და თუ დროულად არ მიხვალ, ამ გამოცდის შემდგომ გაკვეთილებში მონაწილეობას ვერ შეძლებ. ასე რომ, ყველამ ეცადეთ.</w:t>
      </w:r>
    </w:p>
    <w:p w14:paraId="4B40F35D" w14:textId="77777777" w:rsidR="006C0CF2" w:rsidRDefault="00000000">
      <w:pPr>
        <w:spacing w:before="269" w:after="269"/>
        <w:ind w:left="120"/>
      </w:pPr>
      <w:r>
        <w:rPr>
          <w:rFonts w:ascii="Times New Roman" w:hAnsi="Times New Roman"/>
          <w:color w:val="000000"/>
        </w:rPr>
        <w:t>ნოსგალიას ფეხქვეშ ჯადოსნური წრე გაჩნდა და ღმერთი მაშინვე გაქრა. ის „გატომთან“ ერთად ტელეპორტირდა.</w:t>
      </w:r>
    </w:p>
    <w:p w14:paraId="15C51007" w14:textId="77777777" w:rsidR="006C0CF2" w:rsidRDefault="00000000">
      <w:pPr>
        <w:spacing w:before="269" w:after="269"/>
        <w:ind w:left="120"/>
      </w:pPr>
      <w:r>
        <w:rPr>
          <w:rFonts w:ascii="Times New Roman" w:hAnsi="Times New Roman"/>
          <w:color w:val="000000"/>
        </w:rPr>
        <w:t>„არასდროს მიფიქრია, რომ ღმერთი ზეციერი მამა ასე ჩაერთვებოდა მასწავლებლის როლში“, - თქვა რეიმ.</w:t>
      </w:r>
    </w:p>
    <w:p w14:paraId="44049CD5" w14:textId="77777777" w:rsidR="006C0CF2" w:rsidRDefault="00000000">
      <w:pPr>
        <w:spacing w:before="269" w:after="269"/>
        <w:ind w:left="120"/>
      </w:pPr>
      <w:r>
        <w:rPr>
          <w:rFonts w:ascii="Times New Roman" w:hAnsi="Times New Roman"/>
          <w:color w:val="000000"/>
        </w:rPr>
        <w:t>- საერთოდ არ მესმის ეს შენი ღმერთები. რა თქმა უნდა, მესმის, რომ ის სპეციალურად გახდა მასწავლებელი, რომ ამ სკოლაში რაღაც გაეკეთებინა, მაგრამ რატომ უნდა ჩაატაროს გამოცდა-ექსპედიცია ასე გულწრფელად, სისულელემდე?</w:t>
      </w:r>
    </w:p>
    <w:p w14:paraId="00016B61" w14:textId="77777777" w:rsidR="006C0CF2" w:rsidRDefault="00000000">
      <w:pPr>
        <w:spacing w:before="269" w:after="269"/>
        <w:ind w:left="120"/>
      </w:pPr>
      <w:r>
        <w:rPr>
          <w:rFonts w:ascii="Times New Roman" w:hAnsi="Times New Roman"/>
          <w:color w:val="000000"/>
        </w:rPr>
        <w:lastRenderedPageBreak/>
        <w:t>საშა გაოგნებული იყურებოდა.</w:t>
      </w:r>
    </w:p>
    <w:p w14:paraId="51810D1A" w14:textId="77777777" w:rsidR="006C0CF2" w:rsidRDefault="00000000">
      <w:pPr>
        <w:spacing w:before="269" w:after="269"/>
        <w:ind w:left="120"/>
      </w:pPr>
      <w:r>
        <w:rPr>
          <w:rFonts w:ascii="Times New Roman" w:hAnsi="Times New Roman"/>
          <w:color w:val="000000"/>
        </w:rPr>
        <w:t>„მაგრამ სანამ გამოცდა მიმდინარეობს, ის დელზოგეიდისგან შორს იქნება.“ ელეონორამ საჩვენებელი თითი ასწია. „და ის ანოსთანაც ახლოს იქნება.“</w:t>
      </w:r>
    </w:p>
    <w:p w14:paraId="5EE0865F" w14:textId="77777777" w:rsidR="006C0CF2" w:rsidRDefault="00000000">
      <w:pPr>
        <w:spacing w:before="269" w:after="269"/>
        <w:ind w:left="120"/>
      </w:pPr>
      <w:r>
        <w:rPr>
          <w:rFonts w:ascii="Times New Roman" w:hAnsi="Times New Roman"/>
          <w:color w:val="000000"/>
        </w:rPr>
        <w:t>როგორც მან უკვე შენიშნა, მაშინაც კი, თუ ის რამეს აპირებდა, აჰარტელნში ის ჩემი ჯადოსნური თვალების მხედველობის არეში იქნებოდა.</w:t>
      </w:r>
    </w:p>
    <w:p w14:paraId="668FCFBD" w14:textId="77777777" w:rsidR="006C0CF2" w:rsidRDefault="00000000">
      <w:pPr>
        <w:spacing w:before="269" w:after="269"/>
        <w:ind w:left="120"/>
      </w:pPr>
      <w:r>
        <w:rPr>
          <w:rFonts w:ascii="Times New Roman" w:hAnsi="Times New Roman"/>
          <w:color w:val="000000"/>
        </w:rPr>
        <w:t>„ლიშარისში წავიდეთ?“ იკითხა მიშამ.</w:t>
      </w:r>
    </w:p>
    <w:p w14:paraId="36216EB6" w14:textId="77777777" w:rsidR="006C0CF2" w:rsidRDefault="00000000">
      <w:pPr>
        <w:spacing w:before="269" w:after="269"/>
        <w:ind w:left="120"/>
      </w:pPr>
      <w:r>
        <w:rPr>
          <w:rFonts w:ascii="Times New Roman" w:hAnsi="Times New Roman"/>
          <w:color w:val="000000"/>
        </w:rPr>
        <w:t>და იმ მომენტში…</w:t>
      </w:r>
    </w:p>
    <w:p w14:paraId="3BA108EB" w14:textId="77777777" w:rsidR="006C0CF2" w:rsidRDefault="00000000">
      <w:pPr>
        <w:spacing w:before="269" w:after="269"/>
        <w:ind w:left="120"/>
      </w:pPr>
      <w:r>
        <w:rPr>
          <w:rFonts w:ascii="Times New Roman" w:hAnsi="Times New Roman"/>
          <w:color w:val="000000"/>
        </w:rPr>
        <w:t>— …შენ დედა!!</w:t>
      </w:r>
    </w:p>
    <w:p w14:paraId="2BE0002E" w14:textId="77777777" w:rsidR="006C0CF2" w:rsidRDefault="00000000">
      <w:pPr>
        <w:spacing w:before="269" w:after="269"/>
        <w:ind w:left="120"/>
      </w:pPr>
      <w:r>
        <w:rPr>
          <w:rFonts w:ascii="Times New Roman" w:hAnsi="Times New Roman"/>
          <w:color w:val="000000"/>
        </w:rPr>
        <w:t>ვიღაცამ მაგიდა ფეხი გადააგდო. ეს იყო იგივე სტუდენტი იმპერიული ოჯახების ფრაქციიდან, რომელიც ნოსგალიამ ცოტა ხნის წინ დაამცირა.</w:t>
      </w:r>
    </w:p>
    <w:p w14:paraId="4B73B243" w14:textId="77777777" w:rsidR="006C0CF2" w:rsidRDefault="00000000">
      <w:pPr>
        <w:spacing w:before="269" w:after="269"/>
        <w:ind w:left="120"/>
      </w:pPr>
      <w:r>
        <w:rPr>
          <w:rFonts w:ascii="Times New Roman" w:hAnsi="Times New Roman"/>
          <w:color w:val="000000"/>
        </w:rPr>
        <w:t>— რა... რა ჯანდაბაა „ტირან-დემონ მბრძანებლის მფარველობის ქვეშ“?! არანაირი დაცვა არ მჭირდება! მე მას არ ვცნობ!! ვინ იცნობდა ასეთ ტიპს?! ვინ?!</w:t>
      </w:r>
    </w:p>
    <w:p w14:paraId="308A8E1B" w14:textId="77777777" w:rsidR="006C0CF2" w:rsidRDefault="00000000">
      <w:pPr>
        <w:spacing w:before="269" w:after="269"/>
        <w:ind w:left="120"/>
      </w:pPr>
      <w:r>
        <w:rPr>
          <w:rFonts w:ascii="Times New Roman" w:hAnsi="Times New Roman"/>
          <w:color w:val="000000"/>
        </w:rPr>
        <w:t>თეთრფორმიანმა სტუდენტებმა დიდი ინტერესის გარეშე შეხედეს გაცოფებულ ბიჭს.</w:t>
      </w:r>
    </w:p>
    <w:p w14:paraId="4E7A6C83" w14:textId="77777777" w:rsidR="006C0CF2" w:rsidRDefault="00000000">
      <w:pPr>
        <w:spacing w:before="269" w:after="269"/>
        <w:ind w:left="120"/>
      </w:pPr>
      <w:r>
        <w:rPr>
          <w:rFonts w:ascii="Times New Roman" w:hAnsi="Times New Roman"/>
          <w:color w:val="000000"/>
        </w:rPr>
        <w:t>„საწყალი...“ - თქვა ვიღაცამ.</w:t>
      </w:r>
    </w:p>
    <w:p w14:paraId="49A1BB1A" w14:textId="77777777" w:rsidR="006C0CF2" w:rsidRDefault="00000000">
      <w:pPr>
        <w:spacing w:before="269" w:after="269"/>
        <w:ind w:left="120"/>
      </w:pPr>
      <w:r>
        <w:rPr>
          <w:rFonts w:ascii="Times New Roman" w:hAnsi="Times New Roman"/>
          <w:color w:val="000000"/>
        </w:rPr>
        <w:t>- ა-ა-ა-ა? - აღშფოთებულმა წამოიძახა იმპერიული ოჯახის ფრაქციიდან მოწაფემ. - ჰეი? ვინ თქვა ეს ახლახან?! მე ხომ არ გეცოდება?! არანაირი ღირებულება არ გაქვს!! ისევ გჯერა ამ სავალალო ტყუილის?! ტირანი დემონთა მბრძანებელი დიდი ავოს დილჰევიაა!! ის ნამდვილად იქ იყო ომის დროს!?</w:t>
      </w:r>
    </w:p>
    <w:p w14:paraId="5C93A24B" w14:textId="77777777" w:rsidR="006C0CF2" w:rsidRDefault="00000000">
      <w:pPr>
        <w:spacing w:before="269" w:after="269"/>
        <w:ind w:left="120"/>
      </w:pPr>
      <w:r>
        <w:rPr>
          <w:rFonts w:ascii="Times New Roman" w:hAnsi="Times New Roman"/>
          <w:color w:val="000000"/>
        </w:rPr>
        <w:t>სტუდენტები ზურგი აქციეს ბიჭს, რომელიც გაბრაზებულ სიტყვებს აფრქვევდა.</w:t>
      </w:r>
    </w:p>
    <w:p w14:paraId="26C60CE3" w14:textId="77777777" w:rsidR="006C0CF2" w:rsidRDefault="00000000">
      <w:pPr>
        <w:spacing w:before="269" w:after="269"/>
        <w:ind w:left="120"/>
      </w:pPr>
      <w:r>
        <w:rPr>
          <w:rFonts w:ascii="Times New Roman" w:hAnsi="Times New Roman"/>
          <w:color w:val="000000"/>
        </w:rPr>
        <w:t>— ...წავიდეთ.</w:t>
      </w:r>
    </w:p>
    <w:p w14:paraId="16E91AB0" w14:textId="77777777" w:rsidR="006C0CF2" w:rsidRDefault="00000000">
      <w:pPr>
        <w:spacing w:before="269" w:after="269"/>
        <w:ind w:left="120"/>
      </w:pPr>
      <w:r>
        <w:rPr>
          <w:rFonts w:ascii="Times New Roman" w:hAnsi="Times New Roman"/>
          <w:color w:val="000000"/>
        </w:rPr>
        <w:t>- ...დიახ.</w:t>
      </w:r>
    </w:p>
    <w:p w14:paraId="07B18A96" w14:textId="77777777" w:rsidR="006C0CF2" w:rsidRDefault="00000000">
      <w:pPr>
        <w:spacing w:before="269" w:after="269"/>
        <w:ind w:left="120"/>
      </w:pPr>
      <w:r>
        <w:rPr>
          <w:rFonts w:ascii="Times New Roman" w:hAnsi="Times New Roman"/>
          <w:color w:val="000000"/>
        </w:rPr>
        <w:t>თეთრფორმიანმა სტუდენტებმა მას ყურადღება არ მიაქციეს, კლასი დატოვეს და გამოცდების ექსპედიციაში წავიდნენ.</w:t>
      </w:r>
    </w:p>
    <w:p w14:paraId="411E5C42" w14:textId="77777777" w:rsidR="006C0CF2" w:rsidRDefault="00000000">
      <w:pPr>
        <w:spacing w:before="269" w:after="269"/>
        <w:ind w:left="120"/>
      </w:pPr>
      <w:r>
        <w:rPr>
          <w:rFonts w:ascii="Times New Roman" w:hAnsi="Times New Roman"/>
          <w:color w:val="000000"/>
        </w:rPr>
        <w:t>— ...ჰეი, სად იყურები, ანოს?..</w:t>
      </w:r>
    </w:p>
    <w:p w14:paraId="44C6198E" w14:textId="77777777" w:rsidR="006C0CF2" w:rsidRDefault="00000000">
      <w:pPr>
        <w:spacing w:before="269" w:after="269"/>
        <w:ind w:left="120"/>
      </w:pPr>
      <w:r>
        <w:rPr>
          <w:rFonts w:ascii="Times New Roman" w:hAnsi="Times New Roman"/>
          <w:color w:val="000000"/>
        </w:rPr>
        <w:t>თითქოს ჩხუბის საბაბს ეძებდა, ჩემთან ახლოს მოვიდა.</w:t>
      </w:r>
    </w:p>
    <w:p w14:paraId="7ECF44A8" w14:textId="77777777" w:rsidR="006C0CF2" w:rsidRDefault="00000000">
      <w:pPr>
        <w:spacing w:before="269" w:after="269"/>
        <w:ind w:left="120"/>
      </w:pPr>
      <w:r>
        <w:rPr>
          <w:rFonts w:ascii="Times New Roman" w:hAnsi="Times New Roman"/>
          <w:color w:val="000000"/>
        </w:rPr>
        <w:t>საშამ ჩვენს შორის ჩადგომა სცადა, მაგრამ მე ვუთხარი: „არა უშავს“. გარკვეული უკმაყოფილებით, ის მომშორდა და ჩემს უკან დადგა.</w:t>
      </w:r>
    </w:p>
    <w:p w14:paraId="7089ECB2" w14:textId="77777777" w:rsidR="006C0CF2" w:rsidRDefault="00000000">
      <w:pPr>
        <w:spacing w:before="269" w:after="269"/>
        <w:ind w:left="120"/>
      </w:pPr>
      <w:r>
        <w:rPr>
          <w:rFonts w:ascii="Times New Roman" w:hAnsi="Times New Roman"/>
          <w:color w:val="000000"/>
        </w:rPr>
        <w:lastRenderedPageBreak/>
        <w:t>- ჰეი, გგონია, რომ დიდი დემონთა მბრძანებელი ხარ მხოლოდ იმიტომ, რომ შვიდი უძველესი დემონ იმპერატორის ნდობის მოპოვება მოახერხე?! მაშინ როცა შენ უვარგისი ხარ?! სერიოზულად?! ეს სულელურ ხუმრობას ჰგავს!!</w:t>
      </w:r>
    </w:p>
    <w:p w14:paraId="764A58AE" w14:textId="77777777" w:rsidR="006C0CF2" w:rsidRDefault="00000000">
      <w:pPr>
        <w:spacing w:before="269" w:after="269"/>
        <w:ind w:left="120"/>
      </w:pPr>
      <w:r>
        <w:rPr>
          <w:rFonts w:ascii="Times New Roman" w:hAnsi="Times New Roman"/>
          <w:color w:val="000000"/>
        </w:rPr>
        <w:t>— მგონი, უკვე ვთქვი, მიცნობ თუ არა, მთლიანად შენი საქმეა.</w:t>
      </w:r>
    </w:p>
    <w:p w14:paraId="1D38FA55" w14:textId="77777777" w:rsidR="006C0CF2" w:rsidRDefault="00000000">
      <w:pPr>
        <w:spacing w:before="269" w:after="269"/>
        <w:ind w:left="120"/>
      </w:pPr>
      <w:r>
        <w:rPr>
          <w:rFonts w:ascii="Times New Roman" w:hAnsi="Times New Roman"/>
          <w:color w:val="000000"/>
        </w:rPr>
        <w:t>- და მე ვამბობ, რომ ეს არ მომწონს! ზემოდან გვიყურებთ! თუ იტყვით, რომ ტირანი დემონი მბრძანებელი ხართ, მაშინ მომკალით! ყრუ ხართ?! გეუბნებით, მომკალით!! რა, არ შეგიძლიათ?! ა-ა-ა?! ა-ა-ა?!</w:t>
      </w:r>
    </w:p>
    <w:p w14:paraId="2DE850BE" w14:textId="77777777" w:rsidR="006C0CF2" w:rsidRDefault="00000000">
      <w:pPr>
        <w:spacing w:before="269" w:after="269"/>
        <w:ind w:left="120"/>
      </w:pPr>
      <w:r>
        <w:rPr>
          <w:rFonts w:ascii="Times New Roman" w:hAnsi="Times New Roman"/>
          <w:color w:val="000000"/>
        </w:rPr>
        <w:t>ცივსისხლიანი თვალებით შევხედე ამ ტრიუმფს. მისი სხეული მაშინვე გაშეშდა, თითქოს ძალიან დაიღალა.</w:t>
      </w:r>
    </w:p>
    <w:p w14:paraId="446E55E6" w14:textId="77777777" w:rsidR="006C0CF2" w:rsidRDefault="00000000">
      <w:pPr>
        <w:spacing w:before="269" w:after="269"/>
        <w:ind w:left="120"/>
      </w:pPr>
      <w:r>
        <w:rPr>
          <w:rFonts w:ascii="Times New Roman" w:hAnsi="Times New Roman"/>
          <w:color w:val="000000"/>
        </w:rPr>
        <w:t>— გადაწყვიტე, რომ ჩემს პირად დროს იმსახურებ?</w:t>
      </w:r>
    </w:p>
    <w:p w14:paraId="57E24054" w14:textId="77777777" w:rsidR="006C0CF2" w:rsidRDefault="00000000">
      <w:pPr>
        <w:spacing w:before="269" w:after="269"/>
        <w:ind w:left="120"/>
      </w:pPr>
      <w:r>
        <w:rPr>
          <w:rFonts w:ascii="Times New Roman" w:hAnsi="Times New Roman"/>
          <w:color w:val="000000"/>
        </w:rPr>
        <w:t>გაოცებულმა შემომხედა და ტუჩზე იკბინა, თითქოს გაღიზიანებულიყო.</w:t>
      </w:r>
    </w:p>
    <w:p w14:paraId="1DCAC650" w14:textId="77777777" w:rsidR="006C0CF2" w:rsidRDefault="00000000">
      <w:pPr>
        <w:spacing w:before="269" w:after="269"/>
        <w:ind w:left="120"/>
      </w:pPr>
      <w:r>
        <w:rPr>
          <w:rFonts w:ascii="Times New Roman" w:hAnsi="Times New Roman"/>
          <w:color w:val="000000"/>
        </w:rPr>
        <w:t>- როდემდე უნდა წუწუნებდე და ჩემი სიკეთით ისარგებლებდე? არავის აინტერესებს შენი პრობლემები. ტირანი დემონთა მბრძანებელი განსაკუთრებულად არ მოგექცება. გმირად არ გაქცევ და არც სიბრალულით მოგკლავ. ჩვეულებრივი დემონი ხარ. არავის აინტერესებ.</w:t>
      </w:r>
    </w:p>
    <w:p w14:paraId="07269ED7" w14:textId="77777777" w:rsidR="006C0CF2" w:rsidRDefault="00000000">
      <w:pPr>
        <w:spacing w:before="269" w:after="269"/>
        <w:ind w:left="120"/>
      </w:pPr>
      <w:r>
        <w:rPr>
          <w:rFonts w:ascii="Times New Roman" w:hAnsi="Times New Roman"/>
          <w:color w:val="000000"/>
        </w:rPr>
        <w:t>ის იმდენად სასოწარკვეთილი გამოიყურებოდა, რომ თითქოს ტირილს აპირებდა.</w:t>
      </w:r>
    </w:p>
    <w:p w14:paraId="6FA86549" w14:textId="77777777" w:rsidR="006C0CF2" w:rsidRDefault="00000000">
      <w:pPr>
        <w:spacing w:before="269" w:after="269"/>
        <w:ind w:left="120"/>
      </w:pPr>
      <w:r>
        <w:rPr>
          <w:rFonts w:ascii="Times New Roman" w:hAnsi="Times New Roman"/>
          <w:color w:val="000000"/>
        </w:rPr>
        <w:t>- თუ მართლა გინდა სიკვდილი, მაშინ წადი და თავი მოიკლა. სიცოცხლის ბოლო წუთებში მაინც გადაწყვეტ, რომ რაღაც შენივე ნებით გააკეთო. ხოლო თუ ამას ვერ შეძლებ, მაშინ სასოწარკვეთილებაში იცხოვრე.</w:t>
      </w:r>
    </w:p>
    <w:p w14:paraId="2A4290CA" w14:textId="77777777" w:rsidR="006C0CF2" w:rsidRDefault="00000000">
      <w:pPr>
        <w:spacing w:before="269" w:after="269"/>
        <w:ind w:left="120"/>
      </w:pPr>
      <w:r>
        <w:rPr>
          <w:rFonts w:ascii="Times New Roman" w:hAnsi="Times New Roman"/>
          <w:color w:val="000000"/>
        </w:rPr>
        <w:t>- ...მე...</w:t>
      </w:r>
    </w:p>
    <w:p w14:paraId="56B9652E" w14:textId="77777777" w:rsidR="006C0CF2" w:rsidRDefault="00000000">
      <w:pPr>
        <w:spacing w:before="269" w:after="269"/>
        <w:ind w:left="120"/>
      </w:pPr>
      <w:r>
        <w:rPr>
          <w:rFonts w:ascii="Times New Roman" w:hAnsi="Times New Roman"/>
          <w:color w:val="000000"/>
        </w:rPr>
        <w:t>მან უბრალოდ თავი დახარა, თითქოს არაფერი ჰქონდა სათქმელი, რადგან ყველა მისგან კარგად ხედავდა.</w:t>
      </w:r>
    </w:p>
    <w:p w14:paraId="216B80B6" w14:textId="77777777" w:rsidR="006C0CF2" w:rsidRDefault="00000000">
      <w:pPr>
        <w:spacing w:before="269" w:after="269"/>
        <w:ind w:left="120"/>
      </w:pPr>
      <w:r>
        <w:rPr>
          <w:rFonts w:ascii="Times New Roman" w:hAnsi="Times New Roman"/>
          <w:color w:val="000000"/>
        </w:rPr>
        <w:t>— მალე მთელი დილჰეიდი გაიგებს დემონთა მბრძანებლის, ტირანის შესახებ.</w:t>
      </w:r>
    </w:p>
    <w:p w14:paraId="34358848" w14:textId="77777777" w:rsidR="006C0CF2" w:rsidRDefault="00000000">
      <w:pPr>
        <w:spacing w:before="269" w:after="269"/>
        <w:ind w:left="120"/>
      </w:pPr>
      <w:r>
        <w:rPr>
          <w:rFonts w:ascii="Times New Roman" w:hAnsi="Times New Roman"/>
          <w:color w:val="000000"/>
        </w:rPr>
        <w:t>ამ სიტყვების გაგონებაზე ბიჭი შეკრთა.</w:t>
      </w:r>
    </w:p>
    <w:p w14:paraId="04B9F48C" w14:textId="77777777" w:rsidR="006C0CF2" w:rsidRDefault="00000000">
      <w:pPr>
        <w:spacing w:before="269" w:after="269"/>
        <w:ind w:left="120"/>
      </w:pPr>
      <w:r>
        <w:rPr>
          <w:rFonts w:ascii="Times New Roman" w:hAnsi="Times New Roman"/>
          <w:color w:val="000000"/>
        </w:rPr>
        <w:t>- და მე არ ვარ ისეთი კეთილი, რომ განებივრებული ბავშვები დავიცვა. იტანჯე რამდენიც გინდა. სანამ არ გააცნობიერებ, რომ ოდესღაც შენ თვითონ იყავი ამ ტანჯვის წყარო.</w:t>
      </w:r>
    </w:p>
    <w:p w14:paraId="6CE74FC9" w14:textId="77777777" w:rsidR="006C0CF2" w:rsidRDefault="00000000">
      <w:pPr>
        <w:spacing w:before="269" w:after="269"/>
        <w:ind w:left="120"/>
      </w:pPr>
      <w:r>
        <w:rPr>
          <w:rFonts w:ascii="Times New Roman" w:hAnsi="Times New Roman"/>
          <w:color w:val="000000"/>
        </w:rPr>
        <w:t>დამწუხრებული ბიჭი თავის გასამართლებლად მივატოვე და კლასის კუთხისკენ გავემართე.</w:t>
      </w:r>
    </w:p>
    <w:p w14:paraId="00ECC351" w14:textId="77777777" w:rsidR="006C0CF2" w:rsidRDefault="00000000">
      <w:pPr>
        <w:spacing w:before="269" w:after="269"/>
        <w:ind w:left="120"/>
      </w:pPr>
      <w:r>
        <w:rPr>
          <w:rFonts w:ascii="Times New Roman" w:hAnsi="Times New Roman"/>
          <w:color w:val="000000"/>
        </w:rPr>
        <w:lastRenderedPageBreak/>
        <w:t>ამასობაში...</w:t>
      </w:r>
    </w:p>
    <w:p w14:paraId="160DA01E" w14:textId="77777777" w:rsidR="006C0CF2" w:rsidRDefault="00000000">
      <w:pPr>
        <w:spacing w:before="269" w:after="269"/>
        <w:ind w:left="120"/>
      </w:pPr>
      <w:r>
        <w:rPr>
          <w:rFonts w:ascii="Times New Roman" w:hAnsi="Times New Roman"/>
          <w:color w:val="000000"/>
        </w:rPr>
        <w:t>— ...ის იყო... ნამდვილად... ავოს დილჰევია... ნამდვილად... — უკნიდან გავიგე ბიჭის ბუტბუტი, რომელსაც რეალობის აღქმა არ შეეძლო.</w:t>
      </w:r>
    </w:p>
    <w:p w14:paraId="23C46064" w14:textId="77777777" w:rsidR="006C0CF2" w:rsidRDefault="00000000">
      <w:pPr>
        <w:spacing w:before="269" w:after="269"/>
        <w:ind w:left="120"/>
      </w:pPr>
      <w:r>
        <w:rPr>
          <w:rFonts w:ascii="Times New Roman" w:hAnsi="Times New Roman"/>
          <w:color w:val="000000"/>
        </w:rPr>
        <w:t>ყურადღება არ მივაქციე და გულშემატკივართა კავშირის გოგონებს გავხედე.</w:t>
      </w:r>
    </w:p>
    <w:p w14:paraId="3FB291DD" w14:textId="77777777" w:rsidR="006C0CF2" w:rsidRDefault="00000000">
      <w:pPr>
        <w:spacing w:before="269" w:after="269"/>
        <w:ind w:left="120"/>
      </w:pPr>
      <w:r>
        <w:rPr>
          <w:rFonts w:ascii="Times New Roman" w:hAnsi="Times New Roman"/>
          <w:color w:val="000000"/>
        </w:rPr>
        <w:t>- ჰმ... რომელი მარშრუტია ყველაზე მოკლე?..</w:t>
      </w:r>
    </w:p>
    <w:p w14:paraId="4092AFF4" w14:textId="77777777" w:rsidR="006C0CF2" w:rsidRDefault="00000000">
      <w:pPr>
        <w:spacing w:before="269" w:after="269"/>
        <w:ind w:left="120"/>
      </w:pPr>
      <w:r>
        <w:rPr>
          <w:rFonts w:ascii="Times New Roman" w:hAnsi="Times New Roman"/>
          <w:color w:val="000000"/>
        </w:rPr>
        <w:t>- კარგი, ალბათ უფრო ადვილი იქნება იქ მოხვედრა, რადგან ის უფრო ახლოსაა, ვიდრე აზესიონი და გზად არც ისე ბევრი საშიში ადგილია...</w:t>
      </w:r>
    </w:p>
    <w:p w14:paraId="5674EB92" w14:textId="77777777" w:rsidR="006C0CF2" w:rsidRDefault="00000000">
      <w:pPr>
        <w:spacing w:before="269" w:after="269"/>
        <w:ind w:left="120"/>
      </w:pPr>
      <w:r>
        <w:rPr>
          <w:rFonts w:ascii="Times New Roman" w:hAnsi="Times New Roman"/>
          <w:color w:val="000000"/>
        </w:rPr>
        <w:t>- მაგრამ ეს გამოცდის ექსპედიციაა, ამიტომ აუცილებლად უნდა იყოს.</w:t>
      </w:r>
    </w:p>
    <w:p w14:paraId="5E7E2843" w14:textId="77777777" w:rsidR="006C0CF2" w:rsidRDefault="00000000">
      <w:pPr>
        <w:spacing w:before="269" w:after="269"/>
        <w:ind w:left="120"/>
      </w:pPr>
      <w:r>
        <w:rPr>
          <w:rFonts w:ascii="Times New Roman" w:hAnsi="Times New Roman"/>
          <w:color w:val="000000"/>
        </w:rPr>
        <w:t>გოგონებმა რუკა გაშალეს. როგორც ჩანს, ისინი ლიშარის სავანაში მიმავალ მარშრუტებს სწავლობდნენ.</w:t>
      </w:r>
    </w:p>
    <w:p w14:paraId="28DB8595" w14:textId="77777777" w:rsidR="006C0CF2" w:rsidRDefault="00000000">
      <w:pPr>
        <w:spacing w:before="269" w:after="269"/>
        <w:ind w:left="120"/>
      </w:pPr>
      <w:r>
        <w:rPr>
          <w:rFonts w:ascii="Times New Roman" w:hAnsi="Times New Roman"/>
          <w:color w:val="000000"/>
        </w:rPr>
        <w:t>- რუკა არ დაგვჭირდება. ყველანი ერთად წავიდეთ ლიშარისში.</w:t>
      </w:r>
    </w:p>
    <w:p w14:paraId="08A0668C" w14:textId="77777777" w:rsidR="006C0CF2" w:rsidRDefault="00000000">
      <w:pPr>
        <w:spacing w:before="269" w:after="269"/>
        <w:ind w:left="120"/>
      </w:pPr>
      <w:r>
        <w:rPr>
          <w:rFonts w:ascii="Times New Roman" w:hAnsi="Times New Roman"/>
          <w:color w:val="000000"/>
        </w:rPr>
        <w:t>ამის გაგონებაზე გოგონებმა გაკვირვებულმა შემომხედეს.</w:t>
      </w:r>
    </w:p>
    <w:p w14:paraId="0C8AABEE" w14:textId="77777777" w:rsidR="006C0CF2" w:rsidRDefault="00000000">
      <w:pPr>
        <w:spacing w:before="269" w:after="269"/>
        <w:ind w:left="120"/>
      </w:pPr>
      <w:r>
        <w:rPr>
          <w:rFonts w:ascii="Times New Roman" w:hAnsi="Times New Roman"/>
          <w:color w:val="000000"/>
        </w:rPr>
        <w:t>— …კარგი…</w:t>
      </w:r>
    </w:p>
    <w:p w14:paraId="3EF27D3D" w14:textId="77777777" w:rsidR="006C0CF2" w:rsidRDefault="00000000">
      <w:pPr>
        <w:spacing w:before="269" w:after="269"/>
        <w:ind w:left="120"/>
      </w:pPr>
      <w:r>
        <w:rPr>
          <w:rFonts w:ascii="Times New Roman" w:hAnsi="Times New Roman"/>
          <w:color w:val="000000"/>
        </w:rPr>
        <w:t>- მაგრამ...</w:t>
      </w:r>
    </w:p>
    <w:p w14:paraId="77BB5457" w14:textId="77777777" w:rsidR="006C0CF2" w:rsidRDefault="00000000">
      <w:pPr>
        <w:spacing w:before="269" w:after="269"/>
        <w:ind w:left="120"/>
      </w:pPr>
      <w:r>
        <w:rPr>
          <w:rFonts w:ascii="Times New Roman" w:hAnsi="Times New Roman"/>
          <w:color w:val="000000"/>
        </w:rPr>
        <w:t>-დარწმუნებული ხარ?!</w:t>
      </w:r>
    </w:p>
    <w:p w14:paraId="689F7CDF" w14:textId="77777777" w:rsidR="006C0CF2" w:rsidRDefault="00000000">
      <w:pPr>
        <w:spacing w:before="269" w:after="269"/>
        <w:ind w:left="120"/>
      </w:pPr>
      <w:r>
        <w:rPr>
          <w:rFonts w:ascii="Times New Roman" w:hAnsi="Times New Roman"/>
          <w:color w:val="000000"/>
        </w:rPr>
        <w:t>ისინი მიყურებდნენ თვალებით, რომელშიც იმედი და გაოცება იყო შერეული.</w:t>
      </w:r>
    </w:p>
    <w:p w14:paraId="49866D2C" w14:textId="77777777" w:rsidR="006C0CF2" w:rsidRDefault="00000000">
      <w:pPr>
        <w:spacing w:before="269" w:after="269"/>
        <w:ind w:left="120"/>
      </w:pPr>
      <w:r>
        <w:rPr>
          <w:rFonts w:ascii="Times New Roman" w:hAnsi="Times New Roman"/>
          <w:color w:val="000000"/>
        </w:rPr>
        <w:t>— შეიძლება თქვენი დახმარება დამჭირდეს.</w:t>
      </w:r>
    </w:p>
    <w:p w14:paraId="45171BFB" w14:textId="77777777" w:rsidR="006C0CF2" w:rsidRDefault="00000000">
      <w:pPr>
        <w:spacing w:before="269" w:after="269"/>
        <w:ind w:left="120"/>
      </w:pPr>
      <w:r>
        <w:rPr>
          <w:rFonts w:ascii="Times New Roman" w:hAnsi="Times New Roman"/>
          <w:color w:val="000000"/>
        </w:rPr>
        <w:t>როგორც კი ხელი გავუწოდე, ამოისუნთქეს. შემდეგ კი ერთმანეთს მუქარით შეხედეს. რატომღაც, ჰაერში დაძაბული ატმოსფერო სუფევდა.</w:t>
      </w:r>
    </w:p>
    <w:p w14:paraId="229954B6" w14:textId="77777777" w:rsidR="006C0CF2" w:rsidRDefault="00000000">
      <w:pPr>
        <w:spacing w:before="269" w:after="269"/>
        <w:ind w:left="120"/>
      </w:pPr>
      <w:r>
        <w:rPr>
          <w:rFonts w:ascii="Times New Roman" w:hAnsi="Times New Roman"/>
          <w:color w:val="000000"/>
        </w:rPr>
        <w:t>— ...გაამართლებს? რვა თანაბრად იყოფა, არა?</w:t>
      </w:r>
    </w:p>
    <w:p w14:paraId="6F538C80" w14:textId="77777777" w:rsidR="006C0CF2" w:rsidRDefault="00000000">
      <w:pPr>
        <w:spacing w:before="269" w:after="269"/>
        <w:ind w:left="120"/>
      </w:pPr>
      <w:r>
        <w:rPr>
          <w:rFonts w:ascii="Times New Roman" w:hAnsi="Times New Roman"/>
          <w:color w:val="000000"/>
        </w:rPr>
        <w:t>- ვიცი!..</w:t>
      </w:r>
    </w:p>
    <w:p w14:paraId="73420827" w14:textId="77777777" w:rsidR="006C0CF2" w:rsidRDefault="00000000">
      <w:pPr>
        <w:spacing w:before="269" w:after="269"/>
        <w:ind w:left="120"/>
      </w:pPr>
      <w:r>
        <w:rPr>
          <w:rFonts w:ascii="Times New Roman" w:hAnsi="Times New Roman"/>
          <w:color w:val="000000"/>
        </w:rPr>
        <w:t>„მაგრამ სულ მცირე, შეგვიძლია ავირჩიოთ ხელის რომელი ნაწილი ავიღოთ“, - თქვეს მათ ჩემთვის სრულიად გაუგებარ რაღაცაზე.</w:t>
      </w:r>
    </w:p>
    <w:p w14:paraId="473FB189" w14:textId="77777777" w:rsidR="006C0CF2" w:rsidRDefault="00000000">
      <w:pPr>
        <w:spacing w:before="269" w:after="269"/>
        <w:ind w:left="120"/>
      </w:pPr>
      <w:r>
        <w:rPr>
          <w:rFonts w:ascii="Times New Roman" w:hAnsi="Times New Roman"/>
          <w:color w:val="000000"/>
        </w:rPr>
        <w:t>მანძილის გაზომვისას, გოგონები სულ უფრო და უფრო აქნევდნენ ფეხებს და ამავდროულად აკვირდებოდნენ, თუ რას აკეთებდნენ სხვები. რამდენიმე წამის შემდეგ, ერთ-ერთი მათგანი გადამწყვეტად გადადგა ნაბიჯი წინ.</w:t>
      </w:r>
    </w:p>
    <w:p w14:paraId="718AA7DD" w14:textId="77777777" w:rsidR="006C0CF2" w:rsidRDefault="00000000">
      <w:pPr>
        <w:spacing w:before="269" w:after="269"/>
        <w:ind w:left="120"/>
      </w:pPr>
      <w:r>
        <w:rPr>
          <w:rFonts w:ascii="Times New Roman" w:hAnsi="Times New Roman"/>
          <w:color w:val="000000"/>
        </w:rPr>
        <w:lastRenderedPageBreak/>
        <w:t>- კარგი! ცერა თითს ავიღებ!</w:t>
      </w:r>
    </w:p>
    <w:p w14:paraId="6F56B3FB" w14:textId="77777777" w:rsidR="006C0CF2" w:rsidRDefault="00000000">
      <w:pPr>
        <w:spacing w:before="269" w:after="269"/>
        <w:ind w:left="120"/>
      </w:pPr>
      <w:r>
        <w:rPr>
          <w:rFonts w:ascii="Times New Roman" w:hAnsi="Times New Roman"/>
          <w:color w:val="000000"/>
        </w:rPr>
        <w:t>- ტ-მაშინ მე ვარ ნეკა თითი!</w:t>
      </w:r>
    </w:p>
    <w:p w14:paraId="6C439732" w14:textId="77777777" w:rsidR="006C0CF2" w:rsidRDefault="00000000">
      <w:pPr>
        <w:spacing w:before="269" w:after="269"/>
        <w:ind w:left="120"/>
      </w:pPr>
      <w:r>
        <w:rPr>
          <w:rFonts w:ascii="Times New Roman" w:hAnsi="Times New Roman"/>
          <w:color w:val="000000"/>
        </w:rPr>
        <w:t>- და მე საჩვენებელი თითი ვარ!</w:t>
      </w:r>
    </w:p>
    <w:p w14:paraId="780C5278" w14:textId="77777777" w:rsidR="006C0CF2" w:rsidRDefault="00000000">
      <w:pPr>
        <w:spacing w:before="269" w:after="269"/>
        <w:ind w:left="120"/>
      </w:pPr>
      <w:r>
        <w:rPr>
          <w:rFonts w:ascii="Times New Roman" w:hAnsi="Times New Roman"/>
          <w:color w:val="000000"/>
        </w:rPr>
        <w:t>— მე საშუალო დონის მინდა.</w:t>
      </w:r>
    </w:p>
    <w:p w14:paraId="0BC4C8CC" w14:textId="77777777" w:rsidR="006C0CF2" w:rsidRDefault="00000000">
      <w:pPr>
        <w:spacing w:before="269" w:after="269"/>
        <w:ind w:left="120"/>
      </w:pPr>
      <w:r>
        <w:rPr>
          <w:rFonts w:ascii="Times New Roman" w:hAnsi="Times New Roman"/>
          <w:color w:val="000000"/>
        </w:rPr>
        <w:t>- უსახელო!!!..</w:t>
      </w:r>
    </w:p>
    <w:p w14:paraId="1757EFB0" w14:textId="77777777" w:rsidR="006C0CF2" w:rsidRDefault="00000000">
      <w:pPr>
        <w:spacing w:before="269" w:after="269"/>
        <w:ind w:left="120"/>
      </w:pPr>
      <w:r>
        <w:rPr>
          <w:rFonts w:ascii="Times New Roman" w:hAnsi="Times New Roman"/>
          <w:color w:val="000000"/>
        </w:rPr>
        <w:t>- მე-მე შენს ხელისგულს ავიღებ!</w:t>
      </w:r>
    </w:p>
    <w:p w14:paraId="2392E18C" w14:textId="77777777" w:rsidR="006C0CF2" w:rsidRDefault="00000000">
      <w:pPr>
        <w:spacing w:before="269" w:after="269"/>
        <w:ind w:left="120"/>
      </w:pPr>
      <w:r>
        <w:rPr>
          <w:rFonts w:ascii="Times New Roman" w:hAnsi="Times New Roman"/>
          <w:color w:val="000000"/>
        </w:rPr>
        <w:t>- და მე ჩემი ხელის ზურგზე ვსაუბრობ! ის ყველაზე ძვირფასია, რადგან ყველაზე ნაკლებად ეხებიან!</w:t>
      </w:r>
    </w:p>
    <w:p w14:paraId="54E36A96" w14:textId="77777777" w:rsidR="006C0CF2" w:rsidRDefault="00000000">
      <w:pPr>
        <w:spacing w:before="269" w:after="269"/>
        <w:ind w:left="120"/>
      </w:pPr>
      <w:r>
        <w:rPr>
          <w:rFonts w:ascii="Times New Roman" w:hAnsi="Times New Roman"/>
          <w:color w:val="000000"/>
        </w:rPr>
        <w:t>- გოგოებო, ისე გაგიჟდით, რომ მაჯა დაგავიწყდათ!</w:t>
      </w:r>
    </w:p>
    <w:p w14:paraId="337CD535" w14:textId="77777777" w:rsidR="006C0CF2" w:rsidRDefault="00000000">
      <w:pPr>
        <w:spacing w:before="269" w:after="269"/>
        <w:ind w:left="120"/>
      </w:pPr>
      <w:r>
        <w:rPr>
          <w:rFonts w:ascii="Times New Roman" w:hAnsi="Times New Roman"/>
          <w:color w:val="000000"/>
        </w:rPr>
        <w:t>რვა მათგანი ჩემს გარშემო შეიკრიბა და იდეალური პოზიციები დაიკავეს, მთლიანად ჩემი ხელი დაფარეს.</w:t>
      </w:r>
    </w:p>
    <w:p w14:paraId="570C2E7D" w14:textId="77777777" w:rsidR="006C0CF2" w:rsidRDefault="00000000">
      <w:pPr>
        <w:spacing w:before="269" w:after="269"/>
        <w:ind w:left="120"/>
      </w:pPr>
      <w:r>
        <w:rPr>
          <w:rFonts w:ascii="Times New Roman" w:hAnsi="Times New Roman"/>
          <w:color w:val="000000"/>
        </w:rPr>
        <w:t>„რისთვის ვდგავართ იქ?“ - ვკითხე საშას და სხვებს, რომლებიც პირღია გვიყურებდნენ.</w:t>
      </w:r>
    </w:p>
    <w:p w14:paraId="09606241" w14:textId="77777777" w:rsidR="006C0CF2" w:rsidRDefault="00000000">
      <w:pPr>
        <w:spacing w:before="269" w:after="269"/>
        <w:ind w:left="120"/>
      </w:pPr>
      <w:r>
        <w:rPr>
          <w:rFonts w:ascii="Times New Roman" w:hAnsi="Times New Roman"/>
          <w:color w:val="000000"/>
        </w:rPr>
        <w:t>— ჰოდა, ჩვენ იქ შოკირებულები ვდგავართ…</w:t>
      </w:r>
    </w:p>
    <w:p w14:paraId="51A62038" w14:textId="77777777" w:rsidR="006C0CF2" w:rsidRDefault="00000000">
      <w:pPr>
        <w:spacing w:before="269" w:after="269"/>
        <w:ind w:left="120"/>
      </w:pPr>
      <w:r>
        <w:rPr>
          <w:rFonts w:ascii="Times New Roman" w:hAnsi="Times New Roman"/>
          <w:color w:val="000000"/>
        </w:rPr>
        <w:t>ამის თქმის შემდეგ საშა ჩემთან მოვიდა და ხელი ჩამკიდა. მიშამ მეორე ხელიც ჩამკიდა, შემდეგ ზესია, ელეონორა, მისა და რეი რიგრიგობით ჩაებნენ ხელჩაკიდებულები.</w:t>
      </w:r>
    </w:p>
    <w:p w14:paraId="6D2EDE8E" w14:textId="77777777" w:rsidR="006C0CF2" w:rsidRDefault="00000000">
      <w:pPr>
        <w:spacing w:before="269" w:after="269"/>
        <w:ind w:left="120"/>
      </w:pPr>
      <w:r>
        <w:rPr>
          <w:rFonts w:ascii="Times New Roman" w:hAnsi="Times New Roman"/>
          <w:color w:val="000000"/>
        </w:rPr>
        <w:t>- წავიდეთ.</w:t>
      </w:r>
    </w:p>
    <w:p w14:paraId="3A1CE21A" w14:textId="77777777" w:rsidR="006C0CF2" w:rsidRDefault="00000000">
      <w:pPr>
        <w:spacing w:before="269" w:after="269"/>
        <w:ind w:left="120"/>
      </w:pPr>
      <w:r>
        <w:rPr>
          <w:rFonts w:ascii="Times New Roman" w:hAnsi="Times New Roman"/>
          <w:color w:val="000000"/>
        </w:rPr>
        <w:t>და ჩვენ ყველანი გატომის გამოყენებით ტელეპორტაცია მოვახდინეთ.</w:t>
      </w:r>
    </w:p>
    <w:p w14:paraId="011AC44F" w14:textId="77777777" w:rsidR="006C0CF2" w:rsidRDefault="00000000">
      <w:pPr>
        <w:pStyle w:val="Heading2"/>
        <w:pageBreakBefore/>
        <w:spacing w:before="180" w:after="180"/>
        <w:ind w:left="120"/>
      </w:pPr>
      <w:bookmarkStart w:id="19" w:name="_§_19._ინფორმატორი"/>
      <w:bookmarkEnd w:id="19"/>
      <w:r>
        <w:rPr>
          <w:rFonts w:ascii="Times New Roman" w:hAnsi="Times New Roman"/>
          <w:color w:val="000000"/>
          <w:sz w:val="33"/>
        </w:rPr>
        <w:lastRenderedPageBreak/>
        <w:t>§ 19. ინფორმატორი გოგონა</w:t>
      </w:r>
    </w:p>
    <w:p w14:paraId="7AE9BB66" w14:textId="77777777" w:rsidR="006C0CF2" w:rsidRDefault="00000000">
      <w:pPr>
        <w:spacing w:before="269" w:after="269"/>
        <w:ind w:left="120"/>
      </w:pPr>
      <w:r>
        <w:rPr>
          <w:rFonts w:ascii="Times New Roman" w:hAnsi="Times New Roman"/>
          <w:color w:val="000000"/>
        </w:rPr>
        <w:t>თეთრმა ლანდშაფტმა პირვანდელი ფერები დაიბრუნა და ჩვენს წინ ტერაკოტის ფერის სახლების რიგები დავინახეთ. ეს აგურის სახლები იყო. ალბათ, ბუნებრივი თავისებურებებით ან კულტურით იყო განპირობებული, რომ ამ ქალაქში შენობები, როგორც წესი, აგურით იყო ნაგები.</w:t>
      </w:r>
    </w:p>
    <w:p w14:paraId="73C73ACE" w14:textId="77777777" w:rsidR="006C0CF2" w:rsidRDefault="00000000">
      <w:pPr>
        <w:spacing w:before="269" w:after="269"/>
        <w:ind w:left="120"/>
      </w:pPr>
      <w:r>
        <w:rPr>
          <w:rFonts w:ascii="Times New Roman" w:hAnsi="Times New Roman"/>
          <w:color w:val="000000"/>
        </w:rPr>
        <w:t>- როგორც? ეს სავანა არ არის?</w:t>
      </w:r>
    </w:p>
    <w:p w14:paraId="3D27D4DE" w14:textId="77777777" w:rsidR="006C0CF2" w:rsidRDefault="00000000">
      <w:pPr>
        <w:spacing w:before="269" w:after="269"/>
        <w:ind w:left="120"/>
      </w:pPr>
      <w:r>
        <w:rPr>
          <w:rFonts w:ascii="Times New Roman" w:hAnsi="Times New Roman"/>
          <w:color w:val="000000"/>
        </w:rPr>
        <w:t>ელეონორამ გაკვირვებულმა მიმოიხედა ირგვლივ.</w:t>
      </w:r>
    </w:p>
    <w:p w14:paraId="3C1E0F02" w14:textId="77777777" w:rsidR="006C0CF2" w:rsidRDefault="00000000">
      <w:pPr>
        <w:spacing w:before="269" w:after="269"/>
        <w:ind w:left="120"/>
      </w:pPr>
      <w:r>
        <w:rPr>
          <w:rFonts w:ascii="Times New Roman" w:hAnsi="Times New Roman"/>
          <w:color w:val="000000"/>
        </w:rPr>
        <w:t>„სად ვართ?“ იკითხა ზესიამ და თავი ასწია.</w:t>
      </w:r>
    </w:p>
    <w:p w14:paraId="683288B4" w14:textId="77777777" w:rsidR="006C0CF2" w:rsidRDefault="00000000">
      <w:pPr>
        <w:spacing w:before="269" w:after="269"/>
        <w:ind w:left="120"/>
      </w:pPr>
      <w:r>
        <w:rPr>
          <w:rFonts w:ascii="Times New Roman" w:hAnsi="Times New Roman"/>
          <w:color w:val="000000"/>
        </w:rPr>
        <w:t>- ზეხენბურგში.</w:t>
      </w:r>
    </w:p>
    <w:p w14:paraId="75B35E71" w14:textId="77777777" w:rsidR="006C0CF2" w:rsidRDefault="00000000">
      <w:pPr>
        <w:spacing w:before="269" w:after="269"/>
        <w:ind w:left="120"/>
      </w:pPr>
      <w:r>
        <w:rPr>
          <w:rFonts w:ascii="Times New Roman" w:hAnsi="Times New Roman"/>
          <w:color w:val="000000"/>
        </w:rPr>
        <w:t>„აჰარტელნის შესასვლელი ლიშარის სავანაში არ არის?“ იკითხა საშამ და ცნობისმოყვარეობით მიმოიხედა ირგვლივ, თითქოს პირველად იყო ამ ქალაქში.</w:t>
      </w:r>
    </w:p>
    <w:p w14:paraId="7D3B1B52" w14:textId="77777777" w:rsidR="006C0CF2" w:rsidRDefault="00000000">
      <w:pPr>
        <w:spacing w:before="269" w:after="269"/>
        <w:ind w:left="120"/>
      </w:pPr>
      <w:r>
        <w:rPr>
          <w:rFonts w:ascii="Times New Roman" w:hAnsi="Times New Roman"/>
          <w:color w:val="000000"/>
        </w:rPr>
        <w:t>— გახსოვს ნოსგალიას მიერ ნახსენები ჭორი?</w:t>
      </w:r>
    </w:p>
    <w:p w14:paraId="5F9405CF" w14:textId="77777777" w:rsidR="006C0CF2" w:rsidRDefault="00000000">
      <w:pPr>
        <w:spacing w:before="269" w:after="269"/>
        <w:ind w:left="120"/>
      </w:pPr>
      <w:r>
        <w:rPr>
          <w:rFonts w:ascii="Times New Roman" w:hAnsi="Times New Roman"/>
          <w:color w:val="000000"/>
        </w:rPr>
        <w:t>- როგორც ჩანს, მან თქვა: „ზეხენბურგის ქალაქის გარშემო უზარმაზარი სავანაა, რომელსაც ლიშარისი ჰქვია. როდესაც მას იდუმალი ნისლი დაფარავს, მასში ცელქი ფერიები დაიმალებიან. უეცრად ისინი გამოჩნდებიან, გააცინებენ მათ და აჰარტელნისკენ მიმავალ გზას გაჩვენებთ“.</w:t>
      </w:r>
    </w:p>
    <w:p w14:paraId="4CAFBB21" w14:textId="77777777" w:rsidR="006C0CF2" w:rsidRDefault="00000000">
      <w:pPr>
        <w:spacing w:before="269" w:after="269"/>
        <w:ind w:left="120"/>
      </w:pPr>
      <w:r>
        <w:rPr>
          <w:rFonts w:ascii="Times New Roman" w:hAnsi="Times New Roman"/>
          <w:color w:val="000000"/>
        </w:rPr>
        <w:t>თავი დავუქნიე და ვუთხარი:</w:t>
      </w:r>
    </w:p>
    <w:p w14:paraId="0CAAAE2B" w14:textId="77777777" w:rsidR="006C0CF2" w:rsidRDefault="00000000">
      <w:pPr>
        <w:spacing w:before="269" w:after="269"/>
        <w:ind w:left="120"/>
      </w:pPr>
      <w:r>
        <w:rPr>
          <w:rFonts w:ascii="Times New Roman" w:hAnsi="Times New Roman"/>
          <w:color w:val="000000"/>
        </w:rPr>
        <w:t>— მხოლოდ ამ ინფორმაციით ხელში ვერ შევძლებთ აჰარტელნში მოხვედრას.</w:t>
      </w:r>
    </w:p>
    <w:p w14:paraId="0AE85E8C" w14:textId="77777777" w:rsidR="006C0CF2" w:rsidRDefault="00000000">
      <w:pPr>
        <w:spacing w:before="269" w:after="269"/>
        <w:ind w:left="120"/>
      </w:pPr>
      <w:r>
        <w:rPr>
          <w:rFonts w:ascii="Times New Roman" w:hAnsi="Times New Roman"/>
          <w:color w:val="000000"/>
        </w:rPr>
        <w:t>- მან არ გვითხრა ნისლის გაჩენის პირობების შესახებ?</w:t>
      </w:r>
    </w:p>
    <w:p w14:paraId="0F7FD9CF" w14:textId="77777777" w:rsidR="006C0CF2" w:rsidRDefault="00000000">
      <w:pPr>
        <w:spacing w:before="269" w:after="269"/>
        <w:ind w:left="120"/>
      </w:pPr>
      <w:r>
        <w:rPr>
          <w:rFonts w:ascii="Times New Roman" w:hAnsi="Times New Roman"/>
          <w:color w:val="000000"/>
        </w:rPr>
        <w:t>მიშამ ცივი თვალებით შემომხედა.</w:t>
      </w:r>
    </w:p>
    <w:p w14:paraId="36D38F79" w14:textId="77777777" w:rsidR="006C0CF2" w:rsidRDefault="00000000">
      <w:pPr>
        <w:spacing w:before="269" w:after="269"/>
        <w:ind w:left="120"/>
      </w:pPr>
      <w:r>
        <w:rPr>
          <w:rFonts w:ascii="Times New Roman" w:hAnsi="Times New Roman"/>
          <w:color w:val="000000"/>
        </w:rPr>
        <w:t>— მან გადაწყვიტა, ეს ნაწილი გამოეტოვებინა, რადგან რა გამოცდა იქნებოდა, ყველაფერი რომ გვეთქვა?</w:t>
      </w:r>
    </w:p>
    <w:p w14:paraId="6D33F46A" w14:textId="77777777" w:rsidR="006C0CF2" w:rsidRDefault="00000000">
      <w:pPr>
        <w:spacing w:before="269" w:after="269"/>
        <w:ind w:left="120"/>
      </w:pPr>
      <w:r>
        <w:rPr>
          <w:rFonts w:ascii="Times New Roman" w:hAnsi="Times New Roman"/>
          <w:color w:val="000000"/>
        </w:rPr>
        <w:t>— უნდა ვეძებოთ ჭორები ნისლის გაჩენის შესახებ?</w:t>
      </w:r>
    </w:p>
    <w:p w14:paraId="7D347014" w14:textId="77777777" w:rsidR="006C0CF2" w:rsidRDefault="00000000">
      <w:pPr>
        <w:spacing w:before="269" w:after="269"/>
        <w:ind w:left="120"/>
      </w:pPr>
      <w:r>
        <w:rPr>
          <w:rFonts w:ascii="Times New Roman" w:hAnsi="Times New Roman"/>
          <w:color w:val="000000"/>
        </w:rPr>
        <w:t>- კი. თუ ჭორი ლიშარისის სავანას იდუმალ ნისლზეა, რომელიც ფარავს, მაშინ ბუნებრივია დავასკვნათ, რომ ის მასთან ყველაზე ახლოს - ზეხენბურგში ვრცელდება. თუ ადგილობრივებს ვკითხავთ, შესაძლოა, შევხვდეთ მათ, ვინც ამის შესახებ იცის.</w:t>
      </w:r>
    </w:p>
    <w:p w14:paraId="5FBCACEB" w14:textId="77777777" w:rsidR="006C0CF2" w:rsidRDefault="00000000">
      <w:pPr>
        <w:spacing w:before="269" w:after="269"/>
        <w:ind w:left="120"/>
      </w:pPr>
      <w:r>
        <w:rPr>
          <w:rFonts w:ascii="Times New Roman" w:hAnsi="Times New Roman"/>
          <w:color w:val="000000"/>
        </w:rPr>
        <w:t>გარდა ამისა, ღვთაებრივი იღბალი ჩვენთანაა. ამ მხრივ არანაირი სირთულე არ უნდა შეგვქმნას.</w:t>
      </w:r>
    </w:p>
    <w:p w14:paraId="6442A4BC" w14:textId="77777777" w:rsidR="006C0CF2" w:rsidRDefault="00000000">
      <w:pPr>
        <w:spacing w:before="269" w:after="269"/>
        <w:ind w:left="120"/>
      </w:pPr>
      <w:r>
        <w:rPr>
          <w:rFonts w:ascii="Times New Roman" w:hAnsi="Times New Roman"/>
          <w:color w:val="000000"/>
        </w:rPr>
        <w:lastRenderedPageBreak/>
        <w:t>- კარგი, მაშინ ჯგუფებად უნდა გავიყოთ და ადგილობრივებს ვკითხოთ.</w:t>
      </w:r>
    </w:p>
    <w:p w14:paraId="6BB6B9AE" w14:textId="77777777" w:rsidR="006C0CF2" w:rsidRDefault="00000000">
      <w:pPr>
        <w:spacing w:before="269" w:after="269"/>
        <w:ind w:left="120"/>
      </w:pPr>
      <w:r>
        <w:rPr>
          <w:rFonts w:ascii="Times New Roman" w:hAnsi="Times New Roman"/>
          <w:color w:val="000000"/>
        </w:rPr>
        <w:t>რა თქმა უნდა, დაყოფა სასურველი არ იქნებოდა, მაგრამ ამ ქალაქში ამასთან დაკავშირებით არანაირი პრობლემა არ იქნება. ჩემი ჯადოსნური თვალებით ვხედავ, რომ ნოსგალია მშვიდად დგას ლიშარის სავანაში. თუ მის გარდა აქ სხვა მტრებიც გამოჩნდებიან, მათ ადვილად გავუმკლავდებით.</w:t>
      </w:r>
    </w:p>
    <w:p w14:paraId="5BFE2BF0" w14:textId="77777777" w:rsidR="006C0CF2" w:rsidRDefault="00000000">
      <w:pPr>
        <w:spacing w:before="269" w:after="269"/>
        <w:ind w:left="120"/>
      </w:pPr>
      <w:r>
        <w:rPr>
          <w:rFonts w:ascii="Times New Roman" w:hAnsi="Times New Roman"/>
          <w:color w:val="000000"/>
        </w:rPr>
        <w:t>- ოთხ ჯგუფად დავიყოფით: რეი და მისა ქალაქის ჩრდილოეთით წავლენ, ელეონორა და ზესია აღმოსავლეთით, ხოლო გულშემატკივრების კავშირი დასავლეთით. თუმცა, ამ ტერიტორიებზე მკაცრად შეზღუდვა არ არის საჭირო. მიშა და საშა ჩემთან ერთად წამოვლენ.</w:t>
      </w:r>
    </w:p>
    <w:p w14:paraId="40E88D66" w14:textId="77777777" w:rsidR="006C0CF2" w:rsidRDefault="00000000">
      <w:pPr>
        <w:spacing w:before="269" w:after="269"/>
        <w:ind w:left="120"/>
      </w:pPr>
      <w:r>
        <w:rPr>
          <w:rFonts w:ascii="Times New Roman" w:hAnsi="Times New Roman"/>
          <w:color w:val="000000"/>
        </w:rPr>
        <w:t>შელოცვის „ბიჭების“ წყალობით, მე შემიძლია თითოეული მათგანის თვალით დავინახო.</w:t>
      </w:r>
    </w:p>
    <w:p w14:paraId="34855B85" w14:textId="77777777" w:rsidR="006C0CF2" w:rsidRDefault="00000000">
      <w:pPr>
        <w:spacing w:before="269" w:after="269"/>
        <w:ind w:left="120"/>
      </w:pPr>
      <w:r>
        <w:rPr>
          <w:rFonts w:ascii="Times New Roman" w:hAnsi="Times New Roman"/>
          <w:color w:val="000000"/>
        </w:rPr>
        <w:t>- კარგი მაშინ, წავიდეთ.</w:t>
      </w:r>
    </w:p>
    <w:p w14:paraId="7B14D282" w14:textId="77777777" w:rsidR="006C0CF2" w:rsidRDefault="00000000">
      <w:pPr>
        <w:spacing w:before="269" w:after="269"/>
        <w:ind w:left="120"/>
      </w:pPr>
      <w:r>
        <w:rPr>
          <w:rFonts w:ascii="Times New Roman" w:hAnsi="Times New Roman"/>
          <w:color w:val="000000"/>
        </w:rPr>
        <w:t>რეიმ და მისამ ხელები აუქნიეს და წავიდნენ.</w:t>
      </w:r>
    </w:p>
    <w:p w14:paraId="68DCB338" w14:textId="77777777" w:rsidR="006C0CF2" w:rsidRDefault="00000000">
      <w:pPr>
        <w:spacing w:before="269" w:after="269"/>
        <w:ind w:left="120"/>
      </w:pPr>
      <w:r>
        <w:rPr>
          <w:rFonts w:ascii="Times New Roman" w:hAnsi="Times New Roman"/>
          <w:color w:val="000000"/>
        </w:rPr>
        <w:t>- მაშ, ზესია, მოდი, ინფორმაცია შევაგროვოთ. იდუმალებით მოცულ ნისლზე მაცხოვრებლებს ჰკითხავ. გასაგებია?</w:t>
      </w:r>
    </w:p>
    <w:p w14:paraId="75D45E0E" w14:textId="77777777" w:rsidR="006C0CF2" w:rsidRDefault="00000000">
      <w:pPr>
        <w:spacing w:before="269" w:after="269"/>
        <w:ind w:left="120"/>
      </w:pPr>
      <w:r>
        <w:rPr>
          <w:rFonts w:ascii="Times New Roman" w:hAnsi="Times New Roman"/>
          <w:color w:val="000000"/>
        </w:rPr>
        <w:t>— მე... გკითხავ... იდუმალი ნისლის შესახებ?</w:t>
      </w:r>
    </w:p>
    <w:p w14:paraId="6F2942CF" w14:textId="77777777" w:rsidR="006C0CF2" w:rsidRDefault="00000000">
      <w:pPr>
        <w:spacing w:before="269" w:after="269"/>
        <w:ind w:left="120"/>
      </w:pPr>
      <w:r>
        <w:rPr>
          <w:rFonts w:ascii="Times New Roman" w:hAnsi="Times New Roman"/>
          <w:color w:val="000000"/>
        </w:rPr>
        <w:t>- ჰმ, სწორია. კარგად გააკეთე!</w:t>
      </w:r>
    </w:p>
    <w:p w14:paraId="1CF4E5A1" w14:textId="77777777" w:rsidR="006C0CF2" w:rsidRDefault="00000000">
      <w:pPr>
        <w:spacing w:before="269" w:after="269"/>
        <w:ind w:left="120"/>
      </w:pPr>
      <w:r>
        <w:rPr>
          <w:rFonts w:ascii="Times New Roman" w:hAnsi="Times New Roman"/>
          <w:color w:val="000000"/>
        </w:rPr>
        <w:t>ელეონორაც წავიდა და ზესია კითხვების დასმის პრაქტიკაში წაახალისა.</w:t>
      </w:r>
    </w:p>
    <w:p w14:paraId="7A1A10A6" w14:textId="77777777" w:rsidR="006C0CF2" w:rsidRDefault="00000000">
      <w:pPr>
        <w:spacing w:before="269" w:after="269"/>
        <w:ind w:left="120"/>
      </w:pPr>
      <w:r>
        <w:rPr>
          <w:rFonts w:ascii="Times New Roman" w:hAnsi="Times New Roman"/>
          <w:color w:val="000000"/>
        </w:rPr>
        <w:t>- ბატონო ანოს, ჩვენც წავალთ!</w:t>
      </w:r>
    </w:p>
    <w:p w14:paraId="54FDB53A" w14:textId="288C79F3" w:rsidR="006C0CF2" w:rsidRDefault="00000000">
      <w:pPr>
        <w:spacing w:before="269" w:after="269"/>
        <w:ind w:left="120"/>
      </w:pPr>
      <w:r>
        <w:rPr>
          <w:rFonts w:ascii="Times New Roman" w:hAnsi="Times New Roman"/>
          <w:color w:val="000000"/>
        </w:rPr>
        <w:t xml:space="preserve">- როგორც ჩანს, ამ ქალაქში </w:t>
      </w:r>
      <w:r w:rsidR="00BE6B4C">
        <w:rPr>
          <w:rFonts w:ascii="Sylfaen" w:hAnsi="Sylfaen"/>
          <w:color w:val="000000"/>
          <w:lang w:val="ka-GE"/>
        </w:rPr>
        <w:t>ერთიანობ</w:t>
      </w:r>
      <w:r>
        <w:rPr>
          <w:rFonts w:ascii="Times New Roman" w:hAnsi="Times New Roman"/>
          <w:color w:val="000000"/>
        </w:rPr>
        <w:t>ის ფილიალია, იქაც მოვინახულებთ.</w:t>
      </w:r>
    </w:p>
    <w:p w14:paraId="241E54E7" w14:textId="77777777" w:rsidR="006C0CF2" w:rsidRDefault="00000000">
      <w:pPr>
        <w:spacing w:before="269" w:after="269"/>
        <w:ind w:left="120"/>
      </w:pPr>
      <w:r>
        <w:rPr>
          <w:rFonts w:ascii="Times New Roman" w:hAnsi="Times New Roman"/>
          <w:color w:val="000000"/>
        </w:rPr>
        <w:t>- როდესაც ბოლოს დავუკავშირდით, მათ ბატონი ანოსის ფოტო სურდათ. დარწმუნებული ვარ, რომ ამის სანაცვლოდ ნებისმიერ ინფორმაციას მივიღებთ.</w:t>
      </w:r>
    </w:p>
    <w:p w14:paraId="3AABEBCC" w14:textId="77777777" w:rsidR="006C0CF2" w:rsidRDefault="00000000">
      <w:pPr>
        <w:spacing w:before="269" w:after="269"/>
        <w:ind w:left="120"/>
      </w:pPr>
      <w:r>
        <w:rPr>
          <w:rFonts w:ascii="Times New Roman" w:hAnsi="Times New Roman"/>
          <w:color w:val="000000"/>
        </w:rPr>
        <w:t>- მაგრამ თუ არ გამოვა, მაშინ მომიწევს ბედი ვცადო წიგნით, რომელიც შეიცავს ბატონი ანოსის გმირობების ისტორიებს...</w:t>
      </w:r>
    </w:p>
    <w:p w14:paraId="7081CEB1" w14:textId="77777777" w:rsidR="006C0CF2" w:rsidRDefault="00000000">
      <w:pPr>
        <w:spacing w:before="269" w:after="269"/>
        <w:ind w:left="120"/>
      </w:pPr>
      <w:r>
        <w:rPr>
          <w:rFonts w:ascii="Times New Roman" w:hAnsi="Times New Roman"/>
          <w:color w:val="000000"/>
        </w:rPr>
        <w:t>— განა ეს ის არ არის, სადაც რეალობა ზედმეტად გავალამაზეთ? დარწმუნებული ხარ, რომ ყველაფერი კარგად იქნება?</w:t>
      </w:r>
    </w:p>
    <w:p w14:paraId="3EE3577C" w14:textId="77777777" w:rsidR="006C0CF2" w:rsidRDefault="00000000">
      <w:pPr>
        <w:spacing w:before="269" w:after="269"/>
        <w:ind w:left="120"/>
      </w:pPr>
      <w:r>
        <w:rPr>
          <w:rFonts w:ascii="Times New Roman" w:hAnsi="Times New Roman"/>
          <w:color w:val="000000"/>
        </w:rPr>
        <w:t>- კარგი, ეს დამწყებთათვისაა და არავისთვის არ შეგრცხვებათ მისი ჩვენება.</w:t>
      </w:r>
    </w:p>
    <w:p w14:paraId="329FFB33" w14:textId="77777777" w:rsidR="006C0CF2" w:rsidRDefault="00000000">
      <w:pPr>
        <w:spacing w:before="269" w:after="269"/>
        <w:ind w:left="120"/>
      </w:pPr>
      <w:r>
        <w:rPr>
          <w:rFonts w:ascii="Times New Roman" w:hAnsi="Times New Roman"/>
          <w:color w:val="000000"/>
        </w:rPr>
        <w:t>- მაშინ მაჩვენე?</w:t>
      </w:r>
    </w:p>
    <w:p w14:paraId="3E74B47C" w14:textId="77777777" w:rsidR="006C0CF2" w:rsidRDefault="00000000">
      <w:pPr>
        <w:spacing w:before="269" w:after="269"/>
        <w:ind w:left="120"/>
      </w:pPr>
      <w:r>
        <w:rPr>
          <w:rFonts w:ascii="Times New Roman" w:hAnsi="Times New Roman"/>
          <w:color w:val="000000"/>
        </w:rPr>
        <w:lastRenderedPageBreak/>
        <w:t>- კია-ა-ა-ა-ა, ვულგარული!</w:t>
      </w:r>
    </w:p>
    <w:p w14:paraId="1E3CD489" w14:textId="77777777" w:rsidR="006C0CF2" w:rsidRDefault="00000000">
      <w:pPr>
        <w:spacing w:before="269" w:after="269"/>
        <w:ind w:left="120"/>
      </w:pPr>
      <w:r>
        <w:rPr>
          <w:rFonts w:ascii="Times New Roman" w:hAnsi="Times New Roman"/>
          <w:color w:val="000000"/>
        </w:rPr>
        <w:t>- კიდევ რა ვულგარული, ჰეი შენ, რაზე წერ იქ? სად არის ეს დამწყებთათვის?! მეტი მაჩვენე!</w:t>
      </w:r>
    </w:p>
    <w:p w14:paraId="1EB25D4B" w14:textId="77777777" w:rsidR="006C0CF2" w:rsidRDefault="00000000">
      <w:pPr>
        <w:spacing w:before="269" w:after="269"/>
        <w:ind w:left="120"/>
      </w:pPr>
      <w:r>
        <w:rPr>
          <w:rFonts w:ascii="Times New Roman" w:hAnsi="Times New Roman"/>
          <w:color w:val="000000"/>
        </w:rPr>
        <w:t>გულშემატკივრების კავშირი წავიდა, ხუმრობით და ყვირილით: „კია-ა-ა! კია-ა-ა!“</w:t>
      </w:r>
    </w:p>
    <w:p w14:paraId="3BB1D1B3" w14:textId="77777777" w:rsidR="006C0CF2" w:rsidRDefault="00000000">
      <w:pPr>
        <w:spacing w:before="269" w:after="269"/>
        <w:ind w:left="120"/>
      </w:pPr>
      <w:r>
        <w:rPr>
          <w:rFonts w:ascii="Times New Roman" w:hAnsi="Times New Roman"/>
          <w:color w:val="000000"/>
        </w:rPr>
        <w:t>— ანოსის წიგნი?</w:t>
      </w:r>
    </w:p>
    <w:p w14:paraId="2FC6967F" w14:textId="77777777" w:rsidR="006C0CF2" w:rsidRDefault="00000000">
      <w:pPr>
        <w:spacing w:before="269" w:after="269"/>
        <w:ind w:left="120"/>
      </w:pPr>
      <w:r>
        <w:rPr>
          <w:rFonts w:ascii="Times New Roman" w:hAnsi="Times New Roman"/>
          <w:color w:val="000000"/>
        </w:rPr>
        <w:t>მიშამ ჩაფიქრებულმა კისერი გადახარა.</w:t>
      </w:r>
    </w:p>
    <w:p w14:paraId="70885123" w14:textId="77777777" w:rsidR="006C0CF2" w:rsidRDefault="00000000">
      <w:pPr>
        <w:spacing w:before="269" w:after="269"/>
        <w:ind w:left="120"/>
      </w:pPr>
      <w:r>
        <w:rPr>
          <w:rFonts w:ascii="Times New Roman" w:hAnsi="Times New Roman"/>
          <w:color w:val="000000"/>
        </w:rPr>
        <w:t>„შენთვის ჯობია, მთელი ცხოვრება არ იცოდე ამის შესახებ“, - საუბრობდნენ საშა და მიშა, რომლებიც ჩემს გვერდით მოდიოდნენ. „მისმინე, რადგან ჩვენთან ერთად მოდიხარ, ეს ნიშნავს, რომ მე და ის ყველაზე მეტად ვართ ღვთის შვილები?“</w:t>
      </w:r>
    </w:p>
    <w:p w14:paraId="389DA519" w14:textId="77777777" w:rsidR="006C0CF2" w:rsidRDefault="00000000">
      <w:pPr>
        <w:spacing w:before="269" w:after="269"/>
        <w:ind w:left="120"/>
      </w:pPr>
      <w:r>
        <w:rPr>
          <w:rFonts w:ascii="Times New Roman" w:hAnsi="Times New Roman"/>
          <w:color w:val="000000"/>
        </w:rPr>
        <w:t>„დიდი მნიშვნელობა არ აქვს. მიშამ ფსევდოღმერთის ძალა შექმნა. შენს „განადგურების ჯადოსნურ თვალებს“ ახლა უფსკრულში კიდევ უფრო ღრმად ჩახედვის პოტენციალიც აქვთ“, - ვთქვი მე და სიარული განვაგრძე.</w:t>
      </w:r>
    </w:p>
    <w:p w14:paraId="12D393D1" w14:textId="77777777" w:rsidR="006C0CF2" w:rsidRDefault="00000000">
      <w:pPr>
        <w:spacing w:before="269" w:after="269"/>
        <w:ind w:left="120"/>
      </w:pPr>
      <w:r>
        <w:rPr>
          <w:rFonts w:ascii="Times New Roman" w:hAnsi="Times New Roman"/>
          <w:color w:val="000000"/>
        </w:rPr>
        <w:t>საშას თითქოს რაღაც იდეა ჰქონდა, მაგრამ ვერ ბედავდა მის გახმოვანებას.</w:t>
      </w:r>
    </w:p>
    <w:p w14:paraId="59DA6355" w14:textId="77777777" w:rsidR="006C0CF2" w:rsidRDefault="00000000">
      <w:pPr>
        <w:spacing w:before="269" w:after="269"/>
        <w:ind w:left="120"/>
      </w:pPr>
      <w:r>
        <w:rPr>
          <w:rFonts w:ascii="Times New Roman" w:hAnsi="Times New Roman"/>
          <w:color w:val="000000"/>
        </w:rPr>
        <w:t>„თუ ღვთის შვილი აღმოვჩნდები“, ჩაილაპარაკა მიშამ და უაზროდ დახედა მიწას, „თუ ანოსის განადგურების ორდენის წევრი აღმოვჩნდები“, თქვა მან ისე, თითქოს ეს თავისთავად ცხადია. „მაშინ მზად ვარ“.</w:t>
      </w:r>
    </w:p>
    <w:p w14:paraId="2A21ACBD" w14:textId="77777777" w:rsidR="006C0CF2" w:rsidRDefault="00000000">
      <w:pPr>
        <w:spacing w:before="269" w:after="269"/>
        <w:ind w:left="120"/>
      </w:pPr>
      <w:r>
        <w:rPr>
          <w:rFonts w:ascii="Times New Roman" w:hAnsi="Times New Roman"/>
          <w:color w:val="000000"/>
        </w:rPr>
        <w:t>შემდეგ საშა მომიბრუნდა და მითხრა:</w:t>
      </w:r>
    </w:p>
    <w:p w14:paraId="68ECA7F9" w14:textId="77777777" w:rsidR="006C0CF2" w:rsidRDefault="00000000">
      <w:pPr>
        <w:spacing w:before="269" w:after="269"/>
        <w:ind w:left="120"/>
      </w:pPr>
      <w:r>
        <w:rPr>
          <w:rFonts w:ascii="Times New Roman" w:hAnsi="Times New Roman"/>
          <w:color w:val="000000"/>
        </w:rPr>
        <w:t>„ეს არ ნიშნავს, რომ მე და მიშამ უკვე დავკარგეთ ყველა იმედი, მაგრამ თუ მოულოდნელად მიხვდებით, რომ ამის შესახებ ვერაფერს გააკეთებთ, ჩვენ დაგიბრუნებთ იმ სიცოცხლეს, რომელიც მოგვეცა.“</w:t>
      </w:r>
    </w:p>
    <w:p w14:paraId="59F4E913" w14:textId="77777777" w:rsidR="006C0CF2" w:rsidRDefault="00000000">
      <w:pPr>
        <w:spacing w:before="269" w:after="269"/>
        <w:ind w:left="120"/>
      </w:pPr>
      <w:r>
        <w:rPr>
          <w:rFonts w:ascii="Times New Roman" w:hAnsi="Times New Roman"/>
          <w:color w:val="000000"/>
        </w:rPr>
        <w:t>- ჰა-ჰა-ჰა, - გამეცინა.</w:t>
      </w:r>
    </w:p>
    <w:p w14:paraId="239E7424" w14:textId="77777777" w:rsidR="006C0CF2" w:rsidRDefault="00000000">
      <w:pPr>
        <w:spacing w:before="269" w:after="269"/>
        <w:ind w:left="120"/>
      </w:pPr>
      <w:r>
        <w:rPr>
          <w:rFonts w:ascii="Times New Roman" w:hAnsi="Times New Roman"/>
          <w:color w:val="000000"/>
        </w:rPr>
        <w:t>— ახლა მართლა სერიოზულად ვამბობ.</w:t>
      </w:r>
    </w:p>
    <w:p w14:paraId="10DA54AF" w14:textId="77777777" w:rsidR="006C0CF2" w:rsidRDefault="00000000">
      <w:pPr>
        <w:spacing w:before="269" w:after="269"/>
        <w:ind w:left="120"/>
      </w:pPr>
      <w:r>
        <w:rPr>
          <w:rFonts w:ascii="Times New Roman" w:hAnsi="Times New Roman"/>
          <w:color w:val="000000"/>
        </w:rPr>
        <w:t>- ვიცი, ამიტომაც ვიცინი.</w:t>
      </w:r>
    </w:p>
    <w:p w14:paraId="22EF7B9E" w14:textId="77777777" w:rsidR="006C0CF2" w:rsidRDefault="00000000">
      <w:pPr>
        <w:spacing w:before="269" w:after="269"/>
        <w:ind w:left="120"/>
      </w:pPr>
      <w:r>
        <w:rPr>
          <w:rFonts w:ascii="Times New Roman" w:hAnsi="Times New Roman"/>
          <w:color w:val="000000"/>
        </w:rPr>
        <w:t>საშამ ოდნავ უკმაყოფილოდ შეჭმუხნა სახე.</w:t>
      </w:r>
    </w:p>
    <w:p w14:paraId="58661F29" w14:textId="77777777" w:rsidR="006C0CF2" w:rsidRDefault="00000000">
      <w:pPr>
        <w:spacing w:before="269" w:after="269"/>
        <w:ind w:left="120"/>
      </w:pPr>
      <w:r>
        <w:rPr>
          <w:rFonts w:ascii="Times New Roman" w:hAnsi="Times New Roman"/>
          <w:color w:val="000000"/>
        </w:rPr>
        <w:t>- რატომ?</w:t>
      </w:r>
    </w:p>
    <w:p w14:paraId="60C63BAA" w14:textId="77777777" w:rsidR="006C0CF2" w:rsidRDefault="00000000">
      <w:pPr>
        <w:spacing w:before="269" w:after="269"/>
        <w:ind w:left="120"/>
      </w:pPr>
      <w:r>
        <w:rPr>
          <w:rFonts w:ascii="Times New Roman" w:hAnsi="Times New Roman"/>
          <w:color w:val="000000"/>
        </w:rPr>
        <w:t>— გადაწყვიტე, რომ დამავიწყდა ის სურვილი, რომელიც იმ დღეს გამომითქვი?</w:t>
      </w:r>
    </w:p>
    <w:p w14:paraId="2FEBC572" w14:textId="77777777" w:rsidR="006C0CF2" w:rsidRDefault="00000000">
      <w:pPr>
        <w:spacing w:before="269" w:after="269"/>
        <w:ind w:left="120"/>
      </w:pPr>
      <w:r>
        <w:rPr>
          <w:rFonts w:ascii="Times New Roman" w:hAnsi="Times New Roman"/>
          <w:color w:val="000000"/>
        </w:rPr>
        <w:t>ამის გაგონებაზე მიშა და საშა გაჩუმდნენ.</w:t>
      </w:r>
    </w:p>
    <w:p w14:paraId="03027458" w14:textId="77777777" w:rsidR="006C0CF2" w:rsidRDefault="00000000">
      <w:pPr>
        <w:spacing w:before="269" w:after="269"/>
        <w:ind w:left="120"/>
      </w:pPr>
      <w:r>
        <w:rPr>
          <w:rFonts w:ascii="Times New Roman" w:hAnsi="Times New Roman"/>
          <w:color w:val="000000"/>
        </w:rPr>
        <w:lastRenderedPageBreak/>
        <w:t>- ვთქვათ, მიშა ღვთის ნებით დაიბადა ჩემი განადგურების მიზნით და თქვენ ორივე ამ უსამართლობის მსხვერპლი გახდით. მიშა არარსებული ბავშვივით გაიზარდა და საშა მასზე ღელავდა. ახლა კი, ამ სამი თვის განმავლობაში, თქვენ საბოლოოდ დაიწყეთ სიცილი. მხოლოდ სამი თვე გავიდა. - გავჩერდი და გარკვევით ვუთხარი მათ. - და თქვენ მეუბნებით თქვენს სიკვდილს? ნუ მაცინებთ. არც კი ვაპირებ ვიფიქრო იმაზე, თუ ვინ უნდა მოკლან. - გავშალე და ორივეს ხელი გავუწოდე. - უკვე გითხარით, რომ ყველა უსამართლობას გავანადგურებ, რაც თქვენს გზაზე დგას. თუ ღმერთი ტრაგედიას მოგაყენებთ, მე ამ ღმერთს გავანადგურებ. თუ თქვენი ტრაგედიის წყარო ამქვეყნიური წესრიგია, მე ამ წესრიგს დავანგრევ.</w:t>
      </w:r>
    </w:p>
    <w:p w14:paraId="103603DA" w14:textId="77777777" w:rsidR="006C0CF2" w:rsidRDefault="00000000">
      <w:pPr>
        <w:spacing w:before="269" w:after="269"/>
        <w:ind w:left="120"/>
      </w:pPr>
      <w:r>
        <w:rPr>
          <w:rFonts w:ascii="Times New Roman" w:hAnsi="Times New Roman"/>
          <w:color w:val="000000"/>
        </w:rPr>
        <w:t>მიშამ და საშამ ყურადღებით შეხედეს ჩემს გაშლილ ხელებს.</w:t>
      </w:r>
    </w:p>
    <w:p w14:paraId="033E784D" w14:textId="77777777" w:rsidR="006C0CF2" w:rsidRDefault="00000000">
      <w:pPr>
        <w:spacing w:before="269" w:after="269"/>
        <w:ind w:left="120"/>
      </w:pPr>
      <w:r>
        <w:rPr>
          <w:rFonts w:ascii="Times New Roman" w:hAnsi="Times New Roman"/>
          <w:color w:val="000000"/>
        </w:rPr>
        <w:t>- აიღე ეს ხელები, თუ ღმერთებზე მეტად ჩემი გჯერა.</w:t>
      </w:r>
    </w:p>
    <w:p w14:paraId="0E99CBA3" w14:textId="77777777" w:rsidR="006C0CF2" w:rsidRDefault="00000000">
      <w:pPr>
        <w:spacing w:before="269" w:after="269"/>
        <w:ind w:left="120"/>
      </w:pPr>
      <w:r>
        <w:rPr>
          <w:rFonts w:ascii="Times New Roman" w:hAnsi="Times New Roman"/>
          <w:color w:val="000000"/>
        </w:rPr>
        <w:t>უყოყმანოდ მომკიდეს ხელები.</w:t>
      </w:r>
    </w:p>
    <w:p w14:paraId="3D25DF65" w14:textId="77777777" w:rsidR="006C0CF2" w:rsidRDefault="00000000">
      <w:pPr>
        <w:spacing w:before="269" w:after="269"/>
        <w:ind w:left="120"/>
      </w:pPr>
      <w:r>
        <w:rPr>
          <w:rFonts w:ascii="Times New Roman" w:hAnsi="Times New Roman"/>
          <w:color w:val="000000"/>
        </w:rPr>
        <w:t>- და არასდროს გაუშვა ისინი. სანამ ამ ხელებს ჩაჭიდებ, ნებისმიერ ფასად გიშველის.</w:t>
      </w:r>
    </w:p>
    <w:p w14:paraId="70F7F27E" w14:textId="77777777" w:rsidR="006C0CF2" w:rsidRDefault="00000000">
      <w:pPr>
        <w:spacing w:before="269" w:after="269"/>
        <w:ind w:left="120"/>
      </w:pPr>
      <w:r>
        <w:rPr>
          <w:rFonts w:ascii="Times New Roman" w:hAnsi="Times New Roman"/>
          <w:color w:val="000000"/>
        </w:rPr>
        <w:t>მიშამ თავი დაუქნია.</w:t>
      </w:r>
    </w:p>
    <w:p w14:paraId="731EAC94" w14:textId="77777777" w:rsidR="006C0CF2" w:rsidRDefault="00000000">
      <w:pPr>
        <w:spacing w:before="269" w:after="269"/>
        <w:ind w:left="120"/>
      </w:pPr>
      <w:r>
        <w:rPr>
          <w:rFonts w:ascii="Times New Roman" w:hAnsi="Times New Roman"/>
          <w:color w:val="000000"/>
        </w:rPr>
        <w:t>— მე არასდროს გაგიშვებ.</w:t>
      </w:r>
    </w:p>
    <w:p w14:paraId="7ACF9DAD" w14:textId="77777777" w:rsidR="006C0CF2" w:rsidRDefault="00000000">
      <w:pPr>
        <w:spacing w:before="269" w:after="269"/>
        <w:ind w:left="120"/>
      </w:pPr>
      <w:r>
        <w:rPr>
          <w:rFonts w:ascii="Times New Roman" w:hAnsi="Times New Roman"/>
          <w:color w:val="000000"/>
        </w:rPr>
        <w:t>საშამ პირდაპირ თვალებში შემომხედა.</w:t>
      </w:r>
    </w:p>
    <w:p w14:paraId="09E0F60E" w14:textId="77777777" w:rsidR="006C0CF2" w:rsidRDefault="00000000">
      <w:pPr>
        <w:spacing w:before="269" w:after="269"/>
        <w:ind w:left="120"/>
      </w:pPr>
      <w:r>
        <w:rPr>
          <w:rFonts w:ascii="Times New Roman" w:hAnsi="Times New Roman"/>
          <w:color w:val="000000"/>
        </w:rPr>
        <w:t>- მეც გპირდები, რომ ხელს არ გაგიშვებ.</w:t>
      </w:r>
    </w:p>
    <w:p w14:paraId="164C2279" w14:textId="77777777" w:rsidR="006C0CF2" w:rsidRDefault="00000000">
      <w:pPr>
        <w:spacing w:before="269" w:after="269"/>
        <w:ind w:left="120"/>
      </w:pPr>
      <w:r>
        <w:rPr>
          <w:rFonts w:ascii="Times New Roman" w:hAnsi="Times New Roman"/>
          <w:color w:val="000000"/>
        </w:rPr>
        <w:t>გავუღიმე.</w:t>
      </w:r>
    </w:p>
    <w:p w14:paraId="01D335F5" w14:textId="77777777" w:rsidR="006C0CF2" w:rsidRDefault="00000000">
      <w:pPr>
        <w:spacing w:before="269" w:after="269"/>
        <w:ind w:left="120"/>
      </w:pPr>
      <w:r>
        <w:rPr>
          <w:rFonts w:ascii="Times New Roman" w:hAnsi="Times New Roman"/>
          <w:color w:val="000000"/>
        </w:rPr>
        <w:t>- კარგად თქვი. არ დაგავიწყდეს.</w:t>
      </w:r>
    </w:p>
    <w:p w14:paraId="1EC99BBF" w14:textId="77777777" w:rsidR="006C0CF2" w:rsidRDefault="00000000">
      <w:pPr>
        <w:spacing w:before="269" w:after="269"/>
        <w:ind w:left="120"/>
      </w:pPr>
      <w:r>
        <w:rPr>
          <w:rFonts w:ascii="Times New Roman" w:hAnsi="Times New Roman"/>
          <w:color w:val="000000"/>
        </w:rPr>
        <w:t>მშვიდად გავუშვით ხელები და გზა განვაგრძეთ. შემდეგ კი, როდესაც ქალაქში ხალხის თავშეყრის ადგილებს ვეძებდით, უეცრად ვიღაცის გაბრაზებული ხმა გაისმა:</w:t>
      </w:r>
    </w:p>
    <w:p w14:paraId="3768BA84" w14:textId="77777777" w:rsidR="006C0CF2" w:rsidRDefault="00000000">
      <w:pPr>
        <w:spacing w:before="269" w:after="269"/>
        <w:ind w:left="120"/>
      </w:pPr>
      <w:r>
        <w:rPr>
          <w:rFonts w:ascii="Times New Roman" w:hAnsi="Times New Roman"/>
          <w:color w:val="000000"/>
        </w:rPr>
        <w:t>- შენ უბრალოდ ერთი ჩვეულებრივი პატარა ნაძირალა ხარ! არ მაინტერესებს, რომ ინფორმატორი ხარ! ნუ ერევი ჩემს საქმეში ჩემზე ცუდი მიმოხილვების გავრცელებით!</w:t>
      </w:r>
    </w:p>
    <w:p w14:paraId="47C83969" w14:textId="77777777" w:rsidR="006C0CF2" w:rsidRDefault="00000000">
      <w:pPr>
        <w:spacing w:before="269" w:after="269"/>
        <w:ind w:left="120"/>
      </w:pPr>
      <w:r>
        <w:rPr>
          <w:rFonts w:ascii="Times New Roman" w:hAnsi="Times New Roman"/>
          <w:color w:val="000000"/>
        </w:rPr>
        <w:t>მისი მიმართულებით უკან გავიხედე და დავინახე დაბალი მამაკაცი, რომელიც ვაჭარს ჰგავდა რამდენიმე ადამიანთან ერთად, რომლებიც კაპიუშონიან გოგონას ფეხებს ურტყამდნენ, საიდანაც მისი ლურჯი თმა მოჩანდა.</w:t>
      </w:r>
    </w:p>
    <w:p w14:paraId="674F5AB7" w14:textId="77777777" w:rsidR="006C0CF2" w:rsidRDefault="00000000">
      <w:pPr>
        <w:spacing w:before="269" w:after="269"/>
        <w:ind w:left="120"/>
      </w:pPr>
      <w:r>
        <w:rPr>
          <w:rFonts w:ascii="Times New Roman" w:hAnsi="Times New Roman"/>
          <w:color w:val="000000"/>
        </w:rPr>
        <w:t>— ...შენი ბრალია, რომ შენზე ცუდი ჭორები გავრცელდა... შენი თაღლითური საქმიანობა მხოლოდ მოგზაურების მოსატყუებლად არსებობს... — გადაჭრით უპასუხა გოგონამ და ორივე ხელი მიწას დააყრდნო.</w:t>
      </w:r>
    </w:p>
    <w:p w14:paraId="6A581C0F" w14:textId="77777777" w:rsidR="006C0CF2" w:rsidRDefault="00000000">
      <w:pPr>
        <w:spacing w:before="269" w:after="269"/>
        <w:ind w:left="120"/>
      </w:pPr>
      <w:r>
        <w:rPr>
          <w:rFonts w:ascii="Times New Roman" w:hAnsi="Times New Roman"/>
          <w:color w:val="000000"/>
        </w:rPr>
        <w:lastRenderedPageBreak/>
        <w:t>ამის გაგონებაზე ვაჭარს თვალები გაბრწყინდა რისხვისგან.</w:t>
      </w:r>
    </w:p>
    <w:p w14:paraId="513955C6" w14:textId="77777777" w:rsidR="006C0CF2" w:rsidRDefault="00000000">
      <w:pPr>
        <w:spacing w:before="269" w:after="269"/>
        <w:ind w:left="120"/>
      </w:pPr>
      <w:r>
        <w:rPr>
          <w:rFonts w:ascii="Times New Roman" w:hAnsi="Times New Roman"/>
          <w:color w:val="000000"/>
        </w:rPr>
        <w:t>- რა თქვი, არსებავ?! კარგად სცემე! რომ დარჩენილი ცხოვრება საწოლში გაატაროს!!</w:t>
      </w:r>
    </w:p>
    <w:p w14:paraId="1F9C5D1B" w14:textId="77777777" w:rsidR="006C0CF2" w:rsidRDefault="00000000">
      <w:pPr>
        <w:spacing w:before="269" w:after="269"/>
        <w:ind w:left="120"/>
      </w:pPr>
      <w:r>
        <w:rPr>
          <w:rFonts w:ascii="Times New Roman" w:hAnsi="Times New Roman"/>
          <w:color w:val="000000"/>
        </w:rPr>
        <w:t>გამვლელები ერთი წამით შეხედავდნენ მათ, რომ გაეგოთ, რა იყო ამდენი აჟიოტაჟი, მაგრამ შემდეგ ზურგს შეაქცევდნენ და სწრაფად შორდებოდნენ მათ, თითქოს არ სურდათ ამაში ჩარევა. როგორც ჩანს, მას მართლაც ცუდი რეპუტაცია აქვს.</w:t>
      </w:r>
    </w:p>
    <w:p w14:paraId="4CAC95EC" w14:textId="77777777" w:rsidR="006C0CF2" w:rsidRDefault="00000000">
      <w:pPr>
        <w:spacing w:before="269" w:after="269"/>
        <w:ind w:left="120"/>
      </w:pPr>
      <w:r>
        <w:rPr>
          <w:rFonts w:ascii="Times New Roman" w:hAnsi="Times New Roman"/>
          <w:color w:val="000000"/>
        </w:rPr>
        <w:t>თუმცა, როგორც არ უნდა იყოს, მან, როგორც ჩანს, ამ გოგონას ინფორმატორს უწოდებდა?</w:t>
      </w:r>
    </w:p>
    <w:p w14:paraId="140052A8" w14:textId="77777777" w:rsidR="006C0CF2" w:rsidRDefault="00000000">
      <w:pPr>
        <w:spacing w:before="269" w:after="269"/>
        <w:ind w:left="120"/>
      </w:pPr>
      <w:r>
        <w:rPr>
          <w:rFonts w:ascii="Times New Roman" w:hAnsi="Times New Roman"/>
          <w:color w:val="000000"/>
        </w:rPr>
        <w:t>- ნუთუ ლედი იღბალი მართლა ასე მალე გვესტუმრა?</w:t>
      </w:r>
    </w:p>
    <w:p w14:paraId="6B6FBB4A" w14:textId="77777777" w:rsidR="006C0CF2" w:rsidRDefault="00000000">
      <w:pPr>
        <w:spacing w:before="269" w:after="269"/>
        <w:ind w:left="120"/>
      </w:pPr>
      <w:r>
        <w:rPr>
          <w:rFonts w:ascii="Times New Roman" w:hAnsi="Times New Roman"/>
          <w:color w:val="000000"/>
        </w:rPr>
        <w:t>- რა?..</w:t>
      </w:r>
    </w:p>
    <w:p w14:paraId="3870F1EE" w14:textId="77777777" w:rsidR="006C0CF2" w:rsidRDefault="00000000">
      <w:pPr>
        <w:spacing w:before="269" w:after="269"/>
        <w:ind w:left="120"/>
      </w:pPr>
      <w:r>
        <w:rPr>
          <w:rFonts w:ascii="Times New Roman" w:hAnsi="Times New Roman"/>
          <w:color w:val="000000"/>
        </w:rPr>
        <w:t>ვაჭართან და მის ბანდასთან მივედი, საშა კი უყურადღებოდ მიყურებდა.</w:t>
      </w:r>
    </w:p>
    <w:p w14:paraId="5FFE0E9A" w14:textId="77777777" w:rsidR="006C0CF2" w:rsidRDefault="00000000">
      <w:pPr>
        <w:spacing w:before="269" w:after="269"/>
        <w:ind w:left="120"/>
      </w:pPr>
      <w:r>
        <w:rPr>
          <w:rFonts w:ascii="Times New Roman" w:hAnsi="Times New Roman"/>
          <w:color w:val="000000"/>
        </w:rPr>
        <w:t>- კარგი, საკმარისია უკვე. ვაჭარი ხარ, ამიტომ ვაჭრობაში შეეჯიბრე. დიდ ფულს ვერ იშოვი იმ ადამიანების ცემით, ვისაც ბრძოლა არ სურს.</w:t>
      </w:r>
    </w:p>
    <w:p w14:paraId="30830D4D" w14:textId="77777777" w:rsidR="006C0CF2" w:rsidRDefault="00000000">
      <w:pPr>
        <w:spacing w:before="269" w:after="269"/>
        <w:ind w:left="120"/>
      </w:pPr>
      <w:r>
        <w:rPr>
          <w:rFonts w:ascii="Times New Roman" w:hAnsi="Times New Roman"/>
          <w:color w:val="000000"/>
        </w:rPr>
        <w:t>როგორც კი მასსა და გოგონას შორის ჩხუბში ჩავერიე, ვაჭარმა პირქუში მზერა მომაპყრო.</w:t>
      </w:r>
    </w:p>
    <w:p w14:paraId="2EA21745" w14:textId="77777777" w:rsidR="006C0CF2" w:rsidRDefault="00000000">
      <w:pPr>
        <w:spacing w:before="269" w:after="269"/>
        <w:ind w:left="120"/>
      </w:pPr>
      <w:r>
        <w:rPr>
          <w:rFonts w:ascii="Times New Roman" w:hAnsi="Times New Roman"/>
          <w:color w:val="000000"/>
        </w:rPr>
        <w:t>- ვინ ჯანდაბა ხარ? ამ ინფორმატორის ნაცნობი?</w:t>
      </w:r>
    </w:p>
    <w:p w14:paraId="1B6372CF" w14:textId="77777777" w:rsidR="006C0CF2" w:rsidRDefault="00000000">
      <w:pPr>
        <w:spacing w:before="269" w:after="269"/>
        <w:ind w:left="120"/>
      </w:pPr>
      <w:r>
        <w:rPr>
          <w:rFonts w:ascii="Times New Roman" w:hAnsi="Times New Roman"/>
          <w:color w:val="000000"/>
        </w:rPr>
        <w:t>- სულაც არა. უბრალოდ ვერ ვდგავარ და ვერ ვუყურებ, რას აკეთებ.</w:t>
      </w:r>
    </w:p>
    <w:p w14:paraId="51382047" w14:textId="77777777" w:rsidR="006C0CF2" w:rsidRDefault="00000000">
      <w:pPr>
        <w:spacing w:before="269" w:after="269"/>
        <w:ind w:left="120"/>
      </w:pPr>
      <w:r>
        <w:rPr>
          <w:rFonts w:ascii="Times New Roman" w:hAnsi="Times New Roman"/>
          <w:color w:val="000000"/>
        </w:rPr>
        <w:t>- ჰა-ჰა-აჰ! ანუ აქაური არ ხარ, რადგან არ მიცნობ. უბრალოდ რომ იცოდე, ეს გოგო მატყუარაა. გიჟი მატყუარა, რომელიც ამტკიცებს, რომ არარსებული ტყე არსებობს. არ ვიცი, რა აჰარტელნზე საუბრობს, მაგრამ მსგავსი რამ არავის უნახავს.</w:t>
      </w:r>
    </w:p>
    <w:p w14:paraId="713B1CA8" w14:textId="77777777" w:rsidR="006C0CF2" w:rsidRDefault="00000000">
      <w:pPr>
        <w:spacing w:before="269" w:after="269"/>
        <w:ind w:left="120"/>
      </w:pPr>
      <w:r>
        <w:rPr>
          <w:rFonts w:ascii="Times New Roman" w:hAnsi="Times New Roman"/>
          <w:color w:val="000000"/>
        </w:rPr>
        <w:t>ეს რომ გაიგო, გოგონამ გაბრაზებულმა შეხედა მას.</w:t>
      </w:r>
    </w:p>
    <w:p w14:paraId="03C74335" w14:textId="77777777" w:rsidR="006C0CF2" w:rsidRDefault="00000000">
      <w:pPr>
        <w:spacing w:before="269" w:after="269"/>
        <w:ind w:left="120"/>
      </w:pPr>
      <w:r>
        <w:rPr>
          <w:rFonts w:ascii="Times New Roman" w:hAnsi="Times New Roman"/>
          <w:color w:val="000000"/>
        </w:rPr>
        <w:t>- აჰარტელნი არსებობს! უბრალოდ არ გჯერა!</w:t>
      </w:r>
    </w:p>
    <w:p w14:paraId="0E6A0A92" w14:textId="77777777" w:rsidR="006C0CF2" w:rsidRDefault="00000000">
      <w:pPr>
        <w:spacing w:before="269" w:after="269"/>
        <w:ind w:left="120"/>
      </w:pPr>
      <w:r>
        <w:rPr>
          <w:rFonts w:ascii="Times New Roman" w:hAnsi="Times New Roman"/>
          <w:color w:val="000000"/>
        </w:rPr>
        <w:t>როგორც ჩანს, ჯეკპოტი მოვიგეთ.</w:t>
      </w:r>
    </w:p>
    <w:p w14:paraId="15242D00" w14:textId="77777777" w:rsidR="006C0CF2" w:rsidRDefault="00000000">
      <w:pPr>
        <w:spacing w:before="269" w:after="269"/>
        <w:ind w:left="120"/>
      </w:pPr>
      <w:r>
        <w:rPr>
          <w:rFonts w:ascii="Times New Roman" w:hAnsi="Times New Roman"/>
          <w:color w:val="000000"/>
        </w:rPr>
        <w:t>- არა, კარგი, გაიგე? არ გირჩევ, ასეთ ტრაბახ გოგოს მხარე დაიჭირო. ჯობია ენას გაუფრთხილდე და რაც შეიძლება მალე გაეთრიო აქედან.</w:t>
      </w:r>
    </w:p>
    <w:p w14:paraId="27DF280D" w14:textId="77777777" w:rsidR="006C0CF2" w:rsidRDefault="00000000">
      <w:pPr>
        <w:spacing w:before="269" w:after="269"/>
        <w:ind w:left="120"/>
      </w:pPr>
      <w:r>
        <w:rPr>
          <w:rFonts w:ascii="Times New Roman" w:hAnsi="Times New Roman"/>
          <w:color w:val="000000"/>
        </w:rPr>
        <w:t>- ნუ გაბრაზდები, მაგრამ მასთან საქმე მაქვს. და ჯობია აქედან წახვიდე.</w:t>
      </w:r>
    </w:p>
    <w:p w14:paraId="37104667" w14:textId="77777777" w:rsidR="006C0CF2" w:rsidRDefault="00000000">
      <w:pPr>
        <w:spacing w:before="269" w:after="269"/>
        <w:ind w:left="120"/>
      </w:pPr>
      <w:r>
        <w:rPr>
          <w:rFonts w:ascii="Times New Roman" w:hAnsi="Times New Roman"/>
          <w:color w:val="000000"/>
        </w:rPr>
        <w:t>ჩემმა სიტყვებმა ვაჭარი ერთი წამით გააოგნა.</w:t>
      </w:r>
    </w:p>
    <w:p w14:paraId="0669A26E" w14:textId="77777777" w:rsidR="006C0CF2" w:rsidRDefault="00000000">
      <w:pPr>
        <w:spacing w:before="269" w:after="269"/>
        <w:ind w:left="120"/>
      </w:pPr>
      <w:r>
        <w:rPr>
          <w:rFonts w:ascii="Times New Roman" w:hAnsi="Times New Roman"/>
          <w:color w:val="000000"/>
        </w:rPr>
        <w:t>- რა ხდება? თუ ახლავე წახვალ, მაშინ ალბათ თვალს დავხუჭავ შენს ქმედებებზე.</w:t>
      </w:r>
    </w:p>
    <w:p w14:paraId="1D89149A" w14:textId="77777777" w:rsidR="006C0CF2" w:rsidRDefault="00000000">
      <w:pPr>
        <w:spacing w:before="269" w:after="269"/>
        <w:ind w:left="120"/>
      </w:pPr>
      <w:r>
        <w:rPr>
          <w:rFonts w:ascii="Times New Roman" w:hAnsi="Times New Roman"/>
          <w:color w:val="000000"/>
        </w:rPr>
        <w:lastRenderedPageBreak/>
        <w:t>— ...წკ, ამიტომაც... ვერ ვიტან უცნობებს. მომისმინე, ახლა ჩვენი ქალაქის წეს-ჩვეულებებს გაჩვენებ.</w:t>
      </w:r>
    </w:p>
    <w:p w14:paraId="2EE82C17"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ჰეჰ </w:t>
      </w:r>
      <w:r>
        <w:rPr>
          <w:rFonts w:ascii="Times New Roman" w:hAnsi="Times New Roman"/>
          <w:color w:val="000000"/>
        </w:rPr>
        <w:t>!</w:t>
      </w:r>
    </w:p>
    <w:p w14:paraId="1BF04786" w14:textId="77777777" w:rsidR="006C0CF2" w:rsidRDefault="00000000">
      <w:pPr>
        <w:spacing w:before="269" w:after="269"/>
        <w:ind w:left="120"/>
      </w:pPr>
      <w:r>
        <w:rPr>
          <w:rFonts w:ascii="Times New Roman" w:hAnsi="Times New Roman"/>
          <w:color w:val="000000"/>
        </w:rPr>
        <w:t>მუქარის შემცველი გამომეტყველების მამაკაცებით ვიყავი გარშემორტყმული.</w:t>
      </w:r>
    </w:p>
    <w:p w14:paraId="6BF498FF" w14:textId="77777777" w:rsidR="006C0CF2" w:rsidRDefault="00000000">
      <w:pPr>
        <w:spacing w:before="269" w:after="269"/>
        <w:ind w:left="120"/>
      </w:pPr>
      <w:r>
        <w:rPr>
          <w:rFonts w:ascii="Times New Roman" w:hAnsi="Times New Roman"/>
          <w:color w:val="000000"/>
        </w:rPr>
        <w:t>- ბოდიში, მაგრამ როგორც ჩანს, რამდენიმე ახალი ძვალი დაგჭირდებათ.</w:t>
      </w:r>
    </w:p>
    <w:p w14:paraId="219E6D1E" w14:textId="77777777" w:rsidR="006C0CF2" w:rsidRDefault="00000000">
      <w:pPr>
        <w:spacing w:before="269" w:after="269"/>
        <w:ind w:left="120"/>
      </w:pPr>
      <w:r>
        <w:rPr>
          <w:rFonts w:ascii="Times New Roman" w:hAnsi="Times New Roman"/>
          <w:color w:val="000000"/>
        </w:rPr>
        <w:t>- ასე ვიქცევით!</w:t>
      </w:r>
    </w:p>
    <w:p w14:paraId="55CCE2C0" w14:textId="77777777" w:rsidR="006C0CF2" w:rsidRDefault="00000000">
      <w:pPr>
        <w:spacing w:before="269" w:after="269"/>
        <w:ind w:left="120"/>
      </w:pPr>
      <w:r>
        <w:rPr>
          <w:rFonts w:ascii="Times New Roman" w:hAnsi="Times New Roman"/>
          <w:color w:val="000000"/>
        </w:rPr>
        <w:t>„ნუ ღელავ, არ მოგკლავ, თუ წინააღმდეგობას არ გაუწევ-ე-ე-ს!!“ - იყვირა ერთ-ერთმა კაცმა.</w:t>
      </w:r>
    </w:p>
    <w:p w14:paraId="3023CB33" w14:textId="77777777" w:rsidR="006C0CF2" w:rsidRDefault="00000000">
      <w:pPr>
        <w:spacing w:before="269" w:after="269"/>
        <w:ind w:left="120"/>
      </w:pPr>
      <w:r>
        <w:rPr>
          <w:rFonts w:ascii="Times New Roman" w:hAnsi="Times New Roman"/>
          <w:color w:val="000000"/>
        </w:rPr>
        <w:t>- ჰეჰ...</w:t>
      </w:r>
    </w:p>
    <w:p w14:paraId="68372922" w14:textId="77777777" w:rsidR="006C0CF2" w:rsidRDefault="00000000">
      <w:pPr>
        <w:spacing w:before="269" w:after="269"/>
        <w:ind w:left="120"/>
      </w:pPr>
      <w:r>
        <w:rPr>
          <w:rFonts w:ascii="Times New Roman" w:hAnsi="Times New Roman"/>
          <w:color w:val="000000"/>
        </w:rPr>
        <w:t>ჰეჰეჰეჰეჰეჰე, ჰეჰაჰაჰაჰა. ეს რა ჯანდაბაა? ისინი ყველაზე სუსტები არიან, ვისთანაც ჩემი რეინკარნაციის შემდეგ მიბრძოლია. როგორ შეუძლიათ ასეთი პატარა მაგიური ძალით თავის მოწონება?</w:t>
      </w:r>
    </w:p>
    <w:p w14:paraId="2731F3BD" w14:textId="77777777" w:rsidR="006C0CF2" w:rsidRDefault="00000000">
      <w:pPr>
        <w:spacing w:before="269" w:after="269"/>
        <w:ind w:left="120"/>
      </w:pPr>
      <w:r>
        <w:rPr>
          <w:rFonts w:ascii="Times New Roman" w:hAnsi="Times New Roman"/>
          <w:color w:val="000000"/>
        </w:rPr>
        <w:t>- რა გაცინებს, ნაძირალა?!</w:t>
      </w:r>
    </w:p>
    <w:p w14:paraId="42607333" w14:textId="77777777" w:rsidR="006C0CF2" w:rsidRDefault="00000000">
      <w:pPr>
        <w:spacing w:before="269" w:after="269"/>
        <w:ind w:left="120"/>
      </w:pPr>
      <w:r>
        <w:rPr>
          <w:rFonts w:ascii="Times New Roman" w:hAnsi="Times New Roman"/>
          <w:color w:val="000000"/>
        </w:rPr>
        <w:t>- ჰა-ჰა-ჰა.</w:t>
      </w:r>
    </w:p>
    <w:p w14:paraId="093047B1" w14:textId="77777777" w:rsidR="006C0CF2" w:rsidRDefault="00000000">
      <w:pPr>
        <w:spacing w:before="269" w:after="269"/>
        <w:ind w:left="120"/>
      </w:pPr>
      <w:r>
        <w:rPr>
          <w:rFonts w:ascii="Times New Roman" w:hAnsi="Times New Roman"/>
          <w:color w:val="000000"/>
        </w:rPr>
        <w:t>-გაააააააააააააააააააააააააააააააააააააა</w:t>
      </w:r>
    </w:p>
    <w:p w14:paraId="1C3B14D0" w14:textId="77777777" w:rsidR="006C0CF2" w:rsidRDefault="00000000">
      <w:pPr>
        <w:spacing w:before="269" w:after="269"/>
        <w:ind w:left="120"/>
      </w:pPr>
      <w:r>
        <w:rPr>
          <w:rFonts w:ascii="Times New Roman" w:hAnsi="Times New Roman"/>
          <w:color w:val="000000"/>
        </w:rPr>
        <w:t>სიცილში ჩანერგილმა ჯადოსნურმა ძალამ ჰაერი მორევში აატრიალა და სამეული დაახლოებით ასი მეტრის მოშორებით გადააგდო.</w:t>
      </w:r>
    </w:p>
    <w:p w14:paraId="219A3C4B" w14:textId="77777777" w:rsidR="006C0CF2" w:rsidRDefault="00000000">
      <w:pPr>
        <w:spacing w:before="269" w:after="269"/>
        <w:ind w:left="120"/>
      </w:pPr>
      <w:r>
        <w:rPr>
          <w:rFonts w:ascii="Times New Roman" w:hAnsi="Times New Roman"/>
          <w:color w:val="000000"/>
        </w:rPr>
        <w:t>— ჯანდაბა... რა?!...</w:t>
      </w:r>
    </w:p>
    <w:p w14:paraId="3507BCB9" w14:textId="77777777" w:rsidR="006C0CF2" w:rsidRDefault="00000000">
      <w:pPr>
        <w:spacing w:before="269" w:after="269"/>
        <w:ind w:left="120"/>
      </w:pPr>
      <w:r>
        <w:rPr>
          <w:rFonts w:ascii="Times New Roman" w:hAnsi="Times New Roman"/>
          <w:color w:val="000000"/>
        </w:rPr>
        <w:t>ამის დანახვისას ვაჭარს გაოცებისგან თვალები აემღვრა, ნესტოები გაუფართოვდა და ყბა კინაღამ ჩამოუვარდა.</w:t>
      </w:r>
    </w:p>
    <w:p w14:paraId="04DFD6E2" w14:textId="77777777" w:rsidR="006C0CF2" w:rsidRDefault="00000000">
      <w:pPr>
        <w:spacing w:before="269" w:after="269"/>
        <w:ind w:left="120"/>
      </w:pPr>
      <w:r>
        <w:rPr>
          <w:rFonts w:ascii="Times New Roman" w:hAnsi="Times New Roman"/>
          <w:color w:val="000000"/>
        </w:rPr>
        <w:t>- ოჰ, ბოდიში. ისეთი სისულელე მითხარი, რომ შემთხვევით სიცილით გავგიჟდი.</w:t>
      </w:r>
    </w:p>
    <w:p w14:paraId="1A434F21" w14:textId="77777777" w:rsidR="006C0CF2" w:rsidRDefault="00000000">
      <w:pPr>
        <w:spacing w:before="269" w:after="269"/>
        <w:ind w:left="120"/>
      </w:pPr>
      <w:r>
        <w:rPr>
          <w:rFonts w:ascii="Times New Roman" w:hAnsi="Times New Roman"/>
          <w:color w:val="000000"/>
        </w:rPr>
        <w:t>— ...გაოცდნენ... სიცილით... არა, მათი წონის გათვალისწინებით...</w:t>
      </w:r>
    </w:p>
    <w:p w14:paraId="233F7337" w14:textId="77777777" w:rsidR="006C0CF2" w:rsidRDefault="00000000">
      <w:pPr>
        <w:spacing w:before="269" w:after="269"/>
        <w:ind w:left="120"/>
      </w:pPr>
      <w:r>
        <w:rPr>
          <w:rFonts w:ascii="Times New Roman" w:hAnsi="Times New Roman"/>
          <w:color w:val="000000"/>
        </w:rPr>
        <w:t>როგორც ჩანს, ვაჭარი იმდენად შოკირებული იყო, რომ რაღაც სისულელეების ლაპარაკი დაიწყო.</w:t>
      </w:r>
    </w:p>
    <w:p w14:paraId="5433D0BB" w14:textId="77777777" w:rsidR="006C0CF2" w:rsidRDefault="00000000">
      <w:pPr>
        <w:spacing w:before="269" w:after="269"/>
        <w:ind w:left="120"/>
      </w:pPr>
      <w:r>
        <w:rPr>
          <w:rFonts w:ascii="Times New Roman" w:hAnsi="Times New Roman"/>
          <w:color w:val="000000"/>
        </w:rPr>
        <w:t>— ...ჰეი, რ- ...</w:t>
      </w:r>
    </w:p>
    <w:p w14:paraId="62DB8846" w14:textId="77777777" w:rsidR="006C0CF2" w:rsidRDefault="00000000">
      <w:pPr>
        <w:spacing w:before="269" w:after="269"/>
        <w:ind w:left="120"/>
      </w:pPr>
      <w:r>
        <w:rPr>
          <w:rFonts w:ascii="Times New Roman" w:hAnsi="Times New Roman"/>
          <w:color w:val="000000"/>
        </w:rPr>
        <w:t>მაგრამ ისინი მიწაზე იწვნენ და არ მოძრაობდნენ. მათი მდგომარეობიდან გამომდინარე, ისინი კიდევ ორი-სამი დღე არ გაიღვიძებენ.</w:t>
      </w:r>
    </w:p>
    <w:p w14:paraId="1B07C651" w14:textId="77777777" w:rsidR="006C0CF2" w:rsidRDefault="00000000">
      <w:pPr>
        <w:spacing w:before="269" w:after="269"/>
        <w:ind w:left="120"/>
      </w:pPr>
      <w:r>
        <w:rPr>
          <w:rFonts w:ascii="Times New Roman" w:hAnsi="Times New Roman"/>
          <w:color w:val="000000"/>
        </w:rPr>
        <w:lastRenderedPageBreak/>
        <w:t>- მაშ, როგორი ქალაქის წეს-ჩვეულებების ჩვენებას აპირებ?</w:t>
      </w:r>
    </w:p>
    <w:p w14:paraId="144FBF96" w14:textId="77777777" w:rsidR="006C0CF2" w:rsidRDefault="00000000">
      <w:pPr>
        <w:spacing w:before="269" w:after="269"/>
        <w:ind w:left="120"/>
      </w:pPr>
      <w:r>
        <w:rPr>
          <w:rFonts w:ascii="Times New Roman" w:hAnsi="Times New Roman"/>
          <w:color w:val="000000"/>
        </w:rPr>
        <w:t>ჩემი სიტყვების გაგონებაზე ის შეკრთა, შეკრთა და უკან დახევა დაიწყო.</w:t>
      </w:r>
    </w:p>
    <w:p w14:paraId="52758CC5" w14:textId="77777777" w:rsidR="006C0CF2" w:rsidRDefault="00000000">
      <w:pPr>
        <w:spacing w:before="269" w:after="269"/>
        <w:ind w:left="120"/>
      </w:pPr>
      <w:r>
        <w:rPr>
          <w:rFonts w:ascii="Times New Roman" w:hAnsi="Times New Roman"/>
          <w:color w:val="000000"/>
        </w:rPr>
        <w:t>— ...გ-გთხოვ... დღეისთვის ცოტა წაიღე...</w:t>
      </w:r>
    </w:p>
    <w:p w14:paraId="02A65303" w14:textId="77777777" w:rsidR="006C0CF2" w:rsidRDefault="00000000">
      <w:pPr>
        <w:spacing w:before="269" w:after="269"/>
        <w:ind w:left="120"/>
      </w:pPr>
      <w:r>
        <w:rPr>
          <w:rFonts w:ascii="Times New Roman" w:hAnsi="Times New Roman"/>
          <w:color w:val="000000"/>
        </w:rPr>
        <w:t>ვაჭარმა უეცრად გადაიფიქრა და მკერდიდან რამდენიმე ათეული ოქროს მონეტა ამოიღო.</w:t>
      </w:r>
    </w:p>
    <w:p w14:paraId="41CB4DB7" w14:textId="77777777" w:rsidR="006C0CF2" w:rsidRDefault="00000000">
      <w:pPr>
        <w:spacing w:before="269" w:after="269"/>
        <w:ind w:left="120"/>
      </w:pPr>
      <w:r>
        <w:rPr>
          <w:rFonts w:ascii="Times New Roman" w:hAnsi="Times New Roman"/>
          <w:color w:val="000000"/>
        </w:rPr>
        <w:t>- ოჰ, კარგი, კარგი.</w:t>
      </w:r>
    </w:p>
    <w:p w14:paraId="2F714518" w14:textId="77777777" w:rsidR="006C0CF2" w:rsidRDefault="00000000">
      <w:pPr>
        <w:spacing w:before="269" w:after="269"/>
        <w:ind w:left="120"/>
      </w:pPr>
      <w:r>
        <w:rPr>
          <w:rFonts w:ascii="Times New Roman" w:hAnsi="Times New Roman"/>
          <w:color w:val="000000"/>
        </w:rPr>
        <w:t>რის შემდეგაც ვაჭარმა ხუმრობით გაიღიმა.</w:t>
      </w:r>
    </w:p>
    <w:p w14:paraId="27746B82" w14:textId="77777777" w:rsidR="006C0CF2" w:rsidRDefault="00000000">
      <w:pPr>
        <w:spacing w:before="269" w:after="269"/>
        <w:ind w:left="120"/>
      </w:pPr>
      <w:r>
        <w:rPr>
          <w:rFonts w:ascii="Times New Roman" w:hAnsi="Times New Roman"/>
          <w:color w:val="000000"/>
        </w:rPr>
        <w:t>- ჰე-ჰე, ტყუილად არ ამბობენ, რომ ფული ყველაფერს წყვეტს. ფული ყოვლისშემძლედ გაქცევს. ქალბატონო, გსურთ ჩემი მცველი გახდეთ? მზად ვარ თქვენი უნარებისთვის ნებისმიერი თანხა გადავიხადო.</w:t>
      </w:r>
    </w:p>
    <w:p w14:paraId="384D2023" w14:textId="77777777" w:rsidR="006C0CF2" w:rsidRDefault="00000000">
      <w:pPr>
        <w:spacing w:before="269" w:after="269"/>
        <w:ind w:left="120"/>
      </w:pPr>
      <w:r>
        <w:rPr>
          <w:rFonts w:ascii="Times New Roman" w:hAnsi="Times New Roman"/>
          <w:color w:val="000000"/>
        </w:rPr>
        <w:t>- რაღაცაში ცდები.</w:t>
      </w:r>
    </w:p>
    <w:p w14:paraId="01D6A441" w14:textId="77777777" w:rsidR="006C0CF2" w:rsidRDefault="00000000">
      <w:pPr>
        <w:spacing w:before="269" w:after="269"/>
        <w:ind w:left="120"/>
      </w:pPr>
      <w:r>
        <w:rPr>
          <w:rFonts w:ascii="Times New Roman" w:hAnsi="Times New Roman"/>
          <w:color w:val="000000"/>
        </w:rPr>
        <w:t>- ჰა?</w:t>
      </w:r>
    </w:p>
    <w:p w14:paraId="2267F44F" w14:textId="77777777" w:rsidR="006C0CF2" w:rsidRDefault="00000000">
      <w:pPr>
        <w:spacing w:before="269" w:after="269"/>
        <w:ind w:left="120"/>
      </w:pPr>
      <w:r>
        <w:rPr>
          <w:rFonts w:ascii="Times New Roman" w:hAnsi="Times New Roman"/>
          <w:color w:val="000000"/>
        </w:rPr>
        <w:t>ვაჭრის მკრთალ სახეზე ჯადოსნური წრე დავხატე. და ის სწრაფად შეიწოვა მის სხეულში. იმ მომენტში, მის ხელში ყველა ოქროს მონეტა დაშლა დაიწყო.</w:t>
      </w:r>
    </w:p>
    <w:p w14:paraId="09143201" w14:textId="77777777" w:rsidR="006C0CF2" w:rsidRDefault="00000000">
      <w:pPr>
        <w:spacing w:before="269" w:after="269"/>
        <w:ind w:left="120"/>
      </w:pPr>
      <w:r>
        <w:rPr>
          <w:rFonts w:ascii="Times New Roman" w:hAnsi="Times New Roman"/>
          <w:color w:val="000000"/>
        </w:rPr>
        <w:t>— ...რა-რა?!.. ეს რა არის?!..</w:t>
      </w:r>
    </w:p>
    <w:p w14:paraId="66CEF66D" w14:textId="77777777" w:rsidR="006C0CF2" w:rsidRDefault="00000000">
      <w:pPr>
        <w:spacing w:before="269" w:after="269"/>
        <w:ind w:left="120"/>
      </w:pPr>
      <w:r>
        <w:rPr>
          <w:rFonts w:ascii="Times New Roman" w:hAnsi="Times New Roman"/>
          <w:color w:val="000000"/>
        </w:rPr>
        <w:t>- ჯანდაბა. ფულს ცხოვრებაში აღარასდროს შეეხები.</w:t>
      </w:r>
    </w:p>
    <w:p w14:paraId="2CD097EE" w14:textId="77777777" w:rsidR="006C0CF2" w:rsidRDefault="00000000">
      <w:pPr>
        <w:spacing w:before="269" w:after="269"/>
        <w:ind w:left="120"/>
      </w:pPr>
      <w:r>
        <w:rPr>
          <w:rFonts w:ascii="Times New Roman" w:hAnsi="Times New Roman"/>
          <w:color w:val="000000"/>
        </w:rPr>
        <w:t>— ...რა ჯანდაბაა... ნ-ნ-ეს არ შეიძლება იყოს!!</w:t>
      </w:r>
    </w:p>
    <w:p w14:paraId="59614141" w14:textId="77777777" w:rsidR="006C0CF2" w:rsidRDefault="00000000">
      <w:pPr>
        <w:spacing w:before="269" w:after="269"/>
        <w:ind w:left="120"/>
      </w:pPr>
      <w:r>
        <w:rPr>
          <w:rFonts w:ascii="Times New Roman" w:hAnsi="Times New Roman"/>
          <w:color w:val="000000"/>
        </w:rPr>
        <w:t>ვაჭარს სახე მოულოდნელად შეეცვალა და ოქროს მონეტები მკერდიდან ამოიღო. თუმცა, ისინი უკვე დაშლილი იყო. მან აურზაურით დაიწყო მათი გადალაგება, მაგრამ ისინი კიდევ უფრო დაიშალა და საბოლოოდ დაიშალა.</w:t>
      </w:r>
    </w:p>
    <w:p w14:paraId="03113282" w14:textId="77777777" w:rsidR="006C0CF2" w:rsidRDefault="00000000">
      <w:pPr>
        <w:spacing w:before="269" w:after="269"/>
        <w:ind w:left="120"/>
      </w:pPr>
      <w:r>
        <w:rPr>
          <w:rFonts w:ascii="Times New Roman" w:hAnsi="Times New Roman"/>
          <w:color w:val="000000"/>
        </w:rPr>
        <w:t>— ...მ-ჩემი ფული… დაშლილია… არ შეიძლება, არ შეიძლება… ჩემი ფული დაშლილია!!..</w:t>
      </w:r>
    </w:p>
    <w:p w14:paraId="45CB5B2D" w14:textId="77777777" w:rsidR="006C0CF2" w:rsidRDefault="00000000">
      <w:pPr>
        <w:spacing w:before="269" w:after="269"/>
        <w:ind w:left="120"/>
      </w:pPr>
      <w:r>
        <w:rPr>
          <w:rFonts w:ascii="Times New Roman" w:hAnsi="Times New Roman"/>
          <w:color w:val="000000"/>
        </w:rPr>
        <w:t>მას შემდეგ, რაც მისი ყველა მონეტა დაიმსხვრა, ის გაფითრდა. ალბათ წარმოედგინა, როგორი იქნებოდა მისი მომავალი ცხოვრება.</w:t>
      </w:r>
    </w:p>
    <w:p w14:paraId="25759ECD" w14:textId="77777777" w:rsidR="006C0CF2" w:rsidRDefault="00000000">
      <w:pPr>
        <w:spacing w:before="269" w:after="269"/>
        <w:ind w:left="120"/>
      </w:pPr>
      <w:r>
        <w:rPr>
          <w:rFonts w:ascii="Times New Roman" w:hAnsi="Times New Roman"/>
          <w:color w:val="000000"/>
        </w:rPr>
        <w:t>- რას ამბობ, ნუ ნერვიულობ ასე. ერთ კარგ რჩევას მოგცემ.</w:t>
      </w:r>
    </w:p>
    <w:p w14:paraId="2C59D399" w14:textId="77777777" w:rsidR="006C0CF2" w:rsidRDefault="00000000">
      <w:pPr>
        <w:spacing w:before="269" w:after="269"/>
        <w:ind w:left="120"/>
      </w:pPr>
      <w:r>
        <w:rPr>
          <w:rFonts w:ascii="Times New Roman" w:hAnsi="Times New Roman"/>
          <w:color w:val="000000"/>
        </w:rPr>
        <w:t>ვაჭარმა იმედის აჩრდილივით შემომხედა თვალებში.</w:t>
      </w:r>
    </w:p>
    <w:p w14:paraId="0D17661C" w14:textId="77777777" w:rsidR="006C0CF2" w:rsidRDefault="00000000">
      <w:pPr>
        <w:spacing w:before="269" w:after="269"/>
        <w:ind w:left="120"/>
      </w:pPr>
      <w:r>
        <w:rPr>
          <w:rFonts w:ascii="Times New Roman" w:hAnsi="Times New Roman"/>
          <w:color w:val="000000"/>
        </w:rPr>
        <w:t>— ცხოვრება მხოლოდ ფული არ არის.</w:t>
      </w:r>
    </w:p>
    <w:p w14:paraId="55B4E543" w14:textId="77777777" w:rsidR="006C0CF2" w:rsidRDefault="00000000">
      <w:pPr>
        <w:pStyle w:val="Heading2"/>
        <w:pageBreakBefore/>
        <w:spacing w:before="180" w:after="180"/>
        <w:ind w:left="120"/>
      </w:pPr>
      <w:bookmarkStart w:id="20" w:name="_§_20._მზის"/>
      <w:bookmarkEnd w:id="20"/>
      <w:r>
        <w:rPr>
          <w:rFonts w:ascii="Times New Roman" w:hAnsi="Times New Roman"/>
          <w:color w:val="000000"/>
          <w:sz w:val="33"/>
        </w:rPr>
        <w:lastRenderedPageBreak/>
        <w:t>§ 20. მზის დაბნელება</w:t>
      </w:r>
    </w:p>
    <w:p w14:paraId="17CC11CF" w14:textId="77777777" w:rsidR="006C0CF2" w:rsidRDefault="00000000">
      <w:pPr>
        <w:spacing w:before="269" w:after="269"/>
        <w:ind w:left="120"/>
      </w:pPr>
      <w:r>
        <w:rPr>
          <w:rFonts w:ascii="Times New Roman" w:hAnsi="Times New Roman"/>
          <w:color w:val="000000"/>
        </w:rPr>
        <w:t>— ...რა ჯანდაბა წყევლაა?.. კი, ბევრი ადამიანი ვიცი, ვისაც მათი მოშორება შეუძლია... კი. რა თქმა უნდა, ყველაფერი მოგვარდება... — ჩაილაპარაკა ვაჭარმა, თითქოს ბოდვაში იყო, სახეზე სასოწარკვეთილება ეფინებოდა.</w:t>
      </w:r>
    </w:p>
    <w:p w14:paraId="0AD3FD35" w14:textId="77777777" w:rsidR="006C0CF2" w:rsidRDefault="00000000">
      <w:pPr>
        <w:spacing w:before="269" w:after="269"/>
        <w:ind w:left="120"/>
      </w:pPr>
      <w:r>
        <w:rPr>
          <w:rFonts w:ascii="Times New Roman" w:hAnsi="Times New Roman"/>
          <w:color w:val="000000"/>
        </w:rPr>
        <w:t>ფეხები აუკანკალდა, უკან დაიხია და შემდეგ თავბრუდახვეული გაიქცა იქიდან.</w:t>
      </w:r>
    </w:p>
    <w:p w14:paraId="01A586EA" w14:textId="77777777" w:rsidR="006C0CF2" w:rsidRDefault="00000000">
      <w:pPr>
        <w:spacing w:before="269" w:after="269"/>
        <w:ind w:left="120"/>
      </w:pPr>
      <w:r>
        <w:rPr>
          <w:rFonts w:ascii="Times New Roman" w:hAnsi="Times New Roman"/>
          <w:color w:val="000000"/>
        </w:rPr>
        <w:t>- ჰმ, მინდა მისი რეაქცია ვნახო, როცა გაიგებს, რომ წყევლას ვეღარ მოხსნი. ჰე-ჰე-ჰე. - მსუბუქი სიცილი ამიტყდა.</w:t>
      </w:r>
    </w:p>
    <w:p w14:paraId="46357C60" w14:textId="77777777" w:rsidR="006C0CF2" w:rsidRDefault="00000000">
      <w:pPr>
        <w:spacing w:before="269" w:after="269"/>
        <w:ind w:left="120"/>
      </w:pPr>
      <w:r>
        <w:rPr>
          <w:rFonts w:ascii="Times New Roman" w:hAnsi="Times New Roman"/>
          <w:color w:val="000000"/>
        </w:rPr>
        <w:t>- კარგი, ის დემონთა მბრძანებლის ასლია, - ზედმეტი შენიშვნა ჩასვა საშამ.</w:t>
      </w:r>
    </w:p>
    <w:p w14:paraId="0CF13FA7" w14:textId="77777777" w:rsidR="006C0CF2" w:rsidRDefault="00000000">
      <w:pPr>
        <w:spacing w:before="269" w:after="269"/>
        <w:ind w:left="120"/>
      </w:pPr>
      <w:r>
        <w:rPr>
          <w:rFonts w:ascii="Times New Roman" w:hAnsi="Times New Roman"/>
          <w:color w:val="000000"/>
        </w:rPr>
        <w:t>- ვხედავ, რომ თავადაც კმაყოფილი ხარ ამით.</w:t>
      </w:r>
    </w:p>
    <w:p w14:paraId="1E23A144" w14:textId="77777777" w:rsidR="006C0CF2" w:rsidRDefault="00000000">
      <w:pPr>
        <w:spacing w:before="269" w:after="269"/>
        <w:ind w:left="120"/>
      </w:pPr>
      <w:r>
        <w:rPr>
          <w:rFonts w:ascii="Times New Roman" w:hAnsi="Times New Roman"/>
          <w:color w:val="000000"/>
        </w:rPr>
        <w:t>როგორც კი ეს მას ვანიშნე, გაიღიმა.</w:t>
      </w:r>
    </w:p>
    <w:p w14:paraId="57EE7F00" w14:textId="77777777" w:rsidR="006C0CF2" w:rsidRDefault="00000000">
      <w:pPr>
        <w:spacing w:before="269" w:after="269"/>
        <w:ind w:left="120"/>
      </w:pPr>
      <w:r>
        <w:rPr>
          <w:rFonts w:ascii="Times New Roman" w:hAnsi="Times New Roman"/>
          <w:color w:val="000000"/>
        </w:rPr>
        <w:t>- თავს კიდევ უფრო უკეთ ვგრძნობ. ვერ ვიტან მათ, ვინც ფიქრობს, რომ ფული ყველაფერია.</w:t>
      </w:r>
    </w:p>
    <w:p w14:paraId="738AFFE9" w14:textId="77777777" w:rsidR="006C0CF2" w:rsidRDefault="00000000">
      <w:pPr>
        <w:spacing w:before="269" w:after="269"/>
        <w:ind w:left="120"/>
      </w:pPr>
      <w:r>
        <w:rPr>
          <w:rFonts w:ascii="Times New Roman" w:hAnsi="Times New Roman"/>
          <w:color w:val="000000"/>
        </w:rPr>
        <w:t>- რას ამბობ, ფულის შანსი აღარ აქვს. ცხოვრებაზე შეხედულების შეცვლა მოუწევს.</w:t>
      </w:r>
    </w:p>
    <w:p w14:paraId="3688707A" w14:textId="77777777" w:rsidR="006C0CF2" w:rsidRDefault="00000000">
      <w:pPr>
        <w:spacing w:before="269" w:after="269"/>
        <w:ind w:left="120"/>
      </w:pPr>
      <w:r>
        <w:rPr>
          <w:rFonts w:ascii="Times New Roman" w:hAnsi="Times New Roman"/>
          <w:color w:val="000000"/>
        </w:rPr>
        <w:t>- ახლა სერიოზულად ამბობ?</w:t>
      </w:r>
    </w:p>
    <w:p w14:paraId="2B4FC247" w14:textId="77777777" w:rsidR="006C0CF2" w:rsidRDefault="00000000">
      <w:pPr>
        <w:spacing w:before="269" w:after="269"/>
        <w:ind w:left="120"/>
      </w:pPr>
      <w:r>
        <w:rPr>
          <w:rFonts w:ascii="Times New Roman" w:hAnsi="Times New Roman"/>
          <w:color w:val="000000"/>
        </w:rPr>
        <w:t>მას სურდა, რომ სიცოცხლეშიც კი ვერასდროს დაიჯერებდა, რომ ეს ვაჭარი შეიცვლებოდა.</w:t>
      </w:r>
    </w:p>
    <w:p w14:paraId="2DDCDBFC" w14:textId="77777777" w:rsidR="006C0CF2" w:rsidRDefault="00000000">
      <w:pPr>
        <w:spacing w:before="269" w:after="269"/>
        <w:ind w:left="120"/>
      </w:pPr>
      <w:r>
        <w:rPr>
          <w:rFonts w:ascii="Times New Roman" w:hAnsi="Times New Roman"/>
          <w:color w:val="000000"/>
        </w:rPr>
        <w:t>- წინააღმდეგ შემთხვევაში, ის ნელი სიკვდილით მოკვდება. ზოგიერთ ადამიანს არ შეუძლია საკუთარი პრობლემების დაძლევა მანამ, სანამ მათ სიცოცხლეს საფრთხე არ დაემუქრება. მე მას უკანალში პატარა დარტყმა მივაყენე. 2000 წლის წინ იყვნენ ადამიანები, რომლებმაც ეს თავად განიცადეს და საბოლოოდ ბრძენები გახდნენ.</w:t>
      </w:r>
    </w:p>
    <w:p w14:paraId="0CF02340" w14:textId="77777777" w:rsidR="006C0CF2" w:rsidRDefault="00000000">
      <w:pPr>
        <w:spacing w:before="269" w:after="269"/>
        <w:ind w:left="120"/>
      </w:pPr>
      <w:r>
        <w:rPr>
          <w:rFonts w:ascii="Times New Roman" w:hAnsi="Times New Roman"/>
          <w:color w:val="000000"/>
        </w:rPr>
        <w:t>საშამ გაოცებით შემომხედა, შემდეგ კი უმცროს დაზე გადაერთო.</w:t>
      </w:r>
    </w:p>
    <w:p w14:paraId="7384F369" w14:textId="77777777" w:rsidR="006C0CF2" w:rsidRDefault="00000000">
      <w:pPr>
        <w:spacing w:before="269" w:after="269"/>
        <w:ind w:left="120"/>
      </w:pPr>
      <w:r>
        <w:rPr>
          <w:rFonts w:ascii="Times New Roman" w:hAnsi="Times New Roman"/>
          <w:color w:val="000000"/>
        </w:rPr>
        <w:t>- რას ფიქრობ, მიშა?</w:t>
      </w:r>
    </w:p>
    <w:p w14:paraId="4E7B06F1" w14:textId="77777777" w:rsidR="006C0CF2" w:rsidRDefault="00000000">
      <w:pPr>
        <w:spacing w:before="269" w:after="269"/>
        <w:ind w:left="120"/>
      </w:pPr>
      <w:r>
        <w:rPr>
          <w:rFonts w:ascii="Times New Roman" w:hAnsi="Times New Roman"/>
          <w:color w:val="000000"/>
        </w:rPr>
        <w:t>ერთი წამით დაფიქრდა და შემდეგ ჩაილაპარაკა:</w:t>
      </w:r>
    </w:p>
    <w:p w14:paraId="60C638DF" w14:textId="77777777" w:rsidR="006C0CF2" w:rsidRDefault="00000000">
      <w:pPr>
        <w:spacing w:before="269" w:after="269"/>
        <w:ind w:left="120"/>
      </w:pPr>
      <w:r>
        <w:rPr>
          <w:rFonts w:ascii="Times New Roman" w:hAnsi="Times New Roman"/>
          <w:color w:val="000000"/>
        </w:rPr>
        <w:t>— …სიკვდილის პირას…</w:t>
      </w:r>
    </w:p>
    <w:p w14:paraId="2F809D60" w14:textId="77777777" w:rsidR="006C0CF2" w:rsidRDefault="00000000">
      <w:pPr>
        <w:spacing w:before="269" w:after="269"/>
        <w:ind w:left="120"/>
      </w:pPr>
      <w:r>
        <w:rPr>
          <w:rFonts w:ascii="Times New Roman" w:hAnsi="Times New Roman"/>
          <w:color w:val="000000"/>
        </w:rPr>
        <w:t>- თუ ის ფულისთვის სიცოცხლეს გაწირავს და ბოლომდე დაიცავს თავის რწმენას, დაე ასე იყოს. ეს მისი არჩეული ცხოვრების წესი იქნება.</w:t>
      </w:r>
    </w:p>
    <w:p w14:paraId="742247F6" w14:textId="77777777" w:rsidR="006C0CF2" w:rsidRDefault="00000000">
      <w:pPr>
        <w:spacing w:before="269" w:after="269"/>
        <w:ind w:left="120"/>
      </w:pPr>
      <w:r>
        <w:rPr>
          <w:rFonts w:ascii="Times New Roman" w:hAnsi="Times New Roman"/>
          <w:color w:val="000000"/>
        </w:rPr>
        <w:t>საშა გაოგნებული იყო.</w:t>
      </w:r>
    </w:p>
    <w:p w14:paraId="622F8B45" w14:textId="77777777" w:rsidR="006C0CF2" w:rsidRDefault="00000000">
      <w:pPr>
        <w:spacing w:before="269" w:after="269"/>
        <w:ind w:left="120"/>
      </w:pPr>
      <w:r>
        <w:rPr>
          <w:rFonts w:ascii="Times New Roman" w:hAnsi="Times New Roman"/>
          <w:color w:val="000000"/>
        </w:rPr>
        <w:lastRenderedPageBreak/>
        <w:t>— აზრადაც არ მომსვლია, რომ სიკვდილის ასეთ მაგარ გზად გადამექცა... ჩემი დღეების გარდაუვალ, უბედურ და ტრაგიკულ დასასრულს დავლოდებოდი...</w:t>
      </w:r>
    </w:p>
    <w:p w14:paraId="54FECD47" w14:textId="77777777" w:rsidR="006C0CF2" w:rsidRDefault="00000000">
      <w:pPr>
        <w:spacing w:before="269" w:after="269"/>
        <w:ind w:left="120"/>
      </w:pPr>
      <w:r>
        <w:rPr>
          <w:rFonts w:ascii="Times New Roman" w:hAnsi="Times New Roman"/>
          <w:color w:val="000000"/>
        </w:rPr>
        <w:t>„ანოსის სულისკვეთებით“, - გულგრილად თქვა მიშამ.</w:t>
      </w:r>
    </w:p>
    <w:p w14:paraId="4E15F642" w14:textId="77777777" w:rsidR="006C0CF2" w:rsidRDefault="00000000">
      <w:pPr>
        <w:spacing w:before="269" w:after="269"/>
        <w:ind w:left="120"/>
      </w:pPr>
      <w:r>
        <w:rPr>
          <w:rFonts w:ascii="Times New Roman" w:hAnsi="Times New Roman"/>
          <w:color w:val="000000"/>
        </w:rPr>
        <w:t>— ... ჰმ, ბოდიში...</w:t>
      </w:r>
    </w:p>
    <w:p w14:paraId="3B95172C" w14:textId="77777777" w:rsidR="006C0CF2" w:rsidRDefault="00000000">
      <w:pPr>
        <w:spacing w:before="269" w:after="269"/>
        <w:ind w:left="120"/>
      </w:pPr>
      <w:r>
        <w:rPr>
          <w:rFonts w:ascii="Times New Roman" w:hAnsi="Times New Roman"/>
          <w:color w:val="000000"/>
        </w:rPr>
        <w:t>ხმის გაგონებაზე შევტრიალდი და კაპიუშონში იგივე გოგონა დავინახე.</w:t>
      </w:r>
    </w:p>
    <w:p w14:paraId="61A6BA9D" w14:textId="77777777" w:rsidR="006C0CF2" w:rsidRDefault="00000000">
      <w:pPr>
        <w:spacing w:before="269" w:after="269"/>
        <w:ind w:left="120"/>
      </w:pPr>
      <w:r>
        <w:rPr>
          <w:rFonts w:ascii="Times New Roman" w:hAnsi="Times New Roman"/>
          <w:color w:val="000000"/>
        </w:rPr>
        <w:t>- მადლობა, რომ დამეხმარე.</w:t>
      </w:r>
    </w:p>
    <w:p w14:paraId="54520BC0" w14:textId="77777777" w:rsidR="006C0CF2" w:rsidRDefault="00000000">
      <w:pPr>
        <w:spacing w:before="269" w:after="269"/>
        <w:ind w:left="120"/>
      </w:pPr>
      <w:r>
        <w:rPr>
          <w:rFonts w:ascii="Times New Roman" w:hAnsi="Times New Roman"/>
          <w:color w:val="000000"/>
        </w:rPr>
        <w:t>უდარდელად გაიღიმა.</w:t>
      </w:r>
    </w:p>
    <w:p w14:paraId="6A99A21C" w14:textId="77777777" w:rsidR="006C0CF2" w:rsidRDefault="00000000">
      <w:pPr>
        <w:spacing w:before="269" w:after="269"/>
        <w:ind w:left="120"/>
      </w:pPr>
      <w:r>
        <w:rPr>
          <w:rFonts w:ascii="Times New Roman" w:hAnsi="Times New Roman"/>
          <w:color w:val="000000"/>
        </w:rPr>
        <w:t>- რას ამბობ, მადლობის გადახდა საჭირო არ არის. რაღაც მინდოდა მეკითხა.</w:t>
      </w:r>
    </w:p>
    <w:p w14:paraId="22ECF273" w14:textId="77777777" w:rsidR="006C0CF2" w:rsidRDefault="00000000">
      <w:pPr>
        <w:spacing w:before="269" w:after="269"/>
        <w:ind w:left="120"/>
      </w:pPr>
      <w:r>
        <w:rPr>
          <w:rFonts w:ascii="Times New Roman" w:hAnsi="Times New Roman"/>
          <w:color w:val="000000"/>
        </w:rPr>
        <w:t>დაბნეული სახით მიყურებდა.</w:t>
      </w:r>
    </w:p>
    <w:p w14:paraId="771DFD4A" w14:textId="77777777" w:rsidR="006C0CF2" w:rsidRDefault="00000000">
      <w:pPr>
        <w:spacing w:before="269" w:after="269"/>
        <w:ind w:left="120"/>
      </w:pPr>
      <w:r>
        <w:rPr>
          <w:rFonts w:ascii="Times New Roman" w:hAnsi="Times New Roman"/>
          <w:color w:val="000000"/>
        </w:rPr>
        <w:t>- რაზე?</w:t>
      </w:r>
    </w:p>
    <w:p w14:paraId="548B0614" w14:textId="77777777" w:rsidR="006C0CF2" w:rsidRDefault="00000000">
      <w:pPr>
        <w:spacing w:before="269" w:after="269"/>
        <w:ind w:left="120"/>
      </w:pPr>
      <w:r>
        <w:rPr>
          <w:rFonts w:ascii="Times New Roman" w:hAnsi="Times New Roman"/>
          <w:color w:val="000000"/>
        </w:rPr>
        <w:t>- იცი, როგორ მოხვდე აჰარტელნის დიდი სულების ტყეში?</w:t>
      </w:r>
    </w:p>
    <w:p w14:paraId="74751364" w14:textId="77777777" w:rsidR="006C0CF2" w:rsidRDefault="00000000">
      <w:pPr>
        <w:spacing w:before="269" w:after="269"/>
        <w:ind w:left="120"/>
      </w:pPr>
      <w:r>
        <w:rPr>
          <w:rFonts w:ascii="Times New Roman" w:hAnsi="Times New Roman"/>
          <w:color w:val="000000"/>
        </w:rPr>
        <w:t>ეს რომ გაიგო, გოგონამ ორივე ხელით ხელი მომკიდა.</w:t>
      </w:r>
    </w:p>
    <w:p w14:paraId="4A75D345" w14:textId="77777777" w:rsidR="006C0CF2" w:rsidRDefault="00000000">
      <w:pPr>
        <w:spacing w:before="269" w:after="269"/>
        <w:ind w:left="120"/>
      </w:pPr>
      <w:r>
        <w:rPr>
          <w:rFonts w:ascii="Times New Roman" w:hAnsi="Times New Roman"/>
          <w:color w:val="000000"/>
        </w:rPr>
        <w:t>- გჯერა ჩემი?</w:t>
      </w:r>
    </w:p>
    <w:p w14:paraId="2536E64B" w14:textId="77777777" w:rsidR="006C0CF2" w:rsidRDefault="00000000">
      <w:pPr>
        <w:spacing w:before="269" w:after="269"/>
        <w:ind w:left="120"/>
      </w:pPr>
      <w:r>
        <w:rPr>
          <w:rFonts w:ascii="Times New Roman" w:hAnsi="Times New Roman"/>
          <w:color w:val="000000"/>
        </w:rPr>
        <w:t>ჰმ, მისგან ასეთ რეაქციას არ ველოდი.</w:t>
      </w:r>
    </w:p>
    <w:p w14:paraId="462D981F" w14:textId="77777777" w:rsidR="006C0CF2" w:rsidRDefault="00000000">
      <w:pPr>
        <w:spacing w:before="269" w:after="269"/>
        <w:ind w:left="120"/>
      </w:pPr>
      <w:r>
        <w:rPr>
          <w:rFonts w:ascii="Times New Roman" w:hAnsi="Times New Roman"/>
          <w:color w:val="000000"/>
        </w:rPr>
        <w:t>- რწმენას ამასთან არაფერი აქვს საერთო. უბრალოდ ვიცი, რომ ის ნამდვილად არსებობს.</w:t>
      </w:r>
    </w:p>
    <w:p w14:paraId="5E31C509" w14:textId="77777777" w:rsidR="006C0CF2" w:rsidRDefault="00000000">
      <w:pPr>
        <w:spacing w:before="269" w:after="269"/>
        <w:ind w:left="120"/>
      </w:pPr>
      <w:r>
        <w:rPr>
          <w:rFonts w:ascii="Times New Roman" w:hAnsi="Times New Roman"/>
          <w:color w:val="000000"/>
        </w:rPr>
        <w:t>- რა?..</w:t>
      </w:r>
    </w:p>
    <w:p w14:paraId="3660DA10" w14:textId="77777777" w:rsidR="006C0CF2" w:rsidRDefault="00000000">
      <w:pPr>
        <w:spacing w:before="269" w:after="269"/>
        <w:ind w:left="120"/>
      </w:pPr>
      <w:r>
        <w:rPr>
          <w:rFonts w:ascii="Times New Roman" w:hAnsi="Times New Roman"/>
          <w:color w:val="000000"/>
        </w:rPr>
        <w:t>თვალები გაუფართოვდა.</w:t>
      </w:r>
    </w:p>
    <w:p w14:paraId="3C9A71F4" w14:textId="77777777" w:rsidR="006C0CF2" w:rsidRDefault="00000000">
      <w:pPr>
        <w:spacing w:before="269" w:after="269"/>
        <w:ind w:left="120"/>
      </w:pPr>
      <w:r>
        <w:rPr>
          <w:rFonts w:ascii="Times New Roman" w:hAnsi="Times New Roman"/>
          <w:color w:val="000000"/>
        </w:rPr>
        <w:t>- ოდესმე ყოფილხარ იქ?</w:t>
      </w:r>
    </w:p>
    <w:p w14:paraId="0C1264D3" w14:textId="77777777" w:rsidR="006C0CF2" w:rsidRDefault="00000000">
      <w:pPr>
        <w:spacing w:before="269" w:after="269"/>
        <w:ind w:left="120"/>
      </w:pPr>
      <w:r>
        <w:rPr>
          <w:rFonts w:ascii="Times New Roman" w:hAnsi="Times New Roman"/>
          <w:color w:val="000000"/>
        </w:rPr>
        <w:t>- კი.</w:t>
      </w:r>
    </w:p>
    <w:p w14:paraId="38B2BB8F" w14:textId="77777777" w:rsidR="006C0CF2" w:rsidRDefault="00000000">
      <w:pPr>
        <w:spacing w:before="269" w:after="269"/>
        <w:ind w:left="120"/>
      </w:pPr>
      <w:r>
        <w:rPr>
          <w:rFonts w:ascii="Times New Roman" w:hAnsi="Times New Roman"/>
          <w:color w:val="000000"/>
        </w:rPr>
        <w:t>ამის თქმის შემდეგ, ის კიდევ უფრო მაგრად მომიჭირა.</w:t>
      </w:r>
    </w:p>
    <w:p w14:paraId="3BD22CAC" w14:textId="77777777" w:rsidR="006C0CF2" w:rsidRDefault="00000000">
      <w:pPr>
        <w:spacing w:before="269" w:after="269"/>
        <w:ind w:left="120"/>
      </w:pPr>
      <w:r>
        <w:rPr>
          <w:rFonts w:ascii="Times New Roman" w:hAnsi="Times New Roman"/>
          <w:color w:val="000000"/>
        </w:rPr>
        <w:t>- სერიოზულად? როდის?</w:t>
      </w:r>
    </w:p>
    <w:p w14:paraId="0908A684" w14:textId="77777777" w:rsidR="006C0CF2" w:rsidRDefault="00000000">
      <w:pPr>
        <w:spacing w:before="269" w:after="269"/>
        <w:ind w:left="120"/>
      </w:pPr>
      <w:r>
        <w:rPr>
          <w:rFonts w:ascii="Times New Roman" w:hAnsi="Times New Roman"/>
          <w:color w:val="000000"/>
        </w:rPr>
        <w:t>— ბოლოს ორი ათასი წლის წინ ვიყავი იქ.</w:t>
      </w:r>
    </w:p>
    <w:p w14:paraId="2BE8DC3D" w14:textId="77777777" w:rsidR="006C0CF2" w:rsidRDefault="00000000">
      <w:pPr>
        <w:spacing w:before="269" w:after="269"/>
        <w:ind w:left="120"/>
      </w:pPr>
      <w:r>
        <w:rPr>
          <w:rFonts w:ascii="Times New Roman" w:hAnsi="Times New Roman"/>
          <w:color w:val="000000"/>
        </w:rPr>
        <w:t>- ორი ათასი წლის წინ?..</w:t>
      </w:r>
    </w:p>
    <w:p w14:paraId="1F55D22D" w14:textId="77777777" w:rsidR="006C0CF2" w:rsidRDefault="00000000">
      <w:pPr>
        <w:spacing w:before="269" w:after="269"/>
        <w:ind w:left="120"/>
      </w:pPr>
      <w:r>
        <w:rPr>
          <w:rFonts w:ascii="Times New Roman" w:hAnsi="Times New Roman"/>
          <w:color w:val="000000"/>
        </w:rPr>
        <w:t>გოგონას თვალები გაუფართოვდა, თითქოს ისევ გაოცებული იყო.</w:t>
      </w:r>
    </w:p>
    <w:p w14:paraId="3A6CBCCC" w14:textId="77777777" w:rsidR="006C0CF2" w:rsidRDefault="00000000">
      <w:pPr>
        <w:spacing w:before="269" w:after="269"/>
        <w:ind w:left="120"/>
      </w:pPr>
      <w:r>
        <w:rPr>
          <w:rFonts w:ascii="Times New Roman" w:hAnsi="Times New Roman"/>
          <w:color w:val="000000"/>
        </w:rPr>
        <w:lastRenderedPageBreak/>
        <w:t>- კარგი, თუ გინდა, არ ხარ ვალდებული დამიჯერო. აჰარტელნში მოსახვედრად მისი სმენა უნდა იცოდე. მეგონა, თქვი, რომ იცოდი, როგორ მოხვედრილიყავი იქ. შეგიძლია მომიყვე ამის შესახებ?</w:t>
      </w:r>
    </w:p>
    <w:p w14:paraId="7893BDA4" w14:textId="77777777" w:rsidR="006C0CF2" w:rsidRDefault="00000000">
      <w:pPr>
        <w:spacing w:before="269" w:after="269"/>
        <w:ind w:left="120"/>
      </w:pPr>
      <w:r>
        <w:rPr>
          <w:rFonts w:ascii="Times New Roman" w:hAnsi="Times New Roman"/>
          <w:color w:val="000000"/>
        </w:rPr>
        <w:t>გოგონამ ჩაფიქრებულმა თავი დახარა.</w:t>
      </w:r>
    </w:p>
    <w:p w14:paraId="56DF2D1F" w14:textId="77777777" w:rsidR="006C0CF2" w:rsidRDefault="00000000">
      <w:pPr>
        <w:spacing w:before="269" w:after="269"/>
        <w:ind w:left="120"/>
      </w:pPr>
      <w:r>
        <w:rPr>
          <w:rFonts w:ascii="Times New Roman" w:hAnsi="Times New Roman"/>
          <w:color w:val="000000"/>
        </w:rPr>
        <w:t>- რა თქმა უნდა, უფასოდ არა. ყველაფერს მოგცემ, რასაც მთხოვ.</w:t>
      </w:r>
    </w:p>
    <w:p w14:paraId="4AD2D182" w14:textId="77777777" w:rsidR="006C0CF2" w:rsidRDefault="00000000">
      <w:pPr>
        <w:spacing w:before="269" w:after="269"/>
        <w:ind w:left="120"/>
      </w:pPr>
      <w:r>
        <w:rPr>
          <w:rFonts w:ascii="Times New Roman" w:hAnsi="Times New Roman"/>
          <w:color w:val="000000"/>
        </w:rPr>
        <w:t>თავი ასწია და მტკიცედ შემომხედა.</w:t>
      </w:r>
    </w:p>
    <w:p w14:paraId="14BC3A80" w14:textId="77777777" w:rsidR="006C0CF2" w:rsidRDefault="00000000">
      <w:pPr>
        <w:spacing w:before="269" w:after="269"/>
        <w:ind w:left="120"/>
      </w:pPr>
      <w:r>
        <w:rPr>
          <w:rFonts w:ascii="Times New Roman" w:hAnsi="Times New Roman"/>
          <w:color w:val="000000"/>
        </w:rPr>
        <w:t>- მაშინ ასე მოვიქცეთ: მე გეტყვი, როგორ მოხვდე აჰარტელნში და სანაცვლოდ შენც წამიყვან იქ.</w:t>
      </w:r>
    </w:p>
    <w:p w14:paraId="141D04EA" w14:textId="77777777" w:rsidR="006C0CF2" w:rsidRDefault="00000000">
      <w:pPr>
        <w:spacing w:before="269" w:after="269"/>
        <w:ind w:left="120"/>
      </w:pPr>
      <w:r>
        <w:rPr>
          <w:rFonts w:ascii="Times New Roman" w:hAnsi="Times New Roman"/>
          <w:color w:val="000000"/>
        </w:rPr>
        <w:t>თუმცა, მოულოდნელი წინადადება.</w:t>
      </w:r>
    </w:p>
    <w:p w14:paraId="38523244" w14:textId="77777777" w:rsidR="006C0CF2" w:rsidRDefault="00000000">
      <w:pPr>
        <w:spacing w:before="269" w:after="269"/>
        <w:ind w:left="120"/>
      </w:pPr>
      <w:r>
        <w:rPr>
          <w:rFonts w:ascii="Times New Roman" w:hAnsi="Times New Roman"/>
          <w:color w:val="000000"/>
        </w:rPr>
        <w:t>- კარგი, ამის მოწყობა შესაძლებელია, მაგრამ რა საჭიროა იქ წასვლა?</w:t>
      </w:r>
    </w:p>
    <w:p w14:paraId="445F2974" w14:textId="77777777" w:rsidR="006C0CF2" w:rsidRDefault="00000000">
      <w:pPr>
        <w:spacing w:before="269" w:after="269"/>
        <w:ind w:left="120"/>
      </w:pPr>
      <w:r>
        <w:rPr>
          <w:rFonts w:ascii="Times New Roman" w:hAnsi="Times New Roman"/>
          <w:color w:val="000000"/>
        </w:rPr>
        <w:t>გოგონა გაჩუმდა. რატომღაც მეჩვენა, რომ დეპრესიული ჩანდა.</w:t>
      </w:r>
    </w:p>
    <w:p w14:paraId="11C61D50" w14:textId="77777777" w:rsidR="006C0CF2" w:rsidRDefault="00000000">
      <w:pPr>
        <w:spacing w:before="269" w:after="269"/>
        <w:ind w:left="120"/>
      </w:pPr>
      <w:r>
        <w:rPr>
          <w:rFonts w:ascii="Times New Roman" w:hAnsi="Times New Roman"/>
          <w:color w:val="000000"/>
        </w:rPr>
        <w:t>- არ ხარ ვალდებული მითხრა, არ გაიძულებ.</w:t>
      </w:r>
    </w:p>
    <w:p w14:paraId="785F3530" w14:textId="77777777" w:rsidR="006C0CF2" w:rsidRDefault="00000000">
      <w:pPr>
        <w:spacing w:before="269" w:after="269"/>
        <w:ind w:left="120"/>
      </w:pPr>
      <w:r>
        <w:rPr>
          <w:rFonts w:ascii="Times New Roman" w:hAnsi="Times New Roman"/>
          <w:color w:val="000000"/>
        </w:rPr>
        <w:t>ქალმა ქვემოთ დაიხედა და თქვა:</w:t>
      </w:r>
    </w:p>
    <w:p w14:paraId="77887C4D" w14:textId="77777777" w:rsidR="006C0CF2" w:rsidRDefault="00000000">
      <w:pPr>
        <w:spacing w:before="269" w:after="269"/>
        <w:ind w:left="120"/>
      </w:pPr>
      <w:r>
        <w:rPr>
          <w:rFonts w:ascii="Times New Roman" w:hAnsi="Times New Roman"/>
          <w:color w:val="000000"/>
        </w:rPr>
        <w:t>- ... არ ვიცი ...</w:t>
      </w:r>
    </w:p>
    <w:p w14:paraId="4A159E91" w14:textId="77777777" w:rsidR="006C0CF2" w:rsidRDefault="00000000">
      <w:pPr>
        <w:spacing w:before="269" w:after="269"/>
        <w:ind w:left="120"/>
      </w:pPr>
      <w:r>
        <w:rPr>
          <w:rFonts w:ascii="Times New Roman" w:hAnsi="Times New Roman"/>
          <w:color w:val="000000"/>
        </w:rPr>
        <w:t>- უცნაურად ჟღერს.</w:t>
      </w:r>
    </w:p>
    <w:p w14:paraId="3A70FF9C" w14:textId="77777777" w:rsidR="006C0CF2" w:rsidRDefault="00000000">
      <w:pPr>
        <w:spacing w:before="269" w:after="269"/>
        <w:ind w:left="120"/>
      </w:pPr>
      <w:r>
        <w:rPr>
          <w:rFonts w:ascii="Times New Roman" w:hAnsi="Times New Roman"/>
          <w:color w:val="000000"/>
        </w:rPr>
        <w:t>ის ერთი წამით გაჩუმდა და შემდეგ განაგრძო:</w:t>
      </w:r>
    </w:p>
    <w:p w14:paraId="1C0AE2D5" w14:textId="77777777" w:rsidR="006C0CF2" w:rsidRDefault="00000000">
      <w:pPr>
        <w:spacing w:before="269" w:after="269"/>
        <w:ind w:left="120"/>
      </w:pPr>
      <w:r>
        <w:rPr>
          <w:rFonts w:ascii="Times New Roman" w:hAnsi="Times New Roman"/>
          <w:color w:val="000000"/>
        </w:rPr>
        <w:t>— ...შეიძლება უცნაურად ჟღერდეს…</w:t>
      </w:r>
    </w:p>
    <w:p w14:paraId="68ACD314" w14:textId="77777777" w:rsidR="006C0CF2" w:rsidRDefault="00000000">
      <w:pPr>
        <w:spacing w:before="269" w:after="269"/>
        <w:ind w:left="120"/>
      </w:pPr>
      <w:r>
        <w:rPr>
          <w:rFonts w:ascii="Times New Roman" w:hAnsi="Times New Roman"/>
          <w:color w:val="000000"/>
        </w:rPr>
        <w:t>- გპირდები, რომ არ დაგცინებ.</w:t>
      </w:r>
    </w:p>
    <w:p w14:paraId="492A8DF7" w14:textId="77777777" w:rsidR="006C0CF2" w:rsidRDefault="00000000">
      <w:pPr>
        <w:spacing w:before="269" w:after="269"/>
        <w:ind w:left="120"/>
      </w:pPr>
      <w:r>
        <w:rPr>
          <w:rFonts w:ascii="Times New Roman" w:hAnsi="Times New Roman"/>
          <w:color w:val="000000"/>
        </w:rPr>
        <w:t>თავი ასწია, თვალებში შემომხედა და კმაყოფილმა გამიღიმა.</w:t>
      </w:r>
    </w:p>
    <w:p w14:paraId="0095258F" w14:textId="77777777" w:rsidR="006C0CF2" w:rsidRDefault="00000000">
      <w:pPr>
        <w:spacing w:before="269" w:after="269"/>
        <w:ind w:left="120"/>
      </w:pPr>
      <w:r>
        <w:rPr>
          <w:rFonts w:ascii="Times New Roman" w:hAnsi="Times New Roman"/>
          <w:color w:val="000000"/>
        </w:rPr>
        <w:t>- კარგი ადამიანი ხარ.</w:t>
      </w:r>
    </w:p>
    <w:p w14:paraId="74CE96D8" w14:textId="77777777" w:rsidR="006C0CF2" w:rsidRDefault="00000000">
      <w:pPr>
        <w:spacing w:before="269" w:after="269"/>
        <w:ind w:left="120"/>
      </w:pPr>
      <w:r>
        <w:rPr>
          <w:rFonts w:ascii="Times New Roman" w:hAnsi="Times New Roman"/>
          <w:color w:val="000000"/>
        </w:rPr>
        <w:t>- მართლა?</w:t>
      </w:r>
    </w:p>
    <w:p w14:paraId="347DC9A4" w14:textId="77777777" w:rsidR="006C0CF2" w:rsidRDefault="00000000">
      <w:pPr>
        <w:spacing w:before="269" w:after="269"/>
        <w:ind w:left="120"/>
      </w:pPr>
      <w:r>
        <w:rPr>
          <w:rFonts w:ascii="Times New Roman" w:hAnsi="Times New Roman"/>
          <w:color w:val="000000"/>
        </w:rPr>
        <w:t>გოგონამ თავი დაუქნია და მისი გამომეტყველება ისევ იდუმალი გახდა.</w:t>
      </w:r>
    </w:p>
    <w:p w14:paraId="58AD709E" w14:textId="77777777" w:rsidR="006C0CF2" w:rsidRDefault="00000000">
      <w:pPr>
        <w:spacing w:before="269" w:after="269"/>
        <w:ind w:left="120"/>
      </w:pPr>
      <w:r>
        <w:rPr>
          <w:rFonts w:ascii="Times New Roman" w:hAnsi="Times New Roman"/>
          <w:color w:val="000000"/>
        </w:rPr>
        <w:t>- ხედავ, მოგონებები დავკარგე...</w:t>
      </w:r>
    </w:p>
    <w:p w14:paraId="10C647A6" w14:textId="77777777" w:rsidR="006C0CF2" w:rsidRDefault="00000000">
      <w:pPr>
        <w:spacing w:before="269" w:after="269"/>
        <w:ind w:left="120"/>
      </w:pPr>
      <w:r>
        <w:rPr>
          <w:rFonts w:ascii="Times New Roman" w:hAnsi="Times New Roman"/>
          <w:color w:val="000000"/>
        </w:rPr>
        <w:t>- ესე იგი, სულ ესაა? დიახ, ეს უსიამოვნო სიტუაციაა.</w:t>
      </w:r>
    </w:p>
    <w:p w14:paraId="21B77483" w14:textId="77777777" w:rsidR="006C0CF2" w:rsidRDefault="00000000">
      <w:pPr>
        <w:spacing w:before="269" w:after="269"/>
        <w:ind w:left="120"/>
      </w:pPr>
      <w:r>
        <w:rPr>
          <w:rFonts w:ascii="Times New Roman" w:hAnsi="Times New Roman"/>
          <w:color w:val="000000"/>
        </w:rPr>
        <w:lastRenderedPageBreak/>
        <w:t>- როდესაც ამ ქალაქში გამეღვიძა... ვიგრძენი, რომ რაღაც უნდა მექნა, მაგრამ ვერ გავიხსენე რა... - თქვა მან ყოყმანით. - მაგრამ როდესაც ამ ქალაქში დავხეტიალობდი, შემთხვევით გავიგე ჭორი დიდი სულების ტყის, აჰარტელნეს შესახებ და გამახსენდა, რომ იქ უნდა მოვხვედრილიყავი. არ მახსოვდა რატომ, მაგრამ ვიგრძენი, რომ იქ რაღაც ძალიან მნიშვნელოვანი იყო.</w:t>
      </w:r>
    </w:p>
    <w:p w14:paraId="15FD8AD4" w14:textId="77777777" w:rsidR="006C0CF2" w:rsidRDefault="00000000">
      <w:pPr>
        <w:spacing w:before="269" w:after="269"/>
        <w:ind w:left="120"/>
      </w:pPr>
      <w:r>
        <w:rPr>
          <w:rFonts w:ascii="Times New Roman" w:hAnsi="Times New Roman"/>
          <w:color w:val="000000"/>
        </w:rPr>
        <w:t>„გსურს შენი მოგონებების დაბრუნება?“ ჰკითხა მიშამ.</w:t>
      </w:r>
    </w:p>
    <w:p w14:paraId="3AC39433" w14:textId="77777777" w:rsidR="006C0CF2" w:rsidRDefault="00000000">
      <w:pPr>
        <w:spacing w:before="269" w:after="269"/>
        <w:ind w:left="120"/>
      </w:pPr>
      <w:r>
        <w:rPr>
          <w:rFonts w:ascii="Times New Roman" w:hAnsi="Times New Roman"/>
          <w:color w:val="000000"/>
        </w:rPr>
        <w:t>გოგონამ თავი დაუქნია.</w:t>
      </w:r>
    </w:p>
    <w:p w14:paraId="7C19304E" w14:textId="77777777" w:rsidR="006C0CF2" w:rsidRDefault="00000000">
      <w:pPr>
        <w:spacing w:before="269" w:after="269"/>
        <w:ind w:left="120"/>
      </w:pPr>
      <w:r>
        <w:rPr>
          <w:rFonts w:ascii="Times New Roman" w:hAnsi="Times New Roman"/>
          <w:color w:val="000000"/>
        </w:rPr>
        <w:t>- მეჩვენება, რომ დამავიწყდა ის, რაც არ უნდა დამვიწყებოდა. დარწმუნებული ვარ, რომ ჩემი საიდუმლოს ამოხსნა აჰარტელნში უნდა იყოს.</w:t>
      </w:r>
    </w:p>
    <w:p w14:paraId="6D5F20FC" w14:textId="77777777" w:rsidR="006C0CF2" w:rsidRDefault="00000000">
      <w:pPr>
        <w:spacing w:before="269" w:after="269"/>
        <w:ind w:left="120"/>
      </w:pPr>
      <w:r>
        <w:rPr>
          <w:rFonts w:ascii="Times New Roman" w:hAnsi="Times New Roman"/>
          <w:color w:val="000000"/>
        </w:rPr>
        <w:t>ჰმ, როგორც ჩანს, მას არანაირი ბოროტი განზრახვა არ აქვს. მისი მაგიური ძალა კი განსაკუთრებით შთამბეჭდავი არ არის, მხოლოდ გარეგნულად. არამგონია, მისი თანდასწრებით უარესი რამ მოხდეს, მაგრამ ჯობია, ფრთხილად ვიყოთ.</w:t>
      </w:r>
    </w:p>
    <w:p w14:paraId="75815F1A" w14:textId="77777777" w:rsidR="006C0CF2" w:rsidRDefault="00000000">
      <w:pPr>
        <w:spacing w:before="269" w:after="269"/>
        <w:ind w:left="120"/>
      </w:pPr>
      <w:r>
        <w:rPr>
          <w:rFonts w:ascii="Times New Roman" w:hAnsi="Times New Roman"/>
          <w:color w:val="000000"/>
        </w:rPr>
        <w:t>„რას ვაპირებთ?“ მკითხა საშამ.</w:t>
      </w:r>
    </w:p>
    <w:p w14:paraId="7F2A5683" w14:textId="77777777" w:rsidR="006C0CF2" w:rsidRDefault="00000000">
      <w:pPr>
        <w:spacing w:before="269" w:after="269"/>
        <w:ind w:left="120"/>
      </w:pPr>
      <w:r>
        <w:rPr>
          <w:rFonts w:ascii="Times New Roman" w:hAnsi="Times New Roman"/>
          <w:color w:val="000000"/>
        </w:rPr>
        <w:t>- კარგი, როგორც გინდა, ისე მოიქეცი. აჰარტელნში წაგიყვან.</w:t>
      </w:r>
    </w:p>
    <w:p w14:paraId="1645D95A" w14:textId="77777777" w:rsidR="006C0CF2" w:rsidRDefault="00000000">
      <w:pPr>
        <w:spacing w:before="269" w:after="269"/>
        <w:ind w:left="120"/>
      </w:pPr>
      <w:r>
        <w:rPr>
          <w:rFonts w:ascii="Times New Roman" w:hAnsi="Times New Roman"/>
          <w:color w:val="000000"/>
        </w:rPr>
        <w:t>- გულწრფელად?! გმადლობთ!</w:t>
      </w:r>
    </w:p>
    <w:p w14:paraId="10B00B9E" w14:textId="77777777" w:rsidR="006C0CF2" w:rsidRDefault="00000000">
      <w:pPr>
        <w:spacing w:before="269" w:after="269"/>
        <w:ind w:left="120"/>
      </w:pPr>
      <w:r>
        <w:rPr>
          <w:rFonts w:ascii="Times New Roman" w:hAnsi="Times New Roman"/>
          <w:color w:val="000000"/>
        </w:rPr>
        <w:t>მან უდანაშაულოდ გაიღიმა, ისევ მომკიდა ხელი და ზევით-ქვევით ქნევა დამიწყო.</w:t>
      </w:r>
    </w:p>
    <w:p w14:paraId="4CBA6F89" w14:textId="77777777" w:rsidR="006C0CF2" w:rsidRDefault="00000000">
      <w:pPr>
        <w:spacing w:before="269" w:after="269"/>
        <w:ind w:left="120"/>
      </w:pPr>
      <w:r>
        <w:rPr>
          <w:rFonts w:ascii="Times New Roman" w:hAnsi="Times New Roman"/>
          <w:color w:val="000000"/>
        </w:rPr>
        <w:t>- მაშ, როგორ მივიდეთ აჰარტელნში?</w:t>
      </w:r>
    </w:p>
    <w:p w14:paraId="2755AB05" w14:textId="77777777" w:rsidR="006C0CF2" w:rsidRDefault="00000000">
      <w:pPr>
        <w:spacing w:before="269" w:after="269"/>
        <w:ind w:left="120"/>
      </w:pPr>
      <w:r>
        <w:rPr>
          <w:rFonts w:ascii="Times New Roman" w:hAnsi="Times New Roman"/>
          <w:color w:val="000000"/>
        </w:rPr>
        <w:t>- კი. სინამდვილეში, არ ვიცი, ყველაფერი სწორად გავიგე თუ არა. ყველაფერს თანმიმდევრობით მოგიყვებით. კარგი, პირველ რიგში, სულები ჭორებისა და ლეგენდებიდან დაბადებული არსებები არიან, ხოლო აჰარტელნი დიდი სულების ტყის შესახებ ლეგენდიდან მომდინარე სულია.</w:t>
      </w:r>
    </w:p>
    <w:p w14:paraId="1C8EA6E6" w14:textId="77777777" w:rsidR="006C0CF2" w:rsidRDefault="00000000">
      <w:pPr>
        <w:spacing w:before="269" w:after="269"/>
        <w:ind w:left="120"/>
      </w:pPr>
      <w:r>
        <w:rPr>
          <w:rFonts w:ascii="Times New Roman" w:hAnsi="Times New Roman"/>
          <w:color w:val="000000"/>
        </w:rPr>
        <w:t>— შეიძლება ერთი კითხვა დაგისვათ?</w:t>
      </w:r>
    </w:p>
    <w:p w14:paraId="27A5955B" w14:textId="77777777" w:rsidR="006C0CF2" w:rsidRDefault="00000000">
      <w:pPr>
        <w:spacing w:before="269" w:after="269"/>
        <w:ind w:left="120"/>
      </w:pPr>
      <w:r>
        <w:rPr>
          <w:rFonts w:ascii="Times New Roman" w:hAnsi="Times New Roman"/>
          <w:color w:val="000000"/>
        </w:rPr>
        <w:t>გოგონამ გაკვირვებულმა შემომხედა.</w:t>
      </w:r>
    </w:p>
    <w:p w14:paraId="165F88B2" w14:textId="77777777" w:rsidR="006C0CF2" w:rsidRDefault="00000000">
      <w:pPr>
        <w:spacing w:before="269" w:after="269"/>
        <w:ind w:left="120"/>
      </w:pPr>
      <w:r>
        <w:rPr>
          <w:rFonts w:ascii="Times New Roman" w:hAnsi="Times New Roman"/>
          <w:color w:val="000000"/>
        </w:rPr>
        <w:t>- ვინ გითხრა, რომ სულები ჭორებიდან და ლეგენდებიდან იბადებიან?</w:t>
      </w:r>
    </w:p>
    <w:p w14:paraId="6A0BD6D3" w14:textId="77777777" w:rsidR="006C0CF2" w:rsidRDefault="00000000">
      <w:pPr>
        <w:spacing w:before="269" w:after="269"/>
        <w:ind w:left="120"/>
      </w:pPr>
      <w:r>
        <w:rPr>
          <w:rFonts w:ascii="Times New Roman" w:hAnsi="Times New Roman"/>
          <w:color w:val="000000"/>
        </w:rPr>
        <w:t>- აჰ, არავინ. ეს მეხსიერების დაკარგვამდე ვიცოდი. სწორედ ამიტომ ვარ დარწმუნებული, რომ სულებთან და აჰარტელნთან ვარ დაკავშირებული.</w:t>
      </w:r>
    </w:p>
    <w:p w14:paraId="633D4566" w14:textId="77777777" w:rsidR="006C0CF2" w:rsidRDefault="00000000">
      <w:pPr>
        <w:spacing w:before="269" w:after="269"/>
        <w:ind w:left="120"/>
      </w:pPr>
      <w:r>
        <w:rPr>
          <w:rFonts w:ascii="Times New Roman" w:hAnsi="Times New Roman"/>
          <w:color w:val="000000"/>
        </w:rPr>
        <w:t xml:space="preserve">დემონებს სულებთან თითქმის არანაირი ურთიერთქმედება არ აქვთ. კედლის აშენების შემდეგ კი მათი კონტაქტების რაოდენობა კიდევ უფრო უნდა შემცირებულიყო. რადგან </w:t>
      </w:r>
      <w:r>
        <w:rPr>
          <w:rFonts w:ascii="Times New Roman" w:hAnsi="Times New Roman"/>
          <w:color w:val="000000"/>
        </w:rPr>
        <w:lastRenderedPageBreak/>
        <w:t>მან იცის, რომ სულები ჭორებიდან და ლეგენდებიდან მოდიან, მაშინ ის ამ ეპოქის დემონი არ არის.</w:t>
      </w:r>
    </w:p>
    <w:p w14:paraId="409C57B6" w14:textId="77777777" w:rsidR="006C0CF2" w:rsidRDefault="00000000">
      <w:pPr>
        <w:spacing w:before="269" w:after="269"/>
        <w:ind w:left="120"/>
      </w:pPr>
      <w:r>
        <w:rPr>
          <w:rFonts w:ascii="Times New Roman" w:hAnsi="Times New Roman"/>
          <w:color w:val="000000"/>
        </w:rPr>
        <w:t>არა... ის საერთოდ დემონია?</w:t>
      </w:r>
    </w:p>
    <w:p w14:paraId="48DDAC0C" w14:textId="77777777" w:rsidR="006C0CF2" w:rsidRDefault="00000000">
      <w:pPr>
        <w:spacing w:before="269" w:after="269"/>
        <w:ind w:left="120"/>
      </w:pPr>
      <w:r>
        <w:rPr>
          <w:rFonts w:ascii="Times New Roman" w:hAnsi="Times New Roman"/>
          <w:color w:val="000000"/>
        </w:rPr>
        <w:t>- ბოდიში შეწუხებისთვის. განაგრძე.</w:t>
      </w:r>
    </w:p>
    <w:p w14:paraId="7B1E1469" w14:textId="77777777" w:rsidR="006C0CF2" w:rsidRDefault="00000000">
      <w:pPr>
        <w:spacing w:before="269" w:after="269"/>
        <w:ind w:left="120"/>
      </w:pPr>
      <w:r>
        <w:rPr>
          <w:rFonts w:ascii="Times New Roman" w:hAnsi="Times New Roman"/>
          <w:color w:val="000000"/>
        </w:rPr>
        <w:t>- აჰ, კარგი. კარგი, აჰარტელნში მისასვლელი გზა მუდმივად იცვლება ჭორების მიხედვით. ამიტომ, ინფორმატორად მუშაობისას, ყველანაირი ჭორის შეგროვება დავიწყე. მათ შორის ყველაზე ხშირად ვხვდებოდი ისეთ ჭორებს, რომლებიც ამბობდნენ, რომ აჰარტელინი ლიშარისის სავანაში იყო. ასევე ისეთებს, რომელთა მიხედვითაც ის ჯენუსის მაღაროში უნდა ყოფილიყო. ვფიქრობ, ერთ-ერთი მათგანი სწორია.</w:t>
      </w:r>
    </w:p>
    <w:p w14:paraId="4C01E7FF" w14:textId="77777777" w:rsidR="006C0CF2" w:rsidRDefault="00000000">
      <w:pPr>
        <w:spacing w:before="269" w:after="269"/>
        <w:ind w:left="120"/>
      </w:pPr>
      <w:r>
        <w:rPr>
          <w:rFonts w:ascii="Times New Roman" w:hAnsi="Times New Roman"/>
          <w:color w:val="000000"/>
        </w:rPr>
        <w:t>- ვიცი, რომ ის ლიშარის სავანაშია. და ნისლის გაჩენის შესახებ ჭორები არ დადიოდა?</w:t>
      </w:r>
    </w:p>
    <w:p w14:paraId="002DF230" w14:textId="77777777" w:rsidR="006C0CF2" w:rsidRDefault="00000000">
      <w:pPr>
        <w:spacing w:before="269" w:after="269"/>
        <w:ind w:left="120"/>
      </w:pPr>
      <w:r>
        <w:rPr>
          <w:rFonts w:ascii="Times New Roman" w:hAnsi="Times New Roman"/>
          <w:color w:val="000000"/>
        </w:rPr>
        <w:t>- კი, იყვნენ. ყველაზე გავრცელებული ჭორი ის არის, რომ როდესაც მთვარე დაფარავს მზეს და დღე ღამედ გადაიქცევა, ლიშარისის სავანას იდუმალი ნისლი დაფარავს.</w:t>
      </w:r>
    </w:p>
    <w:p w14:paraId="7DB0D906" w14:textId="77777777" w:rsidR="006C0CF2" w:rsidRDefault="00000000">
      <w:pPr>
        <w:spacing w:before="269" w:after="269"/>
        <w:ind w:left="120"/>
      </w:pPr>
      <w:r>
        <w:rPr>
          <w:rFonts w:ascii="Times New Roman" w:hAnsi="Times New Roman"/>
          <w:color w:val="000000"/>
        </w:rPr>
        <w:t>- ჰმ, ალბათ მართალია.</w:t>
      </w:r>
    </w:p>
    <w:p w14:paraId="0482C73A" w14:textId="77777777" w:rsidR="006C0CF2" w:rsidRDefault="00000000">
      <w:pPr>
        <w:spacing w:before="269" w:after="269"/>
        <w:ind w:left="120"/>
      </w:pPr>
      <w:r>
        <w:rPr>
          <w:rFonts w:ascii="Times New Roman" w:hAnsi="Times New Roman"/>
          <w:color w:val="000000"/>
        </w:rPr>
        <w:t>„ჰმ, მოიცადეთ ერთი წუთით“, თქვა საშამ და შუბლზე ხელი შეახო. „როგორ დაფარავს მთვარე მზეს?“</w:t>
      </w:r>
    </w:p>
    <w:p w14:paraId="2821AA4E" w14:textId="77777777" w:rsidR="006C0CF2" w:rsidRDefault="00000000">
      <w:pPr>
        <w:spacing w:before="269" w:after="269"/>
        <w:ind w:left="120"/>
      </w:pPr>
      <w:r>
        <w:rPr>
          <w:rFonts w:ascii="Times New Roman" w:hAnsi="Times New Roman"/>
          <w:color w:val="000000"/>
        </w:rPr>
        <w:t>„მზის დაბნელება?“ ჩაილაპარაკა მიშამ.</w:t>
      </w:r>
    </w:p>
    <w:p w14:paraId="2E8F2896" w14:textId="77777777" w:rsidR="006C0CF2" w:rsidRDefault="00000000">
      <w:pPr>
        <w:spacing w:before="269" w:after="269"/>
        <w:ind w:left="120"/>
      </w:pPr>
      <w:r>
        <w:rPr>
          <w:rFonts w:ascii="Times New Roman" w:hAnsi="Times New Roman"/>
          <w:color w:val="000000"/>
        </w:rPr>
        <w:t>- მაგრამ ეს ძალიან იშვიათად ხდება? ვაპირებთ დავჯდეთ და დაველოდოთ მას?</w:t>
      </w:r>
    </w:p>
    <w:p w14:paraId="4514C973" w14:textId="77777777" w:rsidR="006C0CF2" w:rsidRDefault="00000000">
      <w:pPr>
        <w:spacing w:before="269" w:after="269"/>
        <w:ind w:left="120"/>
      </w:pPr>
      <w:r>
        <w:rPr>
          <w:rFonts w:ascii="Times New Roman" w:hAnsi="Times New Roman"/>
          <w:color w:val="000000"/>
        </w:rPr>
        <w:t>- ოჰ, მეც გავიგე ამის შესახებ. შემდეგი მზის დაბნელება ცხრა დღეში 12:27 საათზე იქნება და დაახლოებით სამ წუთს გაგრძელდება.</w:t>
      </w:r>
    </w:p>
    <w:p w14:paraId="49811B24" w14:textId="77777777" w:rsidR="006C0CF2" w:rsidRDefault="00000000">
      <w:pPr>
        <w:spacing w:before="269" w:after="269"/>
        <w:ind w:left="120"/>
      </w:pPr>
      <w:r>
        <w:rPr>
          <w:rFonts w:ascii="Times New Roman" w:hAnsi="Times New Roman"/>
          <w:color w:val="000000"/>
        </w:rPr>
        <w:t>სავანა ლიშარისი დელზოგეიდიდან არც ისე შორსაა. მაშ, სწორედ ამიტომ მისცა ნოსგალიამ ათი დღე საგამოცდო ექსპედიციის ჩასატარებლად?</w:t>
      </w:r>
    </w:p>
    <w:p w14:paraId="78FB1029" w14:textId="77777777" w:rsidR="006C0CF2" w:rsidRDefault="00000000">
      <w:pPr>
        <w:spacing w:before="269" w:after="269"/>
        <w:ind w:left="120"/>
      </w:pPr>
      <w:r>
        <w:rPr>
          <w:rFonts w:ascii="Times New Roman" w:hAnsi="Times New Roman"/>
          <w:color w:val="000000"/>
        </w:rPr>
        <w:t>- გასაგებია, მაშინ შეგვიძლია ვცადოთ მაინც.</w:t>
      </w:r>
    </w:p>
    <w:p w14:paraId="52A7FE2A" w14:textId="77777777" w:rsidR="006C0CF2" w:rsidRDefault="00000000">
      <w:pPr>
        <w:spacing w:before="269" w:after="269"/>
        <w:ind w:left="120"/>
      </w:pPr>
      <w:r>
        <w:rPr>
          <w:rFonts w:ascii="Times New Roman" w:hAnsi="Times New Roman"/>
          <w:color w:val="000000"/>
        </w:rPr>
        <w:t>„ფერიები 3 წუთში უნდა გავაცინოთ?“ იკითხა მიშამ.</w:t>
      </w:r>
    </w:p>
    <w:p w14:paraId="11CE621C" w14:textId="77777777" w:rsidR="006C0CF2" w:rsidRDefault="00000000">
      <w:pPr>
        <w:spacing w:before="269" w:after="269"/>
        <w:ind w:left="120"/>
      </w:pPr>
      <w:r>
        <w:rPr>
          <w:rFonts w:ascii="Times New Roman" w:hAnsi="Times New Roman"/>
          <w:color w:val="000000"/>
        </w:rPr>
        <w:t>- პრობლემაც სწორედ ესაა. როგორ გავაცინოთ ისინი?</w:t>
      </w:r>
    </w:p>
    <w:p w14:paraId="35967F46" w14:textId="77777777" w:rsidR="006C0CF2" w:rsidRDefault="00000000">
      <w:pPr>
        <w:spacing w:before="269" w:after="269"/>
        <w:ind w:left="120"/>
      </w:pPr>
      <w:r>
        <w:rPr>
          <w:rFonts w:ascii="Times New Roman" w:hAnsi="Times New Roman"/>
          <w:color w:val="000000"/>
        </w:rPr>
        <w:t>საშამ გოგონას შეხედა და თქვა:</w:t>
      </w:r>
    </w:p>
    <w:p w14:paraId="699D759F" w14:textId="77777777" w:rsidR="006C0CF2" w:rsidRDefault="00000000">
      <w:pPr>
        <w:spacing w:before="269" w:after="269"/>
        <w:ind w:left="120"/>
      </w:pPr>
      <w:r>
        <w:rPr>
          <w:rFonts w:ascii="Times New Roman" w:hAnsi="Times New Roman"/>
          <w:color w:val="000000"/>
        </w:rPr>
        <w:t>- ცელქი სულების გაცინებაზე საუბრობ? ეს ფერიები ალბათ სულები არიან, სახელად ტიტი. მათ უყვართ ახალი რაღაცეები და ჭორები დადის, რომ თუ რამე ახალს აჩვენებ, გაიცინებენ.</w:t>
      </w:r>
    </w:p>
    <w:p w14:paraId="58B642C1" w14:textId="77777777" w:rsidR="006C0CF2" w:rsidRDefault="00000000">
      <w:pPr>
        <w:spacing w:before="269" w:after="269"/>
        <w:ind w:left="120"/>
      </w:pPr>
      <w:r>
        <w:rPr>
          <w:rFonts w:ascii="Times New Roman" w:hAnsi="Times New Roman"/>
          <w:color w:val="000000"/>
        </w:rPr>
        <w:lastRenderedPageBreak/>
        <w:t>- რამე ახალი?</w:t>
      </w:r>
    </w:p>
    <w:p w14:paraId="632BD8D4" w14:textId="77777777" w:rsidR="006C0CF2" w:rsidRDefault="00000000">
      <w:pPr>
        <w:spacing w:before="269" w:after="269"/>
        <w:ind w:left="120"/>
      </w:pPr>
      <w:r>
        <w:rPr>
          <w:rFonts w:ascii="Times New Roman" w:hAnsi="Times New Roman"/>
          <w:color w:val="000000"/>
        </w:rPr>
        <w:t>კითხვა ისმის, თუ რა იქნება ახალი ტიტის ფერიებისთვის.</w:t>
      </w:r>
    </w:p>
    <w:p w14:paraId="242A1A61" w14:textId="77777777" w:rsidR="006C0CF2" w:rsidRDefault="00000000">
      <w:pPr>
        <w:spacing w:before="269" w:after="269"/>
        <w:ind w:left="120"/>
      </w:pPr>
      <w:r>
        <w:rPr>
          <w:rFonts w:ascii="Times New Roman" w:hAnsi="Times New Roman"/>
          <w:color w:val="000000"/>
        </w:rPr>
        <w:t>- კარგი, ვცადოთ. მაშ ასე, დავიწყოთ. მიშა, შეგიძლია რეის და ყველას უთხრა ამის შესახებ?</w:t>
      </w:r>
    </w:p>
    <w:p w14:paraId="7E42BB26" w14:textId="77777777" w:rsidR="006C0CF2" w:rsidRDefault="00000000">
      <w:pPr>
        <w:spacing w:before="269" w:after="269"/>
        <w:ind w:left="120"/>
      </w:pPr>
      <w:r>
        <w:rPr>
          <w:rFonts w:ascii="Times New Roman" w:hAnsi="Times New Roman"/>
          <w:color w:val="000000"/>
        </w:rPr>
        <w:t>- კი.</w:t>
      </w:r>
    </w:p>
    <w:p w14:paraId="61129EAF" w14:textId="77777777" w:rsidR="006C0CF2" w:rsidRDefault="00000000">
      <w:pPr>
        <w:spacing w:before="269" w:after="269"/>
        <w:ind w:left="120"/>
      </w:pPr>
      <w:r>
        <w:rPr>
          <w:rFonts w:ascii="Times New Roman" w:hAnsi="Times New Roman"/>
          <w:color w:val="000000"/>
        </w:rPr>
        <w:t>ორივე ხელი გოგოებისკენ გავუწოდე.</w:t>
      </w:r>
    </w:p>
    <w:p w14:paraId="225E7F69" w14:textId="77777777" w:rsidR="006C0CF2" w:rsidRDefault="00000000">
      <w:pPr>
        <w:spacing w:before="269" w:after="269"/>
        <w:ind w:left="120"/>
      </w:pPr>
      <w:r>
        <w:rPr>
          <w:rFonts w:ascii="Times New Roman" w:hAnsi="Times New Roman"/>
          <w:color w:val="000000"/>
        </w:rPr>
        <w:t>— რას გულისხმობ, როცა ამბობ „მაშ, დავიწყოთ“?.. გვისმენდი? შემდეგი დაბნელება ცხრა დღეშია. ახლა ვერაფერს ვიზამთ.</w:t>
      </w:r>
    </w:p>
    <w:p w14:paraId="1E4A9ED6" w14:textId="77777777" w:rsidR="006C0CF2" w:rsidRDefault="00000000">
      <w:pPr>
        <w:spacing w:before="269" w:after="269"/>
        <w:ind w:left="120"/>
      </w:pPr>
      <w:r>
        <w:rPr>
          <w:rFonts w:ascii="Times New Roman" w:hAnsi="Times New Roman"/>
          <w:color w:val="000000"/>
        </w:rPr>
        <w:t>- პრობლემა არ არის.</w:t>
      </w:r>
    </w:p>
    <w:p w14:paraId="2FBC3A5B" w14:textId="77777777" w:rsidR="006C0CF2" w:rsidRDefault="00000000">
      <w:pPr>
        <w:spacing w:before="269" w:after="269"/>
        <w:ind w:left="120"/>
      </w:pPr>
      <w:r>
        <w:rPr>
          <w:rFonts w:ascii="Times New Roman" w:hAnsi="Times New Roman"/>
          <w:color w:val="000000"/>
        </w:rPr>
        <w:t>- რას გულისხმობ, პრობლემა არ არის?</w:t>
      </w:r>
    </w:p>
    <w:p w14:paraId="63177AE4" w14:textId="77777777" w:rsidR="006C0CF2" w:rsidRDefault="00000000">
      <w:pPr>
        <w:spacing w:before="269" w:after="269"/>
        <w:ind w:left="120"/>
      </w:pPr>
      <w:r>
        <w:rPr>
          <w:rFonts w:ascii="Times New Roman" w:hAnsi="Times New Roman"/>
          <w:color w:val="000000"/>
        </w:rPr>
        <w:t>ხელისგული გადავატრიალე და მაგიური ძალა მოვიკრიბე. დაახლოებით ასი ფენისგან შემდგარი ჯადოსნური წრე გავშალე და თითები მასში გავყავი.</w:t>
      </w:r>
    </w:p>
    <w:p w14:paraId="16D261C2" w14:textId="77777777" w:rsidR="006C0CF2" w:rsidRDefault="00000000">
      <w:pPr>
        <w:spacing w:before="269" w:after="269"/>
        <w:ind w:left="120"/>
      </w:pPr>
      <w:r>
        <w:rPr>
          <w:rFonts w:ascii="Times New Roman" w:hAnsi="Times New Roman"/>
          <w:color w:val="000000"/>
        </w:rPr>
        <w:t xml:space="preserve">- "და გნეას </w:t>
      </w:r>
      <w:r>
        <w:rPr>
          <w:rFonts w:ascii="Times New Roman" w:hAnsi="Times New Roman"/>
          <w:color w:val="000000"/>
          <w:sz w:val="18"/>
          <w:vertAlign w:val="superscript"/>
        </w:rPr>
        <w:t xml:space="preserve">1. </w:t>
      </w:r>
      <w:r>
        <w:rPr>
          <w:rFonts w:ascii="Times New Roman" w:hAnsi="Times New Roman"/>
          <w:color w:val="000000"/>
        </w:rPr>
        <w:t>"</w:t>
      </w:r>
    </w:p>
    <w:p w14:paraId="1FFD1CA8" w14:textId="77777777" w:rsidR="006C0CF2" w:rsidRDefault="00000000">
      <w:pPr>
        <w:spacing w:before="269" w:after="269"/>
        <w:ind w:left="120"/>
      </w:pPr>
      <w:r>
        <w:rPr>
          <w:rFonts w:ascii="Times New Roman" w:hAnsi="Times New Roman"/>
          <w:color w:val="000000"/>
        </w:rPr>
        <w:t>ჩემი მარჯვენა ხელი ღია ცისფერი ნათებით იყო დაფარული. ეს იყო შელოცვა, რომელიც მანძილს ფარავდა და საშუალებას მაძლევდა, ხელისგულზე ყველაფერი დამეჭირა და მეკონტროლებინა.</w:t>
      </w:r>
    </w:p>
    <w:p w14:paraId="4C410FF4" w14:textId="77777777" w:rsidR="006C0CF2" w:rsidRDefault="00000000">
      <w:pPr>
        <w:spacing w:before="269" w:after="269"/>
        <w:ind w:left="120"/>
      </w:pPr>
      <w:r>
        <w:rPr>
          <w:rFonts w:ascii="Times New Roman" w:hAnsi="Times New Roman"/>
          <w:color w:val="000000"/>
        </w:rPr>
        <w:t>ხელის ერთი მოძრაობით „მე გნეასით“ ცას ხელი ავიღე. შემდეგ კი ნელა გავამოძრავე ხელი.</w:t>
      </w:r>
    </w:p>
    <w:p w14:paraId="770DE2F2" w14:textId="77777777" w:rsidR="006C0CF2" w:rsidRDefault="00000000">
      <w:pPr>
        <w:spacing w:before="269" w:after="269"/>
        <w:ind w:left="120"/>
      </w:pPr>
      <w:r>
        <w:rPr>
          <w:rFonts w:ascii="Times New Roman" w:hAnsi="Times New Roman"/>
          <w:color w:val="000000"/>
        </w:rPr>
        <w:t>- ...წამოდი...</w:t>
      </w:r>
    </w:p>
    <w:p w14:paraId="6AC85FEA" w14:textId="77777777" w:rsidR="006C0CF2" w:rsidRDefault="00000000">
      <w:pPr>
        <w:spacing w:before="269" w:after="269"/>
        <w:ind w:left="120"/>
      </w:pPr>
      <w:r>
        <w:rPr>
          <w:rFonts w:ascii="Times New Roman" w:hAnsi="Times New Roman"/>
          <w:color w:val="000000"/>
        </w:rPr>
        <w:t>მის თვალწინ გადაშლილმა სანახაობამ საშას სუნთქვა შეუკრა.</w:t>
      </w:r>
    </w:p>
    <w:p w14:paraId="2414738B" w14:textId="77777777" w:rsidR="006C0CF2" w:rsidRDefault="00000000">
      <w:pPr>
        <w:spacing w:before="269" w:after="269"/>
        <w:ind w:left="120"/>
      </w:pPr>
      <w:r>
        <w:rPr>
          <w:rFonts w:ascii="Times New Roman" w:hAnsi="Times New Roman"/>
          <w:color w:val="000000"/>
        </w:rPr>
        <w:t>მზის ნაწილი გაქრა.</w:t>
      </w:r>
    </w:p>
    <w:p w14:paraId="3FA165C0" w14:textId="77777777" w:rsidR="006C0CF2" w:rsidRDefault="00000000">
      <w:pPr>
        <w:spacing w:before="269" w:after="269"/>
        <w:ind w:left="120"/>
      </w:pPr>
      <w:r>
        <w:rPr>
          <w:rFonts w:ascii="Times New Roman" w:hAnsi="Times New Roman"/>
          <w:color w:val="000000"/>
        </w:rPr>
        <w:t>— …მთვარე მოძრაობს…</w:t>
      </w:r>
    </w:p>
    <w:p w14:paraId="2DC950D1" w14:textId="77777777" w:rsidR="006C0CF2" w:rsidRDefault="00000000">
      <w:pPr>
        <w:spacing w:before="269" w:after="269"/>
        <w:ind w:left="120"/>
      </w:pPr>
      <w:r>
        <w:rPr>
          <w:rFonts w:ascii="Times New Roman" w:hAnsi="Times New Roman"/>
          <w:color w:val="000000"/>
        </w:rPr>
        <w:t>მიშა ცაზე მთვარეს უყურებდა. ალბათ, მისი ჯადოსნური თვალები ხედავდა, რომ ხელი, რომელზეც „გნეასი“ ეწერა, მთვარეს ეჭირა.</w:t>
      </w:r>
    </w:p>
    <w:p w14:paraId="1F2E2224" w14:textId="77777777" w:rsidR="006C0CF2" w:rsidRDefault="00000000">
      <w:pPr>
        <w:spacing w:before="269" w:after="269"/>
        <w:ind w:left="120"/>
      </w:pPr>
      <w:r>
        <w:rPr>
          <w:rFonts w:ascii="Times New Roman" w:hAnsi="Times New Roman"/>
          <w:color w:val="000000"/>
        </w:rPr>
        <w:t>- ჰმ, ეს ნამდვილად არ არის ადვილი.</w:t>
      </w:r>
    </w:p>
    <w:p w14:paraId="47E08C1B" w14:textId="77777777" w:rsidR="006C0CF2" w:rsidRDefault="00000000">
      <w:pPr>
        <w:spacing w:before="269" w:after="269"/>
        <w:ind w:left="120"/>
      </w:pPr>
      <w:r>
        <w:rPr>
          <w:rFonts w:ascii="Times New Roman" w:hAnsi="Times New Roman"/>
          <w:color w:val="000000"/>
        </w:rPr>
        <w:t>ფეხებში მაგიური ძალა ჩავიღვარე, მიწას მტკიცედ მივეკარი და ხელი ნელ-ნელა ამოვძრავე. მალე მზე მთვარის მიღმა მთლიანად გაქრა.</w:t>
      </w:r>
    </w:p>
    <w:p w14:paraId="0C6BB729" w14:textId="77777777" w:rsidR="006C0CF2" w:rsidRDefault="00000000">
      <w:pPr>
        <w:spacing w:before="269" w:after="269"/>
        <w:ind w:left="120"/>
      </w:pPr>
      <w:r>
        <w:rPr>
          <w:rFonts w:ascii="Times New Roman" w:hAnsi="Times New Roman"/>
          <w:color w:val="000000"/>
        </w:rPr>
        <w:lastRenderedPageBreak/>
        <w:t>გამვლელები ყველა ცას აჰყურებდნენ და ცდილობდნენ გაეგოთ, რა ხდებოდა.</w:t>
      </w:r>
    </w:p>
    <w:p w14:paraId="1B5E6116" w14:textId="77777777" w:rsidR="006C0CF2" w:rsidRDefault="00000000">
      <w:pPr>
        <w:spacing w:before="269" w:after="269"/>
        <w:ind w:left="120"/>
      </w:pPr>
      <w:r>
        <w:rPr>
          <w:rFonts w:ascii="Times New Roman" w:hAnsi="Times New Roman"/>
          <w:color w:val="000000"/>
        </w:rPr>
        <w:t>დღე ღამედ გადაიქცა.</w:t>
      </w:r>
    </w:p>
    <w:p w14:paraId="0EBF3D85" w14:textId="77777777" w:rsidR="006C0CF2" w:rsidRDefault="00000000">
      <w:pPr>
        <w:spacing w:before="269" w:after="269"/>
        <w:ind w:left="120"/>
      </w:pPr>
      <w:r>
        <w:rPr>
          <w:rFonts w:ascii="Times New Roman" w:hAnsi="Times New Roman"/>
          <w:color w:val="000000"/>
        </w:rPr>
        <w:t>- ახლა გაიგე?</w:t>
      </w:r>
    </w:p>
    <w:p w14:paraId="59A7D774" w14:textId="77777777" w:rsidR="006C0CF2" w:rsidRDefault="00000000">
      <w:pPr>
        <w:spacing w:before="269" w:after="269"/>
        <w:ind w:left="120"/>
      </w:pPr>
      <w:r>
        <w:rPr>
          <w:rFonts w:ascii="Times New Roman" w:hAnsi="Times New Roman"/>
          <w:color w:val="000000"/>
        </w:rPr>
        <w:t>ხელი კვლავ გავუწოდე საშას, რომელიც გაოცებით განაგრძობდა ცის ყურებას.</w:t>
      </w:r>
    </w:p>
    <w:p w14:paraId="17016991" w14:textId="77777777" w:rsidR="006C0CF2" w:rsidRDefault="00000000">
      <w:pPr>
        <w:spacing w:before="269" w:after="269"/>
        <w:ind w:left="120"/>
      </w:pPr>
      <w:r>
        <w:rPr>
          <w:rFonts w:ascii="Times New Roman" w:hAnsi="Times New Roman"/>
          <w:color w:val="000000"/>
        </w:rPr>
        <w:t>- მე არ ვარ იმათგანი, ვისაც ციური სხეულების გადაადგილება არ შეუძლია. წავიდეთ.</w:t>
      </w:r>
    </w:p>
    <w:p w14:paraId="2C3B8CC9" w14:textId="77777777" w:rsidR="006C0CF2" w:rsidRDefault="00000000">
      <w:pPr>
        <w:pStyle w:val="Heading4"/>
        <w:spacing w:before="269" w:after="269"/>
        <w:ind w:left="120"/>
      </w:pPr>
      <w:r>
        <w:rPr>
          <w:rFonts w:ascii="Times New Roman" w:hAnsi="Times New Roman"/>
          <w:i w:val="0"/>
          <w:color w:val="000000"/>
        </w:rPr>
        <w:t>შენიშვნები</w:t>
      </w:r>
    </w:p>
    <w:p w14:paraId="0394BBD6" w14:textId="77777777" w:rsidR="006C0CF2" w:rsidRDefault="00000000">
      <w:pPr>
        <w:spacing w:before="269" w:after="269"/>
        <w:ind w:left="120"/>
      </w:pPr>
      <w:r>
        <w:rPr>
          <w:rFonts w:ascii="Times New Roman" w:hAnsi="Times New Roman"/>
          <w:color w:val="000000"/>
        </w:rPr>
        <w:t>1. დაწერილია როგორც: „ყველაფრის არსებობის ხელი“.</w:t>
      </w:r>
    </w:p>
    <w:p w14:paraId="7BF6B8C9" w14:textId="77777777" w:rsidR="006C0CF2" w:rsidRDefault="00000000">
      <w:pPr>
        <w:pStyle w:val="Heading2"/>
        <w:pageBreakBefore/>
        <w:spacing w:before="180" w:after="180"/>
        <w:ind w:left="120"/>
      </w:pPr>
      <w:bookmarkStart w:id="21" w:name="_§_21._როგორ"/>
      <w:bookmarkEnd w:id="21"/>
      <w:r>
        <w:rPr>
          <w:rFonts w:ascii="Times New Roman" w:hAnsi="Times New Roman"/>
          <w:color w:val="000000"/>
          <w:sz w:val="33"/>
        </w:rPr>
        <w:lastRenderedPageBreak/>
        <w:t>§ 21. როგორ გავაცინოთ ფერია</w:t>
      </w:r>
    </w:p>
    <w:p w14:paraId="431BF220" w14:textId="77777777" w:rsidR="006C0CF2" w:rsidRDefault="00000000">
      <w:pPr>
        <w:spacing w:before="269" w:after="269"/>
        <w:ind w:left="120"/>
      </w:pPr>
      <w:r>
        <w:rPr>
          <w:rFonts w:ascii="Times New Roman" w:hAnsi="Times New Roman"/>
          <w:color w:val="000000"/>
        </w:rPr>
        <w:t>ლიშარისის სავანაში ტელეპორტირების შემდეგ დავინახეთ, რომ ირგვლივ ყველაფერი ნისლში იყო დაფარული.</w:t>
      </w:r>
    </w:p>
    <w:p w14:paraId="2224A040" w14:textId="77777777" w:rsidR="006C0CF2" w:rsidRDefault="00000000">
      <w:pPr>
        <w:spacing w:before="269" w:after="269"/>
        <w:ind w:left="120"/>
      </w:pPr>
      <w:r>
        <w:rPr>
          <w:rFonts w:ascii="Times New Roman" w:hAnsi="Times New Roman"/>
          <w:color w:val="000000"/>
        </w:rPr>
        <w:t>მზის დამალვის გამო ხილვადობა სუსტი იყო, მაგრამ თეთრი ნისლი თითქმის მთლიანად ფარავდა უზარმაზარ სავანას. ინფორმატორი გოგონა მას მცირედი ნოსტალგიით უყურებდა.</w:t>
      </w:r>
    </w:p>
    <w:p w14:paraId="72247CEE" w14:textId="77777777" w:rsidR="006C0CF2" w:rsidRDefault="00000000">
      <w:pPr>
        <w:spacing w:before="269" w:after="269"/>
        <w:ind w:left="120"/>
      </w:pPr>
      <w:r>
        <w:rPr>
          <w:rFonts w:ascii="Times New Roman" w:hAnsi="Times New Roman"/>
          <w:color w:val="000000"/>
        </w:rPr>
        <w:t>„აჰარტელნი ალბათ ამ ნისლის მეორე მხარესაა“, - თქვა მან ხმაში გარკვეული თავდაჯერებულობით.</w:t>
      </w:r>
    </w:p>
    <w:p w14:paraId="7CD9B3D0" w14:textId="77777777" w:rsidR="006C0CF2" w:rsidRDefault="00000000">
      <w:pPr>
        <w:spacing w:before="269" w:after="269"/>
        <w:ind w:left="120"/>
      </w:pPr>
      <w:r>
        <w:rPr>
          <w:rFonts w:ascii="Times New Roman" w:hAnsi="Times New Roman"/>
          <w:color w:val="000000"/>
        </w:rPr>
        <w:t>— ...ვხედავ, არ გაკვირვებულხარ.</w:t>
      </w:r>
    </w:p>
    <w:p w14:paraId="46D42E6B" w14:textId="77777777" w:rsidR="006C0CF2" w:rsidRDefault="00000000">
      <w:pPr>
        <w:spacing w:before="269" w:after="269"/>
        <w:ind w:left="120"/>
      </w:pPr>
      <w:r>
        <w:rPr>
          <w:rFonts w:ascii="Times New Roman" w:hAnsi="Times New Roman"/>
          <w:color w:val="000000"/>
        </w:rPr>
        <w:t>გოგონამ საშას სიტყვებზე იფიქრა.</w:t>
      </w:r>
    </w:p>
    <w:p w14:paraId="5505A273" w14:textId="77777777" w:rsidR="006C0CF2" w:rsidRDefault="00000000">
      <w:pPr>
        <w:spacing w:before="269" w:after="269"/>
        <w:ind w:left="120"/>
      </w:pPr>
      <w:r>
        <w:rPr>
          <w:rFonts w:ascii="Times New Roman" w:hAnsi="Times New Roman"/>
          <w:color w:val="000000"/>
        </w:rPr>
        <w:t>- არ გიკვირს? რატომ უნდა გაგიკვირდეს?</w:t>
      </w:r>
    </w:p>
    <w:p w14:paraId="5435FEFA" w14:textId="77777777" w:rsidR="006C0CF2" w:rsidRDefault="00000000">
      <w:pPr>
        <w:spacing w:before="269" w:after="269"/>
        <w:ind w:left="120"/>
      </w:pPr>
      <w:r>
        <w:rPr>
          <w:rFonts w:ascii="Times New Roman" w:hAnsi="Times New Roman"/>
          <w:color w:val="000000"/>
        </w:rPr>
        <w:t>- „გატომი“ დაკარგული მაგიაა. მეგონა გაგიკვირდებოდა, რომ ქალაქიდან ასეთ დიდ მანძილზე მყისიერად გადავადგილდებოდით...</w:t>
      </w:r>
    </w:p>
    <w:p w14:paraId="3683978F" w14:textId="77777777" w:rsidR="006C0CF2" w:rsidRDefault="00000000">
      <w:pPr>
        <w:spacing w:before="269" w:after="269"/>
        <w:ind w:left="120"/>
      </w:pPr>
      <w:r>
        <w:rPr>
          <w:rFonts w:ascii="Times New Roman" w:hAnsi="Times New Roman"/>
          <w:color w:val="000000"/>
        </w:rPr>
        <w:t>- აჰ, სწორედ ამას გულისხმობ. ჰო, კი, მართალი ხარ. მაგარი შელოცვა იყო.</w:t>
      </w:r>
    </w:p>
    <w:p w14:paraId="715A2183" w14:textId="77777777" w:rsidR="006C0CF2" w:rsidRDefault="00000000">
      <w:pPr>
        <w:spacing w:before="269" w:after="269"/>
        <w:ind w:left="120"/>
      </w:pPr>
      <w:r>
        <w:rPr>
          <w:rFonts w:ascii="Times New Roman" w:hAnsi="Times New Roman"/>
          <w:color w:val="000000"/>
        </w:rPr>
        <w:t>ამის თქმის შემდეგ, ღრმად ჩაფიქრდა. როგორც ჩანს, რაღაც გაახსენდა.</w:t>
      </w:r>
    </w:p>
    <w:p w14:paraId="29C49341" w14:textId="77777777" w:rsidR="006C0CF2" w:rsidRDefault="00000000">
      <w:pPr>
        <w:spacing w:before="269" w:after="269"/>
        <w:ind w:left="120"/>
      </w:pPr>
      <w:r>
        <w:rPr>
          <w:rFonts w:ascii="Times New Roman" w:hAnsi="Times New Roman"/>
          <w:color w:val="000000"/>
        </w:rPr>
        <w:t>- მაგრამ მგონი ვიცნობდი. გავიფიქრე: „გასაკვირი არ არის, რომ ასეთი მაგია არსებობს“.</w:t>
      </w:r>
    </w:p>
    <w:p w14:paraId="7551F768" w14:textId="77777777" w:rsidR="006C0CF2" w:rsidRDefault="00000000">
      <w:pPr>
        <w:spacing w:before="269" w:after="269"/>
        <w:ind w:left="120"/>
      </w:pPr>
      <w:r>
        <w:rPr>
          <w:rFonts w:ascii="Times New Roman" w:hAnsi="Times New Roman"/>
          <w:color w:val="000000"/>
        </w:rPr>
        <w:t>— ...მისმინე, სხვათა შორის, ჩვენ არც კი გკითხეს, რა გქვია.</w:t>
      </w:r>
    </w:p>
    <w:p w14:paraId="648D45F8" w14:textId="77777777" w:rsidR="006C0CF2" w:rsidRDefault="00000000">
      <w:pPr>
        <w:spacing w:before="269" w:after="269"/>
        <w:ind w:left="120"/>
      </w:pPr>
      <w:r>
        <w:rPr>
          <w:rFonts w:ascii="Times New Roman" w:hAnsi="Times New Roman"/>
          <w:color w:val="000000"/>
        </w:rPr>
        <w:t>- მე ლინა მქვია. ალბათ...</w:t>
      </w:r>
    </w:p>
    <w:p w14:paraId="1AC2183B" w14:textId="77777777" w:rsidR="006C0CF2" w:rsidRDefault="00000000">
      <w:pPr>
        <w:spacing w:before="269" w:after="269"/>
        <w:ind w:left="120"/>
      </w:pPr>
      <w:r>
        <w:rPr>
          <w:rFonts w:ascii="Times New Roman" w:hAnsi="Times New Roman"/>
          <w:color w:val="000000"/>
        </w:rPr>
        <w:t>- ესეც არ გახსოვს?</w:t>
      </w:r>
    </w:p>
    <w:p w14:paraId="232860CF" w14:textId="77777777" w:rsidR="006C0CF2" w:rsidRDefault="00000000">
      <w:pPr>
        <w:spacing w:before="269" w:after="269"/>
        <w:ind w:left="120"/>
      </w:pPr>
      <w:r>
        <w:rPr>
          <w:rFonts w:ascii="Times New Roman" w:hAnsi="Times New Roman"/>
          <w:color w:val="000000"/>
        </w:rPr>
        <w:t>- კი, ყოველ შემთხვევაში, ზუსტად არ ვიცი. უხერხული იქნებოდა სახელის გარეშე ცხოვრება, ამიტომ ახლა გადავწყვიტე, ლინა დამერქვა. სწორედ ეს მინდოდა მაშინ...</w:t>
      </w:r>
    </w:p>
    <w:p w14:paraId="5F16A2B7" w14:textId="77777777" w:rsidR="006C0CF2" w:rsidRDefault="00000000">
      <w:pPr>
        <w:spacing w:before="269" w:after="269"/>
        <w:ind w:left="120"/>
      </w:pPr>
      <w:r>
        <w:rPr>
          <w:rFonts w:ascii="Times New Roman" w:hAnsi="Times New Roman"/>
          <w:color w:val="000000"/>
        </w:rPr>
        <w:t>— ... გასაგებია. ბოდიში, ეს არ უნდა მეკითხა.</w:t>
      </w:r>
    </w:p>
    <w:p w14:paraId="026D2532" w14:textId="77777777" w:rsidR="006C0CF2" w:rsidRDefault="00000000">
      <w:pPr>
        <w:spacing w:before="269" w:after="269"/>
        <w:ind w:left="120"/>
      </w:pPr>
      <w:r>
        <w:rPr>
          <w:rFonts w:ascii="Times New Roman" w:hAnsi="Times New Roman"/>
          <w:color w:val="000000"/>
        </w:rPr>
        <w:t>- კარგი, ახლა ვერაფერს იზამ. იქნებ მალე ყველაფერი გავიხსენო.</w:t>
      </w:r>
    </w:p>
    <w:p w14:paraId="3038930E" w14:textId="77777777" w:rsidR="006C0CF2" w:rsidRDefault="00000000">
      <w:pPr>
        <w:spacing w:before="269" w:after="269"/>
        <w:ind w:left="120"/>
      </w:pPr>
      <w:r>
        <w:rPr>
          <w:rFonts w:ascii="Times New Roman" w:hAnsi="Times New Roman"/>
          <w:color w:val="000000"/>
        </w:rPr>
        <w:t>საშამ ლინს ნახევრად გაოცებული, ნახევრად აღფრთოვანებული სახით შეხედა.</w:t>
      </w:r>
    </w:p>
    <w:p w14:paraId="056E5A28" w14:textId="77777777" w:rsidR="006C0CF2" w:rsidRDefault="00000000">
      <w:pPr>
        <w:spacing w:before="269" w:after="269"/>
        <w:ind w:left="120"/>
      </w:pPr>
      <w:r>
        <w:rPr>
          <w:rFonts w:ascii="Times New Roman" w:hAnsi="Times New Roman"/>
          <w:color w:val="000000"/>
        </w:rPr>
        <w:t>- ვხედავ, მეხსიერება დაკარგე, მაგრამ ოპტიმიზმი არ დაგიკარგავს.</w:t>
      </w:r>
    </w:p>
    <w:p w14:paraId="75856162" w14:textId="77777777" w:rsidR="006C0CF2" w:rsidRDefault="00000000">
      <w:pPr>
        <w:spacing w:before="269" w:after="269"/>
        <w:ind w:left="120"/>
      </w:pPr>
      <w:r>
        <w:rPr>
          <w:rFonts w:ascii="Times New Roman" w:hAnsi="Times New Roman"/>
          <w:color w:val="000000"/>
        </w:rPr>
        <w:lastRenderedPageBreak/>
        <w:t>- თუ მუდმივად მოწყენილი ხარ, არაფერი შეიცვლება. ჯობია ეცადო, გააკეთო ის, რაც შენს ძალებშია.</w:t>
      </w:r>
    </w:p>
    <w:p w14:paraId="18F5D6ED" w14:textId="77777777" w:rsidR="006C0CF2" w:rsidRDefault="00000000">
      <w:pPr>
        <w:spacing w:before="269" w:after="269"/>
        <w:ind w:left="120"/>
      </w:pPr>
      <w:r>
        <w:rPr>
          <w:rFonts w:ascii="Times New Roman" w:hAnsi="Times New Roman"/>
          <w:color w:val="000000"/>
        </w:rPr>
        <w:t>სანამ საშა და ლინა ერთმანეთში საუბრობდნენ, მიშა მცურავი ნისლის უფსკრულში იყურებოდა.</w:t>
      </w:r>
    </w:p>
    <w:p w14:paraId="2A431259" w14:textId="77777777" w:rsidR="006C0CF2" w:rsidRDefault="00000000">
      <w:pPr>
        <w:spacing w:before="269" w:after="269"/>
        <w:ind w:left="120"/>
      </w:pPr>
      <w:r>
        <w:rPr>
          <w:rFonts w:ascii="Times New Roman" w:hAnsi="Times New Roman"/>
          <w:color w:val="000000"/>
        </w:rPr>
        <w:t>— ნახე?</w:t>
      </w:r>
    </w:p>
    <w:p w14:paraId="6A23A869" w14:textId="77777777" w:rsidR="006C0CF2" w:rsidRDefault="00000000">
      <w:pPr>
        <w:spacing w:before="269" w:after="269"/>
        <w:ind w:left="120"/>
      </w:pPr>
      <w:r>
        <w:rPr>
          <w:rFonts w:ascii="Times New Roman" w:hAnsi="Times New Roman"/>
          <w:color w:val="000000"/>
        </w:rPr>
        <w:t>- აქ ბევრია.</w:t>
      </w:r>
    </w:p>
    <w:p w14:paraId="7500BA4E" w14:textId="77777777" w:rsidR="006C0CF2" w:rsidRDefault="00000000">
      <w:pPr>
        <w:spacing w:before="269" w:after="269"/>
        <w:ind w:left="120"/>
      </w:pPr>
      <w:r>
        <w:rPr>
          <w:rFonts w:ascii="Times New Roman" w:hAnsi="Times New Roman"/>
          <w:color w:val="000000"/>
        </w:rPr>
        <w:t>ჰმ, მიშასგან ნაკლებს არც ველოდი. ეს ნისლი უდავოდ აჰართელნის შესასვლელია. და თუ ჯადოსნურ თვალებს დაძაბავთ, დაინახავთ, რომ ნისლში ბევრი სული იმალება.</w:t>
      </w:r>
    </w:p>
    <w:p w14:paraId="37F82D56" w14:textId="77777777" w:rsidR="006C0CF2" w:rsidRDefault="00000000">
      <w:pPr>
        <w:spacing w:before="269" w:after="269"/>
        <w:ind w:left="120"/>
      </w:pPr>
      <w:r>
        <w:rPr>
          <w:rFonts w:ascii="Times New Roman" w:hAnsi="Times New Roman"/>
          <w:color w:val="000000"/>
        </w:rPr>
        <w:t>— ყველას დავუკავშირდი.</w:t>
      </w:r>
    </w:p>
    <w:p w14:paraId="46EFFE67" w14:textId="77777777" w:rsidR="006C0CF2" w:rsidRDefault="00000000">
      <w:pPr>
        <w:spacing w:before="269" w:after="269"/>
        <w:ind w:left="120"/>
      </w:pPr>
      <w:r>
        <w:rPr>
          <w:rFonts w:ascii="Times New Roman" w:hAnsi="Times New Roman"/>
          <w:color w:val="000000"/>
        </w:rPr>
        <w:t>ეს ნიშნავს, რომ ისინი აქ მალე უნდა ჩამოვიდნენ.</w:t>
      </w:r>
    </w:p>
    <w:p w14:paraId="7FFF9E2A" w14:textId="77777777" w:rsidR="006C0CF2" w:rsidRDefault="00000000">
      <w:pPr>
        <w:spacing w:before="269" w:after="269"/>
        <w:ind w:left="120"/>
      </w:pPr>
      <w:r>
        <w:rPr>
          <w:rFonts w:ascii="Times New Roman" w:hAnsi="Times New Roman"/>
          <w:color w:val="000000"/>
        </w:rPr>
        <w:t>- კარგი მაშინ, ახლავე ვცადოთ. საშა.</w:t>
      </w:r>
    </w:p>
    <w:p w14:paraId="0C63AEEB" w14:textId="77777777" w:rsidR="006C0CF2" w:rsidRDefault="00000000">
      <w:pPr>
        <w:spacing w:before="269" w:after="269"/>
        <w:ind w:left="120"/>
      </w:pPr>
      <w:r>
        <w:rPr>
          <w:rFonts w:ascii="Times New Roman" w:hAnsi="Times New Roman"/>
          <w:color w:val="000000"/>
        </w:rPr>
        <w:t>- რა?</w:t>
      </w:r>
    </w:p>
    <w:p w14:paraId="673A1202" w14:textId="77777777" w:rsidR="006C0CF2" w:rsidRDefault="00000000">
      <w:pPr>
        <w:spacing w:before="269" w:after="269"/>
        <w:ind w:left="120"/>
      </w:pPr>
      <w:r>
        <w:rPr>
          <w:rFonts w:ascii="Times New Roman" w:hAnsi="Times New Roman"/>
          <w:color w:val="000000"/>
        </w:rPr>
        <w:t>- შენ სცადე.</w:t>
      </w:r>
    </w:p>
    <w:p w14:paraId="39D1D01C" w14:textId="77777777" w:rsidR="006C0CF2" w:rsidRDefault="00000000">
      <w:pPr>
        <w:spacing w:before="269" w:after="269"/>
        <w:ind w:left="120"/>
      </w:pPr>
      <w:r>
        <w:rPr>
          <w:rFonts w:ascii="Times New Roman" w:hAnsi="Times New Roman"/>
          <w:color w:val="000000"/>
        </w:rPr>
        <w:t>საშა დაბნეული იყო.</w:t>
      </w:r>
    </w:p>
    <w:p w14:paraId="4129A5E7" w14:textId="77777777" w:rsidR="006C0CF2" w:rsidRDefault="00000000">
      <w:pPr>
        <w:spacing w:before="269" w:after="269"/>
        <w:ind w:left="120"/>
      </w:pPr>
      <w:r>
        <w:rPr>
          <w:rFonts w:ascii="Times New Roman" w:hAnsi="Times New Roman"/>
          <w:color w:val="000000"/>
        </w:rPr>
        <w:t>— რა უნდა ვცადო?</w:t>
      </w:r>
    </w:p>
    <w:p w14:paraId="75CE5FB0" w14:textId="77777777" w:rsidR="006C0CF2" w:rsidRDefault="00000000">
      <w:pPr>
        <w:spacing w:before="269" w:after="269"/>
        <w:ind w:left="120"/>
      </w:pPr>
      <w:r>
        <w:rPr>
          <w:rFonts w:ascii="Times New Roman" w:hAnsi="Times New Roman"/>
          <w:color w:val="000000"/>
        </w:rPr>
        <w:t>- აჰარტელნში ვერ მივალთ, თუ ტიტის ფერიებს არ გავაცინებთ.</w:t>
      </w:r>
    </w:p>
    <w:p w14:paraId="0939DBCD" w14:textId="77777777" w:rsidR="006C0CF2" w:rsidRDefault="00000000">
      <w:pPr>
        <w:spacing w:before="269" w:after="269"/>
        <w:ind w:left="120"/>
      </w:pPr>
      <w:r>
        <w:rPr>
          <w:rFonts w:ascii="Times New Roman" w:hAnsi="Times New Roman"/>
          <w:color w:val="000000"/>
        </w:rPr>
        <w:t>- აჰ, კარგი, კი. ასე რომ, გაჩერდი... რატომ მე?</w:t>
      </w:r>
    </w:p>
    <w:p w14:paraId="0BB1FA81" w14:textId="77777777" w:rsidR="006C0CF2" w:rsidRDefault="00000000">
      <w:pPr>
        <w:spacing w:before="269" w:after="269"/>
        <w:ind w:left="120"/>
      </w:pPr>
      <w:r>
        <w:rPr>
          <w:rFonts w:ascii="Times New Roman" w:hAnsi="Times New Roman"/>
          <w:color w:val="000000"/>
        </w:rPr>
        <w:t>- იცი, დიდი ხანია ვფიქრობ, რომ... - თავი დაუქნია საშამ. - ...ნამდვილი ნიჭი გაქვს კლოუნების ორგანიზების.</w:t>
      </w:r>
    </w:p>
    <w:p w14:paraId="45E3CEBA" w14:textId="77777777" w:rsidR="006C0CF2" w:rsidRDefault="00000000">
      <w:pPr>
        <w:spacing w:before="269" w:after="269"/>
        <w:ind w:left="120"/>
      </w:pPr>
      <w:r>
        <w:rPr>
          <w:rFonts w:ascii="Times New Roman" w:hAnsi="Times New Roman"/>
          <w:color w:val="000000"/>
        </w:rPr>
        <w:t>„დიდი ხანია ამაზე ფიქრობ!“ - მკვახედ იყვირა საშამ.</w:t>
      </w:r>
    </w:p>
    <w:p w14:paraId="4F7E8152" w14:textId="77777777" w:rsidR="006C0CF2" w:rsidRDefault="00000000">
      <w:pPr>
        <w:spacing w:before="269" w:after="269"/>
        <w:ind w:left="120"/>
      </w:pPr>
      <w:r>
        <w:rPr>
          <w:rFonts w:ascii="Times New Roman" w:hAnsi="Times New Roman"/>
          <w:color w:val="000000"/>
        </w:rPr>
        <w:t>მის ამჟამინდელ გამომეტყველებაზე მივუთითე.</w:t>
      </w:r>
    </w:p>
    <w:p w14:paraId="43341921" w14:textId="77777777" w:rsidR="006C0CF2" w:rsidRDefault="00000000">
      <w:pPr>
        <w:spacing w:before="269" w:after="269"/>
        <w:ind w:left="120"/>
      </w:pPr>
      <w:r>
        <w:rPr>
          <w:rFonts w:ascii="Times New Roman" w:hAnsi="Times New Roman"/>
          <w:color w:val="000000"/>
        </w:rPr>
        <w:t>- აი, აქ არის.</w:t>
      </w:r>
    </w:p>
    <w:p w14:paraId="40B4E7DF" w14:textId="77777777" w:rsidR="006C0CF2" w:rsidRDefault="00000000">
      <w:pPr>
        <w:spacing w:before="269" w:after="269"/>
        <w:ind w:left="120"/>
      </w:pPr>
      <w:r>
        <w:rPr>
          <w:rFonts w:ascii="Times New Roman" w:hAnsi="Times New Roman"/>
          <w:color w:val="000000"/>
        </w:rPr>
        <w:t>- რა, „ეს“?</w:t>
      </w:r>
    </w:p>
    <w:p w14:paraId="77302A87" w14:textId="77777777" w:rsidR="006C0CF2" w:rsidRDefault="00000000">
      <w:pPr>
        <w:spacing w:before="269" w:after="269"/>
        <w:ind w:left="120"/>
      </w:pPr>
      <w:r>
        <w:rPr>
          <w:rFonts w:ascii="Times New Roman" w:hAnsi="Times New Roman"/>
          <w:color w:val="000000"/>
        </w:rPr>
        <w:t>— ყველას არ შეუძლია პერსონაჟის სრულად აალებული ფეიერვერკის მსგავსად გამოსახვა.</w:t>
      </w:r>
    </w:p>
    <w:p w14:paraId="0DDC790D" w14:textId="77777777" w:rsidR="006C0CF2" w:rsidRDefault="00000000">
      <w:pPr>
        <w:spacing w:before="269" w:after="269"/>
        <w:ind w:left="120"/>
      </w:pPr>
      <w:r>
        <w:rPr>
          <w:rFonts w:ascii="Times New Roman" w:hAnsi="Times New Roman"/>
          <w:color w:val="000000"/>
        </w:rPr>
        <w:lastRenderedPageBreak/>
        <w:t>- ჰმ... მოიცა, კიდევ ვინ არის აქ ფეიერვერკებით?!</w:t>
      </w:r>
    </w:p>
    <w:p w14:paraId="5E1CB2E0" w14:textId="77777777" w:rsidR="006C0CF2" w:rsidRDefault="00000000">
      <w:pPr>
        <w:spacing w:before="269" w:after="269"/>
        <w:ind w:left="120"/>
      </w:pPr>
      <w:r>
        <w:rPr>
          <w:rFonts w:ascii="Times New Roman" w:hAnsi="Times New Roman"/>
          <w:color w:val="000000"/>
        </w:rPr>
        <w:t>- სულ ესაა, განაგრძე კარგი საქმე, საშა. მოდი, მოდი. გამოაჩინე შენი ფუჭად დაკარგული, აყვავებული ნიჭი!</w:t>
      </w:r>
    </w:p>
    <w:p w14:paraId="0E071C56" w14:textId="77777777" w:rsidR="006C0CF2" w:rsidRDefault="00000000">
      <w:pPr>
        <w:spacing w:before="269" w:after="269"/>
        <w:ind w:left="120"/>
      </w:pPr>
      <w:r>
        <w:rPr>
          <w:rFonts w:ascii="Times New Roman" w:hAnsi="Times New Roman"/>
          <w:color w:val="000000"/>
        </w:rPr>
        <w:t>— ...კარგი... ეს რაღაც უეცრად მოხდა თუ რაღაც მსგავსი...</w:t>
      </w:r>
    </w:p>
    <w:p w14:paraId="41D6C45E" w14:textId="77777777" w:rsidR="006C0CF2" w:rsidRDefault="00000000">
      <w:pPr>
        <w:spacing w:before="269" w:after="269"/>
        <w:ind w:left="120"/>
      </w:pPr>
      <w:r>
        <w:rPr>
          <w:rFonts w:ascii="Times New Roman" w:hAnsi="Times New Roman"/>
          <w:color w:val="000000"/>
        </w:rPr>
        <w:t>როგორც ჩანს, საშას ამაზე გადაწყვეტილება არ მიუღია.</w:t>
      </w:r>
    </w:p>
    <w:p w14:paraId="67381BAB" w14:textId="77777777" w:rsidR="006C0CF2" w:rsidRDefault="00000000">
      <w:pPr>
        <w:spacing w:before="269" w:after="269"/>
        <w:ind w:left="120"/>
      </w:pPr>
      <w:r>
        <w:rPr>
          <w:rFonts w:ascii="Times New Roman" w:hAnsi="Times New Roman"/>
          <w:color w:val="000000"/>
        </w:rPr>
        <w:t>- კარგი, რას აპირებ, ჰა? მიშა, დამეხმარე.</w:t>
      </w:r>
    </w:p>
    <w:p w14:paraId="6E8A60EF" w14:textId="77777777" w:rsidR="006C0CF2" w:rsidRDefault="00000000">
      <w:pPr>
        <w:spacing w:before="269" w:after="269"/>
        <w:ind w:left="120"/>
      </w:pPr>
      <w:r>
        <w:rPr>
          <w:rFonts w:ascii="Times New Roman" w:hAnsi="Times New Roman"/>
          <w:color w:val="000000"/>
        </w:rPr>
        <w:t>მიშამ თავი დაუქნია.</w:t>
      </w:r>
    </w:p>
    <w:p w14:paraId="4DB5ADA7" w14:textId="77777777" w:rsidR="006C0CF2" w:rsidRDefault="00000000">
      <w:pPr>
        <w:spacing w:before="269" w:after="269"/>
        <w:ind w:left="120"/>
      </w:pPr>
      <w:r>
        <w:rPr>
          <w:rFonts w:ascii="Times New Roman" w:hAnsi="Times New Roman"/>
          <w:color w:val="000000"/>
        </w:rPr>
        <w:t>- ვეცდები.</w:t>
      </w:r>
    </w:p>
    <w:p w14:paraId="4DD3D12F" w14:textId="77777777" w:rsidR="006C0CF2" w:rsidRDefault="00000000">
      <w:pPr>
        <w:spacing w:before="269" w:after="269"/>
        <w:ind w:left="120"/>
      </w:pPr>
      <w:r>
        <w:rPr>
          <w:rFonts w:ascii="Times New Roman" w:hAnsi="Times New Roman"/>
          <w:color w:val="000000"/>
        </w:rPr>
        <w:t>- რას გულისხმობ „ვეცდები“-ში?</w:t>
      </w:r>
    </w:p>
    <w:p w14:paraId="520CD908" w14:textId="77777777" w:rsidR="006C0CF2" w:rsidRDefault="00000000">
      <w:pPr>
        <w:spacing w:before="269" w:after="269"/>
        <w:ind w:left="120"/>
      </w:pPr>
      <w:r>
        <w:rPr>
          <w:rFonts w:ascii="Times New Roman" w:hAnsi="Times New Roman"/>
          <w:color w:val="000000"/>
        </w:rPr>
        <w:t>მიშა დის მოპირდაპირე მხარეს იდგა.</w:t>
      </w:r>
    </w:p>
    <w:p w14:paraId="51EEE365" w14:textId="77777777" w:rsidR="006C0CF2" w:rsidRDefault="00000000">
      <w:pPr>
        <w:spacing w:before="269" w:after="269"/>
        <w:ind w:left="120"/>
      </w:pPr>
      <w:r>
        <w:rPr>
          <w:rFonts w:ascii="Times New Roman" w:hAnsi="Times New Roman"/>
          <w:color w:val="000000"/>
        </w:rPr>
        <w:t>„გეგმა არსებობს“, - გულგრილად თქვა მიშამ სახეზე სერიოზული გამომეტყველებით.</w:t>
      </w:r>
    </w:p>
    <w:p w14:paraId="54966B36" w14:textId="77777777" w:rsidR="006C0CF2" w:rsidRDefault="00000000">
      <w:pPr>
        <w:spacing w:before="269" w:after="269"/>
        <w:ind w:left="120"/>
      </w:pPr>
      <w:r>
        <w:rPr>
          <w:rFonts w:ascii="Times New Roman" w:hAnsi="Times New Roman"/>
          <w:color w:val="000000"/>
        </w:rPr>
        <w:t>როგორც ჩანს, ის საკუთარ თავში დარწმუნებული იყო.</w:t>
      </w:r>
    </w:p>
    <w:p w14:paraId="299BE86F" w14:textId="77777777" w:rsidR="006C0CF2" w:rsidRDefault="00000000">
      <w:pPr>
        <w:spacing w:before="269" w:after="269"/>
        <w:ind w:left="120"/>
      </w:pPr>
      <w:r>
        <w:rPr>
          <w:rFonts w:ascii="Times New Roman" w:hAnsi="Times New Roman"/>
          <w:color w:val="000000"/>
        </w:rPr>
        <w:t>- ეს რა გეგმაა?</w:t>
      </w:r>
    </w:p>
    <w:p w14:paraId="5D30C0CA" w14:textId="77777777" w:rsidR="006C0CF2" w:rsidRDefault="00000000">
      <w:pPr>
        <w:spacing w:before="269" w:after="269"/>
        <w:ind w:left="120"/>
      </w:pPr>
      <w:r>
        <w:rPr>
          <w:rFonts w:ascii="Times New Roman" w:hAnsi="Times New Roman"/>
          <w:color w:val="000000"/>
        </w:rPr>
        <w:t>- ერთ ხუმრობას მოგიყვები.</w:t>
      </w:r>
    </w:p>
    <w:p w14:paraId="3260F6C0" w14:textId="77777777" w:rsidR="006C0CF2" w:rsidRDefault="00000000">
      <w:pPr>
        <w:spacing w:before="269" w:after="269"/>
        <w:ind w:left="120"/>
      </w:pPr>
      <w:r>
        <w:rPr>
          <w:rFonts w:ascii="Times New Roman" w:hAnsi="Times New Roman"/>
          <w:color w:val="000000"/>
        </w:rPr>
        <w:t>- კი.</w:t>
      </w:r>
    </w:p>
    <w:p w14:paraId="4CE6F6C5" w14:textId="77777777" w:rsidR="006C0CF2" w:rsidRDefault="00000000">
      <w:pPr>
        <w:spacing w:before="269" w:after="269"/>
        <w:ind w:left="120"/>
      </w:pPr>
      <w:r>
        <w:rPr>
          <w:rFonts w:ascii="Times New Roman" w:hAnsi="Times New Roman"/>
          <w:color w:val="000000"/>
        </w:rPr>
        <w:t>საშამ ყურადღებით დაიწყო მისი მოსმენა.</w:t>
      </w:r>
    </w:p>
    <w:p w14:paraId="5395C74C" w14:textId="77777777" w:rsidR="006C0CF2" w:rsidRDefault="00000000">
      <w:pPr>
        <w:spacing w:before="269" w:after="269"/>
        <w:ind w:left="120"/>
      </w:pPr>
      <w:r>
        <w:rPr>
          <w:rFonts w:ascii="Times New Roman" w:hAnsi="Times New Roman"/>
          <w:color w:val="000000"/>
        </w:rPr>
        <w:t>- და ამაზე სარკასტულად რეაგირებ.</w:t>
      </w:r>
    </w:p>
    <w:p w14:paraId="340B7F62" w14:textId="77777777" w:rsidR="006C0CF2" w:rsidRDefault="00000000">
      <w:pPr>
        <w:spacing w:before="269" w:after="269"/>
        <w:ind w:left="120"/>
      </w:pPr>
      <w:r>
        <w:rPr>
          <w:rFonts w:ascii="Times New Roman" w:hAnsi="Times New Roman"/>
          <w:color w:val="000000"/>
        </w:rPr>
        <w:t>საშამ თავი დაუქნია.</w:t>
      </w:r>
    </w:p>
    <w:p w14:paraId="3822A519" w14:textId="77777777" w:rsidR="006C0CF2" w:rsidRDefault="00000000">
      <w:pPr>
        <w:spacing w:before="269" w:after="269"/>
        <w:ind w:left="120"/>
      </w:pPr>
      <w:r>
        <w:rPr>
          <w:rFonts w:ascii="Times New Roman" w:hAnsi="Times New Roman"/>
          <w:color w:val="000000"/>
        </w:rPr>
        <w:t>- მერე?</w:t>
      </w:r>
    </w:p>
    <w:p w14:paraId="24248966" w14:textId="77777777" w:rsidR="006C0CF2" w:rsidRDefault="00000000">
      <w:pPr>
        <w:spacing w:before="269" w:after="269"/>
        <w:ind w:left="120"/>
      </w:pPr>
      <w:r>
        <w:rPr>
          <w:rFonts w:ascii="Times New Roman" w:hAnsi="Times New Roman"/>
          <w:color w:val="000000"/>
        </w:rPr>
        <w:t>- ძალიან სასაცილო იქნება.</w:t>
      </w:r>
    </w:p>
    <w:p w14:paraId="28B7D550" w14:textId="77777777" w:rsidR="006C0CF2" w:rsidRDefault="00000000">
      <w:pPr>
        <w:spacing w:before="269" w:after="269"/>
        <w:ind w:left="120"/>
      </w:pPr>
      <w:r>
        <w:rPr>
          <w:rFonts w:ascii="Times New Roman" w:hAnsi="Times New Roman"/>
          <w:color w:val="000000"/>
        </w:rPr>
        <w:t>- საერთოდ არ გაქვს ფანტაზია?! - მთელი ძალით იყვირა საშამ.</w:t>
      </w:r>
    </w:p>
    <w:p w14:paraId="2F7F2DF0" w14:textId="77777777" w:rsidR="006C0CF2" w:rsidRDefault="00000000">
      <w:pPr>
        <w:spacing w:before="269" w:after="269"/>
        <w:ind w:left="120"/>
      </w:pPr>
      <w:r>
        <w:rPr>
          <w:rFonts w:ascii="Times New Roman" w:hAnsi="Times New Roman"/>
          <w:color w:val="000000"/>
        </w:rPr>
        <w:t>— იმუშავა?</w:t>
      </w:r>
    </w:p>
    <w:p w14:paraId="3D121BCA" w14:textId="77777777" w:rsidR="006C0CF2" w:rsidRDefault="00000000">
      <w:pPr>
        <w:spacing w:before="269" w:after="269"/>
        <w:ind w:left="120"/>
      </w:pPr>
      <w:r>
        <w:rPr>
          <w:rFonts w:ascii="Times New Roman" w:hAnsi="Times New Roman"/>
          <w:color w:val="000000"/>
        </w:rPr>
        <w:t>მიშამ ირგვლივ მიმოიხედა.</w:t>
      </w:r>
    </w:p>
    <w:p w14:paraId="7AC0F8C9" w14:textId="77777777" w:rsidR="006C0CF2" w:rsidRDefault="00000000">
      <w:pPr>
        <w:spacing w:before="269" w:after="269"/>
        <w:ind w:left="120"/>
      </w:pPr>
      <w:r>
        <w:rPr>
          <w:rFonts w:ascii="Times New Roman" w:hAnsi="Times New Roman"/>
          <w:color w:val="000000"/>
        </w:rPr>
        <w:lastRenderedPageBreak/>
        <w:t>თუმცა, ნისლი საერთოდ არ შეცვლილა. ტიტის ფერიებმა ალბათ შემოგვხედეს, მაგრამ ჩვენმა შესრულებამ მათგან არანაირი რეაქცია არ გამოიწვია.</w:t>
      </w:r>
    </w:p>
    <w:p w14:paraId="58152025" w14:textId="77777777" w:rsidR="006C0CF2" w:rsidRDefault="00000000">
      <w:pPr>
        <w:spacing w:before="269" w:after="269"/>
        <w:ind w:left="120"/>
      </w:pPr>
      <w:r>
        <w:rPr>
          <w:rFonts w:ascii="Times New Roman" w:hAnsi="Times New Roman"/>
          <w:color w:val="000000"/>
        </w:rPr>
        <w:t>- ტიტიზე ამან არ იმოქმედა? გამიკვირდა, რომ ჯერ არ იცინეს.</w:t>
      </w:r>
    </w:p>
    <w:p w14:paraId="3D7EFF49" w14:textId="77777777" w:rsidR="006C0CF2" w:rsidRDefault="00000000">
      <w:pPr>
        <w:spacing w:before="269" w:after="269"/>
        <w:ind w:left="120"/>
      </w:pPr>
      <w:r>
        <w:rPr>
          <w:rFonts w:ascii="Times New Roman" w:hAnsi="Times New Roman"/>
          <w:color w:val="000000"/>
        </w:rPr>
        <w:t>„...ეს მოსალოდნელი იყო...“ წუწუნებდა საშა.</w:t>
      </w:r>
    </w:p>
    <w:p w14:paraId="4C14772C" w14:textId="77777777" w:rsidR="006C0CF2" w:rsidRDefault="00000000">
      <w:pPr>
        <w:spacing w:before="269" w:after="269"/>
        <w:ind w:left="120"/>
      </w:pPr>
      <w:r>
        <w:rPr>
          <w:rFonts w:ascii="Times New Roman" w:hAnsi="Times New Roman"/>
          <w:color w:val="000000"/>
        </w:rPr>
        <w:t>- ბიჭებო!!</w:t>
      </w:r>
    </w:p>
    <w:p w14:paraId="482CC327" w14:textId="77777777" w:rsidR="006C0CF2" w:rsidRDefault="00000000">
      <w:pPr>
        <w:spacing w:before="269" w:after="269"/>
        <w:ind w:left="120"/>
      </w:pPr>
      <w:r>
        <w:rPr>
          <w:rFonts w:ascii="Times New Roman" w:hAnsi="Times New Roman"/>
          <w:color w:val="000000"/>
        </w:rPr>
        <w:t>მისა და რეი ხელებს აქნევდნენ და ჩვენთან მოდიოდნენ.</w:t>
      </w:r>
    </w:p>
    <w:p w14:paraId="784785C8" w14:textId="77777777" w:rsidR="006C0CF2" w:rsidRDefault="00000000">
      <w:pPr>
        <w:spacing w:before="269" w:after="269"/>
        <w:ind w:left="120"/>
      </w:pPr>
      <w:r>
        <w:rPr>
          <w:rFonts w:ascii="Times New Roman" w:hAnsi="Times New Roman"/>
          <w:color w:val="000000"/>
        </w:rPr>
        <w:t>- ვხედავ, ნისლი უკვე გაჩნდა. ძალიან გამიკვირდა, როდესაც მოულოდნელად მზის დაბნელება მოხდა.</w:t>
      </w:r>
    </w:p>
    <w:p w14:paraId="6AE448F5" w14:textId="77777777" w:rsidR="006C0CF2" w:rsidRDefault="00000000">
      <w:pPr>
        <w:spacing w:before="269" w:after="269"/>
        <w:ind w:left="120"/>
      </w:pPr>
      <w:r>
        <w:rPr>
          <w:rFonts w:ascii="Times New Roman" w:hAnsi="Times New Roman"/>
          <w:color w:val="000000"/>
        </w:rPr>
        <w:t>„ახლა შეგვიძლია აჰარტელნში წასვლა?“ იკითხა რეიმ.</w:t>
      </w:r>
    </w:p>
    <w:p w14:paraId="52CFD038" w14:textId="77777777" w:rsidR="006C0CF2" w:rsidRDefault="00000000">
      <w:pPr>
        <w:spacing w:before="269" w:after="269"/>
        <w:ind w:left="120"/>
      </w:pPr>
      <w:r>
        <w:rPr>
          <w:rFonts w:ascii="Times New Roman" w:hAnsi="Times New Roman"/>
          <w:color w:val="000000"/>
        </w:rPr>
        <w:t>- ჯერ არა. აქ პრობლემა გვაქვს. ფერიებს ვერ დასცინი. მაგრამ ზუსტად დროზე მოხვედი. რეი, მისა, დროა, შენი საუკეთესო ხრიკები აჩვენო. გაანადგურე მათი მუცლის კუნთები! - ვთქვი მე.</w:t>
      </w:r>
    </w:p>
    <w:p w14:paraId="0973DFDF" w14:textId="77777777" w:rsidR="006C0CF2" w:rsidRDefault="00000000">
      <w:pPr>
        <w:spacing w:before="269" w:after="269"/>
        <w:ind w:left="120"/>
      </w:pPr>
      <w:r>
        <w:rPr>
          <w:rFonts w:ascii="Times New Roman" w:hAnsi="Times New Roman"/>
          <w:color w:val="000000"/>
        </w:rPr>
        <w:t>რეიმ და მიშამ ერთმანეთს მზერა გაცვალეს.</w:t>
      </w:r>
    </w:p>
    <w:p w14:paraId="3D60143A" w14:textId="77777777" w:rsidR="006C0CF2" w:rsidRDefault="00000000">
      <w:pPr>
        <w:spacing w:before="269" w:after="269"/>
        <w:ind w:left="120"/>
      </w:pPr>
      <w:r>
        <w:rPr>
          <w:rFonts w:ascii="Times New Roman" w:hAnsi="Times New Roman"/>
          <w:color w:val="000000"/>
        </w:rPr>
        <w:t>- ა-ა-ჰა-ჰა... მაგრამ როგორ?</w:t>
      </w:r>
    </w:p>
    <w:p w14:paraId="29F4C0F9" w14:textId="77777777" w:rsidR="006C0CF2" w:rsidRDefault="00000000">
      <w:pPr>
        <w:spacing w:before="269" w:after="269"/>
        <w:ind w:left="120"/>
      </w:pPr>
      <w:r>
        <w:rPr>
          <w:rFonts w:ascii="Times New Roman" w:hAnsi="Times New Roman"/>
          <w:color w:val="000000"/>
        </w:rPr>
        <w:t>- სანამ არ ვცდით ვერ გავიგებთ. მოდი, ვცადოთ მაინც.</w:t>
      </w:r>
    </w:p>
    <w:p w14:paraId="2D9BEA5F" w14:textId="77777777" w:rsidR="006C0CF2" w:rsidRDefault="00000000">
      <w:pPr>
        <w:spacing w:before="269" w:after="269"/>
        <w:ind w:left="120"/>
      </w:pPr>
      <w:r>
        <w:rPr>
          <w:rFonts w:ascii="Times New Roman" w:hAnsi="Times New Roman"/>
          <w:color w:val="000000"/>
        </w:rPr>
        <w:t>— …მართალი ხარ. მიშამ ახლახან გვითხრა, რომ შეგიძლია მათი გაცინება ორიგინალური რაღაცის ჩვენებით, ხომ ასეა?</w:t>
      </w:r>
    </w:p>
    <w:p w14:paraId="517B1727" w14:textId="77777777" w:rsidR="006C0CF2" w:rsidRDefault="00000000">
      <w:pPr>
        <w:spacing w:before="269" w:after="269"/>
        <w:ind w:left="120"/>
      </w:pPr>
      <w:r>
        <w:rPr>
          <w:rFonts w:ascii="Times New Roman" w:hAnsi="Times New Roman"/>
          <w:color w:val="000000"/>
        </w:rPr>
        <w:t>თავი დავუქნიე.</w:t>
      </w:r>
    </w:p>
    <w:p w14:paraId="7A34086F" w14:textId="77777777" w:rsidR="006C0CF2" w:rsidRDefault="00000000">
      <w:pPr>
        <w:spacing w:before="269" w:after="269"/>
        <w:ind w:left="120"/>
      </w:pPr>
      <w:r>
        <w:rPr>
          <w:rFonts w:ascii="Times New Roman" w:hAnsi="Times New Roman"/>
          <w:color w:val="000000"/>
        </w:rPr>
        <w:t>- ზუსტად ასე.</w:t>
      </w:r>
    </w:p>
    <w:p w14:paraId="39347F4A" w14:textId="77777777" w:rsidR="006C0CF2" w:rsidRDefault="00000000">
      <w:pPr>
        <w:spacing w:before="269" w:after="269"/>
        <w:ind w:left="120"/>
      </w:pPr>
      <w:r>
        <w:rPr>
          <w:rFonts w:ascii="Times New Roman" w:hAnsi="Times New Roman"/>
          <w:color w:val="000000"/>
        </w:rPr>
        <w:t>- მოდი ვცადო, რეი.</w:t>
      </w:r>
    </w:p>
    <w:p w14:paraId="2E040231" w14:textId="77777777" w:rsidR="006C0CF2" w:rsidRDefault="00000000">
      <w:pPr>
        <w:spacing w:before="269" w:after="269"/>
        <w:ind w:left="120"/>
      </w:pPr>
      <w:r>
        <w:rPr>
          <w:rFonts w:ascii="Times New Roman" w:hAnsi="Times New Roman"/>
          <w:color w:val="000000"/>
        </w:rPr>
        <w:t>— რამე მოიფიქრე?</w:t>
      </w:r>
    </w:p>
    <w:p w14:paraId="6AD4D024" w14:textId="77777777" w:rsidR="006C0CF2" w:rsidRDefault="00000000">
      <w:pPr>
        <w:spacing w:before="269" w:after="269"/>
        <w:ind w:left="120"/>
      </w:pPr>
      <w:r>
        <w:rPr>
          <w:rFonts w:ascii="Times New Roman" w:hAnsi="Times New Roman"/>
          <w:color w:val="000000"/>
        </w:rPr>
        <w:t>- კი. ჰმ... შეიძლება რაღაც გთხოვო?..</w:t>
      </w:r>
    </w:p>
    <w:p w14:paraId="0141D3B7" w14:textId="77777777" w:rsidR="006C0CF2" w:rsidRDefault="00000000">
      <w:pPr>
        <w:spacing w:before="269" w:after="269"/>
        <w:ind w:left="120"/>
      </w:pPr>
      <w:r>
        <w:rPr>
          <w:rFonts w:ascii="Times New Roman" w:hAnsi="Times New Roman"/>
          <w:color w:val="000000"/>
        </w:rPr>
        <w:t>- რაზე?</w:t>
      </w:r>
    </w:p>
    <w:p w14:paraId="5563D6D7" w14:textId="77777777" w:rsidR="006C0CF2" w:rsidRDefault="00000000">
      <w:pPr>
        <w:spacing w:before="269" w:after="269"/>
        <w:ind w:left="120"/>
      </w:pPr>
      <w:r>
        <w:rPr>
          <w:rFonts w:ascii="Times New Roman" w:hAnsi="Times New Roman"/>
          <w:color w:val="000000"/>
        </w:rPr>
        <w:t>- გ-არ შეგიძლია შემომხედო? უცნაურ რამეს გავაკეთებ. და, ხედავ, მრცხვენია ამის შენთვის ჩვენება - მეშინია, რომ შემიძულებ... აჰა-ჰა... - თქვა მიშამ და უხერხულად დახედა.</w:t>
      </w:r>
    </w:p>
    <w:p w14:paraId="7235DB42" w14:textId="77777777" w:rsidR="006C0CF2" w:rsidRDefault="00000000">
      <w:pPr>
        <w:spacing w:before="269" w:after="269"/>
        <w:ind w:left="120"/>
      </w:pPr>
      <w:r>
        <w:rPr>
          <w:rFonts w:ascii="Times New Roman" w:hAnsi="Times New Roman"/>
          <w:color w:val="000000"/>
        </w:rPr>
        <w:lastRenderedPageBreak/>
        <w:t>„ნუ ღელავ“, - თავაზიანად თქვა რეიმ, სერიოზული თვალებით. „რა უცნაურ რამესაც არ უნდა აკეთებდე, მე ყოველთვის საყვარელი მეჩვენები“.</w:t>
      </w:r>
    </w:p>
    <w:p w14:paraId="17296086" w14:textId="77777777" w:rsidR="006C0CF2" w:rsidRDefault="00000000">
      <w:pPr>
        <w:spacing w:before="269" w:after="269"/>
        <w:ind w:left="120"/>
      </w:pPr>
      <w:r>
        <w:rPr>
          <w:rFonts w:ascii="Times New Roman" w:hAnsi="Times New Roman"/>
          <w:color w:val="000000"/>
        </w:rPr>
        <w:t>- რეი...</w:t>
      </w:r>
    </w:p>
    <w:p w14:paraId="2968BDBD" w14:textId="77777777" w:rsidR="006C0CF2" w:rsidRDefault="00000000">
      <w:pPr>
        <w:spacing w:before="269" w:after="269"/>
        <w:ind w:left="120"/>
      </w:pPr>
      <w:r>
        <w:rPr>
          <w:rFonts w:ascii="Times New Roman" w:hAnsi="Times New Roman"/>
          <w:color w:val="000000"/>
        </w:rPr>
        <w:t>ისინი ერთმანეთს ისე უყურებდნენ, თითქოს საკუთარ სამყაროში იყვნენ, რომელიც მხოლოდ მათთვის იყო შექმნილი.</w:t>
      </w:r>
    </w:p>
    <w:p w14:paraId="3243B2F5" w14:textId="77777777" w:rsidR="006C0CF2" w:rsidRDefault="00000000">
      <w:pPr>
        <w:spacing w:before="269" w:after="269"/>
        <w:ind w:left="120"/>
      </w:pPr>
      <w:r>
        <w:rPr>
          <w:rFonts w:ascii="Times New Roman" w:hAnsi="Times New Roman"/>
          <w:color w:val="000000"/>
        </w:rPr>
        <w:t>- კარგი, წავედი. თითები გადაჯვარედინებული გქონდეს ჩემთვის!..</w:t>
      </w:r>
    </w:p>
    <w:p w14:paraId="6A353CCA" w14:textId="77777777" w:rsidR="006C0CF2" w:rsidRDefault="00000000">
      <w:pPr>
        <w:spacing w:before="269" w:after="269"/>
        <w:ind w:left="120"/>
      </w:pPr>
      <w:r>
        <w:rPr>
          <w:rFonts w:ascii="Times New Roman" w:hAnsi="Times New Roman"/>
          <w:color w:val="000000"/>
        </w:rPr>
        <w:t>რეიმ თავი დაუქნია და მწარედ გაიღიმა. მიშამ ნისლისკენ რამდენიმე ნაბიჯი გადადგა. გაჩერდა, ძალა მოიკრიბა და ამოიოხრა.</w:t>
      </w:r>
    </w:p>
    <w:p w14:paraId="1769FEC8" w14:textId="77777777" w:rsidR="006C0CF2" w:rsidRDefault="00000000">
      <w:pPr>
        <w:spacing w:before="269" w:after="269"/>
        <w:ind w:left="120"/>
      </w:pPr>
      <w:r>
        <w:rPr>
          <w:rFonts w:ascii="Times New Roman" w:hAnsi="Times New Roman"/>
          <w:color w:val="000000"/>
        </w:rPr>
        <w:t>— კითხვა! რომელია ჩემი საყვარელი რიცხვები, იმის გათვალისწინებით, რომ მუდმივად რეიზე ვფიქრობ!?</w:t>
      </w:r>
    </w:p>
    <w:p w14:paraId="585FF9A0" w14:textId="77777777" w:rsidR="006C0CF2" w:rsidRDefault="00000000">
      <w:pPr>
        <w:spacing w:before="269" w:after="269"/>
        <w:ind w:left="120"/>
      </w:pPr>
      <w:r>
        <w:rPr>
          <w:rFonts w:ascii="Times New Roman" w:hAnsi="Times New Roman"/>
          <w:color w:val="000000"/>
        </w:rPr>
        <w:t>„...ეს რა ვიქტორინაა?“ - წუწუნებდა საშა, თითქოს ყველაფერზე საკუთარი რეაქციის გაზვიადება სურდა.</w:t>
      </w:r>
    </w:p>
    <w:p w14:paraId="74F84717" w14:textId="77777777" w:rsidR="006C0CF2" w:rsidRDefault="00000000">
      <w:pPr>
        <w:spacing w:before="269" w:after="269"/>
        <w:ind w:left="120"/>
      </w:pPr>
      <w:r>
        <w:rPr>
          <w:rFonts w:ascii="Times New Roman" w:hAnsi="Times New Roman"/>
          <w:color w:val="000000"/>
        </w:rPr>
        <w:t>- ჰმ, და რა არის ამაზე პასუხი?</w:t>
      </w:r>
    </w:p>
    <w:p w14:paraId="73CC20A2" w14:textId="77777777" w:rsidR="006C0CF2" w:rsidRDefault="00000000">
      <w:pPr>
        <w:spacing w:before="269" w:after="269"/>
        <w:ind w:left="120"/>
      </w:pPr>
      <w:r>
        <w:rPr>
          <w:rFonts w:ascii="Times New Roman" w:hAnsi="Times New Roman"/>
          <w:color w:val="000000"/>
        </w:rPr>
        <w:t>„ნული და სამი?“ ეჭვის თვალით უპასუხა მიშამ.</w:t>
      </w:r>
    </w:p>
    <w:p w14:paraId="790CDA9D" w14:textId="408445BF" w:rsidR="006C0CF2" w:rsidRDefault="00000000">
      <w:pPr>
        <w:spacing w:before="269" w:after="269"/>
        <w:ind w:left="120"/>
      </w:pPr>
      <w:r>
        <w:rPr>
          <w:rFonts w:ascii="Times New Roman" w:hAnsi="Times New Roman"/>
          <w:color w:val="000000"/>
        </w:rPr>
        <w:t xml:space="preserve">- მესმის, ზუსტად ასეთი გამოდის </w:t>
      </w:r>
      <w:r w:rsidR="00B00AB7">
        <w:rPr>
          <w:rFonts w:ascii="Sylfaen" w:hAnsi="Sylfaen"/>
          <w:color w:val="000000"/>
          <w:lang w:val="ka-GE"/>
        </w:rPr>
        <w:t>რეი</w:t>
      </w:r>
      <w:r>
        <w:rPr>
          <w:rFonts w:ascii="Times New Roman" w:hAnsi="Times New Roman"/>
          <w:color w:val="000000"/>
        </w:rPr>
        <w:t xml:space="preserve"> </w:t>
      </w:r>
      <w:r>
        <w:rPr>
          <w:rFonts w:ascii="Times New Roman" w:hAnsi="Times New Roman"/>
          <w:color w:val="000000"/>
          <w:sz w:val="18"/>
          <w:vertAlign w:val="superscript"/>
        </w:rPr>
        <w:t>1 .</w:t>
      </w:r>
    </w:p>
    <w:p w14:paraId="7D2BAB4C" w14:textId="77777777" w:rsidR="006C0CF2" w:rsidRDefault="00000000">
      <w:pPr>
        <w:spacing w:before="269" w:after="269"/>
        <w:ind w:left="120"/>
      </w:pPr>
      <w:r>
        <w:rPr>
          <w:rFonts w:ascii="Times New Roman" w:hAnsi="Times New Roman"/>
          <w:color w:val="000000"/>
        </w:rPr>
        <w:t>„...რა მნიშვნელობა აქვს...“ აღშფოთებულმა ჩაილაპარაკა საშამ.</w:t>
      </w:r>
    </w:p>
    <w:p w14:paraId="0F5782F7" w14:textId="77777777" w:rsidR="006C0CF2" w:rsidRDefault="00000000">
      <w:pPr>
        <w:spacing w:before="269" w:after="269"/>
        <w:ind w:left="120"/>
      </w:pPr>
      <w:r>
        <w:rPr>
          <w:rFonts w:ascii="Times New Roman" w:hAnsi="Times New Roman"/>
          <w:color w:val="000000"/>
        </w:rPr>
        <w:t>ნისლში ჯერ კიდევ არაფერი შეცვლილა და ფერიების სიცილიც არ ისმოდა.</w:t>
      </w:r>
    </w:p>
    <w:p w14:paraId="2B47F70D" w14:textId="77777777" w:rsidR="006C0CF2" w:rsidRDefault="00000000">
      <w:pPr>
        <w:spacing w:before="269" w:after="269"/>
        <w:ind w:left="120"/>
      </w:pPr>
      <w:r>
        <w:rPr>
          <w:rFonts w:ascii="Times New Roman" w:hAnsi="Times New Roman"/>
          <w:color w:val="000000"/>
        </w:rPr>
        <w:t>- ა-ა-ჰა-ჰა... ვიცოდი, რომ არ გამოვიდოდა...</w:t>
      </w:r>
    </w:p>
    <w:p w14:paraId="02DD85D8" w14:textId="77777777" w:rsidR="006C0CF2" w:rsidRDefault="00000000">
      <w:pPr>
        <w:spacing w:before="269" w:after="269"/>
        <w:ind w:left="120"/>
      </w:pPr>
      <w:r>
        <w:rPr>
          <w:rFonts w:ascii="Times New Roman" w:hAnsi="Times New Roman"/>
          <w:color w:val="000000"/>
        </w:rPr>
        <w:t>„კარგი, ზუსტად არა“, თქვა რეიმ.</w:t>
      </w:r>
    </w:p>
    <w:p w14:paraId="076453F6" w14:textId="77777777" w:rsidR="006C0CF2" w:rsidRDefault="00000000">
      <w:pPr>
        <w:spacing w:before="269" w:after="269"/>
        <w:ind w:left="120"/>
      </w:pPr>
      <w:r>
        <w:rPr>
          <w:rFonts w:ascii="Times New Roman" w:hAnsi="Times New Roman"/>
          <w:color w:val="000000"/>
        </w:rPr>
        <w:t>- ჰმ, მაგრამ არა?..</w:t>
      </w:r>
    </w:p>
    <w:p w14:paraId="2EF5C974" w14:textId="77777777" w:rsidR="006C0CF2" w:rsidRDefault="00000000">
      <w:pPr>
        <w:spacing w:before="269" w:after="269"/>
        <w:ind w:left="120"/>
      </w:pPr>
      <w:r>
        <w:rPr>
          <w:rFonts w:ascii="Times New Roman" w:hAnsi="Times New Roman"/>
          <w:color w:val="000000"/>
        </w:rPr>
        <w:t>მან მიშას გაუღიმა.</w:t>
      </w:r>
    </w:p>
    <w:p w14:paraId="263E43BF" w14:textId="77777777" w:rsidR="006C0CF2" w:rsidRDefault="00000000">
      <w:pPr>
        <w:spacing w:before="269" w:after="269"/>
        <w:ind w:left="120"/>
      </w:pPr>
      <w:r>
        <w:rPr>
          <w:rFonts w:ascii="Times New Roman" w:hAnsi="Times New Roman"/>
          <w:color w:val="000000"/>
        </w:rPr>
        <w:t>- და მე მომწონს ექვსი.</w:t>
      </w:r>
    </w:p>
    <w:p w14:paraId="3DB9AE19" w14:textId="77777777" w:rsidR="006C0CF2" w:rsidRDefault="00000000">
      <w:pPr>
        <w:spacing w:before="269" w:after="269"/>
        <w:ind w:left="120"/>
      </w:pPr>
      <w:r>
        <w:rPr>
          <w:rFonts w:ascii="Times New Roman" w:hAnsi="Times New Roman"/>
          <w:color w:val="000000"/>
        </w:rPr>
        <w:t>- ა-ა-ჰა-ჰა...</w:t>
      </w:r>
    </w:p>
    <w:p w14:paraId="1758BDA7" w14:textId="77777777" w:rsidR="006C0CF2" w:rsidRDefault="00000000">
      <w:pPr>
        <w:spacing w:before="269" w:after="269"/>
        <w:ind w:left="120"/>
      </w:pPr>
      <w:r>
        <w:rPr>
          <w:rFonts w:ascii="Times New Roman" w:hAnsi="Times New Roman"/>
          <w:color w:val="000000"/>
        </w:rPr>
        <w:t>ისინი ერთმანეთს უყურებდნენ და აგრძელებდნენ ყველასგან გამოყოფილი სამყაროს შექმნას.</w:t>
      </w:r>
    </w:p>
    <w:p w14:paraId="42707341" w14:textId="77777777" w:rsidR="006C0CF2" w:rsidRDefault="00000000">
      <w:pPr>
        <w:spacing w:before="269" w:after="269"/>
        <w:ind w:left="120"/>
      </w:pPr>
      <w:r>
        <w:rPr>
          <w:rFonts w:ascii="Times New Roman" w:hAnsi="Times New Roman"/>
          <w:color w:val="000000"/>
        </w:rPr>
        <w:t xml:space="preserve">- ჰმ, თუ ორზე გაყოფ, სამს და სამ </w:t>
      </w:r>
      <w:r>
        <w:rPr>
          <w:rFonts w:ascii="Times New Roman" w:hAnsi="Times New Roman"/>
          <w:color w:val="000000"/>
          <w:sz w:val="18"/>
          <w:vertAlign w:val="superscript"/>
        </w:rPr>
        <w:t xml:space="preserve">ორს გამოვიღებ </w:t>
      </w:r>
      <w:r>
        <w:rPr>
          <w:rFonts w:ascii="Times New Roman" w:hAnsi="Times New Roman"/>
          <w:color w:val="000000"/>
        </w:rPr>
        <w:t>?</w:t>
      </w:r>
    </w:p>
    <w:p w14:paraId="6F02584E" w14:textId="77777777" w:rsidR="006C0CF2" w:rsidRDefault="00000000">
      <w:pPr>
        <w:spacing w:before="269" w:after="269"/>
        <w:ind w:left="120"/>
      </w:pPr>
      <w:r>
        <w:rPr>
          <w:rFonts w:ascii="Times New Roman" w:hAnsi="Times New Roman"/>
          <w:color w:val="000000"/>
        </w:rPr>
        <w:lastRenderedPageBreak/>
        <w:t>— არ გგონია, რომ ისინი უბრალოდ საჯაროდ ფლირტაობენ?..</w:t>
      </w:r>
    </w:p>
    <w:p w14:paraId="4802A46B" w14:textId="77777777" w:rsidR="006C0CF2" w:rsidRDefault="00000000">
      <w:pPr>
        <w:spacing w:before="269" w:after="269"/>
        <w:ind w:left="120"/>
      </w:pPr>
      <w:r>
        <w:rPr>
          <w:rFonts w:ascii="Times New Roman" w:hAnsi="Times New Roman"/>
          <w:color w:val="000000"/>
        </w:rPr>
        <w:t>ჰოდა, რეის და მისასაც კი არ შეეძლოთ ამის ატანა. ახლა რა ვქნათ?.. იმ მომენტში დავინახე, როგორ მორბოდნენ ელეონორა და ზესია ჩვენსკენ.</w:t>
      </w:r>
    </w:p>
    <w:p w14:paraId="286A6EEB" w14:textId="77777777" w:rsidR="006C0CF2" w:rsidRDefault="00000000">
      <w:pPr>
        <w:spacing w:before="269" w:after="269"/>
        <w:ind w:left="120"/>
      </w:pPr>
      <w:r>
        <w:rPr>
          <w:rFonts w:ascii="Times New Roman" w:hAnsi="Times New Roman"/>
          <w:color w:val="000000"/>
        </w:rPr>
        <w:t>- ბოდიში, რომ გალოდინეთ. უფრო დავაგვიანეთ, ვიდრე ველოდით.</w:t>
      </w:r>
    </w:p>
    <w:p w14:paraId="162E033E" w14:textId="77777777" w:rsidR="006C0CF2" w:rsidRDefault="00000000">
      <w:pPr>
        <w:spacing w:before="269" w:after="269"/>
        <w:ind w:left="120"/>
      </w:pPr>
      <w:r>
        <w:rPr>
          <w:rFonts w:ascii="Times New Roman" w:hAnsi="Times New Roman"/>
          <w:color w:val="000000"/>
        </w:rPr>
        <w:t>„გვაპატიეთ... გთხოვთ...“ ზესიამ ბოდიში მოიხადა.</w:t>
      </w:r>
    </w:p>
    <w:p w14:paraId="7E3F1B24" w14:textId="77777777" w:rsidR="006C0CF2" w:rsidRDefault="00000000">
      <w:pPr>
        <w:spacing w:before="269" w:after="269"/>
        <w:ind w:left="120"/>
      </w:pPr>
      <w:r>
        <w:rPr>
          <w:rFonts w:ascii="Times New Roman" w:hAnsi="Times New Roman"/>
          <w:color w:val="000000"/>
        </w:rPr>
        <w:t>- რას ამბობ, ჩვენი სიტუაცია აქაც ცოტა რთულია. ნისლი გაჩნდა, მაგრამ ფერიების გაცინება სულაც არ არის ადვილი. რაიმე კარგი იდეა გაქვთ?</w:t>
      </w:r>
    </w:p>
    <w:p w14:paraId="56012811" w14:textId="77777777" w:rsidR="006C0CF2" w:rsidRDefault="00000000">
      <w:pPr>
        <w:spacing w:before="269" w:after="269"/>
        <w:ind w:left="120"/>
      </w:pPr>
      <w:r>
        <w:rPr>
          <w:rFonts w:ascii="Times New Roman" w:hAnsi="Times New Roman"/>
          <w:color w:val="000000"/>
        </w:rPr>
        <w:t>- ჰმ, რამე სახალისო უნდა გააკეთო?</w:t>
      </w:r>
    </w:p>
    <w:p w14:paraId="056AF4E9" w14:textId="77777777" w:rsidR="006C0CF2" w:rsidRDefault="00000000">
      <w:pPr>
        <w:spacing w:before="269" w:after="269"/>
        <w:ind w:left="120"/>
      </w:pPr>
      <w:r>
        <w:rPr>
          <w:rFonts w:ascii="Times New Roman" w:hAnsi="Times New Roman"/>
          <w:color w:val="000000"/>
        </w:rPr>
        <w:t>— რაიმე ორიგინალური გამოდგება.</w:t>
      </w:r>
    </w:p>
    <w:p w14:paraId="73425539" w14:textId="77777777" w:rsidR="006C0CF2" w:rsidRDefault="00000000">
      <w:pPr>
        <w:spacing w:before="269" w:after="269"/>
        <w:ind w:left="120"/>
      </w:pPr>
      <w:r>
        <w:rPr>
          <w:rFonts w:ascii="Times New Roman" w:hAnsi="Times New Roman"/>
          <w:color w:val="000000"/>
        </w:rPr>
        <w:t>ელეონორა ღრმა ფიქრებში იყო ჩაფლული.</w:t>
      </w:r>
    </w:p>
    <w:p w14:paraId="52CC6FF4" w14:textId="77777777" w:rsidR="006C0CF2" w:rsidRDefault="00000000">
      <w:pPr>
        <w:spacing w:before="269" w:after="269"/>
        <w:ind w:left="120"/>
      </w:pPr>
      <w:r>
        <w:rPr>
          <w:rFonts w:ascii="Times New Roman" w:hAnsi="Times New Roman"/>
          <w:color w:val="000000"/>
        </w:rPr>
        <w:t>- კარგი, ვცადოთ.</w:t>
      </w:r>
    </w:p>
    <w:p w14:paraId="07EFD469" w14:textId="77777777" w:rsidR="006C0CF2" w:rsidRDefault="00000000">
      <w:pPr>
        <w:spacing w:before="269" w:after="269"/>
        <w:ind w:left="120"/>
      </w:pPr>
      <w:r>
        <w:rPr>
          <w:rFonts w:ascii="Times New Roman" w:hAnsi="Times New Roman"/>
          <w:color w:val="000000"/>
        </w:rPr>
        <w:t>ელეონორა და ზესია ნისლისკენ შებრუნდნენ.</w:t>
      </w:r>
    </w:p>
    <w:p w14:paraId="16B481C9" w14:textId="77777777" w:rsidR="006C0CF2" w:rsidRDefault="00000000">
      <w:pPr>
        <w:spacing w:before="269" w:after="269"/>
        <w:ind w:left="120"/>
      </w:pPr>
      <w:r>
        <w:rPr>
          <w:rFonts w:ascii="Times New Roman" w:hAnsi="Times New Roman"/>
          <w:color w:val="000000"/>
        </w:rPr>
        <w:t xml:space="preserve">- მაშ, ზესია, მოდი, </w:t>
      </w:r>
      <w:r>
        <w:rPr>
          <w:rFonts w:ascii="Times New Roman" w:hAnsi="Times New Roman"/>
          <w:i/>
          <w:color w:val="000000"/>
        </w:rPr>
        <w:t xml:space="preserve">ეს </w:t>
      </w:r>
      <w:r>
        <w:rPr>
          <w:rFonts w:ascii="Times New Roman" w:hAnsi="Times New Roman"/>
          <w:color w:val="000000"/>
        </w:rPr>
        <w:t>თამაში ვითამაშოთ. კარგი, ის, რასაც სულ ვთამაშობთ.</w:t>
      </w:r>
    </w:p>
    <w:p w14:paraId="25E3B3FE" w14:textId="77777777" w:rsidR="006C0CF2" w:rsidRDefault="00000000">
      <w:pPr>
        <w:spacing w:before="269" w:after="269"/>
        <w:ind w:left="120"/>
      </w:pPr>
      <w:r>
        <w:rPr>
          <w:rFonts w:ascii="Times New Roman" w:hAnsi="Times New Roman"/>
          <w:color w:val="000000"/>
        </w:rPr>
        <w:t>- ...მესმოდა...</w:t>
      </w:r>
    </w:p>
    <w:p w14:paraId="2B7CE50D" w14:textId="77777777" w:rsidR="006C0CF2" w:rsidRDefault="00000000">
      <w:pPr>
        <w:spacing w:before="269" w:after="269"/>
        <w:ind w:left="120"/>
      </w:pPr>
      <w:r>
        <w:rPr>
          <w:rFonts w:ascii="Times New Roman" w:hAnsi="Times New Roman"/>
          <w:color w:val="000000"/>
        </w:rPr>
        <w:t>ელეონორამ საჩვენებელი თითი ასწია და უდარდელად თქვა:</w:t>
      </w:r>
    </w:p>
    <w:p w14:paraId="716BEC07" w14:textId="77777777" w:rsidR="006C0CF2" w:rsidRDefault="00000000">
      <w:pPr>
        <w:spacing w:before="269" w:after="269"/>
        <w:ind w:left="120"/>
      </w:pPr>
      <w:r>
        <w:rPr>
          <w:rFonts w:ascii="Times New Roman" w:hAnsi="Times New Roman"/>
          <w:color w:val="000000"/>
        </w:rPr>
        <w:t>- ანოსის გამოსახვა.</w:t>
      </w:r>
    </w:p>
    <w:p w14:paraId="544AAD3F" w14:textId="77777777" w:rsidR="006C0CF2" w:rsidRDefault="00000000">
      <w:pPr>
        <w:spacing w:before="269" w:after="269"/>
        <w:ind w:left="120"/>
      </w:pPr>
      <w:r>
        <w:rPr>
          <w:rFonts w:ascii="Times New Roman" w:hAnsi="Times New Roman"/>
          <w:color w:val="000000"/>
        </w:rPr>
        <w:t>„ჰმ... შენ გადაწყვიტე, რომ ბოროტი ვარ... მხოლოდ იმიტომ, რომ დემონთა მბრძანებელს მეძახიან?...“ ყოყმანით თქვა ზესიამ.</w:t>
      </w:r>
    </w:p>
    <w:p w14:paraId="4FE52885" w14:textId="77777777" w:rsidR="006C0CF2" w:rsidRDefault="00000000">
      <w:pPr>
        <w:spacing w:before="269" w:after="269"/>
        <w:ind w:left="120"/>
      </w:pPr>
      <w:r>
        <w:rPr>
          <w:rFonts w:ascii="Times New Roman" w:hAnsi="Times New Roman"/>
          <w:color w:val="000000"/>
        </w:rPr>
        <w:t>— რეის როლში მოიყვანე თავი.</w:t>
      </w:r>
    </w:p>
    <w:p w14:paraId="25505FF8" w14:textId="77777777" w:rsidR="006C0CF2" w:rsidRDefault="00000000">
      <w:pPr>
        <w:spacing w:before="269" w:after="269"/>
        <w:ind w:left="120"/>
      </w:pPr>
      <w:r>
        <w:rPr>
          <w:rFonts w:ascii="Times New Roman" w:hAnsi="Times New Roman"/>
          <w:color w:val="000000"/>
        </w:rPr>
        <w:t>— ...ჰ-ჰეჰ... მომწონს... მიშა... და მასაც მოვწონვარ...</w:t>
      </w:r>
    </w:p>
    <w:p w14:paraId="177E64EB" w14:textId="77777777" w:rsidR="006C0CF2" w:rsidRDefault="00000000">
      <w:pPr>
        <w:spacing w:before="269" w:after="269"/>
        <w:ind w:left="120"/>
      </w:pPr>
      <w:r>
        <w:rPr>
          <w:rFonts w:ascii="Times New Roman" w:hAnsi="Times New Roman"/>
          <w:color w:val="000000"/>
        </w:rPr>
        <w:t>რატომღაც, მისამ და რეიმ, რომლებიც ჩვენს გვერდით იდგნენ, კრიტიკული დაზიანებები მიიღეს.</w:t>
      </w:r>
    </w:p>
    <w:p w14:paraId="66F24B35" w14:textId="77777777" w:rsidR="006C0CF2" w:rsidRDefault="00000000">
      <w:pPr>
        <w:spacing w:before="269" w:after="269"/>
        <w:ind w:left="120"/>
      </w:pPr>
      <w:r>
        <w:rPr>
          <w:rFonts w:ascii="Times New Roman" w:hAnsi="Times New Roman"/>
          <w:color w:val="000000"/>
        </w:rPr>
        <w:t>— თავი საშას როლში წარმოიდგინე.</w:t>
      </w:r>
    </w:p>
    <w:p w14:paraId="783C2729" w14:textId="77777777" w:rsidR="006C0CF2" w:rsidRDefault="00000000">
      <w:pPr>
        <w:spacing w:before="269" w:after="269"/>
        <w:ind w:left="120"/>
      </w:pPr>
      <w:r>
        <w:rPr>
          <w:rFonts w:ascii="Times New Roman" w:hAnsi="Times New Roman"/>
          <w:color w:val="000000"/>
        </w:rPr>
        <w:t>— ...მე მიყვარს... ჩემი დემონი მბრძანებელი...</w:t>
      </w:r>
    </w:p>
    <w:p w14:paraId="36B75A37" w14:textId="77777777" w:rsidR="006C0CF2" w:rsidRDefault="00000000">
      <w:pPr>
        <w:spacing w:before="269" w:after="269"/>
        <w:ind w:left="120"/>
      </w:pPr>
      <w:r>
        <w:rPr>
          <w:rFonts w:ascii="Times New Roman" w:hAnsi="Times New Roman"/>
          <w:color w:val="000000"/>
        </w:rPr>
        <w:lastRenderedPageBreak/>
        <w:t>- რა ჯანდაბაზე ლაპარაკობ!? - მკვეთრად იყვირა საშამ, როგორც აფეთქებული ფეიერვერკი.</w:t>
      </w:r>
    </w:p>
    <w:p w14:paraId="330CAF72" w14:textId="77777777" w:rsidR="006C0CF2" w:rsidRDefault="00000000">
      <w:pPr>
        <w:spacing w:before="269" w:after="269"/>
        <w:ind w:left="120"/>
      </w:pPr>
      <w:r>
        <w:rPr>
          <w:rFonts w:ascii="Times New Roman" w:hAnsi="Times New Roman"/>
          <w:color w:val="000000"/>
        </w:rPr>
        <w:t>— მიშას როლში მოყევი.</w:t>
      </w:r>
    </w:p>
    <w:p w14:paraId="08B37C7D" w14:textId="77777777" w:rsidR="006C0CF2" w:rsidRDefault="00000000">
      <w:pPr>
        <w:spacing w:before="269" w:after="269"/>
        <w:ind w:left="120"/>
      </w:pPr>
      <w:r>
        <w:rPr>
          <w:rFonts w:ascii="Times New Roman" w:hAnsi="Times New Roman"/>
          <w:color w:val="000000"/>
        </w:rPr>
        <w:t>- ...ვეცდები...</w:t>
      </w:r>
    </w:p>
    <w:p w14:paraId="68BB733E" w14:textId="77777777" w:rsidR="006C0CF2" w:rsidRDefault="00000000">
      <w:pPr>
        <w:spacing w:before="269" w:after="269"/>
        <w:ind w:left="120"/>
      </w:pPr>
      <w:r>
        <w:rPr>
          <w:rFonts w:ascii="Times New Roman" w:hAnsi="Times New Roman"/>
          <w:color w:val="000000"/>
        </w:rPr>
        <w:t>„ეს ვინ არის?!“ - ისევ ძალიან მკვეთრად უპასუხა საშამ.</w:t>
      </w:r>
    </w:p>
    <w:p w14:paraId="7A40F553" w14:textId="77777777" w:rsidR="006C0CF2" w:rsidRDefault="00000000">
      <w:pPr>
        <w:spacing w:before="269" w:after="269"/>
        <w:ind w:left="120"/>
      </w:pPr>
      <w:r>
        <w:rPr>
          <w:rFonts w:ascii="Times New Roman" w:hAnsi="Times New Roman"/>
          <w:color w:val="000000"/>
        </w:rPr>
        <w:t>მიშამ ეჭვით საკუთარ თავზე მიუთითა.</w:t>
      </w:r>
    </w:p>
    <w:p w14:paraId="29106F42" w14:textId="77777777" w:rsidR="006C0CF2" w:rsidRDefault="00000000">
      <w:pPr>
        <w:spacing w:before="269" w:after="269"/>
        <w:ind w:left="120"/>
      </w:pPr>
      <w:r>
        <w:rPr>
          <w:rFonts w:ascii="Times New Roman" w:hAnsi="Times New Roman"/>
          <w:color w:val="000000"/>
        </w:rPr>
        <w:t>- მე?</w:t>
      </w:r>
    </w:p>
    <w:p w14:paraId="7689056C" w14:textId="77777777" w:rsidR="006C0CF2" w:rsidRDefault="006C0CF2">
      <w:pPr>
        <w:spacing w:before="269" w:after="269"/>
        <w:ind w:left="120"/>
      </w:pPr>
    </w:p>
    <w:p w14:paraId="01A20742" w14:textId="77777777" w:rsidR="006C0CF2" w:rsidRDefault="00000000">
      <w:pPr>
        <w:spacing w:after="0"/>
        <w:ind w:left="120"/>
      </w:pPr>
      <w:r>
        <w:rPr>
          <w:rFonts w:ascii="Times New Roman" w:hAnsi="Times New Roman"/>
          <w:color w:val="000000"/>
        </w:rPr>
        <w:lastRenderedPageBreak/>
        <w:t xml:space="preserve"> </w:t>
      </w:r>
      <w:r>
        <w:rPr>
          <w:noProof/>
        </w:rPr>
        <w:drawing>
          <wp:inline distT="0" distB="0" distL="0" distR="0" wp14:anchorId="1E5E5999" wp14:editId="24A005A5">
            <wp:extent cx="5732145" cy="81364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3FFD2EBE" w14:textId="77777777" w:rsidR="006C0CF2" w:rsidRDefault="006C0CF2">
      <w:pPr>
        <w:spacing w:before="269" w:after="269"/>
        <w:ind w:left="120"/>
      </w:pPr>
    </w:p>
    <w:p w14:paraId="6EF6F89A" w14:textId="77777777" w:rsidR="006C0CF2" w:rsidRDefault="00000000">
      <w:pPr>
        <w:spacing w:before="269" w:after="269"/>
        <w:ind w:left="120"/>
      </w:pPr>
      <w:r>
        <w:rPr>
          <w:rFonts w:ascii="Times New Roman" w:hAnsi="Times New Roman"/>
          <w:color w:val="000000"/>
        </w:rPr>
        <w:lastRenderedPageBreak/>
        <w:t>„ჰმ, ხუმრობის საგნები მეწურება“, - თქვა გაკვირვებულმა ელეონორამ.</w:t>
      </w:r>
    </w:p>
    <w:p w14:paraId="13AC1F7D" w14:textId="77777777" w:rsidR="006C0CF2" w:rsidRDefault="00000000">
      <w:pPr>
        <w:spacing w:before="269" w:after="269"/>
        <w:ind w:left="120"/>
      </w:pPr>
      <w:r>
        <w:rPr>
          <w:rFonts w:ascii="Times New Roman" w:hAnsi="Times New Roman"/>
          <w:color w:val="000000"/>
        </w:rPr>
        <w:t>ნისლი ჯერ კიდევ არ ჩანდა ცვლილების ნიშანწყალს და ფერიებს, როგორც ჩანს, გამოჩენა არ ჰქონდათ განზრახული.</w:t>
      </w:r>
    </w:p>
    <w:p w14:paraId="4D40B57B" w14:textId="77777777" w:rsidR="006C0CF2" w:rsidRDefault="00000000">
      <w:pPr>
        <w:spacing w:before="269" w:after="269"/>
        <w:ind w:left="120"/>
      </w:pPr>
      <w:r>
        <w:rPr>
          <w:rFonts w:ascii="Times New Roman" w:hAnsi="Times New Roman"/>
          <w:color w:val="000000"/>
        </w:rPr>
        <w:t>— ...ნუთუ... არ... საკმარისად სანდო ვიყავი?..</w:t>
      </w:r>
    </w:p>
    <w:p w14:paraId="467F1CEE" w14:textId="77777777" w:rsidR="006C0CF2" w:rsidRDefault="00000000">
      <w:pPr>
        <w:spacing w:before="269" w:after="269"/>
        <w:ind w:left="120"/>
      </w:pPr>
      <w:r>
        <w:rPr>
          <w:rFonts w:ascii="Times New Roman" w:hAnsi="Times New Roman"/>
          <w:color w:val="000000"/>
        </w:rPr>
        <w:t>- მოიცა, რა თამაშს თამაშობთ ხოლმე?</w:t>
      </w:r>
    </w:p>
    <w:p w14:paraId="1585A9DC" w14:textId="77777777" w:rsidR="006C0CF2" w:rsidRDefault="00000000">
      <w:pPr>
        <w:spacing w:before="269" w:after="269"/>
        <w:ind w:left="120"/>
      </w:pPr>
      <w:r>
        <w:rPr>
          <w:rFonts w:ascii="Times New Roman" w:hAnsi="Times New Roman"/>
          <w:color w:val="000000"/>
        </w:rPr>
        <w:t>- კარგი, როგორც ხედავთ, ყველას თქვენს როლს ვაბაძავთ. ვვარჯიშობთ, რომ ზესია ალაპარაკდეს. - საშას კითხვას უაზროდ უპასუხა ელეონორამ.</w:t>
      </w:r>
    </w:p>
    <w:p w14:paraId="43D216C4" w14:textId="77777777" w:rsidR="006C0CF2" w:rsidRDefault="00000000">
      <w:pPr>
        <w:spacing w:before="269" w:after="269"/>
        <w:ind w:left="120"/>
      </w:pPr>
      <w:r>
        <w:rPr>
          <w:rFonts w:ascii="Times New Roman" w:hAnsi="Times New Roman"/>
          <w:color w:val="000000"/>
        </w:rPr>
        <w:t>- კარგი, ეს ყოველთვის მისასალმებელია, მაგრამ ნუ ასწავლი მას ყველანაირ უცნაურ რამეს.</w:t>
      </w:r>
    </w:p>
    <w:p w14:paraId="6DC03FBB" w14:textId="77777777" w:rsidR="006C0CF2" w:rsidRDefault="00000000">
      <w:pPr>
        <w:spacing w:before="269" w:after="269"/>
        <w:ind w:left="120"/>
      </w:pPr>
      <w:r>
        <w:rPr>
          <w:rFonts w:ascii="Times New Roman" w:hAnsi="Times New Roman"/>
          <w:color w:val="000000"/>
        </w:rPr>
        <w:t>- მე არ მისწავლია. როგორც ჩანს, ზესიას თვალებში ასე გამოიყურები.</w:t>
      </w:r>
    </w:p>
    <w:p w14:paraId="0359E3AC" w14:textId="77777777" w:rsidR="006C0CF2" w:rsidRDefault="00000000">
      <w:pPr>
        <w:spacing w:before="269" w:after="269"/>
        <w:ind w:left="120"/>
      </w:pPr>
      <w:r>
        <w:rPr>
          <w:rFonts w:ascii="Times New Roman" w:hAnsi="Times New Roman"/>
          <w:color w:val="000000"/>
        </w:rPr>
        <w:t>მისმა სიტყვებმა საშა ენა დაება. ის შებრუნდა და დამწუხრებული წავიდა, რათა აწითლებული სახე დაეფარა.</w:t>
      </w:r>
    </w:p>
    <w:p w14:paraId="2A7FDEFB" w14:textId="77777777" w:rsidR="006C0CF2" w:rsidRDefault="00000000">
      <w:pPr>
        <w:spacing w:before="269" w:after="269"/>
        <w:ind w:left="120"/>
      </w:pPr>
      <w:r>
        <w:rPr>
          <w:rFonts w:ascii="Times New Roman" w:hAnsi="Times New Roman"/>
          <w:color w:val="000000"/>
        </w:rPr>
        <w:t>- მაგრამ რა ვქნათ შემდეგ? შეგვიძლია ვეცადოთ ხალხის გაცინებას, მაგრამ რაღაცის მოფიქრება ადვილი არ არის...</w:t>
      </w:r>
    </w:p>
    <w:p w14:paraId="0699FE15" w14:textId="77777777" w:rsidR="006C0CF2" w:rsidRDefault="00000000">
      <w:pPr>
        <w:spacing w:before="269" w:after="269"/>
        <w:ind w:left="120"/>
      </w:pPr>
      <w:r>
        <w:rPr>
          <w:rFonts w:ascii="Times New Roman" w:hAnsi="Times New Roman"/>
          <w:color w:val="000000"/>
        </w:rPr>
        <w:t>ამის თქმის შემდეგ მიშა ღრმა ფიქრებში ჩავარდა.</w:t>
      </w:r>
    </w:p>
    <w:p w14:paraId="5CB51643" w14:textId="77777777" w:rsidR="006C0CF2" w:rsidRDefault="00000000">
      <w:pPr>
        <w:spacing w:before="269" w:after="269"/>
        <w:ind w:left="120"/>
      </w:pPr>
      <w:r>
        <w:rPr>
          <w:rFonts w:ascii="Times New Roman" w:hAnsi="Times New Roman"/>
          <w:color w:val="000000"/>
        </w:rPr>
        <w:t>„ჰმ, კიდევ ვინმეს სურს სცადოს?“ ვკითხე მე.</w:t>
      </w:r>
    </w:p>
    <w:p w14:paraId="2A23EFBE" w14:textId="77777777" w:rsidR="006C0CF2" w:rsidRDefault="00000000">
      <w:pPr>
        <w:spacing w:before="269" w:after="269"/>
        <w:ind w:left="120"/>
      </w:pPr>
      <w:r>
        <w:rPr>
          <w:rFonts w:ascii="Times New Roman" w:hAnsi="Times New Roman"/>
          <w:color w:val="000000"/>
        </w:rPr>
        <w:t>მაგრამ, როგორც ჩანს, არავის ჰქონდა კარგი იდეები.</w:t>
      </w:r>
    </w:p>
    <w:p w14:paraId="3FB118FA" w14:textId="77777777" w:rsidR="006C0CF2" w:rsidRDefault="00000000">
      <w:pPr>
        <w:spacing w:before="269" w:after="269"/>
        <w:ind w:left="120"/>
      </w:pPr>
      <w:r>
        <w:rPr>
          <w:rFonts w:ascii="Times New Roman" w:hAnsi="Times New Roman"/>
          <w:color w:val="000000"/>
        </w:rPr>
        <w:t>აჰარტელნში ვერ მივალთ, თუ ტიტის ფერიებს არ გავაცინებთ. მაგრამ წარმოდგენა არ მაქვს, როგორ გავაკეთო ეს.</w:t>
      </w:r>
    </w:p>
    <w:p w14:paraId="0817F734" w14:textId="77777777" w:rsidR="006C0CF2" w:rsidRDefault="00000000">
      <w:pPr>
        <w:spacing w:before="269" w:after="269"/>
        <w:ind w:left="120"/>
      </w:pPr>
      <w:r>
        <w:rPr>
          <w:rFonts w:ascii="Times New Roman" w:hAnsi="Times New Roman"/>
          <w:color w:val="000000"/>
        </w:rPr>
        <w:t>შემიძლია, მათ ჩემი კოზირები ვაჩვენო, მაგრამ სამწუხაროდ, ორი ათასი წლის წინ იუმორის გრძნობა გარკვეულწილად განსხვავებული იყო. ორი ათასი წლის წინანდელი ხუმრობების თემები კი, განმარტების თანახმად, ორიგინალური ვერ იქნება.</w:t>
      </w:r>
    </w:p>
    <w:p w14:paraId="1A734B34" w14:textId="77777777" w:rsidR="006C0CF2" w:rsidRDefault="00000000">
      <w:pPr>
        <w:spacing w:before="269" w:after="269"/>
        <w:ind w:left="120"/>
      </w:pPr>
      <w:r>
        <w:rPr>
          <w:rFonts w:ascii="Times New Roman" w:hAnsi="Times New Roman"/>
          <w:color w:val="000000"/>
        </w:rPr>
        <w:t>თუ ასეა, მაშინ მხოლოდ ერთი რამ რჩება გასაკეთებელი - შელოცვის ფორმულის შემუშავება, რომელიც სიცილის აფეთქებას გამოიწვევს. მაგრამ გამოჩნდებიან კი ტიტის ფერიები, თუ მათ მაგიით სიცილის იძულება მოუწევთ?</w:t>
      </w:r>
    </w:p>
    <w:p w14:paraId="5418BE0A" w14:textId="77777777" w:rsidR="006C0CF2" w:rsidRDefault="00000000">
      <w:pPr>
        <w:spacing w:before="269" w:after="269"/>
        <w:ind w:left="120"/>
      </w:pPr>
      <w:r>
        <w:rPr>
          <w:rFonts w:ascii="Times New Roman" w:hAnsi="Times New Roman"/>
          <w:color w:val="000000"/>
        </w:rPr>
        <w:t>— ...ფ-გვიპატიეთ, ბატონო ანოს, დავაგვიანეთ!</w:t>
      </w:r>
    </w:p>
    <w:p w14:paraId="543F6FA8" w14:textId="77777777" w:rsidR="006C0CF2" w:rsidRDefault="00000000">
      <w:pPr>
        <w:spacing w:before="269" w:after="269"/>
        <w:ind w:left="120"/>
      </w:pPr>
      <w:r>
        <w:rPr>
          <w:rFonts w:ascii="Times New Roman" w:hAnsi="Times New Roman"/>
          <w:color w:val="000000"/>
        </w:rPr>
        <w:t>ვიღაცის ბოდიშის მომგვრელი ხმისკენ მივბრუნდი და გულშემატკივრების კავშირის გოგონები დავინახე. რატომღაც, ყველას ხელში ხელკეტები ეჭირა.</w:t>
      </w:r>
    </w:p>
    <w:p w14:paraId="20AB5AB2" w14:textId="77777777" w:rsidR="006C0CF2" w:rsidRDefault="00000000">
      <w:pPr>
        <w:spacing w:before="269" w:after="269"/>
        <w:ind w:left="120"/>
      </w:pPr>
      <w:r>
        <w:rPr>
          <w:rFonts w:ascii="Times New Roman" w:hAnsi="Times New Roman"/>
          <w:color w:val="000000"/>
        </w:rPr>
        <w:lastRenderedPageBreak/>
        <w:t>— …ეს რა ჯანდაბაა?</w:t>
      </w:r>
    </w:p>
    <w:p w14:paraId="68C33042" w14:textId="77777777" w:rsidR="006C0CF2" w:rsidRDefault="00000000">
      <w:pPr>
        <w:spacing w:before="269" w:after="269"/>
        <w:ind w:left="120"/>
      </w:pPr>
      <w:r>
        <w:rPr>
          <w:rFonts w:ascii="Times New Roman" w:hAnsi="Times New Roman"/>
          <w:color w:val="000000"/>
        </w:rPr>
        <w:t>- ა-აჰ, ეს... ჰმ... ზეხენბურგში იპოვეს. ხედავ?</w:t>
      </w:r>
    </w:p>
    <w:p w14:paraId="231F4CC3" w14:textId="77777777" w:rsidR="006C0CF2" w:rsidRDefault="00000000">
      <w:pPr>
        <w:spacing w:before="269" w:after="269"/>
        <w:ind w:left="120"/>
      </w:pPr>
      <w:r>
        <w:rPr>
          <w:rFonts w:ascii="Times New Roman" w:hAnsi="Times New Roman"/>
          <w:color w:val="000000"/>
        </w:rPr>
        <w:t>- კი-კი. ყოველ შემთხვევაში, მათ იღბლიანი სახელები ჰქონდათ, ამიტომ ჭორების ძიებაში ვერ გავუძელი მათ ყიდვას.</w:t>
      </w:r>
    </w:p>
    <w:p w14:paraId="02D0A731" w14:textId="77777777" w:rsidR="006C0CF2" w:rsidRDefault="00000000">
      <w:pPr>
        <w:spacing w:before="269" w:after="269"/>
        <w:ind w:left="120"/>
      </w:pPr>
      <w:r>
        <w:rPr>
          <w:rFonts w:ascii="Times New Roman" w:hAnsi="Times New Roman"/>
          <w:color w:val="000000"/>
        </w:rPr>
        <w:t>- ვაუ, მერე რა ჰქვიათ?</w:t>
      </w:r>
    </w:p>
    <w:p w14:paraId="19AAA7D1" w14:textId="77777777" w:rsidR="006C0CF2" w:rsidRDefault="00000000">
      <w:pPr>
        <w:spacing w:before="269" w:after="269"/>
        <w:ind w:left="120"/>
      </w:pPr>
      <w:r>
        <w:rPr>
          <w:rFonts w:ascii="Times New Roman" w:hAnsi="Times New Roman"/>
          <w:color w:val="000000"/>
        </w:rPr>
        <w:t>ჰელენმა ცოტა უხერხულად იგრძნო თავი და შემდეგ თქვა:</w:t>
      </w:r>
    </w:p>
    <w:p w14:paraId="42F4CC6D" w14:textId="77777777" w:rsidR="006C0CF2" w:rsidRDefault="00000000">
      <w:pPr>
        <w:spacing w:before="269" w:after="269"/>
        <w:ind w:left="120"/>
      </w:pPr>
      <w:r>
        <w:rPr>
          <w:rFonts w:ascii="Times New Roman" w:hAnsi="Times New Roman"/>
          <w:color w:val="000000"/>
        </w:rPr>
        <w:t>— …ა-ანოსის ჯოხი…</w:t>
      </w:r>
    </w:p>
    <w:p w14:paraId="445357BA" w14:textId="77777777" w:rsidR="006C0CF2" w:rsidRDefault="00000000">
      <w:pPr>
        <w:spacing w:before="269" w:after="269"/>
        <w:ind w:left="120"/>
      </w:pPr>
      <w:r>
        <w:rPr>
          <w:rFonts w:ascii="Times New Roman" w:hAnsi="Times New Roman"/>
          <w:color w:val="000000"/>
        </w:rPr>
        <w:t>- კია-ა-ა, კია-ა-ა! რა ვულგარული გოგო ხარ, ჰელენ! რატომ უთხარი ბატონ ანოსს ანოსის ჯოხები? აიღე! - თქვა ჯესიკამ და ანოსის ჯოხი ელენეს დაარტყა.</w:t>
      </w:r>
    </w:p>
    <w:p w14:paraId="4C594426" w14:textId="77777777" w:rsidR="006C0CF2" w:rsidRDefault="00000000">
      <w:pPr>
        <w:spacing w:before="269" w:after="269"/>
        <w:ind w:left="120"/>
      </w:pPr>
      <w:r>
        <w:rPr>
          <w:rFonts w:ascii="Times New Roman" w:hAnsi="Times New Roman"/>
          <w:color w:val="000000"/>
        </w:rPr>
        <w:t>- ნუ გამოიყენებთ მათ ბინძური მიზნებისთვის!</w:t>
      </w:r>
    </w:p>
    <w:p w14:paraId="17984DE2" w14:textId="77777777" w:rsidR="006C0CF2" w:rsidRDefault="00000000">
      <w:pPr>
        <w:spacing w:before="269" w:after="269"/>
        <w:ind w:left="120"/>
      </w:pPr>
      <w:r>
        <w:rPr>
          <w:rFonts w:ascii="Times New Roman" w:hAnsi="Times New Roman"/>
          <w:color w:val="000000"/>
        </w:rPr>
        <w:t>- და ამაზე ლაპარაკობ და სახეზე ხარ კმაყოფილი! ასე რომ, აიღე ეს, შემოფრინდი, შემოფრინდი!</w:t>
      </w:r>
    </w:p>
    <w:p w14:paraId="48F0960B" w14:textId="77777777" w:rsidR="006C0CF2" w:rsidRDefault="00000000">
      <w:pPr>
        <w:spacing w:before="269" w:after="269"/>
        <w:ind w:left="120"/>
      </w:pPr>
      <w:r>
        <w:rPr>
          <w:rFonts w:ascii="Times New Roman" w:hAnsi="Times New Roman"/>
          <w:color w:val="000000"/>
        </w:rPr>
        <w:t>ჯესიკამ ჰელენ ანოსოვას ჯოხით სცემა.</w:t>
      </w:r>
    </w:p>
    <w:p w14:paraId="50B8EDA6" w14:textId="77777777" w:rsidR="006C0CF2" w:rsidRDefault="00000000">
      <w:pPr>
        <w:spacing w:before="269" w:after="269"/>
        <w:ind w:left="120"/>
      </w:pPr>
      <w:r>
        <w:rPr>
          <w:rFonts w:ascii="Times New Roman" w:hAnsi="Times New Roman"/>
          <w:color w:val="000000"/>
        </w:rPr>
        <w:t>- ჰეი, შეწყვიტე უკვე, ბატონი ანოსი სინამდვილეში გვიყურებს!</w:t>
      </w:r>
    </w:p>
    <w:p w14:paraId="6181E859" w14:textId="77777777" w:rsidR="006C0CF2" w:rsidRDefault="00000000">
      <w:pPr>
        <w:spacing w:before="269" w:after="269"/>
        <w:ind w:left="120"/>
      </w:pPr>
      <w:r>
        <w:rPr>
          <w:rFonts w:ascii="Times New Roman" w:hAnsi="Times New Roman"/>
          <w:color w:val="000000"/>
        </w:rPr>
        <w:t>ჰელენმა ჯესიკას დარტყმა იარაღით შეაჩერა. მათი ანოსიური ჯოხები ერთმანეთზე გადაჯვარედინებული იყო.</w:t>
      </w:r>
    </w:p>
    <w:p w14:paraId="4FBB7F83" w14:textId="77777777" w:rsidR="006C0CF2" w:rsidRDefault="00000000">
      <w:pPr>
        <w:spacing w:before="269" w:after="269"/>
        <w:ind w:left="120"/>
      </w:pPr>
      <w:r>
        <w:rPr>
          <w:rFonts w:ascii="Times New Roman" w:hAnsi="Times New Roman"/>
          <w:color w:val="000000"/>
        </w:rPr>
        <w:t>მომდევნო წამს მთელმა გულშემატკივართა კავშირმა სუნთქვა შეეკრა. თითქოს ღვთაებრივი გამოცხადება გადმოვიდა მათზე და, წრიპინით: „კიაააა!“, ანოსის ჯოხებით დაიწყეს ერთმანეთთან ბრძოლა.</w:t>
      </w:r>
    </w:p>
    <w:p w14:paraId="6717B4FB" w14:textId="77777777" w:rsidR="006C0CF2" w:rsidRDefault="00000000">
      <w:pPr>
        <w:spacing w:before="269" w:after="269"/>
        <w:ind w:left="120"/>
      </w:pPr>
      <w:r>
        <w:rPr>
          <w:rFonts w:ascii="Times New Roman" w:hAnsi="Times New Roman"/>
          <w:color w:val="000000"/>
        </w:rPr>
        <w:t>ისინი ერთმანეთს ხელკეტებით სცემდნენ, მაგრამ რატომღაც, ჩემთვის უცნობი მიზეზის გამო, ამბობდნენ: „თავი, თავი!“</w:t>
      </w:r>
    </w:p>
    <w:p w14:paraId="1386ECB5" w14:textId="77777777" w:rsidR="006C0CF2" w:rsidRDefault="00000000">
      <w:pPr>
        <w:spacing w:before="269" w:after="269"/>
        <w:ind w:left="120"/>
      </w:pPr>
      <w:r>
        <w:rPr>
          <w:rFonts w:ascii="Times New Roman" w:hAnsi="Times New Roman"/>
          <w:color w:val="000000"/>
        </w:rPr>
        <w:t>- ვერაფერი გავიგე. საშა, ეს თავს ჰგავს?</w:t>
      </w:r>
    </w:p>
    <w:p w14:paraId="3A33A855" w14:textId="77777777" w:rsidR="006C0CF2" w:rsidRDefault="00000000">
      <w:pPr>
        <w:spacing w:before="269" w:after="269"/>
        <w:ind w:left="120"/>
      </w:pPr>
      <w:r>
        <w:rPr>
          <w:rFonts w:ascii="Times New Roman" w:hAnsi="Times New Roman"/>
          <w:color w:val="000000"/>
        </w:rPr>
        <w:t>- კი, არ ვიცი, სულელო!</w:t>
      </w:r>
    </w:p>
    <w:p w14:paraId="6ACD90C7" w14:textId="77777777" w:rsidR="006C0CF2" w:rsidRDefault="00000000">
      <w:pPr>
        <w:spacing w:before="269" w:after="269"/>
        <w:ind w:left="120"/>
      </w:pPr>
      <w:r>
        <w:rPr>
          <w:rFonts w:ascii="Times New Roman" w:hAnsi="Times New Roman"/>
          <w:color w:val="000000"/>
        </w:rPr>
        <w:t>- რამ გაგაღიზიანა ასე ძალიან?</w:t>
      </w:r>
    </w:p>
    <w:p w14:paraId="6B382291" w14:textId="77777777" w:rsidR="006C0CF2" w:rsidRDefault="00000000">
      <w:pPr>
        <w:spacing w:before="269" w:after="269"/>
        <w:ind w:left="120"/>
      </w:pPr>
      <w:r>
        <w:rPr>
          <w:rFonts w:ascii="Times New Roman" w:hAnsi="Times New Roman"/>
          <w:color w:val="000000"/>
        </w:rPr>
        <w:t>- კი, მშვიდად ვარ!..</w:t>
      </w:r>
    </w:p>
    <w:p w14:paraId="639313AD" w14:textId="77777777" w:rsidR="006C0CF2" w:rsidRDefault="00000000">
      <w:pPr>
        <w:spacing w:before="269" w:after="269"/>
        <w:ind w:left="120"/>
      </w:pPr>
      <w:r>
        <w:rPr>
          <w:rFonts w:ascii="Times New Roman" w:hAnsi="Times New Roman"/>
          <w:color w:val="000000"/>
        </w:rPr>
        <w:t>იმ მომენტში, ცხარე ბრძოლაში წაგების შემდეგ, ელენე საშასკენ წაბორძიკდა.</w:t>
      </w:r>
    </w:p>
    <w:p w14:paraId="1C66CF8F" w14:textId="77777777" w:rsidR="006C0CF2" w:rsidRDefault="00000000">
      <w:pPr>
        <w:spacing w:before="269" w:after="269"/>
        <w:ind w:left="120"/>
      </w:pPr>
      <w:r>
        <w:rPr>
          <w:rFonts w:ascii="Times New Roman" w:hAnsi="Times New Roman"/>
          <w:color w:val="000000"/>
        </w:rPr>
        <w:lastRenderedPageBreak/>
        <w:t>- ფ-მაპატიეთ. კარგად ხართ, ლედი საშა?</w:t>
      </w:r>
    </w:p>
    <w:p w14:paraId="2F355028" w14:textId="77777777" w:rsidR="006C0CF2" w:rsidRDefault="00000000">
      <w:pPr>
        <w:spacing w:before="269" w:after="269"/>
        <w:ind w:left="120"/>
      </w:pPr>
      <w:r>
        <w:rPr>
          <w:rFonts w:ascii="Times New Roman" w:hAnsi="Times New Roman"/>
          <w:color w:val="000000"/>
        </w:rPr>
        <w:t>- მე კარგად ვარ. შენ კი...</w:t>
      </w:r>
    </w:p>
    <w:p w14:paraId="2B50D2A5" w14:textId="77777777" w:rsidR="006C0CF2" w:rsidRDefault="00000000">
      <w:pPr>
        <w:spacing w:before="269" w:after="269"/>
        <w:ind w:left="120"/>
      </w:pPr>
      <w:r>
        <w:rPr>
          <w:rFonts w:ascii="Times New Roman" w:hAnsi="Times New Roman"/>
          <w:color w:val="000000"/>
        </w:rPr>
        <w:t>ფეხზე წამოდგა და საშა ინერციით შუბლი ანოსის ჯოხს მიარტყა, რომელიც ელენეს ხელში ეჭირა.</w:t>
      </w:r>
    </w:p>
    <w:p w14:paraId="56ADBBB0" w14:textId="77777777" w:rsidR="006C0CF2" w:rsidRDefault="00000000">
      <w:pPr>
        <w:spacing w:before="269" w:after="269"/>
        <w:ind w:left="120"/>
      </w:pPr>
      <w:r>
        <w:rPr>
          <w:rFonts w:ascii="Times New Roman" w:hAnsi="Times New Roman"/>
          <w:color w:val="000000"/>
        </w:rPr>
        <w:t>- კ-კია-ა-ა-ა-ა-ა-ა-ა-ა-ა-ა!!!</w:t>
      </w:r>
    </w:p>
    <w:p w14:paraId="62062E2B" w14:textId="77777777" w:rsidR="006C0CF2" w:rsidRDefault="00000000">
      <w:pPr>
        <w:spacing w:before="269" w:after="269"/>
        <w:ind w:left="120"/>
      </w:pPr>
      <w:r>
        <w:rPr>
          <w:rFonts w:ascii="Times New Roman" w:hAnsi="Times New Roman"/>
          <w:color w:val="000000"/>
        </w:rPr>
        <w:t>საშა წარმოუდგენელი სისწრაფით სადღაც გაიქცა.</w:t>
      </w:r>
    </w:p>
    <w:p w14:paraId="222622A8" w14:textId="77777777" w:rsidR="006C0CF2" w:rsidRDefault="00000000">
      <w:pPr>
        <w:spacing w:before="269" w:after="269"/>
        <w:ind w:left="120"/>
      </w:pPr>
      <w:r>
        <w:rPr>
          <w:rFonts w:ascii="Times New Roman" w:hAnsi="Times New Roman"/>
          <w:color w:val="000000"/>
        </w:rPr>
        <w:t>შოკში ჩავარდნილმა ჰელენმა ანოსოვის ჯოხი ხელიდან გაუვარდა.</w:t>
      </w:r>
    </w:p>
    <w:p w14:paraId="2C0C4440" w14:textId="77777777" w:rsidR="006C0CF2" w:rsidRDefault="00000000">
      <w:pPr>
        <w:spacing w:before="269" w:after="269"/>
        <w:ind w:left="120"/>
      </w:pPr>
      <w:r>
        <w:rPr>
          <w:rFonts w:ascii="Times New Roman" w:hAnsi="Times New Roman"/>
          <w:color w:val="000000"/>
        </w:rPr>
        <w:t>- ა-ა...</w:t>
      </w:r>
    </w:p>
    <w:p w14:paraId="6DA30E15" w14:textId="77777777" w:rsidR="006C0CF2" w:rsidRDefault="00000000">
      <w:pPr>
        <w:spacing w:before="269" w:after="269"/>
        <w:ind w:left="120"/>
      </w:pPr>
      <w:r>
        <w:rPr>
          <w:rFonts w:ascii="Times New Roman" w:hAnsi="Times New Roman"/>
          <w:color w:val="000000"/>
        </w:rPr>
        <w:t>მიწიდან ავიღე და ელენეს მივეცი.</w:t>
      </w:r>
    </w:p>
    <w:p w14:paraId="23603CBC" w14:textId="77777777" w:rsidR="006C0CF2" w:rsidRDefault="00000000">
      <w:pPr>
        <w:spacing w:before="269" w:after="269"/>
        <w:ind w:left="120"/>
      </w:pPr>
      <w:r>
        <w:rPr>
          <w:rFonts w:ascii="Times New Roman" w:hAnsi="Times New Roman"/>
          <w:color w:val="000000"/>
        </w:rPr>
        <w:t>- ეცადე, არ დააგდო ის, რაც წარმატებას მოაქვს.</w:t>
      </w:r>
    </w:p>
    <w:p w14:paraId="3E06AA93" w14:textId="77777777" w:rsidR="006C0CF2" w:rsidRDefault="00000000">
      <w:pPr>
        <w:spacing w:before="269" w:after="269"/>
        <w:ind w:left="120"/>
      </w:pPr>
      <w:r>
        <w:rPr>
          <w:rFonts w:ascii="Times New Roman" w:hAnsi="Times New Roman"/>
          <w:color w:val="000000"/>
        </w:rPr>
        <w:t>- ოჰ- კარგი...</w:t>
      </w:r>
    </w:p>
    <w:p w14:paraId="20CA9EAC" w14:textId="77777777" w:rsidR="006C0CF2" w:rsidRDefault="00000000">
      <w:pPr>
        <w:spacing w:before="269" w:after="269"/>
        <w:ind w:left="120"/>
      </w:pPr>
      <w:r>
        <w:rPr>
          <w:rFonts w:ascii="Times New Roman" w:hAnsi="Times New Roman"/>
          <w:color w:val="000000"/>
        </w:rPr>
        <w:t>ჰელენმა რატომღაც სასტიკად დაესხა თავს გულშემატკივართა კავშირის გოგონებს, ანოსის ჯოხი უფრო მაგრად ჩაავლო ხელი და.</w:t>
      </w:r>
    </w:p>
    <w:p w14:paraId="1835FB16" w14:textId="77777777" w:rsidR="006C0CF2" w:rsidRDefault="00000000">
      <w:pPr>
        <w:spacing w:before="269" w:after="269"/>
        <w:ind w:left="120"/>
      </w:pPr>
      <w:r>
        <w:rPr>
          <w:rFonts w:ascii="Times New Roman" w:hAnsi="Times New Roman"/>
          <w:color w:val="000000"/>
        </w:rPr>
        <w:t>„ეს ნამდვილია-ი-ი-ი-ი-ი-ი-ი!!!“ ხმამაღლა იყვირა მან.</w:t>
      </w:r>
    </w:p>
    <w:p w14:paraId="69EE4339" w14:textId="77777777" w:rsidR="006C0CF2" w:rsidRDefault="00000000">
      <w:pPr>
        <w:spacing w:before="269" w:after="269"/>
        <w:ind w:left="120"/>
      </w:pPr>
      <w:r>
        <w:rPr>
          <w:rFonts w:ascii="Times New Roman" w:hAnsi="Times New Roman"/>
          <w:color w:val="000000"/>
        </w:rPr>
        <w:t>გოგონებმა ერთმანეთის ჯოხებით ცემა დაიწყეს, „კია!“ - წკრიალა კივილით და იდუმალ სიტყვებს იმეორებდნენ: „რვა ჯოხი არასწორთავიანი“.</w:t>
      </w:r>
    </w:p>
    <w:p w14:paraId="7495BF70" w14:textId="77777777" w:rsidR="006C0CF2" w:rsidRDefault="00000000">
      <w:pPr>
        <w:spacing w:before="269" w:after="269"/>
        <w:ind w:left="120"/>
      </w:pPr>
      <w:r>
        <w:rPr>
          <w:rFonts w:ascii="Times New Roman" w:hAnsi="Times New Roman"/>
          <w:color w:val="000000"/>
        </w:rPr>
        <w:t>და იმ მომენტში...</w:t>
      </w:r>
    </w:p>
    <w:p w14:paraId="2FDE34CF"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ჰი ჰი </w:t>
      </w:r>
      <w:r>
        <w:rPr>
          <w:rFonts w:ascii="Times New Roman" w:hAnsi="Times New Roman"/>
          <w:color w:val="000000"/>
        </w:rPr>
        <w:t>.</w:t>
      </w:r>
    </w:p>
    <w:p w14:paraId="7A9CAC42" w14:textId="77777777" w:rsidR="006C0CF2" w:rsidRDefault="00000000">
      <w:pPr>
        <w:spacing w:before="269" w:after="269"/>
        <w:ind w:left="120"/>
      </w:pPr>
      <w:r>
        <w:rPr>
          <w:rFonts w:ascii="Times New Roman" w:hAnsi="Times New Roman"/>
          <w:color w:val="000000"/>
        </w:rPr>
        <w:t>ნისლის მეორე მხრიდან ჩახლეჩილი ხმა გაისმა. ხმა მაღალი იყო, პატარა გოგონას ხმასავით.</w:t>
      </w:r>
    </w:p>
    <w:p w14:paraId="67894F9E"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ჰი ჰი. ჰი ჰი </w:t>
      </w:r>
      <w:r>
        <w:rPr>
          <w:rFonts w:ascii="Times New Roman" w:hAnsi="Times New Roman"/>
          <w:color w:val="000000"/>
        </w:rPr>
        <w:t>.</w:t>
      </w:r>
    </w:p>
    <w:p w14:paraId="19C0531E"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ირიბი თავი, ირიბი თავი </w:t>
      </w:r>
      <w:r>
        <w:rPr>
          <w:rFonts w:ascii="Times New Roman" w:hAnsi="Times New Roman"/>
          <w:color w:val="000000"/>
        </w:rPr>
        <w:t>.</w:t>
      </w:r>
    </w:p>
    <w:p w14:paraId="02415CE6"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ანოსის ჯოხი, ანოსის ჯოხი, რვა ჯოხი </w:t>
      </w:r>
      <w:r>
        <w:rPr>
          <w:rFonts w:ascii="Times New Roman" w:hAnsi="Times New Roman"/>
          <w:color w:val="000000"/>
        </w:rPr>
        <w:t>.</w:t>
      </w:r>
    </w:p>
    <w:p w14:paraId="2095A379"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ჰი ჰი. ჰი ჰი </w:t>
      </w:r>
      <w:r>
        <w:rPr>
          <w:rFonts w:ascii="Times New Roman" w:hAnsi="Times New Roman"/>
          <w:color w:val="000000"/>
        </w:rPr>
        <w:t>.</w:t>
      </w:r>
    </w:p>
    <w:p w14:paraId="27AD0A1D" w14:textId="77777777" w:rsidR="006C0CF2" w:rsidRDefault="00000000">
      <w:pPr>
        <w:spacing w:before="269" w:after="269"/>
        <w:ind w:left="120"/>
      </w:pPr>
      <w:r>
        <w:rPr>
          <w:rFonts w:ascii="Times New Roman" w:hAnsi="Times New Roman"/>
          <w:color w:val="000000"/>
        </w:rPr>
        <w:t>და შემდეგ, ერთ წამში, გამოჩნდნენ პატარა ფერიები ფრთებით.</w:t>
      </w:r>
    </w:p>
    <w:p w14:paraId="3469CB02" w14:textId="77777777" w:rsidR="006C0CF2" w:rsidRDefault="00000000">
      <w:pPr>
        <w:spacing w:before="269" w:after="269"/>
        <w:ind w:left="120"/>
      </w:pPr>
      <w:r>
        <w:rPr>
          <w:rFonts w:ascii="Times New Roman" w:hAnsi="Times New Roman"/>
          <w:color w:val="000000"/>
        </w:rPr>
        <w:lastRenderedPageBreak/>
        <w:t>ტიტის ფერიები.</w:t>
      </w:r>
    </w:p>
    <w:p w14:paraId="599DE8B6" w14:textId="77777777" w:rsidR="006C0CF2" w:rsidRDefault="00000000">
      <w:pPr>
        <w:pStyle w:val="Heading4"/>
        <w:spacing w:before="269" w:after="269"/>
        <w:ind w:left="120"/>
      </w:pPr>
      <w:r>
        <w:rPr>
          <w:rFonts w:ascii="Times New Roman" w:hAnsi="Times New Roman"/>
          <w:i w:val="0"/>
          <w:color w:val="000000"/>
        </w:rPr>
        <w:t>შენიშვნები</w:t>
      </w:r>
    </w:p>
    <w:p w14:paraId="19F577EB" w14:textId="77777777" w:rsidR="006C0CF2" w:rsidRDefault="00000000">
      <w:pPr>
        <w:spacing w:before="269" w:after="269"/>
        <w:ind w:left="120"/>
      </w:pPr>
      <w:r>
        <w:rPr>
          <w:rFonts w:ascii="Times New Roman" w:hAnsi="Times New Roman"/>
          <w:color w:val="000000"/>
        </w:rPr>
        <w:t>1. აქ ფარული სიტყვების თამაშია, რომლის რუსულად თარგმნა შეუძლებელია. საქმე იმაშია, რომ იაპონურ ორიგინალში მისა რეის უწოდებს: „რეი-სან“, ხოლო ნული და სამი რიცხვები იაპონურად შესაბამისად „რეი“ და „სან“ წარმოითქმის.</w:t>
      </w:r>
    </w:p>
    <w:p w14:paraId="79063820" w14:textId="77777777" w:rsidR="006C0CF2" w:rsidRDefault="00000000">
      <w:pPr>
        <w:spacing w:before="269" w:after="269"/>
        <w:ind w:left="120"/>
      </w:pPr>
      <w:r>
        <w:rPr>
          <w:rFonts w:ascii="Times New Roman" w:hAnsi="Times New Roman"/>
          <w:color w:val="000000"/>
        </w:rPr>
        <w:t>2. ისევ და ისევ, სიტყვების თამაშია, იაპონური სამი შეიძლება წაიკითხოს როგორც „მი“, ასევე „სან“. შედეგად, ანოსმა ორიგინალში არ წარმოთქვა „სამი სამი“, არამედ წარმოთქვა „მისა მისა“.</w:t>
      </w:r>
    </w:p>
    <w:p w14:paraId="7EA427F2" w14:textId="77777777" w:rsidR="006C0CF2" w:rsidRDefault="00000000">
      <w:pPr>
        <w:pStyle w:val="Heading2"/>
        <w:pageBreakBefore/>
        <w:spacing w:before="180" w:after="180"/>
        <w:ind w:left="120"/>
      </w:pPr>
      <w:bookmarkStart w:id="22" w:name="_§_22._სპირტიანი"/>
      <w:bookmarkEnd w:id="22"/>
      <w:r>
        <w:rPr>
          <w:rFonts w:ascii="Times New Roman" w:hAnsi="Times New Roman"/>
          <w:color w:val="000000"/>
          <w:sz w:val="33"/>
        </w:rPr>
        <w:lastRenderedPageBreak/>
        <w:t>§ 22. სპირტიანი სასმელების სკოლის შენობა</w:t>
      </w:r>
    </w:p>
    <w:p w14:paraId="7A9D66B9" w14:textId="77777777" w:rsidR="006C0CF2" w:rsidRDefault="00000000">
      <w:pPr>
        <w:spacing w:before="269" w:after="269"/>
        <w:ind w:left="120"/>
      </w:pPr>
      <w:r>
        <w:rPr>
          <w:rFonts w:ascii="Times New Roman" w:hAnsi="Times New Roman"/>
          <w:color w:val="000000"/>
        </w:rPr>
        <w:t>- მართლა?</w:t>
      </w:r>
    </w:p>
    <w:p w14:paraId="037AB222" w14:textId="77777777" w:rsidR="006C0CF2" w:rsidRDefault="00000000">
      <w:pPr>
        <w:spacing w:before="269" w:after="269"/>
        <w:ind w:left="120"/>
      </w:pPr>
      <w:r>
        <w:rPr>
          <w:rFonts w:ascii="Times New Roman" w:hAnsi="Times New Roman"/>
          <w:color w:val="000000"/>
        </w:rPr>
        <w:t>- ოჰ, მართლა, მართლა?</w:t>
      </w:r>
    </w:p>
    <w:p w14:paraId="15107D9F" w14:textId="77777777" w:rsidR="006C0CF2" w:rsidRDefault="00000000">
      <w:pPr>
        <w:spacing w:before="269" w:after="269"/>
        <w:ind w:left="120"/>
      </w:pPr>
      <w:r>
        <w:rPr>
          <w:rFonts w:ascii="Times New Roman" w:hAnsi="Times New Roman"/>
          <w:color w:val="000000"/>
        </w:rPr>
        <w:t>- მე მას ვიცნობ.</w:t>
      </w:r>
    </w:p>
    <w:p w14:paraId="34B00A3D" w14:textId="77777777" w:rsidR="006C0CF2" w:rsidRDefault="00000000">
      <w:pPr>
        <w:spacing w:before="269" w:after="269"/>
        <w:ind w:left="120"/>
      </w:pPr>
      <w:r>
        <w:rPr>
          <w:rFonts w:ascii="Times New Roman" w:hAnsi="Times New Roman"/>
          <w:color w:val="000000"/>
        </w:rPr>
        <w:t>„ვიცი“, - დაიწყო ლაპარაკი ტიტიმ და ფრენის ქარცეცხლში შემომეხვია.</w:t>
      </w:r>
    </w:p>
    <w:p w14:paraId="608598F4" w14:textId="77777777" w:rsidR="006C0CF2" w:rsidRDefault="00000000">
      <w:pPr>
        <w:spacing w:before="269" w:after="269"/>
        <w:ind w:left="120"/>
      </w:pPr>
      <w:r>
        <w:rPr>
          <w:rFonts w:ascii="Times New Roman" w:hAnsi="Times New Roman"/>
          <w:color w:val="000000"/>
        </w:rPr>
        <w:t>- ეს დემონთა მბრძანებელია.</w:t>
      </w:r>
    </w:p>
    <w:p w14:paraId="0049BDD5" w14:textId="77777777" w:rsidR="006C0CF2" w:rsidRDefault="00000000">
      <w:pPr>
        <w:spacing w:before="269" w:after="269"/>
        <w:ind w:left="120"/>
      </w:pPr>
      <w:r>
        <w:rPr>
          <w:rFonts w:ascii="Times New Roman" w:hAnsi="Times New Roman"/>
          <w:color w:val="000000"/>
        </w:rPr>
        <w:t>— ტირან-დემონთა მბრძანებელი.</w:t>
      </w:r>
    </w:p>
    <w:p w14:paraId="28044B27" w14:textId="77777777" w:rsidR="006C0CF2" w:rsidRDefault="00000000">
      <w:pPr>
        <w:spacing w:before="269" w:after="269"/>
        <w:ind w:left="120"/>
      </w:pPr>
      <w:r>
        <w:rPr>
          <w:rFonts w:ascii="Times New Roman" w:hAnsi="Times New Roman"/>
          <w:color w:val="000000"/>
        </w:rPr>
        <w:t>- ძლიერი დემონი.</w:t>
      </w:r>
    </w:p>
    <w:p w14:paraId="47C3E88B" w14:textId="77777777" w:rsidR="006C0CF2" w:rsidRDefault="00000000">
      <w:pPr>
        <w:spacing w:before="269" w:after="269"/>
        <w:ind w:left="120"/>
      </w:pPr>
      <w:r>
        <w:rPr>
          <w:rFonts w:ascii="Times New Roman" w:hAnsi="Times New Roman"/>
          <w:color w:val="000000"/>
        </w:rPr>
        <w:t>- დემონი, რომელიც ღმერთებზე ძლიერია.</w:t>
      </w:r>
    </w:p>
    <w:p w14:paraId="41BCE866" w14:textId="77777777" w:rsidR="006C0CF2" w:rsidRDefault="00000000">
      <w:pPr>
        <w:spacing w:before="269" w:after="269"/>
        <w:ind w:left="120"/>
      </w:pPr>
      <w:r>
        <w:rPr>
          <w:rFonts w:ascii="Times New Roman" w:hAnsi="Times New Roman"/>
          <w:color w:val="000000"/>
        </w:rPr>
        <w:t>ჰმ, როგორც ჩანს, მიცნობენ.</w:t>
      </w:r>
    </w:p>
    <w:p w14:paraId="072C6AF9" w14:textId="77777777" w:rsidR="006C0CF2" w:rsidRDefault="00000000">
      <w:pPr>
        <w:spacing w:before="269" w:after="269"/>
        <w:ind w:left="120"/>
      </w:pPr>
      <w:r>
        <w:rPr>
          <w:rFonts w:ascii="Times New Roman" w:hAnsi="Times New Roman"/>
          <w:color w:val="000000"/>
        </w:rPr>
        <w:t>- დიდი ხანია არ შევხვედრივართ. აჰარტელნში მინდა წასვლა, შეგიძლია იქ წამიყვანო?</w:t>
      </w:r>
    </w:p>
    <w:p w14:paraId="4E1084BC" w14:textId="77777777" w:rsidR="006C0CF2" w:rsidRDefault="00000000">
      <w:pPr>
        <w:spacing w:before="269" w:after="269"/>
        <w:ind w:left="120"/>
      </w:pPr>
      <w:r>
        <w:rPr>
          <w:rFonts w:ascii="Times New Roman" w:hAnsi="Times New Roman"/>
          <w:color w:val="000000"/>
        </w:rPr>
        <w:t>ტიტები შეიკრიბნენ და ერთმანეთში რაღაცის ჩურჩული დაიწყეს. გარკვეული დროის შემდეგ, როგორც ჩანს, რაღაც დასკვნამდე მივიდნენ და ჩვენ შემოგვხედეს.</w:t>
      </w:r>
    </w:p>
    <w:p w14:paraId="6AC0F590" w14:textId="77777777" w:rsidR="006C0CF2" w:rsidRDefault="00000000">
      <w:pPr>
        <w:spacing w:before="269" w:after="269"/>
        <w:ind w:left="120"/>
      </w:pPr>
      <w:r>
        <w:rPr>
          <w:rFonts w:ascii="Times New Roman" w:hAnsi="Times New Roman"/>
          <w:color w:val="000000"/>
        </w:rPr>
        <w:t>- ის გოგოებიც წავლენ?</w:t>
      </w:r>
    </w:p>
    <w:p w14:paraId="07998A48" w14:textId="77777777" w:rsidR="006C0CF2" w:rsidRDefault="00000000">
      <w:pPr>
        <w:spacing w:before="269" w:after="269"/>
        <w:ind w:left="120"/>
      </w:pPr>
      <w:r>
        <w:rPr>
          <w:rFonts w:ascii="Times New Roman" w:hAnsi="Times New Roman"/>
          <w:color w:val="000000"/>
        </w:rPr>
        <w:t>- სასაცილო გოგოები.</w:t>
      </w:r>
    </w:p>
    <w:p w14:paraId="285A8E07" w14:textId="77777777" w:rsidR="006C0CF2" w:rsidRDefault="00000000">
      <w:pPr>
        <w:spacing w:before="269" w:after="269"/>
        <w:ind w:left="120"/>
      </w:pPr>
      <w:r>
        <w:rPr>
          <w:rFonts w:ascii="Times New Roman" w:hAnsi="Times New Roman"/>
          <w:color w:val="000000"/>
        </w:rPr>
        <w:t>- არასწორად გასწორებული თავებით.</w:t>
      </w:r>
    </w:p>
    <w:p w14:paraId="350759EA" w14:textId="77777777" w:rsidR="006C0CF2" w:rsidRDefault="00000000">
      <w:pPr>
        <w:spacing w:before="269" w:after="269"/>
        <w:ind w:left="120"/>
      </w:pPr>
      <w:r>
        <w:rPr>
          <w:rFonts w:ascii="Times New Roman" w:hAnsi="Times New Roman"/>
          <w:color w:val="000000"/>
        </w:rPr>
        <w:t>- რვა ჯოხი, რვა ჯოხი.</w:t>
      </w:r>
    </w:p>
    <w:p w14:paraId="761148C3" w14:textId="77777777" w:rsidR="006C0CF2" w:rsidRDefault="00000000">
      <w:pPr>
        <w:spacing w:before="269" w:after="269"/>
        <w:ind w:left="120"/>
      </w:pPr>
      <w:r>
        <w:rPr>
          <w:rFonts w:ascii="Times New Roman" w:hAnsi="Times New Roman"/>
          <w:color w:val="000000"/>
        </w:rPr>
        <w:t>როგორც ჩანს, მათ ძალიან მოეწონათ გულშემატკივართა კავშირის გოგონები.</w:t>
      </w:r>
    </w:p>
    <w:p w14:paraId="10214A1E" w14:textId="77777777" w:rsidR="006C0CF2" w:rsidRDefault="00000000">
      <w:pPr>
        <w:spacing w:before="269" w:after="269"/>
        <w:ind w:left="120"/>
      </w:pPr>
      <w:r>
        <w:rPr>
          <w:rFonts w:ascii="Times New Roman" w:hAnsi="Times New Roman"/>
          <w:color w:val="000000"/>
        </w:rPr>
        <w:t>- რა თქმა უნდა. ისინი ხომ ჩემი ქვეშევრდომები არიან.</w:t>
      </w:r>
    </w:p>
    <w:p w14:paraId="68251C50" w14:textId="77777777" w:rsidR="006C0CF2" w:rsidRDefault="00000000">
      <w:pPr>
        <w:spacing w:before="269" w:after="269"/>
        <w:ind w:left="120"/>
      </w:pPr>
      <w:r>
        <w:rPr>
          <w:rFonts w:ascii="Times New Roman" w:hAnsi="Times New Roman"/>
          <w:color w:val="000000"/>
        </w:rPr>
        <w:t>ტიტიმ სიხარულით დაიწყო ფრენა ტერიტორიაზე და ყვირილი: „ჰურა!“</w:t>
      </w:r>
    </w:p>
    <w:p w14:paraId="72BC2AD6" w14:textId="77777777" w:rsidR="006C0CF2" w:rsidRDefault="00000000">
      <w:pPr>
        <w:spacing w:before="269" w:after="269"/>
        <w:ind w:left="120"/>
      </w:pPr>
      <w:r>
        <w:rPr>
          <w:rFonts w:ascii="Times New Roman" w:hAnsi="Times New Roman"/>
          <w:color w:val="000000"/>
        </w:rPr>
        <w:t>- ჰურა!</w:t>
      </w:r>
    </w:p>
    <w:p w14:paraId="37C444A9" w14:textId="77777777" w:rsidR="006C0CF2" w:rsidRDefault="00000000">
      <w:pPr>
        <w:spacing w:before="269" w:after="269"/>
        <w:ind w:left="120"/>
      </w:pPr>
      <w:r>
        <w:rPr>
          <w:rFonts w:ascii="Times New Roman" w:hAnsi="Times New Roman"/>
          <w:color w:val="000000"/>
        </w:rPr>
        <w:t>— ჩვენთან მოვლენ გოგონები, რომლებსაც სწორი თავები აქვთ.</w:t>
      </w:r>
    </w:p>
    <w:p w14:paraId="7F8AD70A" w14:textId="77777777" w:rsidR="006C0CF2" w:rsidRDefault="00000000">
      <w:pPr>
        <w:spacing w:before="269" w:after="269"/>
        <w:ind w:left="120"/>
      </w:pPr>
      <w:r>
        <w:rPr>
          <w:rFonts w:ascii="Times New Roman" w:hAnsi="Times New Roman"/>
          <w:color w:val="000000"/>
        </w:rPr>
        <w:t>— ორი ათასი წლის წინ დემონთა მბრძანებელს სხვა ქვეშევრდომებიც ჰყავდა.</w:t>
      </w:r>
    </w:p>
    <w:p w14:paraId="0C689E0F" w14:textId="77777777" w:rsidR="006C0CF2" w:rsidRDefault="00000000">
      <w:pPr>
        <w:spacing w:before="269" w:after="269"/>
        <w:ind w:left="120"/>
      </w:pPr>
      <w:r>
        <w:rPr>
          <w:rFonts w:ascii="Times New Roman" w:hAnsi="Times New Roman"/>
          <w:color w:val="000000"/>
        </w:rPr>
        <w:lastRenderedPageBreak/>
        <w:t>- სრულიად განსხვავებული.</w:t>
      </w:r>
    </w:p>
    <w:p w14:paraId="24847001" w14:textId="77777777" w:rsidR="006C0CF2" w:rsidRDefault="00000000">
      <w:pPr>
        <w:spacing w:before="269" w:after="269"/>
        <w:ind w:left="120"/>
      </w:pPr>
      <w:r>
        <w:rPr>
          <w:rFonts w:ascii="Times New Roman" w:hAnsi="Times New Roman"/>
          <w:color w:val="000000"/>
        </w:rPr>
        <w:t>რა თქმა უნდა, ვვარაუდობდი, რომ კავშირის გოგონები ტიტის ფერიების იმავე ტალღის სიგრძეზე იქნებოდნენ, მაგრამ ამას ნამდვილად არ ველოდი.</w:t>
      </w:r>
    </w:p>
    <w:p w14:paraId="07C9A5F1" w14:textId="77777777" w:rsidR="006C0CF2" w:rsidRDefault="00000000">
      <w:pPr>
        <w:spacing w:before="269" w:after="269"/>
        <w:ind w:left="120"/>
      </w:pPr>
      <w:r>
        <w:rPr>
          <w:rFonts w:ascii="Times New Roman" w:hAnsi="Times New Roman"/>
          <w:color w:val="000000"/>
        </w:rPr>
        <w:t>- ტყეში შეყვანისთვის ჯილდოდ ერთ კარგ რამეს მოგცემ.</w:t>
      </w:r>
    </w:p>
    <w:p w14:paraId="5DEFBE47" w14:textId="77777777" w:rsidR="006C0CF2" w:rsidRDefault="00000000">
      <w:pPr>
        <w:spacing w:before="269" w:after="269"/>
        <w:ind w:left="120"/>
      </w:pPr>
      <w:r>
        <w:rPr>
          <w:rFonts w:ascii="Times New Roman" w:hAnsi="Times New Roman"/>
          <w:color w:val="000000"/>
        </w:rPr>
        <w:t>ირისის შელოცვის გამოყენებით, ტიტის ფერიებისთვის შესაფერისი ზომის მინიატურული ანოსიური ჩხირები შევქმენი და ხელში გავუგზავნე.</w:t>
      </w:r>
    </w:p>
    <w:p w14:paraId="51639EAE" w14:textId="77777777" w:rsidR="006C0CF2" w:rsidRDefault="00000000">
      <w:pPr>
        <w:spacing w:before="269" w:after="269"/>
        <w:ind w:left="120"/>
      </w:pPr>
      <w:r>
        <w:rPr>
          <w:rFonts w:ascii="Times New Roman" w:hAnsi="Times New Roman"/>
          <w:color w:val="000000"/>
        </w:rPr>
        <w:t>- ჰურა! ანოსის ჯოხი! ანოსის ჯოხი!</w:t>
      </w:r>
    </w:p>
    <w:p w14:paraId="75CB60D5" w14:textId="77777777" w:rsidR="006C0CF2" w:rsidRDefault="00000000">
      <w:pPr>
        <w:spacing w:before="269" w:after="269"/>
        <w:ind w:left="120"/>
      </w:pPr>
      <w:r>
        <w:rPr>
          <w:rFonts w:ascii="Times New Roman" w:hAnsi="Times New Roman"/>
          <w:color w:val="000000"/>
        </w:rPr>
        <w:t>- შენზე! შენზე!</w:t>
      </w:r>
    </w:p>
    <w:p w14:paraId="164ED39A" w14:textId="77777777" w:rsidR="006C0CF2" w:rsidRDefault="00000000">
      <w:pPr>
        <w:spacing w:before="269" w:after="269"/>
        <w:ind w:left="120"/>
      </w:pPr>
      <w:r>
        <w:rPr>
          <w:rFonts w:ascii="Times New Roman" w:hAnsi="Times New Roman"/>
          <w:color w:val="000000"/>
        </w:rPr>
        <w:t>- შედი! შედი!</w:t>
      </w:r>
    </w:p>
    <w:p w14:paraId="6918771C" w14:textId="77777777" w:rsidR="006C0CF2" w:rsidRDefault="00000000">
      <w:pPr>
        <w:spacing w:before="269" w:after="269"/>
        <w:ind w:left="120"/>
      </w:pPr>
      <w:r>
        <w:rPr>
          <w:rFonts w:ascii="Times New Roman" w:hAnsi="Times New Roman"/>
          <w:color w:val="000000"/>
        </w:rPr>
        <w:t>- კია!</w:t>
      </w:r>
    </w:p>
    <w:p w14:paraId="6A9E67E7" w14:textId="77777777" w:rsidR="006C0CF2" w:rsidRDefault="00000000">
      <w:pPr>
        <w:spacing w:before="269" w:after="269"/>
        <w:ind w:left="120"/>
      </w:pPr>
      <w:r>
        <w:rPr>
          <w:rFonts w:ascii="Times New Roman" w:hAnsi="Times New Roman"/>
          <w:color w:val="000000"/>
        </w:rPr>
        <w:t>ჰმ, ისინი მინიატურული გულშემატკივრების კავშირივით არიან. ისეთივე მხიარულები.</w:t>
      </w:r>
    </w:p>
    <w:p w14:paraId="5A04F6FD" w14:textId="77777777" w:rsidR="006C0CF2" w:rsidRDefault="00000000">
      <w:pPr>
        <w:spacing w:before="269" w:after="269"/>
        <w:ind w:left="120"/>
      </w:pPr>
      <w:r>
        <w:rPr>
          <w:rFonts w:ascii="Times New Roman" w:hAnsi="Times New Roman"/>
          <w:color w:val="000000"/>
        </w:rPr>
        <w:t>- ჩვენ წაგიყვანთ!</w:t>
      </w:r>
    </w:p>
    <w:p w14:paraId="0B841B3C" w14:textId="77777777" w:rsidR="006C0CF2" w:rsidRDefault="00000000">
      <w:pPr>
        <w:spacing w:before="269" w:after="269"/>
        <w:ind w:left="120"/>
      </w:pPr>
      <w:r>
        <w:rPr>
          <w:rFonts w:ascii="Times New Roman" w:hAnsi="Times New Roman"/>
          <w:color w:val="000000"/>
        </w:rPr>
        <w:t>- ამ გზით წავიდეთ!</w:t>
      </w:r>
    </w:p>
    <w:p w14:paraId="66157FAC" w14:textId="77777777" w:rsidR="006C0CF2" w:rsidRDefault="00000000">
      <w:pPr>
        <w:spacing w:before="269" w:after="269"/>
        <w:ind w:left="120"/>
      </w:pPr>
      <w:r>
        <w:rPr>
          <w:rFonts w:ascii="Times New Roman" w:hAnsi="Times New Roman"/>
          <w:color w:val="000000"/>
        </w:rPr>
        <w:t>- წავიდეთ, წავიდეთ!</w:t>
      </w:r>
    </w:p>
    <w:p w14:paraId="61CFD022" w14:textId="77777777" w:rsidR="006C0CF2" w:rsidRDefault="00000000">
      <w:pPr>
        <w:spacing w:before="269" w:after="269"/>
        <w:ind w:left="120"/>
      </w:pPr>
      <w:r>
        <w:rPr>
          <w:rFonts w:ascii="Times New Roman" w:hAnsi="Times New Roman"/>
          <w:color w:val="000000"/>
        </w:rPr>
        <w:t>— დიდი სულების ტყე გელოდებათ!</w:t>
      </w:r>
    </w:p>
    <w:p w14:paraId="7C70A2B5" w14:textId="77777777" w:rsidR="006C0CF2" w:rsidRDefault="00000000">
      <w:pPr>
        <w:spacing w:before="269" w:after="269"/>
        <w:ind w:left="120"/>
      </w:pPr>
      <w:r>
        <w:rPr>
          <w:rFonts w:ascii="Times New Roman" w:hAnsi="Times New Roman"/>
          <w:color w:val="000000"/>
        </w:rPr>
        <w:t>ფერიები განათდნენ და ნისლში გაფრინდნენ.</w:t>
      </w:r>
    </w:p>
    <w:p w14:paraId="081EEB59" w14:textId="77777777" w:rsidR="006C0CF2" w:rsidRDefault="00000000">
      <w:pPr>
        <w:spacing w:before="269" w:after="269"/>
        <w:ind w:left="120"/>
      </w:pPr>
      <w:r>
        <w:rPr>
          <w:rFonts w:ascii="Times New Roman" w:hAnsi="Times New Roman"/>
          <w:color w:val="000000"/>
        </w:rPr>
        <w:t>- წავიდეთ.</w:t>
      </w:r>
    </w:p>
    <w:p w14:paraId="253776E5" w14:textId="77777777" w:rsidR="006C0CF2" w:rsidRDefault="00000000">
      <w:pPr>
        <w:spacing w:before="269" w:after="269"/>
        <w:ind w:left="120"/>
      </w:pPr>
      <w:r>
        <w:rPr>
          <w:rFonts w:ascii="Times New Roman" w:hAnsi="Times New Roman"/>
          <w:color w:val="000000"/>
        </w:rPr>
        <w:t>„ნოსგალიაზე არ უნდა ვინერვიულოთ?“ მკითხა რეიმ, როდესაც უკვე ფერიებს დავესწარი.</w:t>
      </w:r>
    </w:p>
    <w:p w14:paraId="5BD9068E" w14:textId="77777777" w:rsidR="006C0CF2" w:rsidRDefault="00000000">
      <w:pPr>
        <w:spacing w:before="269" w:after="269"/>
        <w:ind w:left="120"/>
      </w:pPr>
      <w:r>
        <w:rPr>
          <w:rFonts w:ascii="Times New Roman" w:hAnsi="Times New Roman"/>
          <w:color w:val="000000"/>
        </w:rPr>
        <w:t>- ჰმ, სანამ ის ამ სავანაშია, მაგრამ...</w:t>
      </w:r>
    </w:p>
    <w:p w14:paraId="2FDD6DD9" w14:textId="77777777" w:rsidR="006C0CF2" w:rsidRDefault="00000000">
      <w:pPr>
        <w:spacing w:before="269" w:after="269"/>
        <w:ind w:left="120"/>
      </w:pPr>
      <w:r>
        <w:rPr>
          <w:rFonts w:ascii="Times New Roman" w:hAnsi="Times New Roman"/>
          <w:color w:val="000000"/>
        </w:rPr>
        <w:t>წინადადების შუაში გავჩერდი და შემოვბრუნდი. ნოსგალია უკვე იქ იდგა.</w:t>
      </w:r>
    </w:p>
    <w:p w14:paraId="5CCBE5C3" w14:textId="77777777" w:rsidR="006C0CF2" w:rsidRDefault="00000000">
      <w:pPr>
        <w:spacing w:before="269" w:after="269"/>
        <w:ind w:left="120"/>
      </w:pPr>
      <w:r>
        <w:rPr>
          <w:rFonts w:ascii="Times New Roman" w:hAnsi="Times New Roman"/>
          <w:color w:val="000000"/>
        </w:rPr>
        <w:t>- გამარჯობა. როგორც ჩანს, ტიტიმ შენი გაცინება მოახერხა.</w:t>
      </w:r>
    </w:p>
    <w:p w14:paraId="153A5211" w14:textId="77777777" w:rsidR="006C0CF2" w:rsidRDefault="00000000">
      <w:pPr>
        <w:spacing w:before="269" w:after="269"/>
        <w:ind w:left="120"/>
      </w:pPr>
      <w:r>
        <w:rPr>
          <w:rFonts w:ascii="Times New Roman" w:hAnsi="Times New Roman"/>
          <w:color w:val="000000"/>
        </w:rPr>
        <w:t>- აქ რა გჭირდება?</w:t>
      </w:r>
    </w:p>
    <w:p w14:paraId="796B230D" w14:textId="77777777" w:rsidR="006C0CF2" w:rsidRDefault="00000000">
      <w:pPr>
        <w:spacing w:before="269" w:after="269"/>
        <w:ind w:left="120"/>
      </w:pPr>
      <w:r>
        <w:rPr>
          <w:rFonts w:ascii="Times New Roman" w:hAnsi="Times New Roman"/>
          <w:color w:val="000000"/>
        </w:rPr>
        <w:t>- მაგრამ მე ვარ ლიდერი. მე ვერ შევძლებ ქულების მიცემას, უბრალოდ, პირველ რიგში სტუდენტებს ვუშვებ. ეს შენთვის უფრო მოსახერხებელი არ არის?</w:t>
      </w:r>
    </w:p>
    <w:p w14:paraId="1E2C9180" w14:textId="77777777" w:rsidR="006C0CF2" w:rsidRDefault="00000000">
      <w:pPr>
        <w:spacing w:before="269" w:after="269"/>
        <w:ind w:left="120"/>
      </w:pPr>
      <w:r>
        <w:rPr>
          <w:rFonts w:ascii="Times New Roman" w:hAnsi="Times New Roman"/>
          <w:color w:val="000000"/>
        </w:rPr>
        <w:lastRenderedPageBreak/>
        <w:t>ჰმ, გინდა თქვა, რომ სტუდენტებზე თვალყურის დევნება უფრო ადვილი იქნება, თუ ახლოს იქნები?</w:t>
      </w:r>
    </w:p>
    <w:p w14:paraId="2ED6A502" w14:textId="77777777" w:rsidR="006C0CF2" w:rsidRDefault="00000000">
      <w:pPr>
        <w:spacing w:before="269" w:after="269"/>
        <w:ind w:left="120"/>
      </w:pPr>
      <w:r>
        <w:rPr>
          <w:rFonts w:ascii="Times New Roman" w:hAnsi="Times New Roman"/>
          <w:color w:val="000000"/>
        </w:rPr>
        <w:t>- რაც გინდა, ის გააკეთე.</w:t>
      </w:r>
    </w:p>
    <w:p w14:paraId="7B84F878" w14:textId="77777777" w:rsidR="006C0CF2" w:rsidRDefault="00000000">
      <w:pPr>
        <w:spacing w:before="269" w:after="269"/>
        <w:ind w:left="120"/>
      </w:pPr>
      <w:r>
        <w:rPr>
          <w:rFonts w:ascii="Times New Roman" w:hAnsi="Times New Roman"/>
          <w:color w:val="000000"/>
        </w:rPr>
        <w:t>ამის თქმის შემდეგ, გავაგრძელე სიარული, ნოსგალია ოდნავ მოგვყვებოდა უკან. ცოტა ხანს ნისლში ვიარეთ, ტიტის ნათების მიერ დატოვებულ კვალს მივყვებოდით. საინტერესოა, რამდენ ხანს ვიარეთ? ნისლის მეორე მხარეს პეიზაჟი შეიცვალა.</w:t>
      </w:r>
    </w:p>
    <w:p w14:paraId="373CFD05" w14:textId="77777777" w:rsidR="006C0CF2" w:rsidRDefault="00000000">
      <w:pPr>
        <w:spacing w:before="269" w:after="269"/>
        <w:ind w:left="120"/>
      </w:pPr>
      <w:r>
        <w:rPr>
          <w:rFonts w:ascii="Times New Roman" w:hAnsi="Times New Roman"/>
          <w:color w:val="000000"/>
        </w:rPr>
        <w:t>თეორიულად, სავანა აქ მრავალი კილომეტრის მანძილზე უნდა გაგრძელებულიყო, მაგრამ ახლა, ჩვენგან არც ისე შორს, ხეები გამოჩნდა.</w:t>
      </w:r>
    </w:p>
    <w:p w14:paraId="39C3722C" w14:textId="77777777" w:rsidR="006C0CF2" w:rsidRDefault="00000000">
      <w:pPr>
        <w:spacing w:before="269" w:after="269"/>
        <w:ind w:left="120"/>
      </w:pPr>
      <w:r>
        <w:rPr>
          <w:rFonts w:ascii="Times New Roman" w:hAnsi="Times New Roman"/>
          <w:color w:val="000000"/>
        </w:rPr>
        <w:t>ყველგან იყო სოკოები, რომლებიც დილჰეიდში არსებულ სოკოებს არ ჰგავდა, ყვავილები, რომლებიც მკრთალ შუქს ასხივებდნენ და კლდეები, რომლებსაც ადამიანის სახეებს ჰგავდნენ ჩაღრმავებები. რაც უფრო შორს მივდიოდით, მით უფრო იფანტებოდა ნისლი და მალე ის მთლიანად გაქრა.</w:t>
      </w:r>
    </w:p>
    <w:p w14:paraId="19FFD528" w14:textId="77777777" w:rsidR="006C0CF2" w:rsidRDefault="00000000">
      <w:pPr>
        <w:spacing w:before="269" w:after="269"/>
        <w:ind w:left="120"/>
      </w:pPr>
      <w:r>
        <w:rPr>
          <w:rFonts w:ascii="Times New Roman" w:hAnsi="Times New Roman"/>
          <w:color w:val="000000"/>
        </w:rPr>
        <w:t>ეს იყო აჰარტელნი, ფერიების სულების ტყე.</w:t>
      </w:r>
    </w:p>
    <w:p w14:paraId="06A12AD7" w14:textId="77777777" w:rsidR="006C0CF2" w:rsidRDefault="00000000">
      <w:pPr>
        <w:spacing w:before="269" w:after="269"/>
        <w:ind w:left="120"/>
      </w:pPr>
      <w:r>
        <w:rPr>
          <w:rFonts w:ascii="Times New Roman" w:hAnsi="Times New Roman"/>
          <w:color w:val="000000"/>
        </w:rPr>
        <w:t>— ისინი მოვიდნენ!</w:t>
      </w:r>
    </w:p>
    <w:p w14:paraId="6FF51C45" w14:textId="77777777" w:rsidR="006C0CF2" w:rsidRDefault="00000000">
      <w:pPr>
        <w:spacing w:before="269" w:after="269"/>
        <w:ind w:left="120"/>
      </w:pPr>
      <w:r>
        <w:rPr>
          <w:rFonts w:ascii="Times New Roman" w:hAnsi="Times New Roman"/>
          <w:color w:val="000000"/>
        </w:rPr>
        <w:t>- მოვედით!</w:t>
      </w:r>
    </w:p>
    <w:p w14:paraId="294A7CAD" w14:textId="77777777" w:rsidR="006C0CF2" w:rsidRDefault="00000000">
      <w:pPr>
        <w:spacing w:before="269" w:after="269"/>
        <w:ind w:left="120"/>
      </w:pPr>
      <w:r>
        <w:rPr>
          <w:rFonts w:ascii="Times New Roman" w:hAnsi="Times New Roman"/>
          <w:color w:val="000000"/>
        </w:rPr>
        <w:t>— დიდი სულების ტყისკენ!</w:t>
      </w:r>
    </w:p>
    <w:p w14:paraId="299DCB32" w14:textId="77777777" w:rsidR="006C0CF2" w:rsidRDefault="00000000">
      <w:pPr>
        <w:spacing w:before="269" w:after="269"/>
        <w:ind w:left="120"/>
      </w:pPr>
      <w:r>
        <w:rPr>
          <w:rFonts w:ascii="Times New Roman" w:hAnsi="Times New Roman"/>
          <w:color w:val="000000"/>
        </w:rPr>
        <w:t>- აჰარტელნისკენ!</w:t>
      </w:r>
    </w:p>
    <w:p w14:paraId="2589088B" w14:textId="77777777" w:rsidR="006C0CF2" w:rsidRDefault="00000000">
      <w:pPr>
        <w:spacing w:before="269" w:after="269"/>
        <w:ind w:left="120"/>
      </w:pPr>
      <w:r>
        <w:rPr>
          <w:rFonts w:ascii="Times New Roman" w:hAnsi="Times New Roman"/>
          <w:color w:val="000000"/>
        </w:rPr>
        <w:t>ტიტი ბედნიერად დაფრინავდა ჰაერში და ანოსიური ჯოხებით იბრძოდა.</w:t>
      </w:r>
    </w:p>
    <w:p w14:paraId="15198BFF" w14:textId="77777777" w:rsidR="006C0CF2" w:rsidRDefault="00000000">
      <w:pPr>
        <w:spacing w:before="269" w:after="269"/>
        <w:ind w:left="120"/>
      </w:pPr>
      <w:r>
        <w:rPr>
          <w:rFonts w:ascii="Times New Roman" w:hAnsi="Times New Roman"/>
          <w:color w:val="000000"/>
        </w:rPr>
        <w:t>- ტიტი, აქ დემონი უნდა იყოს, სახელად სინ რეგლია. იცნობ მას?</w:t>
      </w:r>
    </w:p>
    <w:p w14:paraId="101C84C4" w14:textId="77777777" w:rsidR="006C0CF2" w:rsidRDefault="00000000">
      <w:pPr>
        <w:spacing w:before="269" w:after="269"/>
        <w:ind w:left="120"/>
      </w:pPr>
      <w:r>
        <w:rPr>
          <w:rFonts w:ascii="Times New Roman" w:hAnsi="Times New Roman"/>
          <w:color w:val="000000"/>
        </w:rPr>
        <w:t>ტიტი კვლავ შეიკრიბა და ერთმანეთში საუბარი დაიწყო.</w:t>
      </w:r>
    </w:p>
    <w:p w14:paraId="311DFF7D" w14:textId="77777777" w:rsidR="006C0CF2" w:rsidRDefault="00000000">
      <w:pPr>
        <w:spacing w:before="269" w:after="269"/>
        <w:ind w:left="120"/>
      </w:pPr>
      <w:r>
        <w:rPr>
          <w:rFonts w:ascii="Times New Roman" w:hAnsi="Times New Roman"/>
          <w:color w:val="000000"/>
        </w:rPr>
        <w:t>- სონ რეგლია?</w:t>
      </w:r>
    </w:p>
    <w:p w14:paraId="66DF1F4C" w14:textId="77777777" w:rsidR="006C0CF2" w:rsidRDefault="00000000">
      <w:pPr>
        <w:spacing w:before="269" w:after="269"/>
        <w:ind w:left="120"/>
      </w:pPr>
      <w:r>
        <w:rPr>
          <w:rFonts w:ascii="Times New Roman" w:hAnsi="Times New Roman"/>
          <w:color w:val="000000"/>
        </w:rPr>
        <w:t>— ვიცნობთ ვინმე ასეთს?</w:t>
      </w:r>
    </w:p>
    <w:p w14:paraId="18C08BFD" w14:textId="77777777" w:rsidR="006C0CF2" w:rsidRDefault="00000000">
      <w:pPr>
        <w:spacing w:before="269" w:after="269"/>
        <w:ind w:left="120"/>
      </w:pPr>
      <w:r>
        <w:rPr>
          <w:rFonts w:ascii="Times New Roman" w:hAnsi="Times New Roman"/>
          <w:color w:val="000000"/>
        </w:rPr>
        <w:t>- არ ვიცი.</w:t>
      </w:r>
    </w:p>
    <w:p w14:paraId="2DC73989" w14:textId="77777777" w:rsidR="006C0CF2" w:rsidRDefault="00000000">
      <w:pPr>
        <w:spacing w:before="269" w:after="269"/>
        <w:ind w:left="120"/>
      </w:pPr>
      <w:r>
        <w:rPr>
          <w:rFonts w:ascii="Times New Roman" w:hAnsi="Times New Roman"/>
          <w:color w:val="000000"/>
        </w:rPr>
        <w:t>- საერთოდ არაფერი.</w:t>
      </w:r>
    </w:p>
    <w:p w14:paraId="4EF70154" w14:textId="77777777" w:rsidR="006C0CF2" w:rsidRDefault="00000000">
      <w:pPr>
        <w:spacing w:before="269" w:after="269"/>
        <w:ind w:left="120"/>
      </w:pPr>
      <w:r>
        <w:rPr>
          <w:rFonts w:ascii="Times New Roman" w:hAnsi="Times New Roman"/>
          <w:color w:val="000000"/>
        </w:rPr>
        <w:t>საეჭვოა, რომ მათ არაფერი იციან სინის აჰარტელნში მოსვლის შესახებ, მაგრამ პრინციპში ამის გაგება შესაძლებელია მათი მერყეობის გათვალისწინებით.</w:t>
      </w:r>
    </w:p>
    <w:p w14:paraId="74FAD512" w14:textId="77777777" w:rsidR="006C0CF2" w:rsidRDefault="00000000">
      <w:pPr>
        <w:spacing w:before="269" w:after="269"/>
        <w:ind w:left="120"/>
      </w:pPr>
      <w:r>
        <w:rPr>
          <w:rFonts w:ascii="Times New Roman" w:hAnsi="Times New Roman"/>
          <w:color w:val="000000"/>
        </w:rPr>
        <w:t>შესაძლებელია, რომ მალე გაიხსენონ იგი.</w:t>
      </w:r>
    </w:p>
    <w:p w14:paraId="55CD0069" w14:textId="77777777" w:rsidR="006C0CF2" w:rsidRDefault="00000000">
      <w:pPr>
        <w:spacing w:before="269" w:after="269"/>
        <w:ind w:left="120"/>
      </w:pPr>
      <w:r>
        <w:rPr>
          <w:rFonts w:ascii="Times New Roman" w:hAnsi="Times New Roman"/>
          <w:color w:val="000000"/>
        </w:rPr>
        <w:lastRenderedPageBreak/>
        <w:t>- მაშინ, იცი, რომ ჩემი ორი ათასი წლის წინანდელი ხელქვეითები აქ უნდა იყვნენ?</w:t>
      </w:r>
    </w:p>
    <w:p w14:paraId="34959323" w14:textId="77777777" w:rsidR="006C0CF2" w:rsidRDefault="00000000">
      <w:pPr>
        <w:spacing w:before="269" w:after="269"/>
        <w:ind w:left="120"/>
      </w:pPr>
      <w:r>
        <w:rPr>
          <w:rFonts w:ascii="Times New Roman" w:hAnsi="Times New Roman"/>
          <w:color w:val="000000"/>
        </w:rPr>
        <w:t>— ვიცით.</w:t>
      </w:r>
    </w:p>
    <w:p w14:paraId="693A7B22" w14:textId="77777777" w:rsidR="006C0CF2" w:rsidRDefault="00000000">
      <w:pPr>
        <w:spacing w:before="269" w:after="269"/>
        <w:ind w:left="120"/>
      </w:pPr>
      <w:r>
        <w:rPr>
          <w:rFonts w:ascii="Times New Roman" w:hAnsi="Times New Roman"/>
          <w:color w:val="000000"/>
        </w:rPr>
        <w:t>— ორი ათასი წლის წინანდელი დემონები.</w:t>
      </w:r>
    </w:p>
    <w:p w14:paraId="0392A3E4" w14:textId="77777777" w:rsidR="006C0CF2" w:rsidRDefault="00000000">
      <w:pPr>
        <w:spacing w:before="269" w:after="269"/>
        <w:ind w:left="120"/>
      </w:pPr>
      <w:r>
        <w:rPr>
          <w:rFonts w:ascii="Times New Roman" w:hAnsi="Times New Roman"/>
          <w:color w:val="000000"/>
        </w:rPr>
        <w:t>- აქ ბევრია.</w:t>
      </w:r>
    </w:p>
    <w:p w14:paraId="2BA621D2" w14:textId="77777777" w:rsidR="006C0CF2" w:rsidRDefault="00000000">
      <w:pPr>
        <w:spacing w:before="269" w:after="269"/>
        <w:ind w:left="120"/>
      </w:pPr>
      <w:r>
        <w:rPr>
          <w:rFonts w:ascii="Times New Roman" w:hAnsi="Times New Roman"/>
          <w:color w:val="000000"/>
        </w:rPr>
        <w:t>„ისინი სულების სკოლის შენობაში არიან“, - რიგრიგობით უპასუხეს ტიტიებმა ერთმანეთს ჩემს კითხვაზე.</w:t>
      </w:r>
    </w:p>
    <w:p w14:paraId="1F6C2D6A" w14:textId="77777777" w:rsidR="006C0CF2" w:rsidRDefault="00000000">
      <w:pPr>
        <w:spacing w:before="269" w:after="269"/>
        <w:ind w:left="120"/>
      </w:pPr>
      <w:r>
        <w:rPr>
          <w:rFonts w:ascii="Times New Roman" w:hAnsi="Times New Roman"/>
          <w:color w:val="000000"/>
        </w:rPr>
        <w:t>სულების სკოლის შენობა? ჰმ, ასეთი ადგილი არ მახსენდება. თუმცა, ბევრი რამ არ ვიცი სულების შესახებ.</w:t>
      </w:r>
    </w:p>
    <w:p w14:paraId="1416F0DC" w14:textId="77777777" w:rsidR="006C0CF2" w:rsidRDefault="00000000">
      <w:pPr>
        <w:spacing w:before="269" w:after="269"/>
        <w:ind w:left="120"/>
      </w:pPr>
      <w:r>
        <w:rPr>
          <w:rFonts w:ascii="Times New Roman" w:hAnsi="Times New Roman"/>
          <w:color w:val="000000"/>
        </w:rPr>
        <w:t>- მაშინ შეგიძლია იქ წაგვიყვანო?</w:t>
      </w:r>
    </w:p>
    <w:p w14:paraId="4F22E7FC" w14:textId="77777777" w:rsidR="006C0CF2" w:rsidRDefault="00000000">
      <w:pPr>
        <w:spacing w:before="269" w:after="269"/>
        <w:ind w:left="120"/>
      </w:pPr>
      <w:r>
        <w:rPr>
          <w:rFonts w:ascii="Times New Roman" w:hAnsi="Times New Roman"/>
          <w:color w:val="000000"/>
        </w:rPr>
        <w:t>- კი, ანოსის ჩხირები მოგვეცი!</w:t>
      </w:r>
    </w:p>
    <w:p w14:paraId="092A9401" w14:textId="77777777" w:rsidR="006C0CF2" w:rsidRDefault="00000000">
      <w:pPr>
        <w:spacing w:before="269" w:after="269"/>
        <w:ind w:left="120"/>
      </w:pPr>
      <w:r>
        <w:rPr>
          <w:rFonts w:ascii="Times New Roman" w:hAnsi="Times New Roman"/>
          <w:color w:val="000000"/>
        </w:rPr>
        <w:t>- გმადლობთ, გმადლობთ!</w:t>
      </w:r>
    </w:p>
    <w:p w14:paraId="417C9B97" w14:textId="77777777" w:rsidR="006C0CF2" w:rsidRDefault="00000000">
      <w:pPr>
        <w:spacing w:before="269" w:after="269"/>
        <w:ind w:left="120"/>
      </w:pPr>
      <w:r>
        <w:rPr>
          <w:rFonts w:ascii="Times New Roman" w:hAnsi="Times New Roman"/>
          <w:color w:val="000000"/>
        </w:rPr>
        <w:t>- მადლობა ჩაფხუტისთვის!</w:t>
      </w:r>
    </w:p>
    <w:p w14:paraId="6469D6A8" w14:textId="77777777" w:rsidR="006C0CF2" w:rsidRDefault="00000000">
      <w:pPr>
        <w:spacing w:before="269" w:after="269"/>
        <w:ind w:left="120"/>
      </w:pPr>
      <w:r>
        <w:rPr>
          <w:rFonts w:ascii="Times New Roman" w:hAnsi="Times New Roman"/>
          <w:color w:val="000000"/>
        </w:rPr>
        <w:t>- რვა ჯოხი, რვა ჯოხი!</w:t>
      </w:r>
    </w:p>
    <w:p w14:paraId="4B5CCCF6" w14:textId="77777777" w:rsidR="006C0CF2" w:rsidRDefault="00000000">
      <w:pPr>
        <w:spacing w:before="269" w:after="269"/>
        <w:ind w:left="120"/>
      </w:pPr>
      <w:r>
        <w:rPr>
          <w:rFonts w:ascii="Times New Roman" w:hAnsi="Times New Roman"/>
          <w:color w:val="000000"/>
        </w:rPr>
        <w:t>ტიტი წინ გაფრინდა და გზას გვაჩვენებდა. ჩვენც მათ გავყევით.</w:t>
      </w:r>
    </w:p>
    <w:p w14:paraId="422FE2B7" w14:textId="77777777" w:rsidR="006C0CF2" w:rsidRDefault="00000000">
      <w:pPr>
        <w:spacing w:before="269" w:after="269"/>
        <w:ind w:left="120"/>
      </w:pPr>
      <w:r>
        <w:rPr>
          <w:rFonts w:ascii="Times New Roman" w:hAnsi="Times New Roman"/>
          <w:color w:val="000000"/>
        </w:rPr>
        <w:t>- ჰეი, ჰეი!</w:t>
      </w:r>
    </w:p>
    <w:p w14:paraId="42196F28" w14:textId="77777777" w:rsidR="006C0CF2" w:rsidRDefault="00000000">
      <w:pPr>
        <w:spacing w:before="269" w:after="269"/>
        <w:ind w:left="120"/>
      </w:pPr>
      <w:r>
        <w:rPr>
          <w:rFonts w:ascii="Times New Roman" w:hAnsi="Times New Roman"/>
          <w:color w:val="000000"/>
        </w:rPr>
        <w:t>- გოგო?</w:t>
      </w:r>
    </w:p>
    <w:p w14:paraId="64CA21DA" w14:textId="77777777" w:rsidR="006C0CF2" w:rsidRDefault="00000000">
      <w:pPr>
        <w:spacing w:before="269" w:after="269"/>
        <w:ind w:left="120"/>
      </w:pPr>
      <w:r>
        <w:rPr>
          <w:rFonts w:ascii="Times New Roman" w:hAnsi="Times New Roman"/>
          <w:color w:val="000000"/>
        </w:rPr>
        <w:t>— რა გქვია?</w:t>
      </w:r>
    </w:p>
    <w:p w14:paraId="39819D9C" w14:textId="77777777" w:rsidR="006C0CF2" w:rsidRDefault="00000000">
      <w:pPr>
        <w:spacing w:before="269" w:after="269"/>
        <w:ind w:left="120"/>
      </w:pPr>
      <w:r>
        <w:rPr>
          <w:rFonts w:ascii="Times New Roman" w:hAnsi="Times New Roman"/>
          <w:color w:val="000000"/>
        </w:rPr>
        <w:t>„რა გქვია?“ - დაუძახეს ფერიებმა ლინას.</w:t>
      </w:r>
    </w:p>
    <w:p w14:paraId="3C88355A" w14:textId="77777777" w:rsidR="006C0CF2" w:rsidRDefault="00000000">
      <w:pPr>
        <w:spacing w:before="269" w:after="269"/>
        <w:ind w:left="120"/>
      </w:pPr>
      <w:r>
        <w:rPr>
          <w:rFonts w:ascii="Times New Roman" w:hAnsi="Times New Roman"/>
          <w:color w:val="000000"/>
        </w:rPr>
        <w:t>„ლინა“, უპასუხა მან.</w:t>
      </w:r>
    </w:p>
    <w:p w14:paraId="507382B4" w14:textId="77777777" w:rsidR="006C0CF2" w:rsidRDefault="00000000">
      <w:pPr>
        <w:spacing w:before="269" w:after="269"/>
        <w:ind w:left="120"/>
      </w:pPr>
      <w:r>
        <w:rPr>
          <w:rFonts w:ascii="Times New Roman" w:hAnsi="Times New Roman"/>
          <w:color w:val="000000"/>
        </w:rPr>
        <w:t>ტიტები მის მხრებზე იჯდნენ, თითქოს ფრთებს ასვენებდნენ.</w:t>
      </w:r>
    </w:p>
    <w:p w14:paraId="7A6A1864" w14:textId="77777777" w:rsidR="006C0CF2" w:rsidRDefault="00000000">
      <w:pPr>
        <w:spacing w:before="269" w:after="269"/>
        <w:ind w:left="120"/>
      </w:pPr>
      <w:r>
        <w:rPr>
          <w:rFonts w:ascii="Times New Roman" w:hAnsi="Times New Roman"/>
          <w:color w:val="000000"/>
        </w:rPr>
        <w:t>- ლინა?</w:t>
      </w:r>
    </w:p>
    <w:p w14:paraId="5336AED6" w14:textId="77777777" w:rsidR="006C0CF2" w:rsidRDefault="00000000">
      <w:pPr>
        <w:spacing w:before="269" w:after="269"/>
        <w:ind w:left="120"/>
      </w:pPr>
      <w:r>
        <w:rPr>
          <w:rFonts w:ascii="Times New Roman" w:hAnsi="Times New Roman"/>
          <w:color w:val="000000"/>
        </w:rPr>
        <w:t>- ეს შენი სახელია?</w:t>
      </w:r>
    </w:p>
    <w:p w14:paraId="73DE20FB" w14:textId="77777777" w:rsidR="006C0CF2" w:rsidRDefault="00000000">
      <w:pPr>
        <w:spacing w:before="269" w:after="269"/>
        <w:ind w:left="120"/>
      </w:pPr>
      <w:r>
        <w:rPr>
          <w:rFonts w:ascii="Times New Roman" w:hAnsi="Times New Roman"/>
          <w:color w:val="000000"/>
        </w:rPr>
        <w:t>- არა მგონია.</w:t>
      </w:r>
    </w:p>
    <w:p w14:paraId="2BA423D6" w14:textId="77777777" w:rsidR="006C0CF2" w:rsidRDefault="00000000">
      <w:pPr>
        <w:spacing w:before="269" w:after="269"/>
        <w:ind w:left="120"/>
      </w:pPr>
      <w:r>
        <w:rPr>
          <w:rFonts w:ascii="Times New Roman" w:hAnsi="Times New Roman"/>
          <w:color w:val="000000"/>
        </w:rPr>
        <w:t>- მართლა ლინა ხარ?</w:t>
      </w:r>
    </w:p>
    <w:p w14:paraId="52FF9CE3" w14:textId="77777777" w:rsidR="006C0CF2" w:rsidRDefault="00000000">
      <w:pPr>
        <w:spacing w:before="269" w:after="269"/>
        <w:ind w:left="120"/>
      </w:pPr>
      <w:r>
        <w:rPr>
          <w:rFonts w:ascii="Times New Roman" w:hAnsi="Times New Roman"/>
          <w:color w:val="000000"/>
        </w:rPr>
        <w:lastRenderedPageBreak/>
        <w:t>ლინა ერთი წამით გაოცდა, მაგრამ შემდეგ გაიღიმა.</w:t>
      </w:r>
    </w:p>
    <w:p w14:paraId="333289A1" w14:textId="77777777" w:rsidR="006C0CF2" w:rsidRDefault="00000000">
      <w:pPr>
        <w:spacing w:before="269" w:after="269"/>
        <w:ind w:left="120"/>
      </w:pPr>
      <w:r>
        <w:rPr>
          <w:rFonts w:ascii="Times New Roman" w:hAnsi="Times New Roman"/>
          <w:color w:val="000000"/>
        </w:rPr>
        <w:t>- მეხსიერება დავკარგე. ჩემ შესახებ რამე იცი?</w:t>
      </w:r>
    </w:p>
    <w:p w14:paraId="34D6C52C" w14:textId="77777777" w:rsidR="006C0CF2" w:rsidRDefault="00000000">
      <w:pPr>
        <w:spacing w:before="269" w:after="269"/>
        <w:ind w:left="120"/>
      </w:pPr>
      <w:r>
        <w:rPr>
          <w:rFonts w:ascii="Times New Roman" w:hAnsi="Times New Roman"/>
          <w:color w:val="000000"/>
        </w:rPr>
        <w:t>ფერიებმა ხელები ნიკაპზე დაიდეს, თითქოს ამაზე ფიქრობდნენ.</w:t>
      </w:r>
    </w:p>
    <w:p w14:paraId="2E57011A" w14:textId="77777777" w:rsidR="006C0CF2" w:rsidRDefault="00000000">
      <w:pPr>
        <w:spacing w:before="269" w:after="269"/>
        <w:ind w:left="120"/>
      </w:pPr>
      <w:r>
        <w:rPr>
          <w:rFonts w:ascii="Times New Roman" w:hAnsi="Times New Roman"/>
          <w:color w:val="000000"/>
        </w:rPr>
        <w:t>— მგონი, ვიცით.</w:t>
      </w:r>
    </w:p>
    <w:p w14:paraId="5AD20D4C" w14:textId="77777777" w:rsidR="006C0CF2" w:rsidRDefault="00000000">
      <w:pPr>
        <w:spacing w:before="269" w:after="269"/>
        <w:ind w:left="120"/>
      </w:pPr>
      <w:r>
        <w:rPr>
          <w:rFonts w:ascii="Times New Roman" w:hAnsi="Times New Roman"/>
          <w:color w:val="000000"/>
        </w:rPr>
        <w:t>- კი.</w:t>
      </w:r>
    </w:p>
    <w:p w14:paraId="4755080E" w14:textId="77777777" w:rsidR="006C0CF2" w:rsidRDefault="00000000">
      <w:pPr>
        <w:spacing w:before="269" w:after="269"/>
        <w:ind w:left="120"/>
      </w:pPr>
      <w:r>
        <w:rPr>
          <w:rFonts w:ascii="Times New Roman" w:hAnsi="Times New Roman"/>
          <w:color w:val="000000"/>
        </w:rPr>
        <w:t>- მაგრამ…</w:t>
      </w:r>
    </w:p>
    <w:p w14:paraId="2422ED0F" w14:textId="77777777" w:rsidR="006C0CF2" w:rsidRDefault="00000000">
      <w:pPr>
        <w:spacing w:before="269" w:after="269"/>
        <w:ind w:left="120"/>
      </w:pPr>
      <w:r>
        <w:rPr>
          <w:rFonts w:ascii="Times New Roman" w:hAnsi="Times New Roman"/>
          <w:color w:val="000000"/>
        </w:rPr>
        <w:t>— ვერ ვიხსენებთ...</w:t>
      </w:r>
    </w:p>
    <w:p w14:paraId="6AED2878" w14:textId="77777777" w:rsidR="006C0CF2" w:rsidRDefault="00000000">
      <w:pPr>
        <w:spacing w:before="269" w:after="269"/>
        <w:ind w:left="120"/>
      </w:pPr>
      <w:r>
        <w:rPr>
          <w:rFonts w:ascii="Times New Roman" w:hAnsi="Times New Roman"/>
          <w:color w:val="000000"/>
        </w:rPr>
        <w:t>ტიტიმ ისევ ზევით დაიწყო ფრენა და ლინას გარშემო ბედნიერად დაფრინავდა.</w:t>
      </w:r>
    </w:p>
    <w:p w14:paraId="27368380" w14:textId="77777777" w:rsidR="006C0CF2" w:rsidRDefault="00000000">
      <w:pPr>
        <w:spacing w:before="269" w:after="269"/>
        <w:ind w:left="120"/>
      </w:pPr>
      <w:r>
        <w:rPr>
          <w:rFonts w:ascii="Times New Roman" w:hAnsi="Times New Roman"/>
          <w:color w:val="000000"/>
        </w:rPr>
        <w:t>მიშა ყურადღებით აკვირდებოდა მათ.</w:t>
      </w:r>
    </w:p>
    <w:p w14:paraId="715F7B5F" w14:textId="77777777" w:rsidR="006C0CF2" w:rsidRDefault="00000000">
      <w:pPr>
        <w:spacing w:before="269" w:after="269"/>
        <w:ind w:left="120"/>
      </w:pPr>
      <w:r>
        <w:rPr>
          <w:rFonts w:ascii="Times New Roman" w:hAnsi="Times New Roman"/>
          <w:color w:val="000000"/>
        </w:rPr>
        <w:t>- ანოს.</w:t>
      </w:r>
    </w:p>
    <w:p w14:paraId="770CDC5A" w14:textId="77777777" w:rsidR="006C0CF2" w:rsidRDefault="00000000">
      <w:pPr>
        <w:spacing w:before="269" w:after="269"/>
        <w:ind w:left="120"/>
      </w:pPr>
      <w:r>
        <w:rPr>
          <w:rFonts w:ascii="Times New Roman" w:hAnsi="Times New Roman"/>
          <w:color w:val="000000"/>
        </w:rPr>
        <w:t>- რა მოხდა?</w:t>
      </w:r>
    </w:p>
    <w:p w14:paraId="436E57D0" w14:textId="77777777" w:rsidR="006C0CF2" w:rsidRDefault="00000000">
      <w:pPr>
        <w:spacing w:before="269" w:after="269"/>
        <w:ind w:left="120"/>
      </w:pPr>
      <w:r>
        <w:rPr>
          <w:rFonts w:ascii="Times New Roman" w:hAnsi="Times New Roman"/>
          <w:color w:val="000000"/>
        </w:rPr>
        <w:t>„ის დემონი არ არის“, - თქვა მიშამ და ლინას შეხედა.</w:t>
      </w:r>
    </w:p>
    <w:p w14:paraId="7B2BAEC9" w14:textId="77777777" w:rsidR="006C0CF2" w:rsidRDefault="00000000">
      <w:pPr>
        <w:spacing w:before="269" w:after="269"/>
        <w:ind w:left="120"/>
      </w:pPr>
      <w:r>
        <w:rPr>
          <w:rFonts w:ascii="Times New Roman" w:hAnsi="Times New Roman"/>
          <w:color w:val="000000"/>
        </w:rPr>
        <w:t>- როგორც ჩანს, ასეა.</w:t>
      </w:r>
    </w:p>
    <w:p w14:paraId="55DD4842" w14:textId="77777777" w:rsidR="006C0CF2" w:rsidRDefault="00000000">
      <w:pPr>
        <w:spacing w:before="269" w:after="269"/>
        <w:ind w:left="120"/>
      </w:pPr>
      <w:r>
        <w:rPr>
          <w:rFonts w:ascii="Times New Roman" w:hAnsi="Times New Roman"/>
          <w:color w:val="000000"/>
        </w:rPr>
        <w:t>— სული?</w:t>
      </w:r>
    </w:p>
    <w:p w14:paraId="2529F3E7" w14:textId="77777777" w:rsidR="006C0CF2" w:rsidRDefault="00000000">
      <w:pPr>
        <w:spacing w:before="269" w:after="269"/>
        <w:ind w:left="120"/>
      </w:pPr>
      <w:r>
        <w:rPr>
          <w:rFonts w:ascii="Times New Roman" w:hAnsi="Times New Roman"/>
          <w:color w:val="000000"/>
        </w:rPr>
        <w:t>- კი.</w:t>
      </w:r>
    </w:p>
    <w:p w14:paraId="557EBC49" w14:textId="77777777" w:rsidR="006C0CF2" w:rsidRDefault="00000000">
      <w:pPr>
        <w:spacing w:before="269" w:after="269"/>
        <w:ind w:left="120"/>
      </w:pPr>
      <w:r>
        <w:rPr>
          <w:rFonts w:ascii="Times New Roman" w:hAnsi="Times New Roman"/>
          <w:color w:val="000000"/>
        </w:rPr>
        <w:t>მას სულიერი ბაზა ჰქონდა, მაგრამ მისი პატარა მაგიური ძალის გამო, ჩემთვის ამის გაგება რთული იყო. ახლა ნათელია, თუ რატომ სურდა მას აქ მოსვლა.</w:t>
      </w:r>
    </w:p>
    <w:p w14:paraId="7A0A0E6A" w14:textId="77777777" w:rsidR="006C0CF2" w:rsidRDefault="00000000">
      <w:pPr>
        <w:spacing w:before="269" w:after="269"/>
        <w:ind w:left="120"/>
      </w:pPr>
      <w:r>
        <w:rPr>
          <w:rFonts w:ascii="Times New Roman" w:hAnsi="Times New Roman"/>
          <w:color w:val="000000"/>
        </w:rPr>
        <w:t>„გასაკვირი არ არის, რომ ის ცოტა უცნაურად მეჩვენა“, - თქვა საშამ. „მაგრამ შეიძლება სულებმა მეხსიერების დაკარგვა?“</w:t>
      </w:r>
    </w:p>
    <w:p w14:paraId="6ED7E6CD" w14:textId="77777777" w:rsidR="006C0CF2" w:rsidRDefault="00000000">
      <w:pPr>
        <w:spacing w:before="269" w:after="269"/>
        <w:ind w:left="120"/>
      </w:pPr>
      <w:r>
        <w:rPr>
          <w:rFonts w:ascii="Times New Roman" w:hAnsi="Times New Roman"/>
          <w:color w:val="000000"/>
        </w:rPr>
        <w:t>- ვინ იცის. იქნებ ის სულია, რომელიც ჭორებისა და ლეგენდებისგან დაიბადა გოგონაზე, რომელმაც მეხსიერება დაკარგა.</w:t>
      </w:r>
    </w:p>
    <w:p w14:paraId="6BBE2EB2" w14:textId="77777777" w:rsidR="006C0CF2" w:rsidRDefault="00000000">
      <w:pPr>
        <w:spacing w:before="269" w:after="269"/>
        <w:ind w:left="120"/>
      </w:pPr>
      <w:r>
        <w:rPr>
          <w:rFonts w:ascii="Times New Roman" w:hAnsi="Times New Roman"/>
          <w:color w:val="000000"/>
        </w:rPr>
        <w:t>- ოჰ, მესმის...</w:t>
      </w:r>
    </w:p>
    <w:p w14:paraId="7A1255FA" w14:textId="77777777" w:rsidR="006C0CF2" w:rsidRDefault="00000000">
      <w:pPr>
        <w:spacing w:before="269" w:after="269"/>
        <w:ind w:left="120"/>
      </w:pPr>
      <w:r>
        <w:rPr>
          <w:rFonts w:ascii="Times New Roman" w:hAnsi="Times New Roman"/>
          <w:color w:val="000000"/>
        </w:rPr>
        <w:t>ლინა ტყეს სევდიანი გამომეტყველებით უყურებდა.</w:t>
      </w:r>
    </w:p>
    <w:p w14:paraId="2C7946A4" w14:textId="77777777" w:rsidR="006C0CF2" w:rsidRDefault="00000000">
      <w:pPr>
        <w:spacing w:before="269" w:after="269"/>
        <w:ind w:left="120"/>
      </w:pPr>
      <w:r>
        <w:rPr>
          <w:rFonts w:ascii="Times New Roman" w:hAnsi="Times New Roman"/>
          <w:color w:val="000000"/>
        </w:rPr>
        <w:t>- აჰ!</w:t>
      </w:r>
    </w:p>
    <w:p w14:paraId="4397CDEE" w14:textId="77777777" w:rsidR="006C0CF2" w:rsidRDefault="00000000">
      <w:pPr>
        <w:spacing w:before="269" w:after="269"/>
        <w:ind w:left="120"/>
      </w:pPr>
      <w:r>
        <w:rPr>
          <w:rFonts w:ascii="Times New Roman" w:hAnsi="Times New Roman"/>
          <w:color w:val="000000"/>
        </w:rPr>
        <w:t>— ჩვენ ვიცით!</w:t>
      </w:r>
    </w:p>
    <w:p w14:paraId="31C400D3" w14:textId="77777777" w:rsidR="006C0CF2" w:rsidRDefault="00000000">
      <w:pPr>
        <w:spacing w:before="269" w:after="269"/>
        <w:ind w:left="120"/>
      </w:pPr>
      <w:r>
        <w:rPr>
          <w:rFonts w:ascii="Times New Roman" w:hAnsi="Times New Roman"/>
          <w:color w:val="000000"/>
        </w:rPr>
        <w:lastRenderedPageBreak/>
        <w:t>- ვინ ჰგავს ლინას!</w:t>
      </w:r>
    </w:p>
    <w:p w14:paraId="47605E91" w14:textId="77777777" w:rsidR="006C0CF2" w:rsidRDefault="00000000">
      <w:pPr>
        <w:spacing w:before="269" w:after="269"/>
        <w:ind w:left="120"/>
      </w:pPr>
      <w:r>
        <w:rPr>
          <w:rFonts w:ascii="Times New Roman" w:hAnsi="Times New Roman"/>
          <w:color w:val="000000"/>
        </w:rPr>
        <w:t>„მისი მსგავსი ერთი არსებობს“, - ხმამაღლა თქვა ტიტიმ.</w:t>
      </w:r>
    </w:p>
    <w:p w14:paraId="5718B831" w14:textId="77777777" w:rsidR="006C0CF2" w:rsidRDefault="00000000">
      <w:pPr>
        <w:spacing w:before="269" w:after="269"/>
        <w:ind w:left="120"/>
      </w:pPr>
      <w:r>
        <w:rPr>
          <w:rFonts w:ascii="Times New Roman" w:hAnsi="Times New Roman"/>
          <w:color w:val="000000"/>
        </w:rPr>
        <w:t>„ვინ?“ იკითხა ლინამ.</w:t>
      </w:r>
    </w:p>
    <w:p w14:paraId="6A5F0FA2" w14:textId="77777777" w:rsidR="006C0CF2" w:rsidRDefault="00000000">
      <w:pPr>
        <w:spacing w:before="269" w:after="269"/>
        <w:ind w:left="120"/>
      </w:pPr>
      <w:r>
        <w:rPr>
          <w:rFonts w:ascii="Times New Roman" w:hAnsi="Times New Roman"/>
          <w:color w:val="000000"/>
        </w:rPr>
        <w:t>ძუძუებმა მის გარშემო ტრიალი დაიწყეს.</w:t>
      </w:r>
    </w:p>
    <w:p w14:paraId="5BE79FE7" w14:textId="77777777" w:rsidR="006C0CF2" w:rsidRDefault="00000000">
      <w:pPr>
        <w:spacing w:before="269" w:after="269"/>
        <w:ind w:left="120"/>
      </w:pPr>
      <w:r>
        <w:rPr>
          <w:rFonts w:ascii="Times New Roman" w:hAnsi="Times New Roman"/>
          <w:color w:val="000000"/>
        </w:rPr>
        <w:t>- რენო.</w:t>
      </w:r>
    </w:p>
    <w:p w14:paraId="5FEE49E4" w14:textId="77777777" w:rsidR="006C0CF2" w:rsidRDefault="00000000">
      <w:pPr>
        <w:spacing w:before="269" w:after="269"/>
        <w:ind w:left="120"/>
      </w:pPr>
      <w:r>
        <w:rPr>
          <w:rFonts w:ascii="Times New Roman" w:hAnsi="Times New Roman"/>
          <w:color w:val="000000"/>
        </w:rPr>
        <w:t>- რენოს მსგავსი.</w:t>
      </w:r>
    </w:p>
    <w:p w14:paraId="53959C06" w14:textId="77777777" w:rsidR="006C0CF2" w:rsidRDefault="00000000">
      <w:pPr>
        <w:spacing w:before="269" w:after="269"/>
        <w:ind w:left="120"/>
      </w:pPr>
      <w:r>
        <w:rPr>
          <w:rFonts w:ascii="Times New Roman" w:hAnsi="Times New Roman"/>
          <w:color w:val="000000"/>
        </w:rPr>
        <w:t>- დიდი სულისკვეთებით.</w:t>
      </w:r>
    </w:p>
    <w:p w14:paraId="2D8F771C" w14:textId="77777777" w:rsidR="006C0CF2" w:rsidRDefault="00000000">
      <w:pPr>
        <w:spacing w:before="269" w:after="269"/>
        <w:ind w:left="120"/>
      </w:pPr>
      <w:r>
        <w:rPr>
          <w:rFonts w:ascii="Times New Roman" w:hAnsi="Times New Roman"/>
          <w:color w:val="000000"/>
        </w:rPr>
        <w:t>— სულების დედისადმი.</w:t>
      </w:r>
    </w:p>
    <w:p w14:paraId="73D93A58" w14:textId="77777777" w:rsidR="006C0CF2" w:rsidRDefault="00000000">
      <w:pPr>
        <w:spacing w:before="269" w:after="269"/>
        <w:ind w:left="120"/>
      </w:pPr>
      <w:r>
        <w:rPr>
          <w:rFonts w:ascii="Times New Roman" w:hAnsi="Times New Roman"/>
          <w:color w:val="000000"/>
        </w:rPr>
        <w:t>ამბობ, რომ მსგავსი ატმოსფერო აქვთ? თუმცა, კაპიშონის ქვეშიდან მხოლოდ მისი პირი, თვალები და თმის ღერი დავინახე. მისი სახე კარგად იყო დაფარული და ჩემი ჯადოსნური თვალებითაც კი ვერ ვხედავდი მკაფიოდ. ვფიქრობ, ეს მხოლოდ კაპიშონის ბრალი არ არის, ის უბრალოდ ასეთი სულია.</w:t>
      </w:r>
    </w:p>
    <w:p w14:paraId="6FA0459D" w14:textId="77777777" w:rsidR="006C0CF2" w:rsidRDefault="00000000">
      <w:pPr>
        <w:spacing w:before="269" w:after="269"/>
        <w:ind w:left="120"/>
      </w:pPr>
      <w:r>
        <w:rPr>
          <w:rFonts w:ascii="Times New Roman" w:hAnsi="Times New Roman"/>
          <w:color w:val="000000"/>
        </w:rPr>
        <w:t>მაგრამ დარწმუნებული ვარ, რომ რენოს ლეგენდაში არაფერი იყო ნათქვამი იმის შესახებ, რომ მისი სახე კაპიუშონით იყო დაფარული.</w:t>
      </w:r>
    </w:p>
    <w:p w14:paraId="729B9DC8" w14:textId="77777777" w:rsidR="006C0CF2" w:rsidRDefault="00000000">
      <w:pPr>
        <w:spacing w:before="269" w:after="269"/>
        <w:ind w:left="120"/>
      </w:pPr>
      <w:r>
        <w:rPr>
          <w:rFonts w:ascii="Times New Roman" w:hAnsi="Times New Roman"/>
          <w:color w:val="000000"/>
        </w:rPr>
        <w:t>- მაგრამ ის აქ აღარ არის.</w:t>
      </w:r>
    </w:p>
    <w:p w14:paraId="5700E456" w14:textId="77777777" w:rsidR="006C0CF2" w:rsidRDefault="00000000">
      <w:pPr>
        <w:spacing w:before="269" w:after="269"/>
        <w:ind w:left="120"/>
      </w:pPr>
      <w:r>
        <w:rPr>
          <w:rFonts w:ascii="Times New Roman" w:hAnsi="Times New Roman"/>
          <w:color w:val="000000"/>
        </w:rPr>
        <w:t>— რენო გარდაიცვალა.</w:t>
      </w:r>
    </w:p>
    <w:p w14:paraId="5844999F" w14:textId="77777777" w:rsidR="006C0CF2" w:rsidRDefault="00000000">
      <w:pPr>
        <w:spacing w:before="269" w:after="269"/>
        <w:ind w:left="120"/>
      </w:pPr>
      <w:r>
        <w:rPr>
          <w:rFonts w:ascii="Times New Roman" w:hAnsi="Times New Roman"/>
          <w:color w:val="000000"/>
        </w:rPr>
        <w:t>- სამწუხაროა.</w:t>
      </w:r>
    </w:p>
    <w:p w14:paraId="5AC6558E" w14:textId="77777777" w:rsidR="006C0CF2" w:rsidRDefault="00000000">
      <w:pPr>
        <w:spacing w:before="269" w:after="269"/>
        <w:ind w:left="120"/>
      </w:pPr>
      <w:r>
        <w:rPr>
          <w:rFonts w:ascii="Times New Roman" w:hAnsi="Times New Roman"/>
          <w:color w:val="000000"/>
        </w:rPr>
        <w:t>- ჩვენ მას აღარასდროს ვნახავთ.</w:t>
      </w:r>
    </w:p>
    <w:p w14:paraId="05CD1EE7" w14:textId="77777777" w:rsidR="006C0CF2" w:rsidRDefault="00000000">
      <w:pPr>
        <w:spacing w:before="269" w:after="269"/>
        <w:ind w:left="120"/>
      </w:pPr>
      <w:r>
        <w:rPr>
          <w:rFonts w:ascii="Times New Roman" w:hAnsi="Times New Roman"/>
          <w:color w:val="000000"/>
        </w:rPr>
        <w:t>მიშა ერთი წამით გაჩერდა. რეიმ ნაზად შეეხო ზურგზე, გოგონამ გაუღიმა და უპასუხა: „...ყველაფერი კარგადაა“ და განაგრძო.</w:t>
      </w:r>
    </w:p>
    <w:p w14:paraId="29273021" w14:textId="77777777" w:rsidR="006C0CF2" w:rsidRDefault="00000000">
      <w:pPr>
        <w:spacing w:before="269" w:after="269"/>
        <w:ind w:left="120"/>
      </w:pPr>
      <w:r>
        <w:rPr>
          <w:rFonts w:ascii="Times New Roman" w:hAnsi="Times New Roman"/>
          <w:color w:val="000000"/>
        </w:rPr>
        <w:t>დიდი სული რენო გარდაიცვალა? თუ ზიკი არ იტყუებოდა, მაშინ მისა მისი ბიოლოგიური ქალიშვილია. სულ მცირე 15 წლის წინ ის ცოცხალი უნდა ყოფილიყო.</w:t>
      </w:r>
    </w:p>
    <w:p w14:paraId="5F6E1BE8" w14:textId="77777777" w:rsidR="006C0CF2" w:rsidRDefault="00000000">
      <w:pPr>
        <w:spacing w:before="269" w:after="269"/>
        <w:ind w:left="120"/>
      </w:pPr>
      <w:r>
        <w:rPr>
          <w:rFonts w:ascii="Times New Roman" w:hAnsi="Times New Roman"/>
          <w:color w:val="000000"/>
        </w:rPr>
        <w:t>მაგრამ როგორ გარდაიცვალა იგი მშვიდობიან ეპოქაში? მას დიდ სულს სწორედ იმიტომ უწოდებდნენ, რომ მისი ჭორები და ლეგენდები ასე ღრმად იყო ფესვგადგმული. დიახ, ისინი შეიძლებოდა ორ ათას წელიწადში გაქრეს, მაგრამ თუ ის თხუთმეტი წლის წინ ცოცხალი იქნებოდა, მაშინ მისი ჭორები და ლეგენდები ნამდვილად უნდა მოღწეულიყო დღემდე.</w:t>
      </w:r>
    </w:p>
    <w:p w14:paraId="1E317CC8" w14:textId="77777777" w:rsidR="006C0CF2" w:rsidRDefault="00000000">
      <w:pPr>
        <w:spacing w:before="269" w:after="269"/>
        <w:ind w:left="120"/>
      </w:pPr>
      <w:r>
        <w:rPr>
          <w:rFonts w:ascii="Times New Roman" w:hAnsi="Times New Roman"/>
          <w:color w:val="000000"/>
        </w:rPr>
        <w:t>- როდის გარდაიცვალა?</w:t>
      </w:r>
    </w:p>
    <w:p w14:paraId="6B8CD4E7" w14:textId="77777777" w:rsidR="006C0CF2" w:rsidRDefault="00000000">
      <w:pPr>
        <w:spacing w:before="269" w:after="269"/>
        <w:ind w:left="120"/>
      </w:pPr>
      <w:r>
        <w:rPr>
          <w:rFonts w:ascii="Times New Roman" w:hAnsi="Times New Roman"/>
          <w:color w:val="000000"/>
        </w:rPr>
        <w:lastRenderedPageBreak/>
        <w:t>ტიტიმ ჩემს კითხვაზე დაფიქრდა.</w:t>
      </w:r>
    </w:p>
    <w:p w14:paraId="14D0905E" w14:textId="77777777" w:rsidR="006C0CF2" w:rsidRDefault="00000000">
      <w:pPr>
        <w:spacing w:before="269" w:after="269"/>
        <w:ind w:left="120"/>
      </w:pPr>
      <w:r>
        <w:rPr>
          <w:rFonts w:ascii="Times New Roman" w:hAnsi="Times New Roman"/>
          <w:color w:val="000000"/>
        </w:rPr>
        <w:t>- და მართლა, როდის?</w:t>
      </w:r>
    </w:p>
    <w:p w14:paraId="203F0FBC" w14:textId="77777777" w:rsidR="006C0CF2" w:rsidRDefault="00000000">
      <w:pPr>
        <w:spacing w:before="269" w:after="269"/>
        <w:ind w:left="120"/>
      </w:pPr>
      <w:r>
        <w:rPr>
          <w:rFonts w:ascii="Times New Roman" w:hAnsi="Times New Roman"/>
          <w:color w:val="000000"/>
        </w:rPr>
        <w:t>— რამდენიმე წლის წინ?</w:t>
      </w:r>
    </w:p>
    <w:p w14:paraId="2E4B71DF" w14:textId="77777777" w:rsidR="006C0CF2" w:rsidRDefault="00000000">
      <w:pPr>
        <w:spacing w:before="269" w:after="269"/>
        <w:ind w:left="120"/>
      </w:pPr>
      <w:r>
        <w:rPr>
          <w:rFonts w:ascii="Times New Roman" w:hAnsi="Times New Roman"/>
          <w:color w:val="000000"/>
        </w:rPr>
        <w:t>- იქნებ მეტი?</w:t>
      </w:r>
    </w:p>
    <w:p w14:paraId="1F5C31EF" w14:textId="77777777" w:rsidR="006C0CF2" w:rsidRDefault="00000000">
      <w:pPr>
        <w:spacing w:before="269" w:after="269"/>
        <w:ind w:left="120"/>
      </w:pPr>
      <w:r>
        <w:rPr>
          <w:rFonts w:ascii="Times New Roman" w:hAnsi="Times New Roman"/>
          <w:color w:val="000000"/>
        </w:rPr>
        <w:t>- 2000 წლის წინ?</w:t>
      </w:r>
    </w:p>
    <w:p w14:paraId="2EF460F6" w14:textId="77777777" w:rsidR="006C0CF2" w:rsidRDefault="00000000">
      <w:pPr>
        <w:spacing w:before="269" w:after="269"/>
        <w:ind w:left="120"/>
      </w:pPr>
      <w:r>
        <w:rPr>
          <w:rFonts w:ascii="Times New Roman" w:hAnsi="Times New Roman"/>
          <w:color w:val="000000"/>
        </w:rPr>
        <w:t>- დაგვავიწყდა.</w:t>
      </w:r>
    </w:p>
    <w:p w14:paraId="70388D9D" w14:textId="77777777" w:rsidR="006C0CF2" w:rsidRDefault="00000000">
      <w:pPr>
        <w:spacing w:before="269" w:after="269"/>
        <w:ind w:left="120"/>
      </w:pPr>
      <w:r>
        <w:rPr>
          <w:rFonts w:ascii="Times New Roman" w:hAnsi="Times New Roman"/>
          <w:color w:val="000000"/>
        </w:rPr>
        <w:t>რამდენიმე წელსა და 2000 წელს შორის დიდი განსხვავებაა. ვფიქრობ, ტიტის სიტყვებს ეჭვის თვალით უნდა შევეხოთ.</w:t>
      </w:r>
    </w:p>
    <w:p w14:paraId="449DAE7B" w14:textId="77777777" w:rsidR="006C0CF2" w:rsidRDefault="00000000">
      <w:pPr>
        <w:spacing w:before="269" w:after="269"/>
        <w:ind w:left="120"/>
      </w:pPr>
      <w:r>
        <w:rPr>
          <w:rFonts w:ascii="Times New Roman" w:hAnsi="Times New Roman"/>
          <w:color w:val="000000"/>
        </w:rPr>
        <w:t>- ოჰ, წამოდი!</w:t>
      </w:r>
    </w:p>
    <w:p w14:paraId="703B74A1" w14:textId="77777777" w:rsidR="006C0CF2" w:rsidRDefault="00000000">
      <w:pPr>
        <w:spacing w:before="269" w:after="269"/>
        <w:ind w:left="120"/>
      </w:pPr>
      <w:r>
        <w:rPr>
          <w:rFonts w:ascii="Times New Roman" w:hAnsi="Times New Roman"/>
          <w:color w:val="000000"/>
        </w:rPr>
        <w:t>- ოჰ, წამოდი!</w:t>
      </w:r>
    </w:p>
    <w:p w14:paraId="33F63D6C" w14:textId="77777777" w:rsidR="006C0CF2" w:rsidRDefault="00000000">
      <w:pPr>
        <w:spacing w:before="269" w:after="269"/>
        <w:ind w:left="120"/>
      </w:pPr>
      <w:r>
        <w:rPr>
          <w:rFonts w:ascii="Times New Roman" w:hAnsi="Times New Roman"/>
          <w:color w:val="000000"/>
        </w:rPr>
        <w:t>— რენოს სუნი!</w:t>
      </w:r>
    </w:p>
    <w:p w14:paraId="089F38AC" w14:textId="77777777" w:rsidR="006C0CF2" w:rsidRDefault="00000000">
      <w:pPr>
        <w:spacing w:before="269" w:after="269"/>
        <w:ind w:left="120"/>
      </w:pPr>
      <w:r>
        <w:rPr>
          <w:rFonts w:ascii="Times New Roman" w:hAnsi="Times New Roman"/>
          <w:color w:val="000000"/>
        </w:rPr>
        <w:t>- მას რენოს სუნი ასდის!</w:t>
      </w:r>
    </w:p>
    <w:p w14:paraId="5F4DC931" w14:textId="77777777" w:rsidR="006C0CF2" w:rsidRDefault="00000000">
      <w:pPr>
        <w:spacing w:before="269" w:after="269"/>
        <w:ind w:left="120"/>
      </w:pPr>
      <w:r>
        <w:rPr>
          <w:rFonts w:ascii="Times New Roman" w:hAnsi="Times New Roman"/>
          <w:color w:val="000000"/>
        </w:rPr>
        <w:t>ამის თქმის შემდეგ ტიტი მისასთან გაფრინდა.</w:t>
      </w:r>
    </w:p>
    <w:p w14:paraId="462C4B2C" w14:textId="77777777" w:rsidR="006C0CF2" w:rsidRDefault="00000000">
      <w:pPr>
        <w:spacing w:before="269" w:after="269"/>
        <w:ind w:left="120"/>
      </w:pPr>
      <w:r>
        <w:rPr>
          <w:rFonts w:ascii="Times New Roman" w:hAnsi="Times New Roman"/>
          <w:color w:val="000000"/>
        </w:rPr>
        <w:t>— რა გქვია?</w:t>
      </w:r>
    </w:p>
    <w:p w14:paraId="2C4C9FD1" w14:textId="77777777" w:rsidR="006C0CF2" w:rsidRDefault="00000000">
      <w:pPr>
        <w:spacing w:before="269" w:after="269"/>
        <w:ind w:left="120"/>
      </w:pPr>
      <w:r>
        <w:rPr>
          <w:rFonts w:ascii="Times New Roman" w:hAnsi="Times New Roman"/>
          <w:color w:val="000000"/>
        </w:rPr>
        <w:t>- რა გქვია?</w:t>
      </w:r>
    </w:p>
    <w:p w14:paraId="129BDDAF" w14:textId="77777777" w:rsidR="006C0CF2" w:rsidRDefault="00000000">
      <w:pPr>
        <w:spacing w:before="269" w:after="269"/>
        <w:ind w:left="120"/>
      </w:pPr>
      <w:r>
        <w:rPr>
          <w:rFonts w:ascii="Times New Roman" w:hAnsi="Times New Roman"/>
          <w:color w:val="000000"/>
        </w:rPr>
        <w:t>- რენო?</w:t>
      </w:r>
    </w:p>
    <w:p w14:paraId="0094445E" w14:textId="77777777" w:rsidR="006C0CF2" w:rsidRDefault="00000000">
      <w:pPr>
        <w:spacing w:before="269" w:after="269"/>
        <w:ind w:left="120"/>
      </w:pPr>
      <w:r>
        <w:rPr>
          <w:rFonts w:ascii="Times New Roman" w:hAnsi="Times New Roman"/>
          <w:color w:val="000000"/>
        </w:rPr>
        <w:t>— რენო მკვდრეთით აღდგა?</w:t>
      </w:r>
    </w:p>
    <w:p w14:paraId="530F69B1" w14:textId="77777777" w:rsidR="006C0CF2" w:rsidRDefault="00000000">
      <w:pPr>
        <w:spacing w:before="269" w:after="269"/>
        <w:ind w:left="120"/>
      </w:pPr>
      <w:r>
        <w:rPr>
          <w:rFonts w:ascii="Times New Roman" w:hAnsi="Times New Roman"/>
          <w:color w:val="000000"/>
        </w:rPr>
        <w:t>მიშამ უხერხულად გაიღიმა.</w:t>
      </w:r>
    </w:p>
    <w:p w14:paraId="11569734" w14:textId="77777777" w:rsidR="006C0CF2" w:rsidRDefault="00000000">
      <w:pPr>
        <w:spacing w:before="269" w:after="269"/>
        <w:ind w:left="120"/>
      </w:pPr>
      <w:r>
        <w:rPr>
          <w:rFonts w:ascii="Times New Roman" w:hAnsi="Times New Roman"/>
          <w:color w:val="000000"/>
        </w:rPr>
        <w:t>- კარგი... მე მისა მქვია. მე რენო არ ვარ.</w:t>
      </w:r>
    </w:p>
    <w:p w14:paraId="41F3540C" w14:textId="77777777" w:rsidR="006C0CF2" w:rsidRDefault="00000000">
      <w:pPr>
        <w:spacing w:before="269" w:after="269"/>
        <w:ind w:left="120"/>
      </w:pPr>
      <w:r>
        <w:rPr>
          <w:rFonts w:ascii="Times New Roman" w:hAnsi="Times New Roman"/>
          <w:color w:val="000000"/>
        </w:rPr>
        <w:t>ტიტიებმა სიხარულით აქნიეს ანოსიური ჩხირები და მისას გარშემო ფრენა დაიწყეს.</w:t>
      </w:r>
    </w:p>
    <w:p w14:paraId="2EEC2601" w14:textId="77777777" w:rsidR="006C0CF2" w:rsidRDefault="00000000">
      <w:pPr>
        <w:spacing w:before="269" w:after="269"/>
        <w:ind w:left="120"/>
      </w:pPr>
      <w:r>
        <w:rPr>
          <w:rFonts w:ascii="Times New Roman" w:hAnsi="Times New Roman"/>
          <w:color w:val="000000"/>
        </w:rPr>
        <w:t>— იქნებ ის რენოს ქალიშვილია?</w:t>
      </w:r>
    </w:p>
    <w:p w14:paraId="347ABF71" w14:textId="77777777" w:rsidR="006C0CF2" w:rsidRDefault="00000000">
      <w:pPr>
        <w:spacing w:before="269" w:after="269"/>
        <w:ind w:left="120"/>
      </w:pPr>
      <w:r>
        <w:rPr>
          <w:rFonts w:ascii="Times New Roman" w:hAnsi="Times New Roman"/>
          <w:color w:val="000000"/>
        </w:rPr>
        <w:t>- ნამდვილი ამბავი. ჩემი საკუთარი ქალიშვილი, ჩემი საკუთარი ქალიშვილი!</w:t>
      </w:r>
    </w:p>
    <w:p w14:paraId="640F2C0A" w14:textId="77777777" w:rsidR="006C0CF2" w:rsidRDefault="00000000">
      <w:pPr>
        <w:spacing w:before="269" w:after="269"/>
        <w:ind w:left="120"/>
      </w:pPr>
      <w:r>
        <w:rPr>
          <w:rFonts w:ascii="Times New Roman" w:hAnsi="Times New Roman"/>
          <w:color w:val="000000"/>
        </w:rPr>
        <w:t>— რენოს ქალიშვილს მისა ჰქვია!</w:t>
      </w:r>
    </w:p>
    <w:p w14:paraId="35195B3E" w14:textId="77777777" w:rsidR="006C0CF2" w:rsidRDefault="00000000">
      <w:pPr>
        <w:spacing w:before="269" w:after="269"/>
        <w:ind w:left="120"/>
      </w:pPr>
      <w:r>
        <w:rPr>
          <w:rFonts w:ascii="Times New Roman" w:hAnsi="Times New Roman"/>
          <w:color w:val="000000"/>
        </w:rPr>
        <w:t>— შენთვის მისა უნდა დაეძახათ!</w:t>
      </w:r>
    </w:p>
    <w:p w14:paraId="28CE2AAC" w14:textId="77777777" w:rsidR="006C0CF2" w:rsidRDefault="00000000">
      <w:pPr>
        <w:spacing w:before="269" w:after="269"/>
        <w:ind w:left="120"/>
      </w:pPr>
      <w:r>
        <w:rPr>
          <w:rFonts w:ascii="Times New Roman" w:hAnsi="Times New Roman"/>
          <w:color w:val="000000"/>
        </w:rPr>
        <w:lastRenderedPageBreak/>
        <w:t>მიშა ისე ახლოს მივიდა მათთან, თითქოს კბენა უნდოდა.</w:t>
      </w:r>
    </w:p>
    <w:p w14:paraId="0847D776" w14:textId="77777777" w:rsidR="006C0CF2" w:rsidRDefault="00000000">
      <w:pPr>
        <w:spacing w:before="269" w:after="269"/>
        <w:ind w:left="120"/>
      </w:pPr>
      <w:r>
        <w:rPr>
          <w:rFonts w:ascii="Times New Roman" w:hAnsi="Times New Roman"/>
          <w:color w:val="000000"/>
        </w:rPr>
        <w:t>- მართალია?</w:t>
      </w:r>
    </w:p>
    <w:p w14:paraId="47218E94" w14:textId="77777777" w:rsidR="006C0CF2" w:rsidRDefault="00000000">
      <w:pPr>
        <w:spacing w:before="269" w:after="269"/>
        <w:ind w:left="120"/>
      </w:pPr>
      <w:r>
        <w:rPr>
          <w:rFonts w:ascii="Times New Roman" w:hAnsi="Times New Roman"/>
          <w:color w:val="000000"/>
        </w:rPr>
        <w:t>თუმცა, ტიტიმ თავის არიდება დაიწყო, თითქოს თავს იჩენდა, თითქოს არაფერი იცოდნენ.</w:t>
      </w:r>
    </w:p>
    <w:p w14:paraId="6D678CE5" w14:textId="77777777" w:rsidR="006C0CF2" w:rsidRDefault="00000000">
      <w:pPr>
        <w:spacing w:before="269" w:after="269"/>
        <w:ind w:left="120"/>
      </w:pPr>
      <w:r>
        <w:rPr>
          <w:rFonts w:ascii="Times New Roman" w:hAnsi="Times New Roman"/>
          <w:color w:val="000000"/>
        </w:rPr>
        <w:t>- დარწმუნებული ხარ, რომ მიშაა?</w:t>
      </w:r>
    </w:p>
    <w:p w14:paraId="389511D2" w14:textId="77777777" w:rsidR="006C0CF2" w:rsidRDefault="00000000">
      <w:pPr>
        <w:spacing w:before="269" w:after="269"/>
        <w:ind w:left="120"/>
      </w:pPr>
      <w:r>
        <w:rPr>
          <w:rFonts w:ascii="Times New Roman" w:hAnsi="Times New Roman"/>
          <w:color w:val="000000"/>
        </w:rPr>
        <w:t>- იქნებ სამი? - იქნებ სამი?</w:t>
      </w:r>
    </w:p>
    <w:p w14:paraId="49D97D08" w14:textId="77777777" w:rsidR="006C0CF2" w:rsidRDefault="00000000">
      <w:pPr>
        <w:spacing w:before="269" w:after="269"/>
        <w:ind w:left="120"/>
      </w:pPr>
      <w:r>
        <w:rPr>
          <w:rFonts w:ascii="Times New Roman" w:hAnsi="Times New Roman"/>
          <w:color w:val="000000"/>
        </w:rPr>
        <w:t>- ან მიასას?</w:t>
      </w:r>
    </w:p>
    <w:p w14:paraId="379E6A48" w14:textId="77777777" w:rsidR="006C0CF2" w:rsidRDefault="00000000">
      <w:pPr>
        <w:spacing w:before="269" w:after="269"/>
        <w:ind w:left="120"/>
      </w:pPr>
      <w:r>
        <w:rPr>
          <w:rFonts w:ascii="Times New Roman" w:hAnsi="Times New Roman"/>
          <w:color w:val="000000"/>
        </w:rPr>
        <w:t>- მაგრამ რაღაც მსგავსი.</w:t>
      </w:r>
    </w:p>
    <w:p w14:paraId="536025D8" w14:textId="77777777" w:rsidR="006C0CF2" w:rsidRDefault="00000000">
      <w:pPr>
        <w:spacing w:before="269" w:after="269"/>
        <w:ind w:left="120"/>
      </w:pPr>
      <w:r>
        <w:rPr>
          <w:rFonts w:ascii="Times New Roman" w:hAnsi="Times New Roman"/>
          <w:color w:val="000000"/>
        </w:rPr>
        <w:t>მიშა დამწუხრდა მათი თავის არიდების გამო. მაგრამ შემდეგ თავი გააქნია, თავი მოიკრიბა და კითხვა დაუსვა:</w:t>
      </w:r>
    </w:p>
    <w:p w14:paraId="2A98B992" w14:textId="77777777" w:rsidR="006C0CF2" w:rsidRDefault="00000000">
      <w:pPr>
        <w:spacing w:before="269" w:after="269"/>
        <w:ind w:left="120"/>
      </w:pPr>
      <w:r>
        <w:rPr>
          <w:rFonts w:ascii="Times New Roman" w:hAnsi="Times New Roman"/>
          <w:color w:val="000000"/>
        </w:rPr>
        <w:t>- ჰმ, შემთხვევით მამის სახელი ხომ არ იცი? დიდი სულის, რენოს ქალიშვილის.</w:t>
      </w:r>
    </w:p>
    <w:p w14:paraId="4013D14F" w14:textId="77777777" w:rsidR="006C0CF2" w:rsidRDefault="00000000">
      <w:pPr>
        <w:spacing w:before="269" w:after="269"/>
        <w:ind w:left="120"/>
      </w:pPr>
      <w:r>
        <w:rPr>
          <w:rFonts w:ascii="Times New Roman" w:hAnsi="Times New Roman"/>
          <w:color w:val="000000"/>
        </w:rPr>
        <w:t>რამდენიმე ტიტი მიშას სახეს მიუახლოვდა და ყურადღებით შეხედა.</w:t>
      </w:r>
    </w:p>
    <w:p w14:paraId="5351912D" w14:textId="77777777" w:rsidR="006C0CF2" w:rsidRDefault="00000000">
      <w:pPr>
        <w:spacing w:before="269" w:after="269"/>
        <w:ind w:left="120"/>
      </w:pPr>
      <w:r>
        <w:rPr>
          <w:rFonts w:ascii="Times New Roman" w:hAnsi="Times New Roman"/>
          <w:color w:val="000000"/>
        </w:rPr>
        <w:t>— ვინ არის მამა, საიდუმლოა!</w:t>
      </w:r>
    </w:p>
    <w:p w14:paraId="7B3B3E24" w14:textId="77777777" w:rsidR="006C0CF2" w:rsidRDefault="00000000">
      <w:pPr>
        <w:spacing w:before="269" w:after="269"/>
        <w:ind w:left="120"/>
      </w:pPr>
      <w:r>
        <w:rPr>
          <w:rFonts w:ascii="Times New Roman" w:hAnsi="Times New Roman"/>
          <w:color w:val="000000"/>
        </w:rPr>
        <w:t>- ამაზე საუბარი არ შეგვიძლია.</w:t>
      </w:r>
    </w:p>
    <w:p w14:paraId="2ACBE045" w14:textId="77777777" w:rsidR="006C0CF2" w:rsidRDefault="00000000">
      <w:pPr>
        <w:spacing w:before="269" w:after="269"/>
        <w:ind w:left="120"/>
      </w:pPr>
      <w:r>
        <w:rPr>
          <w:rFonts w:ascii="Times New Roman" w:hAnsi="Times New Roman"/>
          <w:color w:val="000000"/>
        </w:rPr>
        <w:t>— სულების მეფემ გვითხრა ეს.</w:t>
      </w:r>
    </w:p>
    <w:p w14:paraId="6A676DD6" w14:textId="77777777" w:rsidR="006C0CF2" w:rsidRDefault="00000000">
      <w:pPr>
        <w:spacing w:before="269" w:after="269"/>
        <w:ind w:left="120"/>
      </w:pPr>
      <w:r>
        <w:rPr>
          <w:rFonts w:ascii="Times New Roman" w:hAnsi="Times New Roman"/>
          <w:color w:val="000000"/>
        </w:rPr>
        <w:t>- კარგი მეფეა, ყველას გვიცავს.</w:t>
      </w:r>
    </w:p>
    <w:p w14:paraId="1CEDA27B" w14:textId="77777777" w:rsidR="006C0CF2" w:rsidRDefault="00000000">
      <w:pPr>
        <w:spacing w:before="269" w:after="269"/>
        <w:ind w:left="120"/>
      </w:pPr>
      <w:r>
        <w:rPr>
          <w:rFonts w:ascii="Times New Roman" w:hAnsi="Times New Roman"/>
          <w:color w:val="000000"/>
        </w:rPr>
        <w:t>- ჩვენ გვიყვარს ჩვენი მეფე.</w:t>
      </w:r>
    </w:p>
    <w:p w14:paraId="637F0633" w14:textId="77777777" w:rsidR="006C0CF2" w:rsidRDefault="00000000">
      <w:pPr>
        <w:spacing w:before="269" w:after="269"/>
        <w:ind w:left="120"/>
      </w:pPr>
      <w:r>
        <w:rPr>
          <w:rFonts w:ascii="Times New Roman" w:hAnsi="Times New Roman"/>
          <w:color w:val="000000"/>
        </w:rPr>
        <w:t>- ყველა სული უყვარს მას.</w:t>
      </w:r>
    </w:p>
    <w:p w14:paraId="1B1DB13D" w14:textId="77777777" w:rsidR="006C0CF2" w:rsidRDefault="00000000">
      <w:pPr>
        <w:spacing w:before="269" w:after="269"/>
        <w:ind w:left="120"/>
      </w:pPr>
      <w:r>
        <w:rPr>
          <w:rFonts w:ascii="Times New Roman" w:hAnsi="Times New Roman"/>
          <w:color w:val="000000"/>
        </w:rPr>
        <w:t>როგორც ჩანს, ტიტის არ ჰქონდა განზრახული, მისთვის ეს საიდუმლოებები გაეზიარებინა. მიზამ დანებდა და მათ გვერდი აუარა.</w:t>
      </w:r>
    </w:p>
    <w:p w14:paraId="5D253B6A" w14:textId="77777777" w:rsidR="006C0CF2" w:rsidRDefault="00000000">
      <w:pPr>
        <w:spacing w:before="269" w:after="269"/>
        <w:ind w:left="120"/>
      </w:pPr>
      <w:r>
        <w:rPr>
          <w:rFonts w:ascii="Times New Roman" w:hAnsi="Times New Roman"/>
          <w:color w:val="000000"/>
        </w:rPr>
        <w:t>„ვინ არის ეს სულების მეფე?“ ვკითხე ფერიებს.</w:t>
      </w:r>
    </w:p>
    <w:p w14:paraId="78652B92" w14:textId="77777777" w:rsidR="006C0CF2" w:rsidRDefault="00000000">
      <w:pPr>
        <w:spacing w:before="269" w:after="269"/>
        <w:ind w:left="120"/>
      </w:pPr>
      <w:r>
        <w:rPr>
          <w:rFonts w:ascii="Times New Roman" w:hAnsi="Times New Roman"/>
          <w:color w:val="000000"/>
        </w:rPr>
        <w:t>— …ჰა?.. — იყვირეს ისინი და გაიფანტნენ.</w:t>
      </w:r>
    </w:p>
    <w:p w14:paraId="5C45669D" w14:textId="77777777" w:rsidR="006C0CF2" w:rsidRDefault="00000000">
      <w:pPr>
        <w:spacing w:before="269" w:after="269"/>
        <w:ind w:left="120"/>
      </w:pPr>
      <w:r>
        <w:rPr>
          <w:rFonts w:ascii="Times New Roman" w:hAnsi="Times New Roman"/>
          <w:color w:val="000000"/>
        </w:rPr>
        <w:t>- ვინ არის სულების მეფე?</w:t>
      </w:r>
    </w:p>
    <w:p w14:paraId="6D7E887F" w14:textId="77777777" w:rsidR="006C0CF2" w:rsidRDefault="00000000">
      <w:pPr>
        <w:spacing w:before="269" w:after="269"/>
        <w:ind w:left="120"/>
      </w:pPr>
      <w:r>
        <w:rPr>
          <w:rFonts w:ascii="Times New Roman" w:hAnsi="Times New Roman"/>
          <w:color w:val="000000"/>
        </w:rPr>
        <w:t>- ვინ, ამბობ?</w:t>
      </w:r>
    </w:p>
    <w:p w14:paraId="2A476CD2" w14:textId="77777777" w:rsidR="006C0CF2" w:rsidRDefault="00000000">
      <w:pPr>
        <w:spacing w:before="269" w:after="269"/>
        <w:ind w:left="120"/>
      </w:pPr>
      <w:r>
        <w:rPr>
          <w:rFonts w:ascii="Times New Roman" w:hAnsi="Times New Roman"/>
          <w:color w:val="000000"/>
        </w:rPr>
        <w:t>— მეფე მეფეა.</w:t>
      </w:r>
    </w:p>
    <w:p w14:paraId="1126715C" w14:textId="77777777" w:rsidR="006C0CF2" w:rsidRDefault="00000000">
      <w:pPr>
        <w:spacing w:before="269" w:after="269"/>
        <w:ind w:left="120"/>
      </w:pPr>
      <w:r>
        <w:rPr>
          <w:rFonts w:ascii="Times New Roman" w:hAnsi="Times New Roman"/>
          <w:color w:val="000000"/>
        </w:rPr>
        <w:lastRenderedPageBreak/>
        <w:t>- შესანიშნავი პიროვნება.</w:t>
      </w:r>
    </w:p>
    <w:p w14:paraId="0AD78B53" w14:textId="77777777" w:rsidR="006C0CF2" w:rsidRDefault="00000000">
      <w:pPr>
        <w:spacing w:before="269" w:after="269"/>
        <w:ind w:left="120"/>
      </w:pPr>
      <w:r>
        <w:rPr>
          <w:rFonts w:ascii="Times New Roman" w:hAnsi="Times New Roman"/>
          <w:color w:val="000000"/>
        </w:rPr>
        <w:t>ამის თქმის შემდეგ ფერიები ჩვენგან შორს დაიძრნენ. ისინი აღუწერლად უზარმაზარი ხისკენ გაფრინდნენ.</w:t>
      </w:r>
    </w:p>
    <w:p w14:paraId="0A08ABC6" w14:textId="77777777" w:rsidR="006C0CF2" w:rsidRDefault="00000000">
      <w:pPr>
        <w:spacing w:before="269" w:after="269"/>
        <w:ind w:left="120"/>
      </w:pPr>
      <w:r>
        <w:rPr>
          <w:rFonts w:ascii="Times New Roman" w:hAnsi="Times New Roman"/>
          <w:color w:val="000000"/>
        </w:rPr>
        <w:t>- ვაუ, ეს უზარმაზარი და სქელია.</w:t>
      </w:r>
    </w:p>
    <w:p w14:paraId="09B27C63" w14:textId="77777777" w:rsidR="006C0CF2" w:rsidRDefault="00000000">
      <w:pPr>
        <w:spacing w:before="269" w:after="269"/>
        <w:ind w:left="120"/>
      </w:pPr>
      <w:r>
        <w:rPr>
          <w:rFonts w:ascii="Times New Roman" w:hAnsi="Times New Roman"/>
          <w:color w:val="000000"/>
        </w:rPr>
        <w:t>— …გიჟი… — ელეონორა და ზესია აღფრთოვანებულები იყვნენ უზარმაზარი ხით.</w:t>
      </w:r>
    </w:p>
    <w:p w14:paraId="1F5A90F2" w14:textId="77777777" w:rsidR="006C0CF2" w:rsidRDefault="00000000">
      <w:pPr>
        <w:spacing w:before="269" w:after="269"/>
        <w:ind w:left="120"/>
      </w:pPr>
      <w:r>
        <w:rPr>
          <w:rFonts w:ascii="Times New Roman" w:hAnsi="Times New Roman"/>
          <w:color w:val="000000"/>
        </w:rPr>
        <w:t>ის იმდენად მაღალი იყო, რომ მისი წვერი არ ჩანდა. ხე ღრუბლებს შორის იყო და თავად ცას ეყრდნობოდა. ტანის სისქეც წარმოუდგენელი იყო - სიგანით მაინც დელზოგეიდის ტოლი. ის ჩვეულებრივ ხედ თითქმის არ აღიქმებოდა.</w:t>
      </w:r>
    </w:p>
    <w:p w14:paraId="7077697B" w14:textId="77777777" w:rsidR="006C0CF2" w:rsidRDefault="00000000">
      <w:pPr>
        <w:spacing w:before="269" w:after="269"/>
        <w:ind w:left="120"/>
      </w:pPr>
      <w:r>
        <w:rPr>
          <w:rFonts w:ascii="Times New Roman" w:hAnsi="Times New Roman"/>
          <w:color w:val="000000"/>
        </w:rPr>
        <w:t>— ისინი მოვიდნენ!</w:t>
      </w:r>
    </w:p>
    <w:p w14:paraId="30167E28" w14:textId="77777777" w:rsidR="006C0CF2" w:rsidRDefault="00000000">
      <w:pPr>
        <w:spacing w:before="269" w:after="269"/>
        <w:ind w:left="120"/>
      </w:pPr>
      <w:r>
        <w:rPr>
          <w:rFonts w:ascii="Times New Roman" w:hAnsi="Times New Roman"/>
          <w:color w:val="000000"/>
        </w:rPr>
        <w:t>- მოვედით!</w:t>
      </w:r>
    </w:p>
    <w:p w14:paraId="69F2A2B7" w14:textId="77777777" w:rsidR="006C0CF2" w:rsidRDefault="00000000">
      <w:pPr>
        <w:spacing w:before="269" w:after="269"/>
        <w:ind w:left="120"/>
      </w:pPr>
      <w:r>
        <w:rPr>
          <w:rFonts w:ascii="Times New Roman" w:hAnsi="Times New Roman"/>
          <w:color w:val="000000"/>
        </w:rPr>
        <w:t>- სულიერი სკოლის შენობა!</w:t>
      </w:r>
    </w:p>
    <w:p w14:paraId="1C592CAF" w14:textId="77777777" w:rsidR="006C0CF2" w:rsidRDefault="00000000">
      <w:pPr>
        <w:spacing w:before="269" w:after="269"/>
        <w:ind w:left="120"/>
      </w:pPr>
      <w:r>
        <w:rPr>
          <w:rFonts w:ascii="Times New Roman" w:hAnsi="Times New Roman"/>
          <w:color w:val="000000"/>
        </w:rPr>
        <w:t>— ენიუნიენის უზარმაზარი ხე.</w:t>
      </w:r>
    </w:p>
    <w:p w14:paraId="24140620" w14:textId="77777777" w:rsidR="006C0CF2" w:rsidRDefault="00000000">
      <w:pPr>
        <w:spacing w:before="269" w:after="269"/>
        <w:ind w:left="120"/>
      </w:pPr>
      <w:r>
        <w:rPr>
          <w:rFonts w:ascii="Times New Roman" w:hAnsi="Times New Roman"/>
          <w:color w:val="000000"/>
        </w:rPr>
        <w:t>ტიტიმ თავისი მანათობელი ქერცლები გაფანტა და ხის წინა მხარეს გაფრინდა.</w:t>
      </w:r>
    </w:p>
    <w:p w14:paraId="2F3BB738" w14:textId="77777777" w:rsidR="006C0CF2" w:rsidRDefault="00000000">
      <w:pPr>
        <w:spacing w:before="269" w:after="269"/>
        <w:ind w:left="120"/>
      </w:pPr>
      <w:r>
        <w:rPr>
          <w:rFonts w:ascii="Times New Roman" w:hAnsi="Times New Roman"/>
          <w:color w:val="000000"/>
        </w:rPr>
        <w:t>უზარმაზარ ხეს ნახვრეტი ჰქონდა და ზედ ცოცვა მცენარე ეკიდა. ფერიების კვალდაკვალ მცენარის ქვეშ გავიარეთ და ორმოში შევედით. შიგნით უზარმაზარი ხე ხის გამოქვაბულს ჰგავდა. ფერიების კვალდაკვალ ამ ლაბირინთში მალევე ფართო სივრცე დავინახეთ.</w:t>
      </w:r>
    </w:p>
    <w:p w14:paraId="20F09EA9" w14:textId="77777777" w:rsidR="006C0CF2" w:rsidRDefault="00000000">
      <w:pPr>
        <w:spacing w:before="269" w:after="269"/>
        <w:ind w:left="120"/>
      </w:pPr>
      <w:r>
        <w:rPr>
          <w:rFonts w:ascii="Times New Roman" w:hAnsi="Times New Roman"/>
          <w:color w:val="000000"/>
        </w:rPr>
        <w:t>აქ კიბე იყო და ის იმდენად გრძელი იყო, რომ მისი ბოლო არ ჩანდა. თითქოს იკლაკნებოდა და უსასრულობაში ადიოდა.</w:t>
      </w:r>
    </w:p>
    <w:p w14:paraId="4A037F87" w14:textId="77777777" w:rsidR="006C0CF2" w:rsidRDefault="00000000">
      <w:pPr>
        <w:spacing w:before="269" w:after="269"/>
        <w:ind w:left="120"/>
      </w:pPr>
      <w:r>
        <w:rPr>
          <w:rFonts w:ascii="Times New Roman" w:hAnsi="Times New Roman"/>
          <w:color w:val="000000"/>
        </w:rPr>
        <w:t>ტიტი მასზე არ ასულა, არამედ კოსმოსის სიღრმეში ყველაზე დიდი კარისკენ გაფრინდა.</w:t>
      </w:r>
    </w:p>
    <w:p w14:paraId="0340387C" w14:textId="77777777" w:rsidR="006C0CF2" w:rsidRDefault="00000000">
      <w:pPr>
        <w:spacing w:before="269" w:after="269"/>
        <w:ind w:left="120"/>
      </w:pPr>
      <w:r>
        <w:rPr>
          <w:rFonts w:ascii="Times New Roman" w:hAnsi="Times New Roman"/>
          <w:color w:val="000000"/>
        </w:rPr>
        <w:t>- აქეთ!</w:t>
      </w:r>
    </w:p>
    <w:p w14:paraId="51C3A9BD" w14:textId="77777777" w:rsidR="006C0CF2" w:rsidRDefault="00000000">
      <w:pPr>
        <w:spacing w:before="269" w:after="269"/>
        <w:ind w:left="120"/>
      </w:pPr>
      <w:r>
        <w:rPr>
          <w:rFonts w:ascii="Times New Roman" w:hAnsi="Times New Roman"/>
          <w:color w:val="000000"/>
        </w:rPr>
        <w:t>- ამ კლასში ყველა.</w:t>
      </w:r>
    </w:p>
    <w:p w14:paraId="5A539672" w14:textId="77777777" w:rsidR="006C0CF2" w:rsidRDefault="00000000">
      <w:pPr>
        <w:spacing w:before="269" w:after="269"/>
        <w:ind w:left="120"/>
      </w:pPr>
      <w:r>
        <w:rPr>
          <w:rFonts w:ascii="Times New Roman" w:hAnsi="Times New Roman"/>
          <w:color w:val="000000"/>
        </w:rPr>
        <w:t>- ისინი აქ ყოველთვის სწავლობენ.</w:t>
      </w:r>
    </w:p>
    <w:p w14:paraId="53BF7BA3" w14:textId="77777777" w:rsidR="006C0CF2" w:rsidRDefault="00000000">
      <w:pPr>
        <w:spacing w:before="269" w:after="269"/>
        <w:ind w:left="120"/>
      </w:pPr>
      <w:r>
        <w:rPr>
          <w:rFonts w:ascii="Times New Roman" w:hAnsi="Times New Roman"/>
          <w:color w:val="000000"/>
        </w:rPr>
        <w:t>—დემონ მბრძანებლების ქვეშევრდომებიც იქ არიან?</w:t>
      </w:r>
    </w:p>
    <w:p w14:paraId="73F70F74" w14:textId="77777777" w:rsidR="006C0CF2" w:rsidRDefault="00000000">
      <w:pPr>
        <w:spacing w:before="269" w:after="269"/>
        <w:ind w:left="120"/>
      </w:pPr>
      <w:r>
        <w:rPr>
          <w:rFonts w:ascii="Times New Roman" w:hAnsi="Times New Roman"/>
          <w:color w:val="000000"/>
        </w:rPr>
        <w:t>- ისინი იქ არიან.</w:t>
      </w:r>
    </w:p>
    <w:p w14:paraId="6818BCEA" w14:textId="77777777" w:rsidR="006C0CF2" w:rsidRDefault="00000000">
      <w:pPr>
        <w:spacing w:before="269" w:after="269"/>
        <w:ind w:left="120"/>
      </w:pPr>
      <w:r>
        <w:rPr>
          <w:rFonts w:ascii="Times New Roman" w:hAnsi="Times New Roman"/>
          <w:color w:val="000000"/>
        </w:rPr>
        <w:t>კარი გავაღეთ და საკლასო ოთახში შევედით.</w:t>
      </w:r>
    </w:p>
    <w:p w14:paraId="18144CE1" w14:textId="77777777" w:rsidR="006C0CF2" w:rsidRDefault="00000000">
      <w:pPr>
        <w:spacing w:before="269" w:after="269"/>
        <w:ind w:left="120"/>
      </w:pPr>
      <w:r>
        <w:rPr>
          <w:rFonts w:ascii="Times New Roman" w:hAnsi="Times New Roman"/>
          <w:color w:val="000000"/>
        </w:rPr>
        <w:lastRenderedPageBreak/>
        <w:t>ერთი შეხედვით, თითქოს შიდა ეზოში შევედით. ყვავილებით დაფარულ მიწაზე ხის ძირებს ჰგავდა სკამები, ხოლო ფაკულტეტის მაგიდიდან მაღალი ხე ამოდიოდა.</w:t>
      </w:r>
    </w:p>
    <w:p w14:paraId="5DD60E7B" w14:textId="77777777" w:rsidR="006C0CF2" w:rsidRDefault="00000000">
      <w:pPr>
        <w:spacing w:before="269" w:after="269"/>
        <w:ind w:left="120"/>
      </w:pPr>
      <w:r>
        <w:rPr>
          <w:rFonts w:ascii="Times New Roman" w:hAnsi="Times New Roman"/>
          <w:color w:val="000000"/>
        </w:rPr>
        <w:t>თუმცა…</w:t>
      </w:r>
    </w:p>
    <w:p w14:paraId="77F66E1B" w14:textId="77777777" w:rsidR="006C0CF2" w:rsidRDefault="00000000">
      <w:pPr>
        <w:spacing w:before="269" w:after="269"/>
        <w:ind w:left="120"/>
      </w:pPr>
      <w:r>
        <w:rPr>
          <w:rFonts w:ascii="Times New Roman" w:hAnsi="Times New Roman"/>
          <w:color w:val="000000"/>
        </w:rPr>
        <w:t>- ოჰ?</w:t>
      </w:r>
    </w:p>
    <w:p w14:paraId="43EAF174" w14:textId="77777777" w:rsidR="006C0CF2" w:rsidRDefault="00000000">
      <w:pPr>
        <w:spacing w:before="269" w:after="269"/>
        <w:ind w:left="120"/>
      </w:pPr>
      <w:r>
        <w:rPr>
          <w:rFonts w:ascii="Times New Roman" w:hAnsi="Times New Roman"/>
          <w:color w:val="000000"/>
        </w:rPr>
        <w:t>- არავინ?</w:t>
      </w:r>
    </w:p>
    <w:p w14:paraId="273DBB7F" w14:textId="77777777" w:rsidR="006C0CF2" w:rsidRDefault="00000000">
      <w:pPr>
        <w:spacing w:before="269" w:after="269"/>
        <w:ind w:left="120"/>
      </w:pPr>
      <w:r>
        <w:rPr>
          <w:rFonts w:ascii="Times New Roman" w:hAnsi="Times New Roman"/>
          <w:color w:val="000000"/>
        </w:rPr>
        <w:t>- არავინაა?</w:t>
      </w:r>
    </w:p>
    <w:p w14:paraId="064EAE23" w14:textId="77777777" w:rsidR="006C0CF2" w:rsidRDefault="00000000">
      <w:pPr>
        <w:spacing w:before="269" w:after="269"/>
        <w:ind w:left="120"/>
      </w:pPr>
      <w:r>
        <w:rPr>
          <w:rFonts w:ascii="Times New Roman" w:hAnsi="Times New Roman"/>
          <w:color w:val="000000"/>
        </w:rPr>
        <w:t>— სულმა დამალა ისინი...</w:t>
      </w:r>
    </w:p>
    <w:p w14:paraId="137B34A2" w14:textId="77777777" w:rsidR="006C0CF2" w:rsidRDefault="00000000">
      <w:pPr>
        <w:spacing w:before="269" w:after="269"/>
        <w:ind w:left="120"/>
      </w:pPr>
      <w:r>
        <w:rPr>
          <w:rFonts w:ascii="Times New Roman" w:hAnsi="Times New Roman"/>
          <w:color w:val="000000"/>
        </w:rPr>
        <w:t>ორი ათასი წლის წინ აქ არც ერთი დემონი არ ყოფილა.</w:t>
      </w:r>
    </w:p>
    <w:p w14:paraId="789EDC00" w14:textId="77777777" w:rsidR="006C0CF2" w:rsidRDefault="00000000">
      <w:pPr>
        <w:pStyle w:val="Heading2"/>
        <w:pageBreakBefore/>
        <w:spacing w:before="180" w:after="180"/>
        <w:ind w:left="120"/>
      </w:pPr>
      <w:bookmarkStart w:id="23" w:name="_§_23._დამალული"/>
      <w:bookmarkEnd w:id="23"/>
      <w:r>
        <w:rPr>
          <w:rFonts w:ascii="Times New Roman" w:hAnsi="Times New Roman"/>
          <w:color w:val="000000"/>
          <w:sz w:val="33"/>
        </w:rPr>
        <w:lastRenderedPageBreak/>
        <w:t>§ 23. დამალული სული</w:t>
      </w:r>
    </w:p>
    <w:p w14:paraId="016AF233" w14:textId="77777777" w:rsidR="006C0CF2" w:rsidRDefault="00000000">
      <w:pPr>
        <w:spacing w:before="269" w:after="269"/>
        <w:ind w:left="120"/>
      </w:pPr>
      <w:r>
        <w:rPr>
          <w:rFonts w:ascii="Times New Roman" w:hAnsi="Times New Roman"/>
          <w:color w:val="000000"/>
        </w:rPr>
        <w:t>ფერიები პანიკურად დარბოდნენ საკლასო ოთახში.</w:t>
      </w:r>
    </w:p>
    <w:p w14:paraId="7EDA4E4A" w14:textId="77777777" w:rsidR="006C0CF2" w:rsidRDefault="00000000">
      <w:pPr>
        <w:spacing w:before="269" w:after="269"/>
        <w:ind w:left="120"/>
      </w:pPr>
      <w:r>
        <w:rPr>
          <w:rFonts w:ascii="Times New Roman" w:hAnsi="Times New Roman"/>
          <w:color w:val="000000"/>
          <w:sz w:val="18"/>
          <w:vertAlign w:val="superscript"/>
        </w:rPr>
        <w:t xml:space="preserve">1 </w:t>
      </w:r>
      <w:r>
        <w:rPr>
          <w:rFonts w:ascii="Times New Roman" w:hAnsi="Times New Roman"/>
          <w:color w:val="000000"/>
        </w:rPr>
        <w:t>ნამოქმედარია ?</w:t>
      </w:r>
    </w:p>
    <w:p w14:paraId="17FA5CD4" w14:textId="77777777" w:rsidR="006C0CF2" w:rsidRDefault="00000000">
      <w:pPr>
        <w:spacing w:before="269" w:after="269"/>
        <w:ind w:left="120"/>
      </w:pPr>
      <w:r>
        <w:rPr>
          <w:rFonts w:ascii="Times New Roman" w:hAnsi="Times New Roman"/>
          <w:color w:val="000000"/>
        </w:rPr>
        <w:t>ჩემი კითხვის გაგონებაზე ფერიები ჩემს სახესთან უფრო ახლოს მოფრინდნენ.</w:t>
      </w:r>
    </w:p>
    <w:p w14:paraId="7AC7FE43" w14:textId="77777777" w:rsidR="006C0CF2" w:rsidRDefault="00000000">
      <w:pPr>
        <w:spacing w:before="269" w:after="269"/>
        <w:ind w:left="120"/>
      </w:pPr>
      <w:r>
        <w:rPr>
          <w:rFonts w:ascii="Times New Roman" w:hAnsi="Times New Roman"/>
          <w:color w:val="000000"/>
        </w:rPr>
        <w:t>- კი. დამალული სული.</w:t>
      </w:r>
    </w:p>
    <w:p w14:paraId="65725AF5" w14:textId="77777777" w:rsidR="006C0CF2" w:rsidRDefault="00000000">
      <w:pPr>
        <w:spacing w:before="269" w:after="269"/>
        <w:ind w:left="120"/>
      </w:pPr>
      <w:r>
        <w:rPr>
          <w:rFonts w:ascii="Times New Roman" w:hAnsi="Times New Roman"/>
          <w:color w:val="000000"/>
        </w:rPr>
        <w:t>- მგელი.</w:t>
      </w:r>
    </w:p>
    <w:p w14:paraId="6F184457" w14:textId="77777777" w:rsidR="006C0CF2" w:rsidRDefault="00000000">
      <w:pPr>
        <w:spacing w:before="269" w:after="269"/>
        <w:ind w:left="120"/>
      </w:pPr>
      <w:r>
        <w:rPr>
          <w:rFonts w:ascii="Times New Roman" w:hAnsi="Times New Roman"/>
          <w:color w:val="000000"/>
        </w:rPr>
        <w:t>- ფრთებით.</w:t>
      </w:r>
    </w:p>
    <w:p w14:paraId="1102A78F" w14:textId="77777777" w:rsidR="006C0CF2" w:rsidRDefault="00000000">
      <w:pPr>
        <w:spacing w:before="269" w:after="269"/>
        <w:ind w:left="120"/>
      </w:pPr>
      <w:r>
        <w:rPr>
          <w:rFonts w:ascii="Times New Roman" w:hAnsi="Times New Roman"/>
          <w:color w:val="000000"/>
        </w:rPr>
        <w:t>- არაფრის დამალვა.</w:t>
      </w:r>
    </w:p>
    <w:p w14:paraId="2DE2C66F" w14:textId="77777777" w:rsidR="006C0CF2" w:rsidRDefault="00000000">
      <w:pPr>
        <w:spacing w:before="269" w:after="269"/>
        <w:ind w:left="120"/>
      </w:pPr>
      <w:r>
        <w:rPr>
          <w:rFonts w:ascii="Times New Roman" w:hAnsi="Times New Roman"/>
          <w:color w:val="000000"/>
        </w:rPr>
        <w:t>- მისი სახელია დამალული მგელი ჯენული.</w:t>
      </w:r>
    </w:p>
    <w:p w14:paraId="6FE34D9D" w14:textId="77777777" w:rsidR="006C0CF2" w:rsidRDefault="00000000">
      <w:pPr>
        <w:spacing w:before="269" w:after="269"/>
        <w:ind w:left="120"/>
      </w:pPr>
      <w:r>
        <w:rPr>
          <w:rFonts w:ascii="Times New Roman" w:hAnsi="Times New Roman"/>
          <w:color w:val="000000"/>
        </w:rPr>
        <w:t>სული, რომელიც ჭორებისა და ლეგენდებისგან დაიბადა სულის შესახებ, რომელიც არსებებს მალავს? მაგრამ რატომ დამალა ის ჩემს ქვეშევრდომებს?</w:t>
      </w:r>
    </w:p>
    <w:p w14:paraId="7E257033" w14:textId="77777777" w:rsidR="006C0CF2" w:rsidRDefault="00000000">
      <w:pPr>
        <w:spacing w:before="269" w:after="269"/>
        <w:ind w:left="120"/>
      </w:pPr>
      <w:r>
        <w:rPr>
          <w:rFonts w:ascii="Times New Roman" w:hAnsi="Times New Roman"/>
          <w:color w:val="000000"/>
        </w:rPr>
        <w:t>„მართლა სულმა გაიტაცა ისინი?“ გაკვირვებულმა იკითხა ელეონორამ. „დაფიქრდი, ენიუნიენის უზარმაზარი ხე შიგნით ძალიან ფართოა. იქნებ ისინი უბრალოდ სხვა ადგილას არიან?“</w:t>
      </w:r>
    </w:p>
    <w:p w14:paraId="7D4E5194" w14:textId="77777777" w:rsidR="006C0CF2" w:rsidRDefault="00000000">
      <w:pPr>
        <w:spacing w:before="269" w:after="269"/>
        <w:ind w:left="120"/>
      </w:pPr>
      <w:r>
        <w:rPr>
          <w:rFonts w:ascii="Times New Roman" w:hAnsi="Times New Roman"/>
          <w:color w:val="000000"/>
        </w:rPr>
        <w:t>ტიტისებმა უარყოფის ნიშნად თავი გააქნიეს.</w:t>
      </w:r>
    </w:p>
    <w:p w14:paraId="409CA11D" w14:textId="77777777" w:rsidR="006C0CF2" w:rsidRDefault="00000000">
      <w:pPr>
        <w:spacing w:before="269" w:after="269"/>
        <w:ind w:left="120"/>
      </w:pPr>
      <w:r>
        <w:rPr>
          <w:rFonts w:ascii="Times New Roman" w:hAnsi="Times New Roman"/>
          <w:color w:val="000000"/>
        </w:rPr>
        <w:t>- ჩვენ არ ვტყუით!</w:t>
      </w:r>
    </w:p>
    <w:p w14:paraId="53DDA33C" w14:textId="77777777" w:rsidR="006C0CF2" w:rsidRDefault="00000000">
      <w:pPr>
        <w:spacing w:before="269" w:after="269"/>
        <w:ind w:left="120"/>
      </w:pPr>
      <w:r>
        <w:rPr>
          <w:rFonts w:ascii="Times New Roman" w:hAnsi="Times New Roman"/>
          <w:color w:val="000000"/>
        </w:rPr>
        <w:t>- ტიტი არ იტყუება!</w:t>
      </w:r>
    </w:p>
    <w:p w14:paraId="78CC1C7F" w14:textId="77777777" w:rsidR="006C0CF2" w:rsidRDefault="00000000">
      <w:pPr>
        <w:spacing w:before="269" w:after="269"/>
        <w:ind w:left="120"/>
      </w:pPr>
      <w:r>
        <w:rPr>
          <w:rFonts w:ascii="Times New Roman" w:hAnsi="Times New Roman"/>
          <w:color w:val="000000"/>
        </w:rPr>
        <w:t>- კარგი, შეიძლება ხანდახან.</w:t>
      </w:r>
    </w:p>
    <w:p w14:paraId="496E1CF6" w14:textId="77777777" w:rsidR="006C0CF2" w:rsidRDefault="00000000">
      <w:pPr>
        <w:spacing w:before="269" w:after="269"/>
        <w:ind w:left="120"/>
      </w:pPr>
      <w:r>
        <w:rPr>
          <w:rFonts w:ascii="Times New Roman" w:hAnsi="Times New Roman"/>
          <w:color w:val="000000"/>
        </w:rPr>
        <w:t>- მაგრამ ახლა არა!</w:t>
      </w:r>
    </w:p>
    <w:p w14:paraId="2059E7B4" w14:textId="77777777" w:rsidR="006C0CF2" w:rsidRDefault="00000000">
      <w:pPr>
        <w:spacing w:before="269" w:after="269"/>
        <w:ind w:left="120"/>
      </w:pPr>
      <w:r>
        <w:rPr>
          <w:rFonts w:ascii="Times New Roman" w:hAnsi="Times New Roman"/>
          <w:color w:val="000000"/>
        </w:rPr>
        <w:t>ჰმ, კიდევ ერთი საეჭვო განცხადება.</w:t>
      </w:r>
    </w:p>
    <w:p w14:paraId="341AB22B" w14:textId="77777777" w:rsidR="006C0CF2" w:rsidRDefault="00000000">
      <w:pPr>
        <w:spacing w:before="269" w:after="269"/>
        <w:ind w:left="120"/>
      </w:pPr>
      <w:r>
        <w:rPr>
          <w:rFonts w:ascii="Times New Roman" w:hAnsi="Times New Roman"/>
          <w:color w:val="000000"/>
        </w:rPr>
        <w:t>— ვეძიოთ ისინი?</w:t>
      </w:r>
    </w:p>
    <w:p w14:paraId="7F31E3EC" w14:textId="77777777" w:rsidR="006C0CF2" w:rsidRDefault="00000000">
      <w:pPr>
        <w:spacing w:before="269" w:after="269"/>
        <w:ind w:left="120"/>
      </w:pPr>
      <w:r>
        <w:rPr>
          <w:rFonts w:ascii="Times New Roman" w:hAnsi="Times New Roman"/>
          <w:color w:val="000000"/>
        </w:rPr>
        <w:t>მიშამ ცარიელი თვალებით შემომხედა.</w:t>
      </w:r>
    </w:p>
    <w:p w14:paraId="3801DFCD" w14:textId="77777777" w:rsidR="006C0CF2" w:rsidRDefault="00000000">
      <w:pPr>
        <w:spacing w:before="269" w:after="269"/>
        <w:ind w:left="120"/>
      </w:pPr>
      <w:r>
        <w:rPr>
          <w:rFonts w:ascii="Times New Roman" w:hAnsi="Times New Roman"/>
          <w:color w:val="000000"/>
        </w:rPr>
        <w:t>- შესაძლოა.</w:t>
      </w:r>
    </w:p>
    <w:p w14:paraId="3AF39A1C" w14:textId="77777777" w:rsidR="006C0CF2" w:rsidRDefault="00000000">
      <w:pPr>
        <w:spacing w:before="269" w:after="269"/>
        <w:ind w:left="120"/>
      </w:pPr>
      <w:r>
        <w:rPr>
          <w:rFonts w:ascii="Times New Roman" w:hAnsi="Times New Roman"/>
          <w:color w:val="000000"/>
        </w:rPr>
        <w:t>ამ გიგანტურ ხეში რამდენიმე მაგიურ ძალას ვგრძნობ. მაშინაც კი, თუ ისინი სულმა ნამდვილად დამალა, ყველა მათგანი არ გამქრალა.</w:t>
      </w:r>
    </w:p>
    <w:p w14:paraId="2E6BE775" w14:textId="77777777" w:rsidR="006C0CF2" w:rsidRDefault="00000000">
      <w:pPr>
        <w:spacing w:before="269" w:after="269"/>
        <w:ind w:left="120"/>
      </w:pPr>
      <w:r>
        <w:rPr>
          <w:rFonts w:ascii="Times New Roman" w:hAnsi="Times New Roman"/>
          <w:color w:val="000000"/>
        </w:rPr>
        <w:lastRenderedPageBreak/>
        <w:t>- უბედურება!</w:t>
      </w:r>
    </w:p>
    <w:p w14:paraId="7C9B51AF" w14:textId="77777777" w:rsidR="006C0CF2" w:rsidRDefault="00000000">
      <w:pPr>
        <w:spacing w:before="269" w:after="269"/>
        <w:ind w:left="120"/>
      </w:pPr>
      <w:r>
        <w:rPr>
          <w:rFonts w:ascii="Times New Roman" w:hAnsi="Times New Roman"/>
          <w:color w:val="000000"/>
        </w:rPr>
        <w:t>- დიდი უბედურება!</w:t>
      </w:r>
    </w:p>
    <w:p w14:paraId="6D99B323" w14:textId="77777777" w:rsidR="006C0CF2" w:rsidRDefault="00000000">
      <w:pPr>
        <w:spacing w:before="269" w:after="269"/>
        <w:ind w:left="120"/>
      </w:pPr>
      <w:r>
        <w:rPr>
          <w:rFonts w:ascii="Times New Roman" w:hAnsi="Times New Roman"/>
          <w:color w:val="000000"/>
        </w:rPr>
        <w:t>- ის მოდის!</w:t>
      </w:r>
    </w:p>
    <w:p w14:paraId="3C7A3CA0" w14:textId="77777777" w:rsidR="006C0CF2" w:rsidRDefault="00000000">
      <w:pPr>
        <w:spacing w:before="269" w:after="269"/>
        <w:ind w:left="120"/>
      </w:pPr>
      <w:r>
        <w:rPr>
          <w:rFonts w:ascii="Times New Roman" w:hAnsi="Times New Roman"/>
          <w:color w:val="000000"/>
        </w:rPr>
        <w:t>- აი, დავიწყეთ!</w:t>
      </w:r>
    </w:p>
    <w:p w14:paraId="3874AA28" w14:textId="77777777" w:rsidR="006C0CF2" w:rsidRDefault="00000000">
      <w:pPr>
        <w:spacing w:before="269" w:after="269"/>
        <w:ind w:left="120"/>
      </w:pPr>
      <w:r>
        <w:rPr>
          <w:rFonts w:ascii="Times New Roman" w:hAnsi="Times New Roman"/>
          <w:color w:val="000000"/>
        </w:rPr>
        <w:t>ტიტები ერთდროულად შეკრთნენ და შესასვლელისკენ გაიხედეს. როგორც ჩანს, რაღაცამ ძალიან შეაშინა.</w:t>
      </w:r>
    </w:p>
    <w:p w14:paraId="6EB086D0" w14:textId="77777777" w:rsidR="006C0CF2" w:rsidRDefault="00000000">
      <w:pPr>
        <w:spacing w:before="269" w:after="269"/>
        <w:ind w:left="120"/>
      </w:pPr>
      <w:r>
        <w:rPr>
          <w:rFonts w:ascii="Times New Roman" w:hAnsi="Times New Roman"/>
          <w:color w:val="000000"/>
        </w:rPr>
        <w:t>- ვინ მიდის იქ?</w:t>
      </w:r>
    </w:p>
    <w:p w14:paraId="0530C1F1" w14:textId="77777777" w:rsidR="006C0CF2" w:rsidRDefault="00000000">
      <w:pPr>
        <w:spacing w:before="269" w:after="269"/>
        <w:ind w:left="120"/>
      </w:pPr>
      <w:r>
        <w:rPr>
          <w:rFonts w:ascii="Times New Roman" w:hAnsi="Times New Roman"/>
          <w:color w:val="000000"/>
        </w:rPr>
        <w:t>- ცუდი ბავშვი.</w:t>
      </w:r>
    </w:p>
    <w:p w14:paraId="3A8CEF14" w14:textId="77777777" w:rsidR="006C0CF2" w:rsidRDefault="00000000">
      <w:pPr>
        <w:spacing w:before="269" w:after="269"/>
        <w:ind w:left="120"/>
      </w:pPr>
      <w:r>
        <w:rPr>
          <w:rFonts w:ascii="Times New Roman" w:hAnsi="Times New Roman"/>
          <w:color w:val="000000"/>
        </w:rPr>
        <w:t>- მავნებელია!</w:t>
      </w:r>
    </w:p>
    <w:p w14:paraId="4BBC9267" w14:textId="77777777" w:rsidR="006C0CF2" w:rsidRDefault="00000000">
      <w:pPr>
        <w:spacing w:before="269" w:after="269"/>
        <w:ind w:left="120"/>
      </w:pPr>
      <w:r>
        <w:rPr>
          <w:rFonts w:ascii="Times New Roman" w:hAnsi="Times New Roman"/>
          <w:color w:val="000000"/>
        </w:rPr>
        <w:t>- სკოლის მოძალადე!</w:t>
      </w:r>
    </w:p>
    <w:p w14:paraId="1C4965D7" w14:textId="77777777" w:rsidR="006C0CF2" w:rsidRDefault="00000000">
      <w:pPr>
        <w:spacing w:before="269" w:after="269"/>
        <w:ind w:left="120"/>
      </w:pPr>
      <w:r>
        <w:rPr>
          <w:rFonts w:ascii="Times New Roman" w:hAnsi="Times New Roman"/>
          <w:color w:val="000000"/>
        </w:rPr>
        <w:t>- ოთხი ბოროტი მეფიდან ერთ-ერთი!</w:t>
      </w:r>
    </w:p>
    <w:p w14:paraId="46D4BC93" w14:textId="77777777" w:rsidR="006C0CF2" w:rsidRDefault="00000000">
      <w:pPr>
        <w:spacing w:before="269" w:after="269"/>
        <w:ind w:left="120"/>
      </w:pPr>
      <w:r>
        <w:rPr>
          <w:rFonts w:ascii="Times New Roman" w:hAnsi="Times New Roman"/>
          <w:color w:val="000000"/>
        </w:rPr>
        <w:t>ისინი კარს მოშორდნენ და კლასის კუთხეში შეიკრიბნენ.</w:t>
      </w:r>
    </w:p>
    <w:p w14:paraId="6A533A94" w14:textId="77777777" w:rsidR="006C0CF2" w:rsidRDefault="00000000">
      <w:pPr>
        <w:spacing w:before="269" w:after="269"/>
        <w:ind w:left="120"/>
      </w:pPr>
      <w:r>
        <w:rPr>
          <w:rFonts w:ascii="Times New Roman" w:hAnsi="Times New Roman"/>
          <w:color w:val="000000"/>
        </w:rPr>
        <w:t>- კარგი, კარგი, კარგი, - კარის მეორე მხრიდან ხმა გაისმა. - ვფიქრობდი, რატომ ხმაურობდა ტიტი ამდენ ხანს, მაგრამ თურმე სტუმარი გვყავს. ეს იშვიათად ხდება.</w:t>
      </w:r>
    </w:p>
    <w:p w14:paraId="15FB1E2E" w14:textId="77777777" w:rsidR="006C0CF2" w:rsidRDefault="00000000">
      <w:pPr>
        <w:spacing w:before="269" w:after="269"/>
        <w:ind w:left="120"/>
      </w:pPr>
      <w:r>
        <w:rPr>
          <w:rFonts w:ascii="Times New Roman" w:hAnsi="Times New Roman"/>
          <w:color w:val="000000"/>
        </w:rPr>
        <w:t>საკლასო ოთახში შემოვიდა მდიდრული სამოსითა და დიდი ქუდით გამოწყობილი მამაკაცი. უფრო ზუსტად, არასწორი იქნებოდა მისი მხოლოდ გარეგნობით კაცად მიჩნევა. მისი სხეული გელის მსგავსი ნივთიერებისგან შედგებოდა, სახე კი თითქმის გლუვი ჰქონდა, თვალების, ცხვირისა და პირის გარეშე.</w:t>
      </w:r>
    </w:p>
    <w:p w14:paraId="5DC17917" w14:textId="77777777" w:rsidR="006C0CF2" w:rsidRDefault="00000000">
      <w:pPr>
        <w:spacing w:before="269" w:after="269"/>
        <w:ind w:left="120"/>
      </w:pPr>
      <w:r>
        <w:rPr>
          <w:rFonts w:ascii="Times New Roman" w:hAnsi="Times New Roman"/>
          <w:color w:val="000000"/>
        </w:rPr>
        <w:t>მოგონებებს აღვიძებს.</w:t>
      </w:r>
    </w:p>
    <w:p w14:paraId="624F51E7" w14:textId="77777777" w:rsidR="006C0CF2" w:rsidRDefault="00000000">
      <w:pPr>
        <w:spacing w:before="269" w:after="269"/>
        <w:ind w:left="120"/>
      </w:pPr>
      <w:r>
        <w:rPr>
          <w:rFonts w:ascii="Times New Roman" w:hAnsi="Times New Roman"/>
          <w:color w:val="000000"/>
        </w:rPr>
        <w:t>- არ მეგონა, თუ ასეთ ადგილას იმალებოდი, ალისფერი საფლავის ქვების მეფეო.</w:t>
      </w:r>
    </w:p>
    <w:p w14:paraId="1805F000" w14:textId="77777777" w:rsidR="006C0CF2" w:rsidRDefault="00000000">
      <w:pPr>
        <w:spacing w:before="269" w:after="269"/>
        <w:ind w:left="120"/>
      </w:pPr>
      <w:r>
        <w:rPr>
          <w:rFonts w:ascii="Times New Roman" w:hAnsi="Times New Roman"/>
          <w:color w:val="000000"/>
        </w:rPr>
        <w:t>„ჰე-ჰე-ჰე“, ჩაიცინა გილირის დერომ, ჟოლოსფერი საფლავის ქვების მეფემ, „მეც არ მეგონა, რომ აქ შეგხვდებოდი. რატომ მოხვედი აქ, დემონთა მბრძანებელო?“</w:t>
      </w:r>
    </w:p>
    <w:p w14:paraId="36D4E4C0" w14:textId="77777777" w:rsidR="006C0CF2" w:rsidRDefault="00000000">
      <w:pPr>
        <w:spacing w:before="269" w:after="269"/>
        <w:ind w:left="120"/>
      </w:pPr>
      <w:r>
        <w:rPr>
          <w:rFonts w:ascii="Times New Roman" w:hAnsi="Times New Roman"/>
          <w:color w:val="000000"/>
        </w:rPr>
        <w:t>რა უსირცხვილო მეტყველების მანერა აქვს.</w:t>
      </w:r>
    </w:p>
    <w:p w14:paraId="20586ECC" w14:textId="77777777" w:rsidR="006C0CF2" w:rsidRDefault="00000000">
      <w:pPr>
        <w:spacing w:before="269" w:after="269"/>
        <w:ind w:left="120"/>
      </w:pPr>
      <w:r>
        <w:rPr>
          <w:rFonts w:ascii="Times New Roman" w:hAnsi="Times New Roman"/>
          <w:color w:val="000000"/>
        </w:rPr>
        <w:t>- კარგი, რა თქმა უნდა, შენი გულისთვის არა. მაგრამ რა, არ ელოდი ჩემს მონახულებას მას შემდეგ, რაც ჩემს ხელქვეითებს ფიზიკური შეურაცხყოფა მიაყენე? ვხედავ, როგორც ყოველთვის, ისევ სისულელეებს ლაპარაკობ.</w:t>
      </w:r>
    </w:p>
    <w:p w14:paraId="7B9F41CD" w14:textId="77777777" w:rsidR="006C0CF2" w:rsidRDefault="00000000">
      <w:pPr>
        <w:spacing w:before="269" w:after="269"/>
        <w:ind w:left="120"/>
      </w:pPr>
      <w:r>
        <w:rPr>
          <w:rFonts w:ascii="Times New Roman" w:hAnsi="Times New Roman"/>
          <w:color w:val="000000"/>
        </w:rPr>
        <w:lastRenderedPageBreak/>
        <w:t>როდესაც გილისირისს მკვეთრად შევხედე, მისი გლუვი სახე გადაიხარხარა. თითქოს სახეზე გამომეტყველების შეცვლას აიძულებდა. თითქოს დამცინოდა.</w:t>
      </w:r>
    </w:p>
    <w:p w14:paraId="27AC506F" w14:textId="77777777" w:rsidR="006C0CF2" w:rsidRDefault="00000000">
      <w:pPr>
        <w:spacing w:before="269" w:after="269"/>
        <w:ind w:left="120"/>
      </w:pPr>
      <w:r>
        <w:rPr>
          <w:rFonts w:ascii="Times New Roman" w:hAnsi="Times New Roman"/>
          <w:color w:val="000000"/>
        </w:rPr>
        <w:t>- ოჰ, კი, - ამის თქმის შემდეგ გილისირისმა რამდენჯერმე დაუქნია თავი, თითქოს რაღაც გაახსენდა. - ზაბროს ქმედების ნიშნად მოიქეცი? ის თავისი ნებით მოქმედებდა. გარდა ამისა, ნერვებს მიშლიდა.</w:t>
      </w:r>
    </w:p>
    <w:p w14:paraId="189668A6" w14:textId="77777777" w:rsidR="006C0CF2" w:rsidRDefault="00000000">
      <w:pPr>
        <w:spacing w:before="269" w:after="269"/>
        <w:ind w:left="120"/>
      </w:pPr>
      <w:r>
        <w:rPr>
          <w:rFonts w:ascii="Times New Roman" w:hAnsi="Times New Roman"/>
          <w:color w:val="000000"/>
        </w:rPr>
        <w:t>მისმა სიტყვებმა ელეონორა გაანაწყენა.</w:t>
      </w:r>
    </w:p>
    <w:p w14:paraId="5D39763B" w14:textId="77777777" w:rsidR="006C0CF2" w:rsidRDefault="00000000">
      <w:pPr>
        <w:spacing w:before="269" w:after="269"/>
        <w:ind w:left="120"/>
      </w:pPr>
      <w:r>
        <w:rPr>
          <w:rFonts w:ascii="Times New Roman" w:hAnsi="Times New Roman"/>
          <w:color w:val="000000"/>
        </w:rPr>
        <w:t>- თქვენმა ადიუტანტმა არაადამიანური საქციელი ჩაიდინა. მან თქვა, რომ მე და ზესიას გამოძიებით დაკავდებოდა.</w:t>
      </w:r>
    </w:p>
    <w:p w14:paraId="00798BAE" w14:textId="77777777" w:rsidR="006C0CF2" w:rsidRDefault="00000000">
      <w:pPr>
        <w:spacing w:before="269" w:after="269"/>
        <w:ind w:left="120"/>
      </w:pPr>
      <w:r>
        <w:rPr>
          <w:rFonts w:ascii="Times New Roman" w:hAnsi="Times New Roman"/>
          <w:color w:val="000000"/>
        </w:rPr>
        <w:t>- ახლა მითხარი, რა არაადამიანურ რაღაცეებზე საუბრობ? განა ადამიანური ბუნება არ არის, რომ გინდოდეს, სულ მცირე, კვლევითი მასალების მოპოვება, იმის გათვალისწინებით, რომ ზემოდან ბრძანებით აიძულე, გაგეკეთებინა ის, რაც არ გინდოდა?</w:t>
      </w:r>
    </w:p>
    <w:p w14:paraId="51F0484F" w14:textId="77777777" w:rsidR="006C0CF2" w:rsidRDefault="00000000">
      <w:pPr>
        <w:spacing w:before="269" w:after="269"/>
        <w:ind w:left="120"/>
      </w:pPr>
      <w:r>
        <w:rPr>
          <w:rFonts w:ascii="Times New Roman" w:hAnsi="Times New Roman"/>
          <w:color w:val="000000"/>
        </w:rPr>
        <w:t>- პირველად მესმის ადამიანური ბუნების ასეთი მხარის შესახებ. ლედრიანოს და სხვა გმირებს ამდენი საშინელების გადატანა მოუწიათ, რადგან მათ კვლევის მასალასავით მოეპყრნენ.</w:t>
      </w:r>
    </w:p>
    <w:p w14:paraId="0A12DE16" w14:textId="77777777" w:rsidR="006C0CF2" w:rsidRDefault="00000000">
      <w:pPr>
        <w:spacing w:before="269" w:after="269"/>
        <w:ind w:left="120"/>
      </w:pPr>
      <w:r>
        <w:rPr>
          <w:rFonts w:ascii="Times New Roman" w:hAnsi="Times New Roman"/>
          <w:color w:val="000000"/>
        </w:rPr>
        <w:t>- ლედა... ლაო... ჰაი... ფერმკრთალი სახეები ჰქონდა...</w:t>
      </w:r>
    </w:p>
    <w:p w14:paraId="10DEB9B4" w14:textId="77777777" w:rsidR="006C0CF2" w:rsidRDefault="00000000">
      <w:pPr>
        <w:spacing w:before="269" w:after="269"/>
        <w:ind w:left="120"/>
      </w:pPr>
      <w:r>
        <w:rPr>
          <w:rFonts w:ascii="Times New Roman" w:hAnsi="Times New Roman"/>
          <w:color w:val="000000"/>
        </w:rPr>
        <w:t>ზესიამ ბავშვური მზერით გაბრაზებულმა შეხედა ალისფერი საფლავის ქვების მეფეს და ელეონორას მხარდაჭერას ცდილობდა.</w:t>
      </w:r>
    </w:p>
    <w:p w14:paraId="4B86DB59" w14:textId="77777777" w:rsidR="006C0CF2" w:rsidRDefault="00000000">
      <w:pPr>
        <w:spacing w:before="269" w:after="269"/>
        <w:ind w:left="120"/>
      </w:pPr>
      <w:r>
        <w:rPr>
          <w:rFonts w:ascii="Times New Roman" w:hAnsi="Times New Roman"/>
          <w:color w:val="000000"/>
        </w:rPr>
        <w:t>- მსხვერპლი მაგიური კვლევის განუყოფელი ნაწილია. ყველა ერთ დღეს დაიღუპება და გაქრება. მაშინ რა შეიძლება იყოს უფრო მნიშვნელოვანი, ვიდრე მაგიის საფუძველი გახდომის სურვილი?</w:t>
      </w:r>
    </w:p>
    <w:p w14:paraId="0F99BE93" w14:textId="77777777" w:rsidR="006C0CF2" w:rsidRDefault="00000000">
      <w:pPr>
        <w:spacing w:before="269" w:after="269"/>
        <w:ind w:left="120"/>
      </w:pPr>
      <w:r>
        <w:rPr>
          <w:rFonts w:ascii="Times New Roman" w:hAnsi="Times New Roman"/>
          <w:color w:val="000000"/>
        </w:rPr>
        <w:t>— ...საერთოდ ვერ ვხვდები, რაზე საუბრობ.</w:t>
      </w:r>
    </w:p>
    <w:p w14:paraId="1830CDB2" w14:textId="77777777" w:rsidR="006C0CF2" w:rsidRDefault="00000000">
      <w:pPr>
        <w:spacing w:before="269" w:after="269"/>
        <w:ind w:left="120"/>
      </w:pPr>
      <w:r>
        <w:rPr>
          <w:rFonts w:ascii="Times New Roman" w:hAnsi="Times New Roman"/>
          <w:color w:val="000000"/>
        </w:rPr>
        <w:t>ალისფერი საფლავის ქვების მეფე, გილისირისი, საშინლად იცინოდა.</w:t>
      </w:r>
    </w:p>
    <w:p w14:paraId="234FD34C" w14:textId="77777777" w:rsidR="006C0CF2" w:rsidRDefault="00000000">
      <w:pPr>
        <w:spacing w:before="269" w:after="269"/>
        <w:ind w:left="120"/>
      </w:pPr>
      <w:r>
        <w:rPr>
          <w:rFonts w:ascii="Times New Roman" w:hAnsi="Times New Roman"/>
          <w:color w:val="000000"/>
        </w:rPr>
        <w:t>„კარგი, კარგი, რა სულელი ხარ. როგორც ჩანს, ვერ შევეწყობით ერთმანეთს. როგორც დემონთა მბრძანებლის მაგიიდან იყო მოსალოდნელი.“ ალისფერმა საფლავის ქვის მეფემ უარყო იგი, თითქოს არ სურდა მასთან რაიმე საერთო ჰქონოდა.</w:t>
      </w:r>
    </w:p>
    <w:p w14:paraId="4869D5D6" w14:textId="77777777" w:rsidR="006C0CF2" w:rsidRDefault="00000000">
      <w:pPr>
        <w:spacing w:before="269" w:after="269"/>
        <w:ind w:left="120"/>
      </w:pPr>
      <w:r>
        <w:rPr>
          <w:rFonts w:ascii="Times New Roman" w:hAnsi="Times New Roman"/>
          <w:color w:val="000000"/>
        </w:rPr>
        <w:t>- ჰმ, არ მეგონა, სხვა დემონისთვის თუ მუშაობდი.</w:t>
      </w:r>
    </w:p>
    <w:p w14:paraId="1F3D5AAC" w14:textId="77777777" w:rsidR="006C0CF2" w:rsidRDefault="00000000">
      <w:pPr>
        <w:spacing w:before="269" w:after="269"/>
        <w:ind w:left="120"/>
      </w:pPr>
      <w:r>
        <w:rPr>
          <w:rFonts w:ascii="Times New Roman" w:hAnsi="Times New Roman"/>
          <w:color w:val="000000"/>
        </w:rPr>
        <w:t>- კარგი, 2000 წელი გავიდა. დროთა განმავლობაში ყველაფერი იცვლება, დემონთა მბრძანებელო. არც ისე ადვილია იმდროინდელი ტენდენციების აყოლა, როდესაც 2000 წელს რეინკარნაციაში ატარებ. - სარკასტულად თქვა გილისირისმა.</w:t>
      </w:r>
    </w:p>
    <w:p w14:paraId="0FCC297E" w14:textId="77777777" w:rsidR="006C0CF2" w:rsidRDefault="00000000">
      <w:pPr>
        <w:spacing w:before="269" w:after="269"/>
        <w:ind w:left="120"/>
      </w:pPr>
      <w:r>
        <w:rPr>
          <w:rFonts w:ascii="Times New Roman" w:hAnsi="Times New Roman"/>
          <w:color w:val="000000"/>
        </w:rPr>
        <w:lastRenderedPageBreak/>
        <w:t>უბრალოდ ყურადღება არ მივაქციე და ვკითხე:</w:t>
      </w:r>
    </w:p>
    <w:p w14:paraId="2660724F" w14:textId="77777777" w:rsidR="006C0CF2" w:rsidRDefault="00000000">
      <w:pPr>
        <w:spacing w:before="269" w:after="269"/>
        <w:ind w:left="120"/>
      </w:pPr>
      <w:r>
        <w:rPr>
          <w:rFonts w:ascii="Times New Roman" w:hAnsi="Times New Roman"/>
          <w:color w:val="000000"/>
        </w:rPr>
        <w:t>- მაშ, ვის ემსახურები?</w:t>
      </w:r>
    </w:p>
    <w:p w14:paraId="5D0E08A1" w14:textId="77777777" w:rsidR="006C0CF2" w:rsidRDefault="00000000">
      <w:pPr>
        <w:spacing w:before="269" w:after="269"/>
        <w:ind w:left="120"/>
      </w:pPr>
      <w:r>
        <w:rPr>
          <w:rFonts w:ascii="Times New Roman" w:hAnsi="Times New Roman"/>
          <w:color w:val="000000"/>
        </w:rPr>
        <w:t>- ეცადე თავად გაარკვიო. 2000 წლის წინ გითხარი, რომ არ მომწონხარ. უზარმაზარი დემონური ძალა გაქვს და ამავდროულად ზარმაცი ადამიანი ხარ, რომელიც არ ცდილობს მაგიის განვითარებას ხელი შეუწყოს. შენი სახის დანახვაც კი მაღიზიანებს.</w:t>
      </w:r>
    </w:p>
    <w:p w14:paraId="7E6DF0B6" w14:textId="77777777" w:rsidR="006C0CF2" w:rsidRDefault="00000000">
      <w:pPr>
        <w:spacing w:before="269" w:after="269"/>
        <w:ind w:left="120"/>
      </w:pPr>
      <w:r>
        <w:rPr>
          <w:rFonts w:ascii="Times New Roman" w:hAnsi="Times New Roman"/>
          <w:color w:val="000000"/>
        </w:rPr>
        <w:t>- ჰა-ჰა, ამბობ, რომ ყველაფერი იცვლება, მაგრამ თავად საერთოდ არ შეცვლილხარ, ალისფერი საფლავის ქვების მეფეო. თუ მაინც გინდა ჩემი ბაზის მიღება, მაშინ ეცადე ახლავე წამართვა. საკმარისი დრო გქონდა ამისთვის მოსამზადებლად. - გავაპროვოცე.</w:t>
      </w:r>
    </w:p>
    <w:p w14:paraId="5AB8695B" w14:textId="77777777" w:rsidR="006C0CF2" w:rsidRDefault="00000000">
      <w:pPr>
        <w:spacing w:before="269" w:after="269"/>
        <w:ind w:left="120"/>
      </w:pPr>
      <w:r>
        <w:rPr>
          <w:rFonts w:ascii="Times New Roman" w:hAnsi="Times New Roman"/>
          <w:color w:val="000000"/>
        </w:rPr>
        <w:t>წითელი საფლავის მეფის უემოციო სახეზე თვალები - ჯადოსნური წრეები გამოჩნდა. ეს მისი ჯადოსნური თვალები იყო.</w:t>
      </w:r>
    </w:p>
    <w:p w14:paraId="6FAEAFFB" w14:textId="77777777" w:rsidR="006C0CF2" w:rsidRDefault="00000000">
      <w:pPr>
        <w:spacing w:before="269" w:after="269"/>
        <w:ind w:left="120"/>
      </w:pPr>
      <w:r>
        <w:rPr>
          <w:rFonts w:ascii="Times New Roman" w:hAnsi="Times New Roman"/>
          <w:color w:val="000000"/>
        </w:rPr>
        <w:t>- რატომაც არა?</w:t>
      </w:r>
    </w:p>
    <w:p w14:paraId="1BA22DEA" w14:textId="77777777" w:rsidR="006C0CF2" w:rsidRDefault="00000000">
      <w:pPr>
        <w:spacing w:before="269" w:after="269"/>
        <w:ind w:left="120"/>
      </w:pPr>
      <w:r>
        <w:rPr>
          <w:rFonts w:ascii="Times New Roman" w:hAnsi="Times New Roman"/>
          <w:color w:val="000000"/>
        </w:rPr>
        <w:t>ამის თქმის შემდეგ, გილისირისის მთელი სხეული შავ ნათებას ასხივებდა. მან მაგიის დახმარებით გელის მსგავსი ფორმა მიიღო, რათა ფუძის მიერ გამოსხივებული მაგიური ძალის გავლა გაადვილებულიყო.</w:t>
      </w:r>
    </w:p>
    <w:p w14:paraId="37C83C0E" w14:textId="77777777" w:rsidR="006C0CF2" w:rsidRDefault="00000000">
      <w:pPr>
        <w:spacing w:before="269" w:after="269"/>
        <w:ind w:left="120"/>
      </w:pPr>
      <w:r>
        <w:rPr>
          <w:rFonts w:ascii="Times New Roman" w:hAnsi="Times New Roman"/>
          <w:color w:val="000000"/>
        </w:rPr>
        <w:t>ჯადოსნური ძალის ნაწილაკები მის სხეულში ცირკულირებდნენ, ზრდიდნენ მის ეფექტურობას და აადვილებდნენ შელოცვების გამოყენებას.</w:t>
      </w:r>
    </w:p>
    <w:p w14:paraId="17B4BAF5" w14:textId="77777777" w:rsidR="006C0CF2" w:rsidRDefault="00000000">
      <w:pPr>
        <w:spacing w:before="269" w:after="269"/>
        <w:ind w:left="120"/>
      </w:pPr>
      <w:r>
        <w:rPr>
          <w:rFonts w:ascii="Times New Roman" w:hAnsi="Times New Roman"/>
          <w:color w:val="000000"/>
        </w:rPr>
        <w:t>- შეუტიე, დემონ ლორდ ანოს. ორი ათასი წლის შემდეგ, საბოლოოდ გადაგასწრები. ნება მომეცი გაჩვენო, რომ შენი მაგია ახლა მხოლოდ ძველმოდური ანტიკვარიატია!</w:t>
      </w:r>
    </w:p>
    <w:p w14:paraId="0B7502A1" w14:textId="77777777" w:rsidR="006C0CF2" w:rsidRDefault="00000000">
      <w:pPr>
        <w:spacing w:before="269" w:after="269"/>
        <w:ind w:left="120"/>
      </w:pPr>
      <w:r>
        <w:rPr>
          <w:rFonts w:ascii="Times New Roman" w:hAnsi="Times New Roman"/>
          <w:color w:val="000000"/>
        </w:rPr>
        <w:t>მისი სხეული კიდევ უფრო ბრწყინავდა და ახლა სრულ საბრძოლო მზადყოფნაში იყო. თუმცა... მთელი თავისი თავხედობის მიუხედავად, არანაირი ნიშანი არ ჩანდა, რომ თავდასხმას აპირებდა, რომ აღარაფერი ვთქვათ იმაზე, რომ მისგან მკვლელობის განზრახვა არ მოდიოდა.</w:t>
      </w:r>
    </w:p>
    <w:p w14:paraId="22F281C1" w14:textId="77777777" w:rsidR="006C0CF2" w:rsidRDefault="00000000">
      <w:pPr>
        <w:spacing w:before="269" w:after="269"/>
        <w:ind w:left="120"/>
      </w:pPr>
      <w:r>
        <w:rPr>
          <w:rFonts w:ascii="Times New Roman" w:hAnsi="Times New Roman"/>
          <w:color w:val="000000"/>
        </w:rPr>
        <w:t>- რა ხდება? შენ, ეგრეთ წოდებულ დემონთა მბრძანებელ ტირანს, ჩემი გეშინია?</w:t>
      </w:r>
    </w:p>
    <w:p w14:paraId="4C68837B" w14:textId="77777777" w:rsidR="006C0CF2" w:rsidRDefault="00000000">
      <w:pPr>
        <w:spacing w:before="269" w:after="269"/>
        <w:ind w:left="120"/>
      </w:pPr>
      <w:r>
        <w:rPr>
          <w:rFonts w:ascii="Times New Roman" w:hAnsi="Times New Roman"/>
          <w:color w:val="000000"/>
        </w:rPr>
        <w:t>- რის მიღწევას ცდილობ, ალისფერი საფლავის ქვების მეფეო?</w:t>
      </w:r>
    </w:p>
    <w:p w14:paraId="6088F2A1" w14:textId="77777777" w:rsidR="006C0CF2" w:rsidRDefault="00000000">
      <w:pPr>
        <w:spacing w:before="269" w:after="269"/>
        <w:ind w:left="120"/>
      </w:pPr>
      <w:r>
        <w:rPr>
          <w:rFonts w:ascii="Times New Roman" w:hAnsi="Times New Roman"/>
          <w:color w:val="000000"/>
        </w:rPr>
        <w:t>ალისფერი საფლავის ქვების მეფის გლუვი სახე გადაიტრიალა.</w:t>
      </w:r>
    </w:p>
    <w:p w14:paraId="00D0E861" w14:textId="77777777" w:rsidR="006C0CF2" w:rsidRDefault="00000000">
      <w:pPr>
        <w:spacing w:before="269" w:after="269"/>
        <w:ind w:left="120"/>
      </w:pPr>
      <w:r>
        <w:rPr>
          <w:rFonts w:ascii="Times New Roman" w:hAnsi="Times New Roman"/>
          <w:color w:val="000000"/>
        </w:rPr>
        <w:t>„შენ ისეთი ტიპი არ ხარ, ვინც ღიად გამომიცხადებს. თუ შესაძლებლობა გექნებოდა, „შეტევა“ დაეყვირა, შეგეძლო რაიმე სახის შელოცვა მოემზადებინა.“</w:t>
      </w:r>
    </w:p>
    <w:p w14:paraId="696F7534" w14:textId="77777777" w:rsidR="006C0CF2" w:rsidRDefault="00000000">
      <w:pPr>
        <w:spacing w:before="269" w:after="269"/>
        <w:ind w:left="120"/>
      </w:pPr>
      <w:r>
        <w:rPr>
          <w:rFonts w:ascii="Times New Roman" w:hAnsi="Times New Roman"/>
          <w:color w:val="000000"/>
        </w:rPr>
        <w:t>თითქოს ცდილობდა, პირველი ნაბიჯი გადამედგა. სხვა სიტყვებით რომ ვთქვათ, მან უკვე დაგებული ხაფანგი გააკეთა.</w:t>
      </w:r>
    </w:p>
    <w:p w14:paraId="73F02CEC" w14:textId="77777777" w:rsidR="006C0CF2" w:rsidRDefault="00000000">
      <w:pPr>
        <w:spacing w:before="269" w:after="269"/>
        <w:ind w:left="120"/>
      </w:pPr>
      <w:r>
        <w:rPr>
          <w:rFonts w:ascii="Times New Roman" w:hAnsi="Times New Roman"/>
          <w:color w:val="000000"/>
        </w:rPr>
        <w:lastRenderedPageBreak/>
        <w:t>- ჭკვიანი ხარ, უნდა ვთქვა.</w:t>
      </w:r>
    </w:p>
    <w:p w14:paraId="5FF847A7" w14:textId="77777777" w:rsidR="006C0CF2" w:rsidRDefault="00000000">
      <w:pPr>
        <w:spacing w:before="269" w:after="269"/>
        <w:ind w:left="120"/>
      </w:pPr>
      <w:r>
        <w:rPr>
          <w:rFonts w:ascii="Times New Roman" w:hAnsi="Times New Roman"/>
          <w:color w:val="000000"/>
        </w:rPr>
        <w:t>მისი სხეული პირვანდელ ფერს დაუბრუნდა. თითქოს იარაღი დაყარა და მაგიური ძალის გამოყენება შეწყვიტა.</w:t>
      </w:r>
    </w:p>
    <w:p w14:paraId="52E1BD7D" w14:textId="77777777" w:rsidR="006C0CF2" w:rsidRDefault="00000000">
      <w:pPr>
        <w:spacing w:before="269" w:after="269"/>
        <w:ind w:left="120"/>
      </w:pPr>
      <w:r>
        <w:rPr>
          <w:rFonts w:ascii="Times New Roman" w:hAnsi="Times New Roman"/>
          <w:color w:val="000000"/>
        </w:rPr>
        <w:t>-ჰმ, რას აკეთებ?</w:t>
      </w:r>
    </w:p>
    <w:p w14:paraId="392F4CDC" w14:textId="77777777" w:rsidR="006C0CF2" w:rsidRDefault="00000000">
      <w:pPr>
        <w:spacing w:before="269" w:after="269"/>
        <w:ind w:left="120"/>
      </w:pPr>
      <w:r>
        <w:rPr>
          <w:rFonts w:ascii="Times New Roman" w:hAnsi="Times New Roman"/>
          <w:color w:val="000000"/>
        </w:rPr>
        <w:t>- კარგი, ისედაც მალე გაიგებდი ამის შესახებ, ამიტომ გეტყვი, რომ ენიუნიენის უზარმაზარ ხეზე ვალდებული ხარ დაიცვა სკოლის წესები. ამ ადგილას შესვლა სკოლაში შესვლას ნიშნავს. და ვერ გახვალ იქიდან, სანამ არ დაამთავრებ.</w:t>
      </w:r>
    </w:p>
    <w:p w14:paraId="66A475B4" w14:textId="77777777" w:rsidR="006C0CF2" w:rsidRDefault="00000000">
      <w:pPr>
        <w:spacing w:before="269" w:after="269"/>
        <w:ind w:left="120"/>
      </w:pPr>
      <w:r>
        <w:rPr>
          <w:rFonts w:ascii="Times New Roman" w:hAnsi="Times New Roman"/>
          <w:color w:val="000000"/>
        </w:rPr>
        <w:t>- ანუ, თუ მათ დაარღვევთ, სხვებს ზიანს მიაყენებთ, დაისჯებით?</w:t>
      </w:r>
    </w:p>
    <w:p w14:paraId="4E4455CD" w14:textId="77777777" w:rsidR="006C0CF2" w:rsidRDefault="00000000">
      <w:pPr>
        <w:spacing w:before="269" w:after="269"/>
        <w:ind w:left="120"/>
      </w:pPr>
      <w:r>
        <w:rPr>
          <w:rFonts w:ascii="Times New Roman" w:hAnsi="Times New Roman"/>
          <w:color w:val="000000"/>
        </w:rPr>
        <w:t>„სამწუხაროა, რომ ვერ წაგართმევთ თქვენს ბაზას, მაგრამ ამის უამრავი შესაძლებლობა მაინც მექნება. და მოუთმენლად ველი ამ მომენტს“, - თქვა გილისირისმა, ჩემი სიტყვები არც დაადასტურა და არც უარყო.</w:t>
      </w:r>
    </w:p>
    <w:p w14:paraId="2E9C8A64" w14:textId="77777777" w:rsidR="006C0CF2" w:rsidRDefault="00000000">
      <w:pPr>
        <w:spacing w:before="269" w:after="269"/>
        <w:ind w:left="120"/>
      </w:pPr>
      <w:r>
        <w:rPr>
          <w:rFonts w:ascii="Times New Roman" w:hAnsi="Times New Roman"/>
          <w:color w:val="000000"/>
        </w:rPr>
        <w:t>„არ მინდა შენი სიამოვნების შეწყვეტა, ალისფერი საფლავის ქვების მეფეო, მაგრამ არ გგონია, რომ აქ გაჭედილი რომ ხარ, ვერ ვაიძულებ თავს, რომ სხვა რამე გიწოდო, გარდა უტვინოსი?“</w:t>
      </w:r>
    </w:p>
    <w:p w14:paraId="4675EDE7" w14:textId="77777777" w:rsidR="006C0CF2" w:rsidRDefault="00000000">
      <w:pPr>
        <w:spacing w:before="269" w:after="269"/>
        <w:ind w:left="120"/>
      </w:pPr>
      <w:r>
        <w:rPr>
          <w:rFonts w:ascii="Times New Roman" w:hAnsi="Times New Roman"/>
          <w:color w:val="000000"/>
        </w:rPr>
        <w:t>გილისირისმა ჩაიცინა.</w:t>
      </w:r>
    </w:p>
    <w:p w14:paraId="35348D03" w14:textId="77777777" w:rsidR="006C0CF2" w:rsidRDefault="00000000">
      <w:pPr>
        <w:spacing w:before="269" w:after="269"/>
        <w:ind w:left="120"/>
      </w:pPr>
      <w:r>
        <w:rPr>
          <w:rFonts w:ascii="Times New Roman" w:hAnsi="Times New Roman"/>
          <w:color w:val="000000"/>
        </w:rPr>
        <w:t>„ენიუნიენის დიდი ხე მაგიური კვლევისთვის შესაფერისი ადგილია. მე აქ ჩემივე ნებით ვარ. ნუ აურევ ამას შენს უგუნურებაში.“</w:t>
      </w:r>
    </w:p>
    <w:p w14:paraId="3C127A9E" w14:textId="77777777" w:rsidR="006C0CF2" w:rsidRDefault="00000000">
      <w:pPr>
        <w:spacing w:before="269" w:after="269"/>
        <w:ind w:left="120"/>
      </w:pPr>
      <w:r>
        <w:rPr>
          <w:rFonts w:ascii="Times New Roman" w:hAnsi="Times New Roman"/>
          <w:color w:val="000000"/>
        </w:rPr>
        <w:t>ამის თქმის შემდეგ, ის ჩემს გვერდით გაიარა და კლასში, ყველაზე წინა სავარძელში ჩამოჯდა.</w:t>
      </w:r>
    </w:p>
    <w:p w14:paraId="2BF6C0AA" w14:textId="77777777" w:rsidR="006C0CF2" w:rsidRDefault="00000000">
      <w:pPr>
        <w:spacing w:before="269" w:after="269"/>
        <w:ind w:left="120"/>
      </w:pPr>
      <w:r>
        <w:rPr>
          <w:rFonts w:ascii="Times New Roman" w:hAnsi="Times New Roman"/>
          <w:color w:val="000000"/>
        </w:rPr>
        <w:t>„ანოს“, - რეი მომიახლოვდა. „...რა მოხდება, თუ ნოსგალიას ზუსტად ეს სურდა?“ - თქვა მან და ჩვენს უკან მდგომ ნოსგალიას დააკვირდა.</w:t>
      </w:r>
    </w:p>
    <w:p w14:paraId="3449F540" w14:textId="77777777" w:rsidR="006C0CF2" w:rsidRDefault="00000000">
      <w:pPr>
        <w:spacing w:before="269" w:after="269"/>
        <w:ind w:left="120"/>
      </w:pPr>
      <w:r>
        <w:rPr>
          <w:rFonts w:ascii="Times New Roman" w:hAnsi="Times New Roman"/>
          <w:color w:val="000000"/>
        </w:rPr>
        <w:t>— ჩამკეტოთ სულების სკოლის შენობაში?</w:t>
      </w:r>
    </w:p>
    <w:p w14:paraId="14527AA2" w14:textId="77777777" w:rsidR="006C0CF2" w:rsidRDefault="00000000">
      <w:pPr>
        <w:spacing w:before="269" w:after="269"/>
        <w:ind w:left="120"/>
      </w:pPr>
      <w:r>
        <w:rPr>
          <w:rFonts w:ascii="Times New Roman" w:hAnsi="Times New Roman"/>
          <w:color w:val="000000"/>
        </w:rPr>
        <w:t>- იქნებ ის რაღაცის გაკეთებას გეგმავს, სანამ აქ ვართ?</w:t>
      </w:r>
    </w:p>
    <w:p w14:paraId="3B375F49" w14:textId="77777777" w:rsidR="006C0CF2" w:rsidRDefault="00000000">
      <w:pPr>
        <w:spacing w:before="269" w:after="269"/>
        <w:ind w:left="120"/>
      </w:pPr>
      <w:r>
        <w:rPr>
          <w:rFonts w:ascii="Times New Roman" w:hAnsi="Times New Roman"/>
          <w:color w:val="000000"/>
        </w:rPr>
        <w:t>„მაგრამ ახლა ჩვენთან არ არის გამოკეტილი?“ - შეეწინააღმდეგა საშა.</w:t>
      </w:r>
    </w:p>
    <w:p w14:paraId="564F4378" w14:textId="77777777" w:rsidR="006C0CF2" w:rsidRDefault="00000000">
      <w:pPr>
        <w:spacing w:before="269" w:after="269"/>
        <w:ind w:left="120"/>
      </w:pPr>
      <w:r>
        <w:rPr>
          <w:rFonts w:ascii="Times New Roman" w:hAnsi="Times New Roman"/>
          <w:color w:val="000000"/>
        </w:rPr>
        <w:t>- კარგი, რეის რაღაც აზრი აქვს ნათქვამი. იქნებ გადაწყვიტა, ჩვენთან ერთად გამოკეტილივით მოეჩვენებინა თავი, რათა უსაფრთხოების ცრუ განცდა შეექმნა ჩვენთვის.</w:t>
      </w:r>
    </w:p>
    <w:p w14:paraId="39DC252A" w14:textId="77777777" w:rsidR="006C0CF2" w:rsidRDefault="00000000">
      <w:pPr>
        <w:spacing w:before="269" w:after="269"/>
        <w:ind w:left="120"/>
      </w:pPr>
      <w:r>
        <w:rPr>
          <w:rFonts w:ascii="Times New Roman" w:hAnsi="Times New Roman"/>
          <w:color w:val="000000"/>
        </w:rPr>
        <w:lastRenderedPageBreak/>
        <w:t>ამის თქმის შემდეგ, ალისფერი საფლავის ქვების მეფეს, გილისირისს შევხედე. მან ნოსგალიას მიმართ ინტერესი არ გამოხატა, მაგრამ იმის გათვალისწინებით, რაც ადრე მოხდა, არ მგონია, რომ ისინი ერთმანეთთან დაუკავშირებლები იყვნენ.</w:t>
      </w:r>
    </w:p>
    <w:p w14:paraId="4D8A9C8A" w14:textId="77777777" w:rsidR="006C0CF2" w:rsidRDefault="00000000">
      <w:pPr>
        <w:spacing w:before="269" w:after="269"/>
        <w:ind w:left="120"/>
      </w:pPr>
      <w:r>
        <w:rPr>
          <w:rFonts w:ascii="Times New Roman" w:hAnsi="Times New Roman"/>
          <w:color w:val="000000"/>
        </w:rPr>
        <w:t>დასაწყისისთვის, ნოსგალიას ცხედარი ოთხი ბოროტი მეფიდან ერთ-ერთს, მბჟუტავი სიკვდილის ელდმადის მეფეს ეკუთვნის. და უცნაურია, რომ მას ამაზე არანაირი რეაქცია არ ჰქონია.</w:t>
      </w:r>
    </w:p>
    <w:p w14:paraId="59A443A1" w14:textId="77777777" w:rsidR="006C0CF2" w:rsidRDefault="00000000">
      <w:pPr>
        <w:spacing w:before="269" w:after="269"/>
        <w:ind w:left="120"/>
      </w:pPr>
      <w:r>
        <w:rPr>
          <w:rFonts w:ascii="Times New Roman" w:hAnsi="Times New Roman"/>
          <w:color w:val="000000"/>
        </w:rPr>
        <w:t>თუმცა, შესაძლებელია, რომ ის რაღაცას გეგმავს, მაგრამ არ ამხელს რას. თუმცა, დიდი ალბათობით, ის ნოსგალიასთანაა დაკავშირებული. თუმცა, ძალიან მოსახერხებელია, რომ ნოსგალიაც და გილისირისიც აქ არიან. ამ უკანასკნელმა თქვა, რომ აქედან სკოლის დამთავრების გარეშე ვერ წახვალ, მაგრამ თვითონ შევიდა. არც ისეა, რომ წასვლა შეეძლოს, თუ მოუნდებოდა.</w:t>
      </w:r>
    </w:p>
    <w:p w14:paraId="0DC36E1A" w14:textId="77777777" w:rsidR="006C0CF2" w:rsidRDefault="00000000">
      <w:pPr>
        <w:spacing w:before="269" w:after="269"/>
        <w:ind w:left="120"/>
      </w:pPr>
      <w:r>
        <w:rPr>
          <w:rFonts w:ascii="Times New Roman" w:hAnsi="Times New Roman"/>
          <w:color w:val="000000"/>
        </w:rPr>
        <w:t>პირველ რიგში, უნდა ვიპოვოთ ჩემი ქვეშევრდომები - ორი ათასი წლის წარსულის დემონები, რომლებსაც სული მალავდა. განსაკუთრებით სინა. რენოზეც ვნერვიულობ. იქნებ სულების მეფეს ვკითხო მის შესახებ?</w:t>
      </w:r>
    </w:p>
    <w:p w14:paraId="1D63A387" w14:textId="77777777" w:rsidR="006C0CF2" w:rsidRDefault="00000000">
      <w:pPr>
        <w:spacing w:before="269" w:after="269"/>
        <w:ind w:left="120"/>
      </w:pPr>
      <w:r>
        <w:rPr>
          <w:rFonts w:ascii="Times New Roman" w:hAnsi="Times New Roman"/>
          <w:color w:val="000000"/>
        </w:rPr>
        <w:t>- რას ვაპირებთ?</w:t>
      </w:r>
    </w:p>
    <w:p w14:paraId="128541D8" w14:textId="77777777" w:rsidR="006C0CF2" w:rsidRDefault="00000000">
      <w:pPr>
        <w:spacing w:before="269" w:after="269"/>
        <w:ind w:left="120"/>
      </w:pPr>
      <w:r>
        <w:rPr>
          <w:rFonts w:ascii="Times New Roman" w:hAnsi="Times New Roman"/>
          <w:color w:val="000000"/>
        </w:rPr>
        <w:t>საშამ შემომხედა, მხოლოდ თვალები ასწია.</w:t>
      </w:r>
    </w:p>
    <w:p w14:paraId="1D3BC01B" w14:textId="77777777" w:rsidR="006C0CF2" w:rsidRDefault="00000000">
      <w:pPr>
        <w:spacing w:before="269" w:after="269"/>
        <w:ind w:left="120"/>
      </w:pPr>
      <w:r>
        <w:rPr>
          <w:rFonts w:ascii="Times New Roman" w:hAnsi="Times New Roman"/>
          <w:color w:val="000000"/>
        </w:rPr>
        <w:t>- ჯერ სხვა ოთახები გადავხედოთ. იქნებ ჯერ კიდევ არიან ჩემი ქვეშევრდომები, რომლებიც სულს არ დაუმალავს.</w:t>
      </w:r>
    </w:p>
    <w:p w14:paraId="18458DF9" w14:textId="77777777" w:rsidR="006C0CF2" w:rsidRDefault="00000000">
      <w:pPr>
        <w:spacing w:before="269" w:after="269"/>
        <w:ind w:left="120"/>
      </w:pPr>
      <w:r>
        <w:rPr>
          <w:rFonts w:ascii="Times New Roman" w:hAnsi="Times New Roman"/>
          <w:color w:val="000000"/>
        </w:rPr>
        <w:t>ეს რომ ვთქვი, წასვლას ვაპირებდი, როცა უეცრად შესასვლელი კარის წინ გავჩერდი.</w:t>
      </w:r>
    </w:p>
    <w:p w14:paraId="3F644BD8" w14:textId="77777777" w:rsidR="006C0CF2" w:rsidRDefault="00000000">
      <w:pPr>
        <w:spacing w:before="269" w:after="269"/>
        <w:ind w:left="120"/>
      </w:pPr>
      <w:r>
        <w:rPr>
          <w:rFonts w:ascii="Times New Roman" w:hAnsi="Times New Roman"/>
          <w:color w:val="000000"/>
        </w:rPr>
        <w:t>- რაშია საქმე?.. ჰა?!..</w:t>
      </w:r>
    </w:p>
    <w:p w14:paraId="05BE74C4" w14:textId="77777777" w:rsidR="006C0CF2" w:rsidRDefault="00000000">
      <w:pPr>
        <w:spacing w:before="269" w:after="269"/>
        <w:ind w:left="120"/>
      </w:pPr>
      <w:r>
        <w:rPr>
          <w:rFonts w:ascii="Times New Roman" w:hAnsi="Times New Roman"/>
          <w:color w:val="000000"/>
        </w:rPr>
        <w:t>საშას გაოცებისგან თვალები გაუფართოვდა და კარისკენ გაიხედა.</w:t>
      </w:r>
    </w:p>
    <w:p w14:paraId="769227C4" w14:textId="77777777" w:rsidR="006C0CF2" w:rsidRDefault="00000000">
      <w:pPr>
        <w:spacing w:before="269" w:after="269"/>
        <w:ind w:left="120"/>
      </w:pPr>
      <w:r>
        <w:rPr>
          <w:rFonts w:ascii="Times New Roman" w:hAnsi="Times New Roman"/>
          <w:color w:val="000000"/>
        </w:rPr>
        <w:t>ის ადგილი, სადაც ნამდვილად კარი იყო, ახლა ხის კედელად გადაიქცა.</w:t>
      </w:r>
    </w:p>
    <w:p w14:paraId="600C7C9E" w14:textId="77777777" w:rsidR="006C0CF2" w:rsidRDefault="00000000">
      <w:pPr>
        <w:pStyle w:val="Heading4"/>
        <w:spacing w:before="269" w:after="269"/>
        <w:ind w:left="120"/>
      </w:pPr>
      <w:r>
        <w:rPr>
          <w:rFonts w:ascii="Times New Roman" w:hAnsi="Times New Roman"/>
          <w:i w:val="0"/>
          <w:color w:val="000000"/>
        </w:rPr>
        <w:t>შენიშვნები</w:t>
      </w:r>
    </w:p>
    <w:p w14:paraId="5A15A153" w14:textId="77777777" w:rsidR="006C0CF2" w:rsidRDefault="00000000">
      <w:pPr>
        <w:spacing w:before="269" w:after="269"/>
        <w:ind w:left="120"/>
      </w:pPr>
      <w:r>
        <w:rPr>
          <w:rFonts w:ascii="Times New Roman" w:hAnsi="Times New Roman"/>
          <w:color w:val="000000"/>
        </w:rPr>
        <w:t>1. ორიგინალური გამოთქმაა „</w:t>
      </w:r>
      <w:r>
        <w:rPr>
          <w:rFonts w:ascii="Times New Roman" w:hAnsi="Times New Roman"/>
          <w:color w:val="000000"/>
        </w:rPr>
        <w:t>神隠し</w:t>
      </w:r>
      <w:r>
        <w:rPr>
          <w:rFonts w:ascii="Times New Roman" w:hAnsi="Times New Roman"/>
          <w:color w:val="000000"/>
        </w:rPr>
        <w:t>“, რაც სიტყვასიტყვით ითარგმნება, როგორც „სული მალავს ადამიანებს“. ეს არის იაპონური რწმენა, რომ სულს შეუძლია დამალოს ადამიანი და შემდეგ მრავალი წლის შემდეგ დააბრუნოს იგი. ზოგიერთ სულს შეუძლია არა მხოლოდ თავად ადამიანის მოპარვა, არამედ მისი სახელიც. ტრადიციულად, ეს ითარგმნება, როგორც „იდუმალი/მისტიკური გაუჩინარება“.</w:t>
      </w:r>
    </w:p>
    <w:p w14:paraId="0ADAC486" w14:textId="77777777" w:rsidR="006C0CF2" w:rsidRDefault="00000000">
      <w:pPr>
        <w:pStyle w:val="Heading2"/>
        <w:pageBreakBefore/>
        <w:spacing w:before="180" w:after="180"/>
        <w:ind w:left="120"/>
      </w:pPr>
      <w:bookmarkStart w:id="24" w:name="_§_24._სულების"/>
      <w:bookmarkEnd w:id="24"/>
      <w:r>
        <w:rPr>
          <w:rFonts w:ascii="Times New Roman" w:hAnsi="Times New Roman"/>
          <w:color w:val="000000"/>
          <w:sz w:val="33"/>
        </w:rPr>
        <w:lastRenderedPageBreak/>
        <w:t>§ 24. სულების მასწავლებელი</w:t>
      </w:r>
    </w:p>
    <w:p w14:paraId="05B1F438" w14:textId="77777777" w:rsidR="006C0CF2" w:rsidRDefault="00000000">
      <w:pPr>
        <w:spacing w:before="269" w:after="269"/>
        <w:ind w:left="120"/>
      </w:pPr>
      <w:r>
        <w:rPr>
          <w:rFonts w:ascii="Times New Roman" w:hAnsi="Times New Roman"/>
          <w:color w:val="000000"/>
        </w:rPr>
        <w:t>ზარი დარეკა.</w:t>
      </w:r>
    </w:p>
    <w:p w14:paraId="16F2A9EA" w14:textId="77777777" w:rsidR="006C0CF2" w:rsidRDefault="00000000">
      <w:pPr>
        <w:spacing w:before="269" w:after="269"/>
        <w:ind w:left="120"/>
      </w:pPr>
      <w:r>
        <w:rPr>
          <w:rFonts w:ascii="Times New Roman" w:hAnsi="Times New Roman"/>
          <w:color w:val="000000"/>
        </w:rPr>
        <w:t>- გაკვეთილი!</w:t>
      </w:r>
    </w:p>
    <w:p w14:paraId="766D37DE" w14:textId="77777777" w:rsidR="006C0CF2" w:rsidRDefault="00000000">
      <w:pPr>
        <w:spacing w:before="269" w:after="269"/>
        <w:ind w:left="120"/>
      </w:pPr>
      <w:r>
        <w:rPr>
          <w:rFonts w:ascii="Times New Roman" w:hAnsi="Times New Roman"/>
          <w:color w:val="000000"/>
        </w:rPr>
        <w:t>— გაკვეთილი იწყება!</w:t>
      </w:r>
    </w:p>
    <w:p w14:paraId="570532E3" w14:textId="77777777" w:rsidR="006C0CF2" w:rsidRDefault="00000000">
      <w:pPr>
        <w:spacing w:before="269" w:after="269"/>
        <w:ind w:left="120"/>
      </w:pPr>
      <w:r>
        <w:rPr>
          <w:rFonts w:ascii="Times New Roman" w:hAnsi="Times New Roman"/>
          <w:color w:val="000000"/>
        </w:rPr>
        <w:t>— გაკვეთილის დროს გარეთ გასვლა არ შეიძლება!</w:t>
      </w:r>
    </w:p>
    <w:p w14:paraId="7D7E1663" w14:textId="77777777" w:rsidR="006C0CF2" w:rsidRDefault="00000000">
      <w:pPr>
        <w:spacing w:before="269" w:after="269"/>
        <w:ind w:left="120"/>
      </w:pPr>
      <w:r>
        <w:rPr>
          <w:rFonts w:ascii="Times New Roman" w:hAnsi="Times New Roman"/>
          <w:color w:val="000000"/>
        </w:rPr>
        <w:t>„გაკვეთილების გაცდენა აკრძალულია!“ - რიგრიგობით ეუბნებოდნენ ერთმანეთს ტიტი და კლასში დაფრინავდნენ.</w:t>
      </w:r>
    </w:p>
    <w:p w14:paraId="692DD1B1" w14:textId="77777777" w:rsidR="006C0CF2" w:rsidRDefault="00000000">
      <w:pPr>
        <w:spacing w:before="269" w:after="269"/>
        <w:ind w:left="120"/>
      </w:pPr>
      <w:r>
        <w:rPr>
          <w:rFonts w:ascii="Times New Roman" w:hAnsi="Times New Roman"/>
          <w:color w:val="000000"/>
        </w:rPr>
        <w:t>- ჰმ, ანუ ამიტომ გაქრა შესასვლელი კარი?</w:t>
      </w:r>
    </w:p>
    <w:p w14:paraId="1DD26BB7" w14:textId="77777777" w:rsidR="006C0CF2" w:rsidRDefault="00000000">
      <w:pPr>
        <w:spacing w:before="269" w:after="269"/>
        <w:ind w:left="120"/>
      </w:pPr>
      <w:r>
        <w:rPr>
          <w:rFonts w:ascii="Times New Roman" w:hAnsi="Times New Roman"/>
          <w:color w:val="000000"/>
        </w:rPr>
        <w:t>„მაგრამ ახლა გაკვეთილებისთვის დრო არ გვაქვს“, - თქვა საშამ.</w:t>
      </w:r>
    </w:p>
    <w:p w14:paraId="2C7AFAFD" w14:textId="77777777" w:rsidR="006C0CF2" w:rsidRDefault="00000000">
      <w:pPr>
        <w:spacing w:before="269" w:after="269"/>
        <w:ind w:left="120"/>
      </w:pPr>
      <w:r>
        <w:rPr>
          <w:rFonts w:ascii="Times New Roman" w:hAnsi="Times New Roman"/>
          <w:color w:val="000000"/>
        </w:rPr>
        <w:t>რეი შესასვლელი კარის წინ იდგა, რომელიც კედელად იყო ქცეული.</w:t>
      </w:r>
    </w:p>
    <w:p w14:paraId="04FB7589" w14:textId="77777777" w:rsidR="006C0CF2" w:rsidRDefault="00000000">
      <w:pPr>
        <w:spacing w:before="269" w:after="269"/>
        <w:ind w:left="120"/>
      </w:pPr>
      <w:r>
        <w:rPr>
          <w:rFonts w:ascii="Times New Roman" w:hAnsi="Times New Roman"/>
          <w:color w:val="000000"/>
        </w:rPr>
        <w:t>- მოდი, ვცადო.</w:t>
      </w:r>
    </w:p>
    <w:p w14:paraId="3DD8B008" w14:textId="77777777" w:rsidR="006C0CF2" w:rsidRDefault="00000000">
      <w:pPr>
        <w:spacing w:before="269" w:after="269"/>
        <w:ind w:left="120"/>
      </w:pPr>
      <w:r>
        <w:rPr>
          <w:rFonts w:ascii="Times New Roman" w:hAnsi="Times New Roman"/>
          <w:color w:val="000000"/>
        </w:rPr>
        <w:t>მან ჯადოსნური წრე შემოხაზა და ნებისყოფის ხმალი, სიგსესტუ, ამოიღო. შემდეგ კედელს მივარდა.</w:t>
      </w:r>
    </w:p>
    <w:p w14:paraId="3CE603A4" w14:textId="77777777" w:rsidR="006C0CF2" w:rsidRDefault="00000000">
      <w:pPr>
        <w:spacing w:before="269" w:after="269"/>
        <w:ind w:left="120"/>
      </w:pPr>
      <w:r>
        <w:rPr>
          <w:rFonts w:ascii="Times New Roman" w:hAnsi="Times New Roman"/>
          <w:color w:val="000000"/>
        </w:rPr>
        <w:t>— ...ჰ-ჰეჰ!..</w:t>
      </w:r>
    </w:p>
    <w:p w14:paraId="5F267129" w14:textId="77777777" w:rsidR="006C0CF2" w:rsidRDefault="00000000">
      <w:pPr>
        <w:spacing w:before="269" w:after="269"/>
        <w:ind w:left="120"/>
      </w:pPr>
      <w:r>
        <w:rPr>
          <w:rFonts w:ascii="Times New Roman" w:hAnsi="Times New Roman"/>
          <w:color w:val="000000"/>
        </w:rPr>
        <w:t>ნებისყოფის ხმალი ელვარებასავით გაბრწყინდა. მყისიერად, მისმა პირმა ჰაერში ოთხი კვალი დატოვა. რეი წინ მდებარე კედელს მიაშტერდა.</w:t>
      </w:r>
    </w:p>
    <w:p w14:paraId="60D00FC7" w14:textId="77777777" w:rsidR="006C0CF2" w:rsidRDefault="00000000">
      <w:pPr>
        <w:spacing w:before="269" w:after="269"/>
        <w:ind w:left="120"/>
      </w:pPr>
      <w:r>
        <w:rPr>
          <w:rFonts w:ascii="Times New Roman" w:hAnsi="Times New Roman"/>
          <w:color w:val="000000"/>
        </w:rPr>
        <w:t>- შეგიძლია უბრალოდ გაჭრა.</w:t>
      </w:r>
    </w:p>
    <w:p w14:paraId="28FA35FD" w14:textId="77777777" w:rsidR="006C0CF2" w:rsidRDefault="00000000">
      <w:pPr>
        <w:spacing w:before="269" w:after="269"/>
        <w:ind w:left="120"/>
      </w:pPr>
      <w:r>
        <w:rPr>
          <w:rFonts w:ascii="Times New Roman" w:hAnsi="Times New Roman"/>
          <w:color w:val="000000"/>
        </w:rPr>
        <w:t>რეიმ სიგსესტას წვერი ჭრილში ჩააჭირა. უზარმაზარი ხის კედელში ოთხკუთხედი იყო ამოკვეთილი. შემდეგ კი ის გადმოვარდა.</w:t>
      </w:r>
    </w:p>
    <w:p w14:paraId="21F5E595" w14:textId="77777777" w:rsidR="006C0CF2" w:rsidRDefault="00000000">
      <w:pPr>
        <w:spacing w:before="269" w:after="269"/>
        <w:ind w:left="120"/>
      </w:pPr>
      <w:r>
        <w:rPr>
          <w:rFonts w:ascii="Times New Roman" w:hAnsi="Times New Roman"/>
          <w:color w:val="000000"/>
        </w:rPr>
        <w:t>— ...ეს რა ჯანდაბაა?.. — გაკვირვებულმა წამოიძახა საშამ.</w:t>
      </w:r>
    </w:p>
    <w:p w14:paraId="71754138" w14:textId="77777777" w:rsidR="006C0CF2" w:rsidRDefault="00000000">
      <w:pPr>
        <w:spacing w:before="269" w:after="269"/>
        <w:ind w:left="120"/>
      </w:pPr>
      <w:r>
        <w:rPr>
          <w:rFonts w:ascii="Times New Roman" w:hAnsi="Times New Roman"/>
          <w:color w:val="000000"/>
        </w:rPr>
        <w:t>საკლასო ოთახის გარეთ თოვლივით თეთრი სივრცე იყო. იქ უსასრულო კიბე უნდა აემართა, მაგრამ ახლა მისი კვალი აღარ ჩანდა. ეს სივრცე ყველგან იყო, რამდენადაც თვალი აღწევდა. მისი ბოლო არც ზემოდან და არც ქვემოდან არ ჩანდა.</w:t>
      </w:r>
    </w:p>
    <w:p w14:paraId="3A53F51C" w14:textId="77777777" w:rsidR="006C0CF2" w:rsidRDefault="00000000">
      <w:pPr>
        <w:spacing w:before="269" w:after="269"/>
        <w:ind w:left="120"/>
      </w:pPr>
      <w:r>
        <w:rPr>
          <w:rFonts w:ascii="Times New Roman" w:hAnsi="Times New Roman"/>
          <w:color w:val="000000"/>
        </w:rPr>
        <w:t>„ჯადოსნური სივრცე?“ ჩაილაპარაკა მიშამ.</w:t>
      </w:r>
    </w:p>
    <w:p w14:paraId="41EEFF13" w14:textId="77777777" w:rsidR="006C0CF2" w:rsidRDefault="00000000">
      <w:pPr>
        <w:spacing w:before="269" w:after="269"/>
        <w:ind w:left="120"/>
      </w:pPr>
      <w:r>
        <w:rPr>
          <w:rFonts w:ascii="Times New Roman" w:hAnsi="Times New Roman"/>
          <w:color w:val="000000"/>
        </w:rPr>
        <w:t>- როგორც ჩანს, ასეა. მგონი, ეს კლასი იზოლირებული იყო, ამიტომ გაკვეთილის დროს ვერ დავბრუნდით.</w:t>
      </w:r>
    </w:p>
    <w:p w14:paraId="08BC55D2" w14:textId="77777777" w:rsidR="006C0CF2" w:rsidRDefault="00000000">
      <w:pPr>
        <w:spacing w:before="269" w:after="269"/>
        <w:ind w:left="120"/>
      </w:pPr>
      <w:r>
        <w:rPr>
          <w:rFonts w:ascii="Times New Roman" w:hAnsi="Times New Roman"/>
          <w:color w:val="000000"/>
        </w:rPr>
        <w:lastRenderedPageBreak/>
        <w:t>თუმცა, მათ აქვთ გარკვეული ხვრელები. მე ჩემი ჯადოსნური თვალებით შევხედე სივრცეს. და იმ მომენტში, თოვლივით თეთრ სივრცეში ბზარი გაჩნდა.</w:t>
      </w:r>
    </w:p>
    <w:p w14:paraId="3C350B91" w14:textId="77777777" w:rsidR="006C0CF2" w:rsidRDefault="00000000">
      <w:pPr>
        <w:spacing w:before="269" w:after="269"/>
        <w:ind w:left="120"/>
      </w:pPr>
      <w:r>
        <w:rPr>
          <w:rFonts w:ascii="Times New Roman" w:hAnsi="Times New Roman"/>
          <w:color w:val="000000"/>
        </w:rPr>
        <w:t>გაისმა ხმა, თითქოს სივრცეს ჭრიდნენ და უეცრად წითელი შუბი გამოჩნდა. რეიმ მაშინვე აიცილა მისი შეტევა.</w:t>
      </w:r>
    </w:p>
    <w:p w14:paraId="5A098EF1" w14:textId="77777777" w:rsidR="006C0CF2" w:rsidRDefault="00000000">
      <w:pPr>
        <w:spacing w:before="269" w:after="269"/>
        <w:ind w:left="120"/>
      </w:pPr>
      <w:r>
        <w:rPr>
          <w:rFonts w:ascii="Times New Roman" w:hAnsi="Times New Roman"/>
          <w:color w:val="000000"/>
        </w:rPr>
        <w:t>— …ესაა?..</w:t>
      </w:r>
    </w:p>
    <w:p w14:paraId="3BBDA884" w14:textId="77777777" w:rsidR="006C0CF2" w:rsidRDefault="00000000">
      <w:pPr>
        <w:spacing w:before="269" w:after="269"/>
        <w:ind w:left="120"/>
      </w:pPr>
      <w:r>
        <w:rPr>
          <w:rFonts w:ascii="Times New Roman" w:hAnsi="Times New Roman"/>
          <w:color w:val="000000"/>
        </w:rPr>
        <w:t>რეი წითელ წვერს მიაჩერდა, როდესაც ის მისი ცხვირის წვერთან მიუახლოვდა.</w:t>
      </w:r>
    </w:p>
    <w:p w14:paraId="75F6982E" w14:textId="77777777" w:rsidR="006C0CF2" w:rsidRDefault="00000000">
      <w:pPr>
        <w:spacing w:before="269" w:after="269"/>
        <w:ind w:left="120"/>
      </w:pPr>
      <w:r>
        <w:rPr>
          <w:rFonts w:ascii="Times New Roman" w:hAnsi="Times New Roman"/>
          <w:color w:val="000000"/>
        </w:rPr>
        <w:t>— … სისხლიანი ჯადოსნური შუბი დიჰიდოატემი.</w:t>
      </w:r>
    </w:p>
    <w:p w14:paraId="103920D0" w14:textId="77777777" w:rsidR="006C0CF2" w:rsidRDefault="00000000">
      <w:pPr>
        <w:spacing w:before="269" w:after="269"/>
        <w:ind w:left="120"/>
      </w:pPr>
      <w:r>
        <w:rPr>
          <w:rFonts w:ascii="Times New Roman" w:hAnsi="Times New Roman"/>
          <w:color w:val="000000"/>
        </w:rPr>
        <w:t>შუბის მიერ დატოვებულ სივრცეში ბზარი კიდევ უფრო ფართოვდებოდა. ბზარი ჩვენს თვალწინ ფართოვდებოდა და ჯადოსნური სივრცე დაიმსხვრა. საკლასო ოთახის გარეთ არსებული სივრცე თავდაპირველ ხის იერსახეს დაუბრუნდა, თითქოს თოვლივით თეთრი ფარდა მოეხსნათ. იქ კაცი იდგა, რომელიც სისხლიან ჯადოსნურ შუბს უწვდიდა.</w:t>
      </w:r>
    </w:p>
    <w:p w14:paraId="7AAC8807" w14:textId="77777777" w:rsidR="006C0CF2" w:rsidRDefault="00000000">
      <w:pPr>
        <w:spacing w:before="269" w:after="269"/>
        <w:ind w:left="120"/>
      </w:pPr>
      <w:r>
        <w:rPr>
          <w:rFonts w:ascii="Times New Roman" w:hAnsi="Times New Roman"/>
          <w:color w:val="000000"/>
        </w:rPr>
        <w:t>საკმაოდ მუქარის შემცველად გამოიყურებოდა. მოკლე თმა ჰქონდა და დიდი თვალის ნაჭერი სახის თითქმის ნახევარს უფარავდა.</w:t>
      </w:r>
    </w:p>
    <w:p w14:paraId="47EB64C9" w14:textId="77777777" w:rsidR="006C0CF2" w:rsidRDefault="00000000">
      <w:pPr>
        <w:spacing w:before="269" w:after="269"/>
        <w:ind w:left="120"/>
      </w:pPr>
      <w:r>
        <w:rPr>
          <w:rFonts w:ascii="Times New Roman" w:hAnsi="Times New Roman"/>
          <w:color w:val="000000"/>
        </w:rPr>
        <w:t>ჰმ, ისევ ნაცნობი სახე. ეს დამთხვევა ნამდვილად არ არის.</w:t>
      </w:r>
    </w:p>
    <w:p w14:paraId="2C8650C2" w14:textId="77777777" w:rsidR="006C0CF2" w:rsidRDefault="00000000">
      <w:pPr>
        <w:spacing w:before="269" w:after="269"/>
        <w:ind w:left="120"/>
      </w:pPr>
      <w:r>
        <w:rPr>
          <w:rFonts w:ascii="Times New Roman" w:hAnsi="Times New Roman"/>
          <w:color w:val="000000"/>
        </w:rPr>
        <w:t>- არასდროს მეგონა, რომ ასეთ ადგილას გნახავდი, ქვესკნელის მეფეო იჯეს. ნუთუ ოთხივე ბოროტი მეფე მართლა დაჯდება თავის მერხებთან ამ სულების სკოლის შენობაში?</w:t>
      </w:r>
    </w:p>
    <w:p w14:paraId="37D4DEDF" w14:textId="77777777" w:rsidR="006C0CF2" w:rsidRDefault="00000000">
      <w:pPr>
        <w:spacing w:before="269" w:after="269"/>
        <w:ind w:left="120"/>
      </w:pPr>
      <w:r>
        <w:rPr>
          <w:rFonts w:ascii="Times New Roman" w:hAnsi="Times New Roman"/>
          <w:color w:val="000000"/>
        </w:rPr>
        <w:t>იჯესმა შუბი გადადო და ის ჯადოსნურ წრეში გაუჩინარდა. მან გამჭოლი თვალებით შემომხედა.</w:t>
      </w:r>
    </w:p>
    <w:p w14:paraId="7C76D3EB" w14:textId="77777777" w:rsidR="006C0CF2" w:rsidRDefault="00000000">
      <w:pPr>
        <w:spacing w:before="269" w:after="269"/>
        <w:ind w:left="120"/>
      </w:pPr>
      <w:r>
        <w:rPr>
          <w:rFonts w:ascii="Times New Roman" w:hAnsi="Times New Roman"/>
          <w:color w:val="000000"/>
        </w:rPr>
        <w:t>— ვხედავ, რეინკარნაციამაც კი ვერ შეგიცვალა, დემონო ლორდ ანოს.</w:t>
      </w:r>
    </w:p>
    <w:p w14:paraId="75ACE670" w14:textId="77777777" w:rsidR="006C0CF2" w:rsidRDefault="00000000">
      <w:pPr>
        <w:spacing w:before="269" w:after="269"/>
        <w:ind w:left="120"/>
      </w:pPr>
      <w:r>
        <w:rPr>
          <w:rFonts w:ascii="Times New Roman" w:hAnsi="Times New Roman"/>
          <w:color w:val="000000"/>
        </w:rPr>
        <w:t>- რაზე ლაპარაკობ?</w:t>
      </w:r>
    </w:p>
    <w:p w14:paraId="05115180" w14:textId="77777777" w:rsidR="006C0CF2" w:rsidRDefault="00000000">
      <w:pPr>
        <w:spacing w:before="269" w:after="269"/>
        <w:ind w:left="120"/>
      </w:pPr>
      <w:r>
        <w:rPr>
          <w:rFonts w:ascii="Times New Roman" w:hAnsi="Times New Roman"/>
          <w:color w:val="000000"/>
        </w:rPr>
        <w:t>„თქვენ კვლავაც არასაკმარისად აფასებთ ღმერთებს და ვერ ხვდებით, რომ საკუთარი ძალის გადაჭარბებული შეფასებით, ერთ დღესაც მოულოდნელობაში აღმოჩნდებით“, - თქვა იჯესმა სერიოზული ტონით, თითქოს უსიამოვნო, მაგრამ გულწრფელი რჩევის მიცემას ცდილობდა.</w:t>
      </w:r>
    </w:p>
    <w:p w14:paraId="047043E4" w14:textId="77777777" w:rsidR="006C0CF2" w:rsidRDefault="00000000">
      <w:pPr>
        <w:spacing w:before="269" w:after="269"/>
        <w:ind w:left="120"/>
      </w:pPr>
      <w:r>
        <w:rPr>
          <w:rFonts w:ascii="Times New Roman" w:hAnsi="Times New Roman"/>
          <w:color w:val="000000"/>
        </w:rPr>
        <w:t>- და შენ ისევ ისეთივე გაბუტული ხარ. ანუ, შენი აზრით, უნდა მოვიშორო ჩემი ქვეშევრდომები, რადგან მათ შორის ღვთის შვილია?</w:t>
      </w:r>
    </w:p>
    <w:p w14:paraId="61E931A1" w14:textId="77777777" w:rsidR="006C0CF2" w:rsidRDefault="00000000">
      <w:pPr>
        <w:spacing w:before="269" w:after="269"/>
        <w:ind w:left="120"/>
      </w:pPr>
      <w:r>
        <w:rPr>
          <w:rFonts w:ascii="Times New Roman" w:hAnsi="Times New Roman"/>
          <w:color w:val="000000"/>
        </w:rPr>
        <w:t>- მაინც მოგიწევს. მაგრამ თუ ახლა არ გააკეთებ, მოგვიანებით მეტი მსხვერპლი იქნება.</w:t>
      </w:r>
    </w:p>
    <w:p w14:paraId="4A21E958" w14:textId="77777777" w:rsidR="006C0CF2" w:rsidRDefault="00000000">
      <w:pPr>
        <w:spacing w:before="269" w:after="269"/>
        <w:ind w:left="120"/>
      </w:pPr>
      <w:r>
        <w:rPr>
          <w:rFonts w:ascii="Times New Roman" w:hAnsi="Times New Roman"/>
          <w:color w:val="000000"/>
        </w:rPr>
        <w:t>ქვესკნელის მეფის სიტყვები რომ გავიგე, სიცილი ვერ შევიკავე.</w:t>
      </w:r>
    </w:p>
    <w:p w14:paraId="1201B87A" w14:textId="77777777" w:rsidR="006C0CF2" w:rsidRDefault="00000000">
      <w:pPr>
        <w:spacing w:before="269" w:after="269"/>
        <w:ind w:left="120"/>
      </w:pPr>
      <w:r>
        <w:rPr>
          <w:rFonts w:ascii="Times New Roman" w:hAnsi="Times New Roman"/>
          <w:color w:val="000000"/>
        </w:rPr>
        <w:lastRenderedPageBreak/>
        <w:t>- სამწუხაროდ, მე არ ვაპირებ ვინმეს მსხვერპლად შეწირვას, თუნდაც ღმერთის წინააღმდეგ.</w:t>
      </w:r>
    </w:p>
    <w:p w14:paraId="670EDC30" w14:textId="77777777" w:rsidR="006C0CF2" w:rsidRDefault="00000000">
      <w:pPr>
        <w:spacing w:before="269" w:after="269"/>
        <w:ind w:left="120"/>
      </w:pPr>
      <w:r>
        <w:rPr>
          <w:rFonts w:ascii="Times New Roman" w:hAnsi="Times New Roman"/>
          <w:color w:val="000000"/>
        </w:rPr>
        <w:t>- რა ამპარტავანი ხარ. გესმის, რომ თუ ახლა არ გაწირავ მსხვერპლს, მოგვიანებით კიდევ ბევრი მსხვერპლი იქნება?</w:t>
      </w:r>
    </w:p>
    <w:p w14:paraId="4021FC4C" w14:textId="77777777" w:rsidR="006C0CF2" w:rsidRDefault="00000000">
      <w:pPr>
        <w:spacing w:before="269" w:after="269"/>
        <w:ind w:left="120"/>
      </w:pPr>
      <w:r>
        <w:rPr>
          <w:rFonts w:ascii="Times New Roman" w:hAnsi="Times New Roman"/>
          <w:color w:val="000000"/>
        </w:rPr>
        <w:t>ქვესკნელის მეფემ, იჯესმა, ერთი თვალი მიშასა და საშას მიაპყრო. ორივე მაშინვე მზადყოფნაში იყო.</w:t>
      </w:r>
    </w:p>
    <w:p w14:paraId="72D8C7CC" w14:textId="77777777" w:rsidR="006C0CF2" w:rsidRDefault="00000000">
      <w:pPr>
        <w:spacing w:before="269" w:after="269"/>
        <w:ind w:left="120"/>
      </w:pPr>
      <w:r>
        <w:rPr>
          <w:rFonts w:ascii="Times New Roman" w:hAnsi="Times New Roman"/>
          <w:color w:val="000000"/>
        </w:rPr>
        <w:t>- გაკვეთილზე ჩხუბს არ ვაპირებ. აქ ცოტა უხერხული იქნება.</w:t>
      </w:r>
    </w:p>
    <w:p w14:paraId="0175D54C" w14:textId="77777777" w:rsidR="006C0CF2" w:rsidRDefault="00000000">
      <w:pPr>
        <w:spacing w:before="269" w:after="269"/>
        <w:ind w:left="120"/>
      </w:pPr>
      <w:r>
        <w:rPr>
          <w:rFonts w:ascii="Times New Roman" w:hAnsi="Times New Roman"/>
          <w:color w:val="000000"/>
        </w:rPr>
        <w:t>ამის თქმის შემდეგ, იჯესი სავარძლისკენ გაემართა.</w:t>
      </w:r>
    </w:p>
    <w:p w14:paraId="20848593" w14:textId="77777777" w:rsidR="006C0CF2" w:rsidRDefault="00000000">
      <w:pPr>
        <w:spacing w:before="269" w:after="269"/>
        <w:ind w:left="120"/>
      </w:pPr>
      <w:r>
        <w:rPr>
          <w:rFonts w:ascii="Times New Roman" w:hAnsi="Times New Roman"/>
          <w:color w:val="000000"/>
        </w:rPr>
        <w:t>- და რამდენი ხანია თანამშრომლობთ ალისფერი საფლავის ქვების მეფესთან და წყევლის მეფესთან, იჯესთან?</w:t>
      </w:r>
    </w:p>
    <w:p w14:paraId="17051E64" w14:textId="77777777" w:rsidR="006C0CF2" w:rsidRDefault="00000000">
      <w:pPr>
        <w:spacing w:before="269" w:after="269"/>
        <w:ind w:left="120"/>
      </w:pPr>
      <w:r>
        <w:rPr>
          <w:rFonts w:ascii="Times New Roman" w:hAnsi="Times New Roman"/>
          <w:color w:val="000000"/>
        </w:rPr>
        <w:t>„თუ ჯერ ვერ შენიშნე, ეს ყველაფერი სულების ბრალია“, - იდუმალებით თქვა იდჟესმა და თავის ადგილას დაჯდა.</w:t>
      </w:r>
    </w:p>
    <w:p w14:paraId="3A6B93F8" w14:textId="77777777" w:rsidR="006C0CF2" w:rsidRDefault="00000000">
      <w:pPr>
        <w:spacing w:before="269" w:after="269"/>
        <w:ind w:left="120"/>
      </w:pPr>
      <w:r>
        <w:rPr>
          <w:rFonts w:ascii="Times New Roman" w:hAnsi="Times New Roman"/>
          <w:color w:val="000000"/>
        </w:rPr>
        <w:t>- შეხედე.</w:t>
      </w:r>
    </w:p>
    <w:p w14:paraId="4C1864AD" w14:textId="77777777" w:rsidR="006C0CF2" w:rsidRDefault="00000000">
      <w:pPr>
        <w:spacing w:before="269" w:after="269"/>
        <w:ind w:left="120"/>
      </w:pPr>
      <w:r>
        <w:rPr>
          <w:rFonts w:ascii="Times New Roman" w:hAnsi="Times New Roman"/>
          <w:color w:val="000000"/>
        </w:rPr>
        <w:t>მიშამ უინტერესო ძირზე მიუთითა. რის შემდეგაც ის შავი კვამლით იყო გახვეული და იქ კაცი გამოჩნდა. ეს იყო დემონი, რომელსაც თავიდან 6 რქა ჰქონდა გამოწეული. ის მყიფე და ანდროგინული ჩანდა. ჩვენ მას არც კი ვაინტერესებდით. ის უბრალოდ მის წინ არსებულ სიცარიელეს უყურებდა.</w:t>
      </w:r>
    </w:p>
    <w:p w14:paraId="5EDB1F41" w14:textId="77777777" w:rsidR="006C0CF2" w:rsidRDefault="00000000">
      <w:pPr>
        <w:spacing w:before="269" w:after="269"/>
        <w:ind w:left="120"/>
      </w:pPr>
      <w:r>
        <w:rPr>
          <w:rFonts w:ascii="Times New Roman" w:hAnsi="Times New Roman"/>
          <w:color w:val="000000"/>
        </w:rPr>
        <w:t>„ისიც მართლა ერთ-ერთი ბოროტი მეფეა?“ იკითხა საშამ.</w:t>
      </w:r>
    </w:p>
    <w:p w14:paraId="174AFBB9" w14:textId="77777777" w:rsidR="006C0CF2" w:rsidRDefault="00000000">
      <w:pPr>
        <w:spacing w:before="269" w:after="269"/>
        <w:ind w:left="120"/>
      </w:pPr>
      <w:r>
        <w:rPr>
          <w:rFonts w:ascii="Times New Roman" w:hAnsi="Times New Roman"/>
          <w:color w:val="000000"/>
        </w:rPr>
        <w:t>- დიახ, ეს წყევლის მეფეა, კაიჰირამ ჯისტე.</w:t>
      </w:r>
    </w:p>
    <w:p w14:paraId="32A7AC65" w14:textId="77777777" w:rsidR="006C0CF2" w:rsidRDefault="00000000">
      <w:pPr>
        <w:spacing w:before="269" w:after="269"/>
        <w:ind w:left="120"/>
      </w:pPr>
      <w:r>
        <w:rPr>
          <w:rFonts w:ascii="Times New Roman" w:hAnsi="Times New Roman"/>
          <w:color w:val="000000"/>
        </w:rPr>
        <w:t>დემონური მახვილის ნახევარი მის ქვეშევრდომს ეჭირა. სავარაუდოდ, მან ცოდვის შესახებ ყველაზე მეტი იცის. თუმცა, წყევლის მეფისგან ძალით რაიმეს გამოძალვა გარკვეულწილად რთულია.</w:t>
      </w:r>
    </w:p>
    <w:p w14:paraId="658D5D68" w14:textId="77777777" w:rsidR="006C0CF2" w:rsidRDefault="00000000">
      <w:pPr>
        <w:spacing w:before="269" w:after="269"/>
        <w:ind w:left="120"/>
      </w:pPr>
      <w:r>
        <w:rPr>
          <w:rFonts w:ascii="Times New Roman" w:hAnsi="Times New Roman"/>
          <w:color w:val="000000"/>
        </w:rPr>
        <w:t xml:space="preserve">მაშ, რომელი მათგანია </w:t>
      </w:r>
      <w:r>
        <w:rPr>
          <w:rFonts w:ascii="Times New Roman" w:hAnsi="Times New Roman"/>
          <w:i/>
          <w:color w:val="000000"/>
        </w:rPr>
        <w:t xml:space="preserve">ახლა </w:t>
      </w:r>
      <w:r>
        <w:rPr>
          <w:rFonts w:ascii="Times New Roman" w:hAnsi="Times New Roman"/>
          <w:color w:val="000000"/>
        </w:rPr>
        <w:t>აქ?</w:t>
      </w:r>
    </w:p>
    <w:p w14:paraId="7B4539E4" w14:textId="77777777" w:rsidR="006C0CF2" w:rsidRDefault="00000000">
      <w:pPr>
        <w:spacing w:before="269" w:after="269"/>
        <w:ind w:left="120"/>
      </w:pPr>
      <w:r>
        <w:rPr>
          <w:rFonts w:ascii="Times New Roman" w:hAnsi="Times New Roman"/>
          <w:color w:val="000000"/>
        </w:rPr>
        <w:t>- არ დაელაპარაკები მას?</w:t>
      </w:r>
    </w:p>
    <w:p w14:paraId="29CADB3D" w14:textId="77777777" w:rsidR="006C0CF2" w:rsidRDefault="00000000">
      <w:pPr>
        <w:spacing w:before="269" w:after="269"/>
        <w:ind w:left="120"/>
      </w:pPr>
      <w:r>
        <w:rPr>
          <w:rFonts w:ascii="Times New Roman" w:hAnsi="Times New Roman"/>
          <w:color w:val="000000"/>
        </w:rPr>
        <w:t>- მგონი ვცდი, მალე დავბრუნდები.</w:t>
      </w:r>
    </w:p>
    <w:p w14:paraId="66496CEE" w14:textId="77777777" w:rsidR="006C0CF2" w:rsidRDefault="00000000">
      <w:pPr>
        <w:spacing w:before="269" w:after="269"/>
        <w:ind w:left="120"/>
      </w:pPr>
      <w:r>
        <w:rPr>
          <w:rFonts w:ascii="Times New Roman" w:hAnsi="Times New Roman"/>
          <w:color w:val="000000"/>
        </w:rPr>
        <w:t>წყევლის მეფეს მივუახლოვდი.</w:t>
      </w:r>
    </w:p>
    <w:p w14:paraId="29E4C206" w14:textId="77777777" w:rsidR="006C0CF2" w:rsidRDefault="00000000">
      <w:pPr>
        <w:spacing w:before="269" w:after="269"/>
        <w:ind w:left="120"/>
      </w:pPr>
      <w:r>
        <w:rPr>
          <w:rFonts w:ascii="Times New Roman" w:hAnsi="Times New Roman"/>
          <w:color w:val="000000"/>
        </w:rPr>
        <w:t>„დიდი ხანია, კაიხირამ“, ვუთხარი მას.</w:t>
      </w:r>
    </w:p>
    <w:p w14:paraId="47F438AB" w14:textId="77777777" w:rsidR="006C0CF2" w:rsidRDefault="00000000">
      <w:pPr>
        <w:spacing w:before="269" w:after="269"/>
        <w:ind w:left="120"/>
      </w:pPr>
      <w:r>
        <w:rPr>
          <w:rFonts w:ascii="Times New Roman" w:hAnsi="Times New Roman"/>
          <w:color w:val="000000"/>
        </w:rPr>
        <w:t>უაზროდ შემომხედა, მაგრამ არ მიპასუხა.</w:t>
      </w:r>
    </w:p>
    <w:p w14:paraId="7F2EE5D0" w14:textId="77777777" w:rsidR="006C0CF2" w:rsidRDefault="00000000">
      <w:pPr>
        <w:spacing w:before="269" w:after="269"/>
        <w:ind w:left="120"/>
      </w:pPr>
      <w:r>
        <w:rPr>
          <w:rFonts w:ascii="Times New Roman" w:hAnsi="Times New Roman"/>
          <w:color w:val="000000"/>
        </w:rPr>
        <w:lastRenderedPageBreak/>
        <w:t>- ყველაფერი გასაგებია, ჯისტე ახლა აქ არის?</w:t>
      </w:r>
    </w:p>
    <w:p w14:paraId="453359C5" w14:textId="77777777" w:rsidR="006C0CF2" w:rsidRDefault="00000000">
      <w:pPr>
        <w:spacing w:before="269" w:after="269"/>
        <w:ind w:left="120"/>
      </w:pPr>
      <w:r>
        <w:rPr>
          <w:rFonts w:ascii="Times New Roman" w:hAnsi="Times New Roman"/>
          <w:color w:val="000000"/>
        </w:rPr>
        <w:t>როგორც კი ეს ვთქვი, მან, უფრო სწორად, ქალმა, კმაყოფილმა გაიღიმა.</w:t>
      </w:r>
    </w:p>
    <w:p w14:paraId="5E07A21F" w14:textId="77777777" w:rsidR="006C0CF2" w:rsidRDefault="00000000">
      <w:pPr>
        <w:spacing w:before="269" w:after="269"/>
        <w:ind w:left="120"/>
      </w:pPr>
      <w:r>
        <w:rPr>
          <w:rFonts w:ascii="Times New Roman" w:hAnsi="Times New Roman"/>
          <w:color w:val="000000"/>
        </w:rPr>
        <w:t>- შეხედე, ეს თავად დემონი მბრძანებელია ანოსი! მესმის. ბოლოს და ბოლოს, 2000 წელი გავიდა, - თქვა წყევლის მეფემ სრულიად მეგობრული ტონით.</w:t>
      </w:r>
    </w:p>
    <w:p w14:paraId="65E36B02" w14:textId="77777777" w:rsidR="006C0CF2" w:rsidRDefault="00000000">
      <w:pPr>
        <w:spacing w:before="269" w:after="269"/>
        <w:ind w:left="120"/>
      </w:pPr>
      <w:r>
        <w:rPr>
          <w:rFonts w:ascii="Times New Roman" w:hAnsi="Times New Roman"/>
          <w:color w:val="000000"/>
        </w:rPr>
        <w:t>ის არა მხოლოდ ქალური ტონით საუბრობდა, არამედ სულში, ამ დროს, ის ქალის ნამდვილი განსახიერება იყო.</w:t>
      </w:r>
    </w:p>
    <w:p w14:paraId="608D0D35" w14:textId="77777777" w:rsidR="006C0CF2" w:rsidRDefault="00000000">
      <w:pPr>
        <w:spacing w:before="269" w:after="269"/>
        <w:ind w:left="120"/>
      </w:pPr>
      <w:r>
        <w:rPr>
          <w:rFonts w:ascii="Times New Roman" w:hAnsi="Times New Roman"/>
          <w:color w:val="000000"/>
        </w:rPr>
        <w:t>- კაიჰირამზე რას იტყვი?</w:t>
      </w:r>
    </w:p>
    <w:p w14:paraId="1E409029" w14:textId="77777777" w:rsidR="006C0CF2" w:rsidRDefault="00000000">
      <w:pPr>
        <w:spacing w:before="269" w:after="269"/>
        <w:ind w:left="120"/>
      </w:pPr>
      <w:r>
        <w:rPr>
          <w:rFonts w:ascii="Times New Roman" w:hAnsi="Times New Roman"/>
          <w:color w:val="000000"/>
        </w:rPr>
        <w:t>- ის ისევ სადღაც წავიდა და აღარ დაბრუნებულა. ძალიან მომბეზრდა მისი ხეტიალის ჩვევა. ის ყოველთვის მარტო ტოვებს საყვარელ ადამიანს.</w:t>
      </w:r>
    </w:p>
    <w:p w14:paraId="2DE72992" w14:textId="77777777" w:rsidR="006C0CF2" w:rsidRDefault="00000000">
      <w:pPr>
        <w:spacing w:before="269" w:after="269"/>
        <w:ind w:left="120"/>
      </w:pPr>
      <w:r>
        <w:rPr>
          <w:rFonts w:ascii="Times New Roman" w:hAnsi="Times New Roman"/>
          <w:color w:val="000000"/>
        </w:rPr>
        <w:t>- გასაგებია. სხვათა შორის, აქ რას აკეთებ?</w:t>
      </w:r>
    </w:p>
    <w:p w14:paraId="1832941E" w14:textId="77777777" w:rsidR="006C0CF2" w:rsidRDefault="00000000">
      <w:pPr>
        <w:spacing w:before="269" w:after="269"/>
        <w:ind w:left="120"/>
      </w:pPr>
      <w:r>
        <w:rPr>
          <w:rFonts w:ascii="Times New Roman" w:hAnsi="Times New Roman"/>
          <w:color w:val="000000"/>
        </w:rPr>
        <w:t>- ვსწავლობ. კაიხირამჩიკის დაბრუნებამდე არაფერი მესაქმება. და რა საქმეზე ხართ აქ, ბატონო ანოს?</w:t>
      </w:r>
    </w:p>
    <w:p w14:paraId="676900B6" w14:textId="77777777" w:rsidR="006C0CF2" w:rsidRDefault="00000000">
      <w:pPr>
        <w:spacing w:before="269" w:after="269"/>
        <w:ind w:left="120"/>
      </w:pPr>
      <w:r>
        <w:rPr>
          <w:rFonts w:ascii="Times New Roman" w:hAnsi="Times New Roman"/>
          <w:color w:val="000000"/>
        </w:rPr>
        <w:t>- კარგი, ვიღაცას ვეძებ. სინი და ჩემი ქვეშევრდომები გინახავს?</w:t>
      </w:r>
    </w:p>
    <w:p w14:paraId="424D40B3" w14:textId="77777777" w:rsidR="006C0CF2" w:rsidRDefault="00000000">
      <w:pPr>
        <w:spacing w:before="269" w:after="269"/>
        <w:ind w:left="120"/>
      </w:pPr>
      <w:r>
        <w:rPr>
          <w:rFonts w:ascii="Times New Roman" w:hAnsi="Times New Roman"/>
          <w:color w:val="000000"/>
        </w:rPr>
        <w:t>- ოჰ, ახლახანს ვნახე ისინი. ერთად ვსწავლობდით მათთან ერთად, მაგრამ სულმა დამალა ისინი. სხვათა შორის, ალისფერი საფლავის ქვებისა და სიკვდილის შემდგომი ცხოვრების პატივცემული მეფეების ქვეშევრდომები.</w:t>
      </w:r>
    </w:p>
    <w:p w14:paraId="28B7F329" w14:textId="77777777" w:rsidR="006C0CF2" w:rsidRDefault="00000000">
      <w:pPr>
        <w:spacing w:before="269" w:after="269"/>
        <w:ind w:left="120"/>
      </w:pPr>
      <w:r>
        <w:rPr>
          <w:rFonts w:ascii="Times New Roman" w:hAnsi="Times New Roman"/>
          <w:color w:val="000000"/>
        </w:rPr>
        <w:t>ვაუ, ამას არ ველოდი.</w:t>
      </w:r>
    </w:p>
    <w:p w14:paraId="33F84775" w14:textId="77777777" w:rsidR="006C0CF2" w:rsidRDefault="00000000">
      <w:pPr>
        <w:spacing w:before="269" w:after="269"/>
        <w:ind w:left="120"/>
      </w:pPr>
      <w:r>
        <w:rPr>
          <w:rFonts w:ascii="Times New Roman" w:hAnsi="Times New Roman"/>
          <w:color w:val="000000"/>
        </w:rPr>
        <w:t>— აქაური გაკვეთილები რაიმე კავშირშია ადამიანების გატაცებასთან?</w:t>
      </w:r>
    </w:p>
    <w:p w14:paraId="56DA2BFE" w14:textId="77777777" w:rsidR="006C0CF2" w:rsidRDefault="00000000">
      <w:pPr>
        <w:spacing w:before="269" w:after="269"/>
        <w:ind w:left="120"/>
      </w:pPr>
      <w:r>
        <w:rPr>
          <w:rFonts w:ascii="Times New Roman" w:hAnsi="Times New Roman"/>
          <w:color w:val="000000"/>
        </w:rPr>
        <w:t>- როგორც ჩანს, სული გიფარავს, თუ მინი-ტესტებში ცუდად აფასებ. მათი დაბრუნების ერთადერთი გზა სულების მეფეს უნდა სთხოვო, რომელიც ამ ხის თავზე ზის.</w:t>
      </w:r>
    </w:p>
    <w:p w14:paraId="0AD69CF9" w14:textId="77777777" w:rsidR="006C0CF2" w:rsidRDefault="00000000">
      <w:pPr>
        <w:spacing w:before="269" w:after="269"/>
        <w:ind w:left="120"/>
      </w:pPr>
      <w:r>
        <w:rPr>
          <w:rFonts w:ascii="Times New Roman" w:hAnsi="Times New Roman"/>
          <w:color w:val="000000"/>
        </w:rPr>
        <w:t>— იქ მოხვედრა ადვილია?</w:t>
      </w:r>
    </w:p>
    <w:p w14:paraId="6650ACEF" w14:textId="77777777" w:rsidR="006C0CF2" w:rsidRDefault="00000000">
      <w:pPr>
        <w:spacing w:before="269" w:after="269"/>
        <w:ind w:left="120"/>
      </w:pPr>
      <w:r>
        <w:rPr>
          <w:rFonts w:ascii="Times New Roman" w:hAnsi="Times New Roman"/>
          <w:color w:val="000000"/>
        </w:rPr>
        <w:t>ჯისტემ თავი გააქნია.</w:t>
      </w:r>
    </w:p>
    <w:p w14:paraId="40073AAB" w14:textId="77777777" w:rsidR="006C0CF2" w:rsidRDefault="00000000">
      <w:pPr>
        <w:spacing w:before="269" w:after="269"/>
        <w:ind w:left="120"/>
      </w:pPr>
      <w:r>
        <w:rPr>
          <w:rFonts w:ascii="Times New Roman" w:hAnsi="Times New Roman"/>
          <w:color w:val="000000"/>
        </w:rPr>
        <w:t>- გავიგე, რომ ამისთვის ძალიან ბევრი უნდა ისწავლო გაკვეთილზე და სულის გამოცდები ჩააბარო. ოჰ, სხვათა შორის, ჩემი კაიხირამჩიკის ქვეშევრდომებსაც სული მალავდა, ამიტომ მან მთხოვა, დავხმარებოდი, სანამ დაბრუნდებოდა. ახლა კი უსიამოვნებაში ვარ...</w:t>
      </w:r>
    </w:p>
    <w:p w14:paraId="706296E6" w14:textId="77777777" w:rsidR="006C0CF2" w:rsidRDefault="00000000">
      <w:pPr>
        <w:spacing w:before="269" w:after="269"/>
        <w:ind w:left="120"/>
      </w:pPr>
      <w:r>
        <w:rPr>
          <w:rFonts w:ascii="Times New Roman" w:hAnsi="Times New Roman"/>
          <w:color w:val="000000"/>
        </w:rPr>
        <w:t>ჰმ, ალისფერი საფლავის ქვის მეფე და ქვესკნელის მეფე სინდისიერად სწავლობენ სულების სკოლაში, რადგან მათი ხელქვეითები მძევლად არიან აყვანილნი?</w:t>
      </w:r>
    </w:p>
    <w:p w14:paraId="1143DB29" w14:textId="77777777" w:rsidR="006C0CF2" w:rsidRDefault="00000000">
      <w:pPr>
        <w:spacing w:before="269" w:after="269"/>
        <w:ind w:left="120"/>
      </w:pPr>
      <w:r>
        <w:rPr>
          <w:rFonts w:ascii="Times New Roman" w:hAnsi="Times New Roman"/>
          <w:color w:val="000000"/>
        </w:rPr>
        <w:lastRenderedPageBreak/>
        <w:t>არამგონია, რომ ეს ერთადერთი მიზეზი იყოს.</w:t>
      </w:r>
    </w:p>
    <w:p w14:paraId="733B730E" w14:textId="77777777" w:rsidR="006C0CF2" w:rsidRDefault="00000000">
      <w:pPr>
        <w:spacing w:before="269" w:after="269"/>
        <w:ind w:left="120"/>
      </w:pPr>
      <w:r>
        <w:rPr>
          <w:rFonts w:ascii="Times New Roman" w:hAnsi="Times New Roman"/>
          <w:color w:val="000000"/>
        </w:rPr>
        <w:t>- და ვინ არის სულების მეფე?</w:t>
      </w:r>
    </w:p>
    <w:p w14:paraId="4AB9E502" w14:textId="77777777" w:rsidR="006C0CF2" w:rsidRDefault="00000000">
      <w:pPr>
        <w:spacing w:before="269" w:after="269"/>
        <w:ind w:left="120"/>
      </w:pPr>
      <w:r>
        <w:rPr>
          <w:rFonts w:ascii="Times New Roman" w:hAnsi="Times New Roman"/>
          <w:color w:val="000000"/>
        </w:rPr>
        <w:t>— სათაურიდან ხომ არ ჩანს? არ ვიცი, რადგან არასდროს შემხვედრია.</w:t>
      </w:r>
    </w:p>
    <w:p w14:paraId="5893608E" w14:textId="77777777" w:rsidR="006C0CF2" w:rsidRDefault="00000000">
      <w:pPr>
        <w:spacing w:before="269" w:after="269"/>
        <w:ind w:left="120"/>
      </w:pPr>
      <w:r>
        <w:rPr>
          <w:rFonts w:ascii="Times New Roman" w:hAnsi="Times New Roman"/>
          <w:color w:val="000000"/>
        </w:rPr>
        <w:t>როგორც ჩანს, მის ვინაობის გასარკვევად, სულის გამოცდების ჩაბარება და მასთან პირადად შეხვედრა მომიწევს. ჩემს ქვეშევრდომებს მხოლოდ სულთა მეფესთან შეხვედრის შემთხვევაში დავიბრუნებ. მაშ, რა ვქნა ახლა? კარგი, ყოველ შემთხვევაში, ახლა მისთვის კითხვები აღარ მაქვს.</w:t>
      </w:r>
    </w:p>
    <w:p w14:paraId="28EC17D5" w14:textId="77777777" w:rsidR="006C0CF2" w:rsidRDefault="00000000">
      <w:pPr>
        <w:spacing w:before="269" w:after="269"/>
        <w:ind w:left="120"/>
      </w:pPr>
      <w:r>
        <w:rPr>
          <w:rFonts w:ascii="Times New Roman" w:hAnsi="Times New Roman"/>
          <w:color w:val="000000"/>
        </w:rPr>
        <w:t>- კარგი, ბოდიში, რომ შეგაწუხე.</w:t>
      </w:r>
    </w:p>
    <w:p w14:paraId="045AFD9B" w14:textId="77777777" w:rsidR="006C0CF2" w:rsidRDefault="00000000">
      <w:pPr>
        <w:spacing w:before="269" w:after="269"/>
        <w:ind w:left="120"/>
      </w:pPr>
      <w:r>
        <w:rPr>
          <w:rFonts w:ascii="Times New Roman" w:hAnsi="Times New Roman"/>
          <w:color w:val="000000"/>
        </w:rPr>
        <w:t>- არა უშავს, კიდევ შევხვდებით ერთმანეთს, დემონ ბატონო.</w:t>
      </w:r>
    </w:p>
    <w:p w14:paraId="31BFD1C4" w14:textId="77777777" w:rsidR="006C0CF2" w:rsidRDefault="00000000">
      <w:pPr>
        <w:spacing w:before="269" w:after="269"/>
        <w:ind w:left="120"/>
      </w:pPr>
      <w:r>
        <w:rPr>
          <w:rFonts w:ascii="Times New Roman" w:hAnsi="Times New Roman"/>
          <w:color w:val="000000"/>
        </w:rPr>
        <w:t>როდესაც შევბრუნდი და ჯისტეს მოვშორდი, საშა მოვიდა და ჩამჩურჩულა:</w:t>
      </w:r>
    </w:p>
    <w:p w14:paraId="26DF175C" w14:textId="77777777" w:rsidR="006C0CF2" w:rsidRDefault="00000000">
      <w:pPr>
        <w:spacing w:before="269" w:after="269"/>
        <w:ind w:left="120"/>
      </w:pPr>
      <w:r>
        <w:rPr>
          <w:rFonts w:ascii="Times New Roman" w:hAnsi="Times New Roman"/>
          <w:color w:val="000000"/>
        </w:rPr>
        <w:t>— ...ჰეი, ეს ახლა რა იყო?</w:t>
      </w:r>
    </w:p>
    <w:p w14:paraId="578FDF04" w14:textId="77777777" w:rsidR="006C0CF2" w:rsidRDefault="00000000">
      <w:pPr>
        <w:spacing w:before="269" w:after="269"/>
        <w:ind w:left="120"/>
      </w:pPr>
      <w:r>
        <w:rPr>
          <w:rFonts w:ascii="Times New Roman" w:hAnsi="Times New Roman"/>
          <w:color w:val="000000"/>
        </w:rPr>
        <w:t>- როგორც ხედავთ, წყევლის მეფეს გაყოფილი პიროვნება აქვს. მთავარი წყევლის მეფე კაიჰირამია, ხოლო მეორე - მისი საყვარელი ჯისტე.</w:t>
      </w:r>
    </w:p>
    <w:p w14:paraId="456B77F1" w14:textId="77777777" w:rsidR="006C0CF2" w:rsidRDefault="00000000">
      <w:pPr>
        <w:spacing w:before="269" w:after="269"/>
        <w:ind w:left="120"/>
      </w:pPr>
      <w:r>
        <w:rPr>
          <w:rFonts w:ascii="Times New Roman" w:hAnsi="Times New Roman"/>
          <w:color w:val="000000"/>
        </w:rPr>
        <w:t>- არ მესმის…</w:t>
      </w:r>
    </w:p>
    <w:p w14:paraId="46E52A13" w14:textId="77777777" w:rsidR="006C0CF2" w:rsidRDefault="00000000">
      <w:pPr>
        <w:spacing w:before="269" w:after="269"/>
        <w:ind w:left="120"/>
      </w:pPr>
      <w:r>
        <w:rPr>
          <w:rFonts w:ascii="Times New Roman" w:hAnsi="Times New Roman"/>
          <w:color w:val="000000"/>
        </w:rPr>
        <w:t>საშამ წყევლის მეფეს გახედა. ანდროგინული გარეგნობის მიუხედავად, კაიჰირამ ჯისტეს სხეული 100%-ით მამრობითი იყო.</w:t>
      </w:r>
    </w:p>
    <w:p w14:paraId="608BE65A" w14:textId="77777777" w:rsidR="006C0CF2" w:rsidRDefault="00000000">
      <w:pPr>
        <w:spacing w:before="269" w:after="269"/>
        <w:ind w:left="120"/>
      </w:pPr>
      <w:r>
        <w:rPr>
          <w:rFonts w:ascii="Times New Roman" w:hAnsi="Times New Roman"/>
          <w:color w:val="000000"/>
        </w:rPr>
        <w:t>— გაყოფილი პიროვნებები ყველაზე ცუდი არ არის. პრობლემა მოგონებებისა და საფუძვლების სრული ჩანაცვლებაა პიროვნებების ცვლილების დროს. მაშინაც კი, თუ კაიჰირამის მოგონებების შესწავლას ჯისტეს პიროვნების აქტივობის დროს შეეცდებით, საერთოდ ვერაფერს აღმოაჩენთ.</w:t>
      </w:r>
    </w:p>
    <w:p w14:paraId="72110786" w14:textId="77777777" w:rsidR="006C0CF2" w:rsidRDefault="00000000">
      <w:pPr>
        <w:spacing w:before="269" w:after="269"/>
        <w:ind w:left="120"/>
      </w:pPr>
      <w:r>
        <w:rPr>
          <w:rFonts w:ascii="Times New Roman" w:hAnsi="Times New Roman"/>
          <w:color w:val="000000"/>
        </w:rPr>
        <w:t>„უცნაურია“, ჩაილაპარაკა მიშამ.</w:t>
      </w:r>
    </w:p>
    <w:p w14:paraId="125A910D" w14:textId="77777777" w:rsidR="006C0CF2" w:rsidRDefault="00000000">
      <w:pPr>
        <w:spacing w:before="269" w:after="269"/>
        <w:ind w:left="120"/>
      </w:pPr>
      <w:r>
        <w:rPr>
          <w:rFonts w:ascii="Times New Roman" w:hAnsi="Times New Roman"/>
          <w:color w:val="000000"/>
        </w:rPr>
        <w:t>- თუმცა ამას აშკარად ერთი საფუძველი აქვს. და როგორც ჩანს, თავად კაიჰირამსაც კი არ შეუძლია თავისუფლად გადაერთოს თავის პიროვნებებს შორის. შესაძლოა, ის იმდენად მიუახლოვდა წყევლის უფსკრულს, რომ საკუთარი თავი დაწყევლა.</w:t>
      </w:r>
    </w:p>
    <w:p w14:paraId="377B4C75" w14:textId="77777777" w:rsidR="006C0CF2" w:rsidRDefault="00000000">
      <w:pPr>
        <w:spacing w:before="269" w:after="269"/>
        <w:ind w:left="120"/>
      </w:pPr>
      <w:r>
        <w:rPr>
          <w:rFonts w:ascii="Times New Roman" w:hAnsi="Times New Roman"/>
          <w:color w:val="000000"/>
        </w:rPr>
        <w:t xml:space="preserve">წყევლის მეფისგან იმის გასარკვევად, თუ რა ხდება, ერთადერთი გზაა დაელოდოთ, სანამ თავად </w:t>
      </w:r>
      <w:r>
        <w:rPr>
          <w:rFonts w:ascii="Times New Roman" w:hAnsi="Times New Roman"/>
          <w:i/>
          <w:color w:val="000000"/>
        </w:rPr>
        <w:t xml:space="preserve">გამოჩნდება </w:t>
      </w:r>
      <w:r>
        <w:rPr>
          <w:rFonts w:ascii="Times New Roman" w:hAnsi="Times New Roman"/>
          <w:color w:val="000000"/>
        </w:rPr>
        <w:t>.</w:t>
      </w:r>
    </w:p>
    <w:p w14:paraId="1030E8D7" w14:textId="77777777" w:rsidR="006C0CF2" w:rsidRDefault="00000000">
      <w:pPr>
        <w:spacing w:before="269" w:after="269"/>
        <w:ind w:left="120"/>
      </w:pPr>
      <w:r>
        <w:rPr>
          <w:rFonts w:ascii="Times New Roman" w:hAnsi="Times New Roman"/>
          <w:color w:val="000000"/>
        </w:rPr>
        <w:t>„ჰა-ჰა,“ გაიცინა ნოსგალიამ. „რა სასაცილო სანახაობაა. დემონი მბრძანებელი ტირანი, რომელიც დილჰეიდს 2000 წლის წინ მართავდა და ოთხი ბოროტი მეფე, რომლებიც მას შემდეგ მეორე ადგილზე იყვნენ, გაკვეთილის ჩასატარებლად შეიკრიბნენ.“</w:t>
      </w:r>
    </w:p>
    <w:p w14:paraId="3F614CC2" w14:textId="77777777" w:rsidR="006C0CF2" w:rsidRDefault="00000000">
      <w:pPr>
        <w:spacing w:before="269" w:after="269"/>
        <w:ind w:left="120"/>
      </w:pPr>
      <w:r>
        <w:rPr>
          <w:rFonts w:ascii="Times New Roman" w:hAnsi="Times New Roman"/>
          <w:color w:val="000000"/>
        </w:rPr>
        <w:lastRenderedPageBreak/>
        <w:t>- ახლა ამაზე საუბარი შენი საქმე არ არის.</w:t>
      </w:r>
    </w:p>
    <w:p w14:paraId="12CA815A" w14:textId="77777777" w:rsidR="006C0CF2" w:rsidRDefault="00000000">
      <w:pPr>
        <w:spacing w:before="269" w:after="269"/>
        <w:ind w:left="120"/>
      </w:pPr>
      <w:r>
        <w:rPr>
          <w:rFonts w:ascii="Times New Roman" w:hAnsi="Times New Roman"/>
          <w:color w:val="000000"/>
        </w:rPr>
        <w:t>ნოსგალიამ გაიღიმა და თავისუფალ კუნჭულთან მივიდა.</w:t>
      </w:r>
    </w:p>
    <w:p w14:paraId="7DD1091F" w14:textId="77777777" w:rsidR="006C0CF2" w:rsidRDefault="00000000">
      <w:pPr>
        <w:spacing w:before="269" w:after="269"/>
        <w:ind w:left="120"/>
      </w:pPr>
      <w:r>
        <w:rPr>
          <w:rFonts w:ascii="Times New Roman" w:hAnsi="Times New Roman"/>
          <w:color w:val="000000"/>
        </w:rPr>
        <w:t>- ღვთის გეგმები აბსოლუტურია! ჩემი ქმედებები, ტირან-დემონთა მბრძანებელო, აქამდე წესრიგს მიჰყვებოდა. შესაძლოა, შენ მოახერხე ჩემი, თავად ღმერთის, აქ მოტყუება, მაგრამ მსოფლიო წესრიგში არანაირი წინააღმდეგობა არ წარმოიშვა. თუნდაც აქ მომიწიოს ამასთან გამკლავება. - ცივად თქვა ნოსგალიამ და თავისი ადგილი დაიკავა.</w:t>
      </w:r>
    </w:p>
    <w:p w14:paraId="5757E9A4" w14:textId="77777777" w:rsidR="006C0CF2" w:rsidRDefault="00000000">
      <w:pPr>
        <w:spacing w:before="269" w:after="269"/>
        <w:ind w:left="120"/>
      </w:pPr>
      <w:r>
        <w:rPr>
          <w:rFonts w:ascii="Times New Roman" w:hAnsi="Times New Roman"/>
          <w:color w:val="000000"/>
        </w:rPr>
        <w:t>სწორედ ამ დროს ზარი დაირეკა და ზარი დაირეკა.</w:t>
      </w:r>
    </w:p>
    <w:p w14:paraId="62AB0A53" w14:textId="77777777" w:rsidR="006C0CF2" w:rsidRDefault="00000000">
      <w:pPr>
        <w:spacing w:before="269" w:after="269"/>
        <w:ind w:left="120"/>
      </w:pPr>
      <w:r>
        <w:rPr>
          <w:rFonts w:ascii="Times New Roman" w:hAnsi="Times New Roman"/>
          <w:color w:val="000000"/>
        </w:rPr>
        <w:t>— გაკვეთილის დაწყების ზარი დაირეკა!</w:t>
      </w:r>
    </w:p>
    <w:p w14:paraId="56B7F282" w14:textId="77777777" w:rsidR="006C0CF2" w:rsidRDefault="00000000">
      <w:pPr>
        <w:spacing w:before="269" w:after="269"/>
        <w:ind w:left="120"/>
      </w:pPr>
      <w:r>
        <w:rPr>
          <w:rFonts w:ascii="Times New Roman" w:hAnsi="Times New Roman"/>
          <w:color w:val="000000"/>
        </w:rPr>
        <w:t>— გაკვეთილის დაწყების ზარი დაირეკა!</w:t>
      </w:r>
    </w:p>
    <w:p w14:paraId="69DF55B1" w14:textId="77777777" w:rsidR="006C0CF2" w:rsidRDefault="00000000">
      <w:pPr>
        <w:spacing w:before="269" w:after="269"/>
        <w:ind w:left="120"/>
      </w:pPr>
      <w:r>
        <w:rPr>
          <w:rFonts w:ascii="Times New Roman" w:hAnsi="Times New Roman"/>
          <w:color w:val="000000"/>
        </w:rPr>
        <w:t>- აი, დავიწყეთ!</w:t>
      </w:r>
    </w:p>
    <w:p w14:paraId="37E759CB" w14:textId="77777777" w:rsidR="006C0CF2" w:rsidRDefault="00000000">
      <w:pPr>
        <w:spacing w:before="269" w:after="269"/>
        <w:ind w:left="120"/>
      </w:pPr>
      <w:r>
        <w:rPr>
          <w:rFonts w:ascii="Times New Roman" w:hAnsi="Times New Roman"/>
          <w:color w:val="000000"/>
        </w:rPr>
        <w:t>— მასწავლებელი მოდის!</w:t>
      </w:r>
    </w:p>
    <w:p w14:paraId="416C8934" w14:textId="77777777" w:rsidR="006C0CF2" w:rsidRDefault="00000000">
      <w:pPr>
        <w:spacing w:before="269" w:after="269"/>
        <w:ind w:left="120"/>
      </w:pPr>
      <w:r>
        <w:rPr>
          <w:rFonts w:ascii="Times New Roman" w:hAnsi="Times New Roman"/>
          <w:color w:val="000000"/>
        </w:rPr>
        <w:t>ძუძუები კლასში დარბოდნენ.</w:t>
      </w:r>
    </w:p>
    <w:p w14:paraId="7BD85C2A" w14:textId="77777777" w:rsidR="006C0CF2" w:rsidRDefault="00000000">
      <w:pPr>
        <w:spacing w:before="269" w:after="269"/>
        <w:ind w:left="120"/>
      </w:pPr>
      <w:r>
        <w:rPr>
          <w:rFonts w:ascii="Times New Roman" w:hAnsi="Times New Roman"/>
          <w:color w:val="000000"/>
        </w:rPr>
        <w:t>„ჰმ, ახლა რა ვქნათ?“ იკითხა ელეონორამ.</w:t>
      </w:r>
    </w:p>
    <w:p w14:paraId="3654B404" w14:textId="77777777" w:rsidR="006C0CF2" w:rsidRDefault="00000000">
      <w:pPr>
        <w:spacing w:before="269" w:after="269"/>
        <w:ind w:left="120"/>
      </w:pPr>
      <w:r>
        <w:rPr>
          <w:rFonts w:ascii="Times New Roman" w:hAnsi="Times New Roman"/>
          <w:color w:val="000000"/>
        </w:rPr>
        <w:t>„როგორც ჩანს, გაკვეთილზე მომიწევს სწავლა“, უპასუხა რეიმ.</w:t>
      </w:r>
    </w:p>
    <w:p w14:paraId="6A8AC190" w14:textId="77777777" w:rsidR="006C0CF2" w:rsidRDefault="00000000">
      <w:pPr>
        <w:spacing w:before="269" w:after="269"/>
        <w:ind w:left="120"/>
      </w:pPr>
      <w:r>
        <w:rPr>
          <w:rFonts w:ascii="Times New Roman" w:hAnsi="Times New Roman"/>
          <w:color w:val="000000"/>
        </w:rPr>
        <w:t>- ჯერჯერობით შევისწავლით. გარდა ამისა, მაინტერესებს, ვინ არის სულების მეფე. ახლა კი, ცოდვისა და ჩემი დანარჩენი ქვეშევრდომების დამალული სულის კლანჭებისგან გათავისუფლების ყველაზე სწრაფი გზა მასთან შეხვედრაა. - ვთქვი და უახლოეს ძირზე ჩამოვჯექი.</w:t>
      </w:r>
    </w:p>
    <w:p w14:paraId="68308F6C" w14:textId="77777777" w:rsidR="006C0CF2" w:rsidRDefault="00000000">
      <w:pPr>
        <w:spacing w:before="269" w:after="269"/>
        <w:ind w:left="120"/>
      </w:pPr>
      <w:r>
        <w:rPr>
          <w:rFonts w:ascii="Times New Roman" w:hAnsi="Times New Roman"/>
          <w:color w:val="000000"/>
        </w:rPr>
        <w:t>მიშა და სხვებიც საკლასო ოთახში დასხდნენ.</w:t>
      </w:r>
    </w:p>
    <w:p w14:paraId="29FB0178"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გაკვეთილის დროა </w:t>
      </w:r>
      <w:r>
        <w:rPr>
          <w:rFonts w:ascii="Times New Roman" w:hAnsi="Times New Roman"/>
          <w:color w:val="000000"/>
        </w:rPr>
        <w:t>...</w:t>
      </w:r>
    </w:p>
    <w:p w14:paraId="1D742D44" w14:textId="77777777" w:rsidR="006C0CF2" w:rsidRDefault="00000000">
      <w:pPr>
        <w:spacing w:before="269" w:after="269"/>
        <w:ind w:left="120"/>
      </w:pPr>
      <w:r>
        <w:rPr>
          <w:rFonts w:ascii="Times New Roman" w:hAnsi="Times New Roman"/>
          <w:color w:val="000000"/>
        </w:rPr>
        <w:t>ხმა არსაიდან გაისმა.</w:t>
      </w:r>
    </w:p>
    <w:p w14:paraId="0CF946EC"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ვხედავ, დღეს ახალი სტუდენტები გვყავს, ამიტომ წარვადგინო ჩემი თავი </w:t>
      </w:r>
      <w:r>
        <w:rPr>
          <w:rFonts w:ascii="Times New Roman" w:hAnsi="Times New Roman"/>
          <w:color w:val="000000"/>
        </w:rPr>
        <w:t>...</w:t>
      </w:r>
    </w:p>
    <w:p w14:paraId="52228E92" w14:textId="77777777" w:rsidR="006C0CF2" w:rsidRDefault="00000000">
      <w:pPr>
        <w:spacing w:before="269" w:after="269"/>
        <w:ind w:left="120"/>
      </w:pPr>
      <w:r>
        <w:rPr>
          <w:rFonts w:ascii="Times New Roman" w:hAnsi="Times New Roman"/>
          <w:color w:val="000000"/>
        </w:rPr>
        <w:t>მაღალ ხეს, რომელიც საკლასო ოთახის სამასწავლებლო მაგიდიდან ამოსულს, თვალები, ცხვირი და პირი გაუჩნდა.</w:t>
      </w:r>
    </w:p>
    <w:p w14:paraId="12C451C8" w14:textId="77777777" w:rsidR="006C0CF2" w:rsidRDefault="00000000">
      <w:pPr>
        <w:spacing w:before="269" w:after="269"/>
        <w:ind w:left="120"/>
      </w:pPr>
      <w:r>
        <w:rPr>
          <w:rFonts w:ascii="Times New Roman" w:hAnsi="Times New Roman"/>
          <w:color w:val="000000"/>
        </w:rPr>
        <w:t>„მე მქვია დიდი ხე ენიუნიენი. მე ვარ სულების სკოლის შენობა.“ მისი ხმა გაისმა საკლასო ოთახში.</w:t>
      </w:r>
    </w:p>
    <w:p w14:paraId="108217DD" w14:textId="77777777" w:rsidR="006C0CF2" w:rsidRDefault="00000000">
      <w:pPr>
        <w:pStyle w:val="Heading2"/>
        <w:pageBreakBefore/>
        <w:spacing w:before="180" w:after="180"/>
        <w:ind w:left="120"/>
      </w:pPr>
      <w:bookmarkStart w:id="25" w:name="_§_25._ენიუნიენის"/>
      <w:bookmarkEnd w:id="25"/>
      <w:r>
        <w:rPr>
          <w:rFonts w:ascii="Times New Roman" w:hAnsi="Times New Roman"/>
          <w:color w:val="000000"/>
          <w:sz w:val="33"/>
        </w:rPr>
        <w:lastRenderedPageBreak/>
        <w:t>§ 25. ენიუნიენის დიდი ხე</w:t>
      </w:r>
    </w:p>
    <w:p w14:paraId="69DA2138" w14:textId="77777777" w:rsidR="006C0CF2" w:rsidRDefault="00000000">
      <w:pPr>
        <w:spacing w:before="269" w:after="269"/>
        <w:ind w:left="120"/>
      </w:pPr>
      <w:r>
        <w:rPr>
          <w:rFonts w:ascii="Times New Roman" w:hAnsi="Times New Roman"/>
          <w:color w:val="000000"/>
        </w:rPr>
        <w:t>„ჯერ ახალ მოსწავლეებს სულების სკოლის შენობის შესახებ მოვუყვები“, - ჩაილაპარაკა უზარმაზარმა ხემ, ენიუნიენმა, ჩახლეჩილი, მოხუცი კაცის ხმით.</w:t>
      </w:r>
    </w:p>
    <w:p w14:paraId="70395A6D" w14:textId="77777777" w:rsidR="006C0CF2" w:rsidRDefault="00000000">
      <w:pPr>
        <w:spacing w:before="269" w:after="269"/>
        <w:ind w:left="120"/>
      </w:pPr>
      <w:r>
        <w:rPr>
          <w:rFonts w:ascii="Times New Roman" w:hAnsi="Times New Roman"/>
          <w:color w:val="000000"/>
        </w:rPr>
        <w:t>თუმცა, ეს მაღალ ხეზე მჯდომი ადამიანისგან არ მოდიოდა, არამედ მთელ კლასში გაისმა. ეს ალბათ იმიტომ მოხდა, რომ ამბიონზე მდგომი ხე სულის მთავარი სხეული არ იყო.</w:t>
      </w:r>
    </w:p>
    <w:p w14:paraId="634EF5D1" w14:textId="77777777" w:rsidR="006C0CF2" w:rsidRDefault="00000000">
      <w:pPr>
        <w:spacing w:before="269" w:after="269"/>
        <w:ind w:left="120"/>
      </w:pPr>
      <w:r>
        <w:rPr>
          <w:rFonts w:ascii="Times New Roman" w:hAnsi="Times New Roman"/>
          <w:color w:val="000000"/>
        </w:rPr>
        <w:t>როგორც მისი სახელიდან ჩანს, ეს უზარმაზარი ხის შენობაა. თავად სულების სკოლის შენობა. სხვა სიტყვებით რომ ვთქვათ, ჩვენ ვართ სულში, რომელსაც უზარმაზარი ხე ენიუნიენი ჰქვია.</w:t>
      </w:r>
    </w:p>
    <w:p w14:paraId="67393441" w14:textId="77777777" w:rsidR="006C0CF2" w:rsidRDefault="00000000">
      <w:pPr>
        <w:spacing w:before="269" w:after="269"/>
        <w:ind w:left="120"/>
      </w:pPr>
      <w:r>
        <w:rPr>
          <w:rFonts w:ascii="Times New Roman" w:hAnsi="Times New Roman"/>
          <w:color w:val="000000"/>
        </w:rPr>
        <w:t>- აქ მე მოგიყვებით ყველანაირი სულის შესახებ და მათი წარსულის შესახებ. რა თქმა უნდა, სხვა გაკვეთილებიც გვექნება, მაგრამ სულების შესახებ გაკვეთილი სავალდებულო იქნება. - მშვიდი ტონით ისაუბრა ენუნიენმა. - ყველა, ვინც კი ოდესმე შესულა უზარმაზარ ენუნიენის ხეზე, სულების სკოლაშია ჩარიცხული. და თქვენ ვერ დატოვებთ მას, სანამ არ შეისწავლით სულების შესახებ გაკვეთილებს და არ დაამთავრებთ სკოლას. განათლება ძალიან მნიშვნელოვანი პროცესია. ნუ ინერვიულებთ ტანსაცმელზე, საკვებსა და საცხოვრებელზე, სულების სკოლა მოგაწვდით ყველაფერს, რაც გჭირდებათ.</w:t>
      </w:r>
    </w:p>
    <w:p w14:paraId="18969FF2" w14:textId="77777777" w:rsidR="006C0CF2" w:rsidRDefault="00000000">
      <w:pPr>
        <w:spacing w:before="269" w:after="269"/>
        <w:ind w:left="120"/>
      </w:pPr>
      <w:r>
        <w:rPr>
          <w:rFonts w:ascii="Times New Roman" w:hAnsi="Times New Roman"/>
          <w:color w:val="000000"/>
        </w:rPr>
        <w:t>ჯერ კიდევ არსებობს ჭორები და ლეგენდები, რომლებიც სხვა ადამიანებისთვის უსიამოვნოა. ვიღაცამ თავიდან იფიქრა, რომ თუ სულების სკოლაში დაიკარგები, მის დასრულებამდე ვერ შეძლებ წასვლას და ეს იდეა ჭორად გაავრცელა.</w:t>
      </w:r>
    </w:p>
    <w:p w14:paraId="6582C3D4" w14:textId="77777777" w:rsidR="006C0CF2" w:rsidRDefault="00000000">
      <w:pPr>
        <w:spacing w:before="269" w:after="269"/>
        <w:ind w:left="120"/>
      </w:pPr>
      <w:r>
        <w:rPr>
          <w:rFonts w:ascii="Times New Roman" w:hAnsi="Times New Roman"/>
          <w:color w:val="000000"/>
        </w:rPr>
        <w:t>- გარდა ამისა, აკრძალულია სხვების ზიანის მიყენება და იძულება უხეში ძალით. თუ ამ წესის დარღვევას შეეცდებით, დაისჯებით. ახლა სასჯელი იქნება გამოცდის ატანა: მოგიწევთ გრძელი გველის, ეპითეოს ზურგზე სიარული.</w:t>
      </w:r>
    </w:p>
    <w:p w14:paraId="649F8FB4" w14:textId="77777777" w:rsidR="006C0CF2" w:rsidRDefault="00000000">
      <w:pPr>
        <w:spacing w:before="269" w:after="269"/>
        <w:ind w:left="120"/>
      </w:pPr>
      <w:r>
        <w:rPr>
          <w:rFonts w:ascii="Times New Roman" w:hAnsi="Times New Roman"/>
          <w:color w:val="000000"/>
        </w:rPr>
        <w:t>ანუ ალისფერი საფლავის ქვების მეფეს სურდა, რომ მასზე თავდასხმა და დასჯა შემეძლო? და მაინც, ასეთი სულის შესახებ არასდროს მსმენია.</w:t>
      </w:r>
    </w:p>
    <w:p w14:paraId="5858D79D" w14:textId="77777777" w:rsidR="006C0CF2" w:rsidRDefault="00000000">
      <w:pPr>
        <w:spacing w:before="269" w:after="269"/>
        <w:ind w:left="120"/>
      </w:pPr>
      <w:r>
        <w:rPr>
          <w:rFonts w:ascii="Times New Roman" w:hAnsi="Times New Roman"/>
          <w:color w:val="000000"/>
        </w:rPr>
        <w:t>- ეს გრძელი გველი ეპითეო რა არის?</w:t>
      </w:r>
    </w:p>
    <w:p w14:paraId="6354791A" w14:textId="77777777" w:rsidR="006C0CF2" w:rsidRDefault="00000000">
      <w:pPr>
        <w:spacing w:before="269" w:after="269"/>
        <w:ind w:left="120"/>
      </w:pPr>
      <w:r>
        <w:rPr>
          <w:rFonts w:ascii="Times New Roman" w:hAnsi="Times New Roman"/>
          <w:color w:val="000000"/>
        </w:rPr>
        <w:t>- ჰო-ჰო-ჰო. - ენიუენიენმა გაეცინა, როცა ჩემი კითხვა გაიგო. - კარგი კითხვაა.</w:t>
      </w:r>
    </w:p>
    <w:p w14:paraId="3AB6B6D5" w14:textId="77777777" w:rsidR="006C0CF2" w:rsidRDefault="00000000">
      <w:pPr>
        <w:spacing w:before="269" w:after="269"/>
        <w:ind w:left="120"/>
      </w:pPr>
      <w:r>
        <w:rPr>
          <w:rFonts w:ascii="Times New Roman" w:hAnsi="Times New Roman"/>
          <w:color w:val="000000"/>
        </w:rPr>
        <w:t>არაფერი უჩვეულო არ მიკითხავს, მაგრამ ენიუნიენის ხმა გაძლიერდა. როგორც ჩანს, მას ეს კითხვა გაუხარდა.</w:t>
      </w:r>
    </w:p>
    <w:p w14:paraId="0E90E1CC" w14:textId="77777777" w:rsidR="006C0CF2" w:rsidRDefault="00000000">
      <w:pPr>
        <w:spacing w:before="269" w:after="269"/>
        <w:ind w:left="120"/>
      </w:pPr>
      <w:r>
        <w:rPr>
          <w:rFonts w:ascii="Times New Roman" w:hAnsi="Times New Roman"/>
          <w:color w:val="000000"/>
        </w:rPr>
        <w:t>- კარგი, სტუდენტებმა უპასუხონ. შეუძლია ვინმეს გვიამბოს გრძელი გველის, ეპითეოს შესახებ?</w:t>
      </w:r>
    </w:p>
    <w:p w14:paraId="67330F79" w14:textId="77777777" w:rsidR="006C0CF2" w:rsidRDefault="00000000">
      <w:pPr>
        <w:spacing w:before="269" w:after="269"/>
        <w:ind w:left="120"/>
      </w:pPr>
      <w:r>
        <w:rPr>
          <w:rFonts w:ascii="Times New Roman" w:hAnsi="Times New Roman"/>
          <w:color w:val="000000"/>
        </w:rPr>
        <w:lastRenderedPageBreak/>
        <w:t>ალისფერი საფლავის ქვების მეფემ, ქვესკნელის მეფემ და ჯისტემ ხელები ასწიეს, თითქოს ერთმანეთს ეჯიბრებოდნენ.</w:t>
      </w:r>
    </w:p>
    <w:p w14:paraId="2CE56FEC" w14:textId="77777777" w:rsidR="006C0CF2" w:rsidRDefault="00000000">
      <w:pPr>
        <w:spacing w:before="269" w:after="269"/>
        <w:ind w:left="120"/>
      </w:pPr>
      <w:r>
        <w:rPr>
          <w:rFonts w:ascii="Times New Roman" w:hAnsi="Times New Roman"/>
          <w:color w:val="000000"/>
        </w:rPr>
        <w:t>— პირველი იყო ალისფერი საფლავის ქვების მეფე, გილისირისი. პასუხი.</w:t>
      </w:r>
    </w:p>
    <w:p w14:paraId="790377D7" w14:textId="77777777" w:rsidR="006C0CF2" w:rsidRDefault="00000000">
      <w:pPr>
        <w:spacing w:before="269" w:after="269"/>
        <w:ind w:left="120"/>
      </w:pPr>
      <w:r>
        <w:rPr>
          <w:rFonts w:ascii="Times New Roman" w:hAnsi="Times New Roman"/>
          <w:color w:val="000000"/>
        </w:rPr>
        <w:t>ალისფერი საფლავის ქვების მეფე მაშინვე წამოდგა.</w:t>
      </w:r>
    </w:p>
    <w:p w14:paraId="15195B69" w14:textId="77777777" w:rsidR="006C0CF2" w:rsidRDefault="00000000">
      <w:pPr>
        <w:spacing w:before="269" w:after="269"/>
        <w:ind w:left="120"/>
      </w:pPr>
      <w:r>
        <w:rPr>
          <w:rFonts w:ascii="Times New Roman" w:hAnsi="Times New Roman"/>
          <w:color w:val="000000"/>
        </w:rPr>
        <w:t>— გრძელი გველის ეპითეო არის სული, რომელიც მსოფლიოში ყველაზე გრძელი გველის შესახებ ჭორებისა და ლეგენდებისგან დაიბადა. დაბადების დროს მისი ზომა მხოლოდ მსოფლიოს გარშემოწერილობას ახერხებდა, მაგრამ ამჟამად, ჭორების თანახმად, მისი სიგრძე მსოფლიოს გარშემოწერილობაზე დაახლოებით 333-ჯერ მეტია. ის იმდენად გრძელია, რომ მას მხოლოდ ამ სულების სკოლის შენობაში მდებარე ჯადოსნურ ჭაობში შეუძლია ცხოვრება. ამბობენ, რომ მასში, შვიდ ზღვაში, მისი თავი ხანდახან გარეთ იყურება.</w:t>
      </w:r>
    </w:p>
    <w:p w14:paraId="08D478A1" w14:textId="77777777" w:rsidR="006C0CF2" w:rsidRDefault="00000000">
      <w:pPr>
        <w:spacing w:before="269" w:after="269"/>
        <w:ind w:left="120"/>
      </w:pPr>
      <w:r>
        <w:rPr>
          <w:rFonts w:ascii="Times New Roman" w:hAnsi="Times New Roman"/>
          <w:color w:val="000000"/>
        </w:rPr>
        <w:t>„აჰ, აბსოლუტურად სწორია“, - თქვა უზარმაზარმა ხემ, ენიუნიენმა, ჩუმად.</w:t>
      </w:r>
    </w:p>
    <w:p w14:paraId="5A2475C7" w14:textId="77777777" w:rsidR="006C0CF2" w:rsidRDefault="00000000">
      <w:pPr>
        <w:spacing w:before="269" w:after="269"/>
        <w:ind w:left="120"/>
      </w:pPr>
      <w:r>
        <w:rPr>
          <w:rFonts w:ascii="Times New Roman" w:hAnsi="Times New Roman"/>
          <w:color w:val="000000"/>
        </w:rPr>
        <w:t>თუ ამ სულების სკოლის შენობაში ძალადობას მიმართავთ, მოგიწევთ გველის ზურგზე სიარული, რომლის სიგრძე დედამიწის გარშემოწერილობაზე არანაკლებ 333-ჯერ მეტია.</w:t>
      </w:r>
    </w:p>
    <w:p w14:paraId="43C74376" w14:textId="77777777" w:rsidR="006C0CF2" w:rsidRDefault="00000000">
      <w:pPr>
        <w:spacing w:before="269" w:after="269"/>
        <w:ind w:left="120"/>
      </w:pPr>
      <w:r>
        <w:rPr>
          <w:rFonts w:ascii="Times New Roman" w:hAnsi="Times New Roman"/>
          <w:color w:val="000000"/>
        </w:rPr>
        <w:t>იმის გათვალისწინებით, რომ მან თქვა „ახლა“, ვფიქრობ, სასჯელი დროდადრო იცვლება. ნებისმიერ შემთხვევაში, დარწმუნებული ვარ, ეს ისეთივე პრობლემური იქნება, როგორც ეპითეოს გარშემო გასეირნება. თუმცა, ეს უსიამოვნო სიტუაციაა.</w:t>
      </w:r>
    </w:p>
    <w:p w14:paraId="4E73DC7C" w14:textId="77777777" w:rsidR="006C0CF2" w:rsidRDefault="00000000">
      <w:pPr>
        <w:spacing w:before="269" w:after="269"/>
        <w:ind w:left="120"/>
      </w:pPr>
      <w:r>
        <w:rPr>
          <w:rFonts w:ascii="Times New Roman" w:hAnsi="Times New Roman"/>
          <w:color w:val="000000"/>
        </w:rPr>
        <w:t>- კარგი, ხანდახან მეც იგივენაირად დაგისვამ კითხვებს სპირტიან სასმელებზე. თუ მათ სრულად უპასუხებ, შენი ქულები გაიზრდება. რა თქმა უნდა, ქულების მიღება მინი-ტესტებითა და სპირტიანი სასმელების ტესტებითაც შეგიძლია. შესანიშნავი ქულების მქონე მოსწავლეები ჩვენი სკოლის ოფიციალურად დამთავრებულებად ჩაითვლებიან. სამახსოვროდ, დაგაჯილდოვებენ დამთავრების სამკერდე ნიშნით. მასთან ერთად, თავისუფლად შეძლებ აჰარტელნის მონახულებას.</w:t>
      </w:r>
    </w:p>
    <w:p w14:paraId="4DDE59FC" w14:textId="77777777" w:rsidR="006C0CF2" w:rsidRDefault="00000000">
      <w:pPr>
        <w:spacing w:before="269" w:after="269"/>
        <w:ind w:left="120"/>
      </w:pPr>
      <w:r>
        <w:rPr>
          <w:rFonts w:ascii="Times New Roman" w:hAnsi="Times New Roman"/>
          <w:color w:val="000000"/>
        </w:rPr>
        <w:t>ეს ნიშნავს, რომ ამჯერად აჰარტელნთან დაკავშირებული ჭორების ძებნა აღარ მოგვიწევს?</w:t>
      </w:r>
    </w:p>
    <w:p w14:paraId="662F09B0" w14:textId="77777777" w:rsidR="006C0CF2" w:rsidRDefault="00000000">
      <w:pPr>
        <w:spacing w:before="269" w:after="269"/>
        <w:ind w:left="120"/>
      </w:pPr>
      <w:r>
        <w:rPr>
          <w:rFonts w:ascii="Times New Roman" w:hAnsi="Times New Roman"/>
          <w:color w:val="000000"/>
        </w:rPr>
        <w:t>— თქვენ ახსენეთ შესანიშნავი შეფასებები, კონკრეტულად როგორ უნდა იყოს ისინი „შესანიშნავი“?</w:t>
      </w:r>
    </w:p>
    <w:p w14:paraId="3593896B" w14:textId="77777777" w:rsidR="006C0CF2" w:rsidRDefault="00000000">
      <w:pPr>
        <w:spacing w:before="269" w:after="269"/>
        <w:ind w:left="120"/>
      </w:pPr>
      <w:r>
        <w:rPr>
          <w:rFonts w:ascii="Times New Roman" w:hAnsi="Times New Roman"/>
          <w:color w:val="000000"/>
        </w:rPr>
        <w:t>— მე, როგორც განათლების უზარმაზარი ხე, ამას ჩემი მრავალწლიანი ინტუიციით განვსაზღვრავ. საქმე მხოლოდ ტესტების შეფასებების მიღებაში არ არის, თუმცა ისინი ნამდვილად არ გაგიუარესებენ მდგომარეობას. დღემდე, ამ სკოლის დამთავრების ყველაზე სწრაფი დრო 2 კვირა იყო, ყველაზე ხანგრძლივი ბოლო 50 წლის განმავლობაში.</w:t>
      </w:r>
    </w:p>
    <w:p w14:paraId="780B9799" w14:textId="77777777" w:rsidR="006C0CF2" w:rsidRDefault="00000000">
      <w:pPr>
        <w:spacing w:before="269" w:after="269"/>
        <w:ind w:left="120"/>
      </w:pPr>
      <w:r>
        <w:rPr>
          <w:rFonts w:ascii="Times New Roman" w:hAnsi="Times New Roman"/>
          <w:color w:val="000000"/>
        </w:rPr>
        <w:t>ანუ აქ არ არის მკაფიო სტანდარტები? არა, ისინი გაკვეთილების დროს უნდა გახდეს ნათელი.</w:t>
      </w:r>
    </w:p>
    <w:p w14:paraId="6FC3BE97" w14:textId="77777777" w:rsidR="006C0CF2" w:rsidRDefault="00000000">
      <w:pPr>
        <w:spacing w:before="269" w:after="269"/>
        <w:ind w:left="120"/>
      </w:pPr>
      <w:r>
        <w:rPr>
          <w:rFonts w:ascii="Times New Roman" w:hAnsi="Times New Roman"/>
          <w:color w:val="000000"/>
        </w:rPr>
        <w:lastRenderedPageBreak/>
        <w:t>— შევძლებ თუ არა სწავლის გაგრძელებას საშუალო სკოლის დამთავრების სამკერდე ნიშნის მიღების შემდეგ?</w:t>
      </w:r>
    </w:p>
    <w:p w14:paraId="4373AA5B" w14:textId="77777777" w:rsidR="006C0CF2" w:rsidRDefault="00000000">
      <w:pPr>
        <w:spacing w:before="269" w:after="269"/>
        <w:ind w:left="120"/>
      </w:pPr>
      <w:r>
        <w:rPr>
          <w:rFonts w:ascii="Times New Roman" w:hAnsi="Times New Roman"/>
          <w:color w:val="000000"/>
        </w:rPr>
        <w:t>- კი, რა თქმა უნდა, შეგიძლია. როგორც ადრე აღვნიშნე, სულების შესახებ გაკვეთილები ძალიან სავალდებულოა. გარდა ამისა, ჩვენ აქ გვაქვს საგანმანათლებლო პროგრამები მომზადებული სხვა მრავალ სფეროში. მე შემიძლია თითქმის ყველაფერი გასწავლოთ: დემონური ხმლების გამოყენება, მაგია, კულინარია, არითმეტიკა; ან თუნდაც სულების აღზევებიდან დაწყებული მათი შექმნის ხერხებით დამთავრებული. ბოლოს და ბოლოს, მე ენიუნიენის განათლების უზარმაზარი ხე ვარ.</w:t>
      </w:r>
    </w:p>
    <w:p w14:paraId="475B3681" w14:textId="77777777" w:rsidR="006C0CF2" w:rsidRDefault="00000000">
      <w:pPr>
        <w:spacing w:before="269" w:after="269"/>
        <w:ind w:left="120"/>
      </w:pPr>
      <w:r>
        <w:rPr>
          <w:rFonts w:ascii="Times New Roman" w:hAnsi="Times New Roman"/>
          <w:color w:val="000000"/>
        </w:rPr>
        <w:t>ჰმ, ამის კარგად გამოყენება შეიძლება.</w:t>
      </w:r>
    </w:p>
    <w:p w14:paraId="1146DDB7" w14:textId="77777777" w:rsidR="006C0CF2" w:rsidRDefault="00000000">
      <w:pPr>
        <w:spacing w:before="269" w:after="269"/>
        <w:ind w:left="120"/>
      </w:pPr>
      <w:r>
        <w:rPr>
          <w:rFonts w:ascii="Times New Roman" w:hAnsi="Times New Roman"/>
          <w:color w:val="000000"/>
        </w:rPr>
        <w:t>— და შეგიძლია, ვთქვათ, ლაპარაკი ასწავლო გოგონას, რომელსაც ლაპარაკი არ შეუძლია?</w:t>
      </w:r>
    </w:p>
    <w:p w14:paraId="66B469B4" w14:textId="77777777" w:rsidR="006C0CF2" w:rsidRDefault="00000000">
      <w:pPr>
        <w:spacing w:before="269" w:after="269"/>
        <w:ind w:left="120"/>
      </w:pPr>
      <w:r>
        <w:rPr>
          <w:rFonts w:ascii="Times New Roman" w:hAnsi="Times New Roman"/>
          <w:color w:val="000000"/>
        </w:rPr>
        <w:t>- რა თქმა უნდა, რა თქმა უნდა, შემიძლია. ბოლოს და ბოლოს, სულებს საოცარი ძალა აქვთ. მაგრამ ამისთვის შესაბამისი ძალისხმევა იქნება საჭირო.</w:t>
      </w:r>
    </w:p>
    <w:p w14:paraId="32480F62" w14:textId="77777777" w:rsidR="006C0CF2" w:rsidRDefault="00000000">
      <w:pPr>
        <w:spacing w:before="269" w:after="269"/>
        <w:ind w:left="120"/>
      </w:pPr>
      <w:r>
        <w:rPr>
          <w:rFonts w:ascii="Times New Roman" w:hAnsi="Times New Roman"/>
          <w:color w:val="000000"/>
        </w:rPr>
        <w:t>უზარმაზარი ხე ენიუნიენი საკმაოდ დიდია. და ის ფაქტი, რომ მის შიგნით ასევე არის ჭაობი, რომელშიც გრძელი გველი ეპითეო ცხოვრობს, ნიშნავს, რომ ეს სივრცეც ჯადოსნურია.</w:t>
      </w:r>
    </w:p>
    <w:p w14:paraId="1182F926" w14:textId="77777777" w:rsidR="006C0CF2" w:rsidRDefault="00000000">
      <w:pPr>
        <w:spacing w:before="269" w:after="269"/>
        <w:ind w:left="120"/>
      </w:pPr>
      <w:r>
        <w:rPr>
          <w:rFonts w:ascii="Times New Roman" w:hAnsi="Times New Roman"/>
          <w:color w:val="000000"/>
        </w:rPr>
        <w:t>„ვფიქრობ, კარგი იქნებოდა 10 ათასი ზეზიას აქ ჩამოტანა“, - ჩავილაპარაკე.</w:t>
      </w:r>
    </w:p>
    <w:p w14:paraId="689CD269" w14:textId="77777777" w:rsidR="006C0CF2" w:rsidRDefault="00000000">
      <w:pPr>
        <w:spacing w:before="269" w:after="269"/>
        <w:ind w:left="120"/>
      </w:pPr>
      <w:r>
        <w:rPr>
          <w:rFonts w:ascii="Times New Roman" w:hAnsi="Times New Roman"/>
          <w:color w:val="000000"/>
        </w:rPr>
        <w:t>- კი, კარგი. მეც იგივეს ვფიქრობდი. - კმაყოფილმა დამეთანხმა ელეონორა.</w:t>
      </w:r>
    </w:p>
    <w:p w14:paraId="6340FB68" w14:textId="77777777" w:rsidR="006C0CF2" w:rsidRDefault="00000000">
      <w:pPr>
        <w:spacing w:before="269" w:after="269"/>
        <w:ind w:left="120"/>
      </w:pPr>
      <w:r>
        <w:rPr>
          <w:rFonts w:ascii="Times New Roman" w:hAnsi="Times New Roman"/>
          <w:color w:val="000000"/>
        </w:rPr>
        <w:t>— ...მისმინე, როგორ შეგიძლია ახლა ამაზე ფიქრი?.. არ გგონია, რომ ახლა ჯობია იმაზე ვიფიქროთ, როგორ დავამთავროთ სკოლა და არა იმაზე, თუ რას გავაკეთებთ შემდეგ?</w:t>
      </w:r>
    </w:p>
    <w:p w14:paraId="4EF9A8E3" w14:textId="77777777" w:rsidR="006C0CF2" w:rsidRDefault="00000000">
      <w:pPr>
        <w:spacing w:before="269" w:after="269"/>
        <w:ind w:left="120"/>
      </w:pPr>
      <w:r>
        <w:rPr>
          <w:rFonts w:ascii="Times New Roman" w:hAnsi="Times New Roman"/>
          <w:color w:val="000000"/>
        </w:rPr>
        <w:t>საშამ გაოცებით შემოგვხედა.</w:t>
      </w:r>
    </w:p>
    <w:p w14:paraId="5AD0D9B7" w14:textId="77777777" w:rsidR="006C0CF2" w:rsidRDefault="00000000">
      <w:pPr>
        <w:spacing w:before="269" w:after="269"/>
        <w:ind w:left="120"/>
      </w:pPr>
      <w:r>
        <w:rPr>
          <w:rFonts w:ascii="Times New Roman" w:hAnsi="Times New Roman"/>
          <w:color w:val="000000"/>
        </w:rPr>
        <w:t>- რა გჭირს, საშა? გეშინია?</w:t>
      </w:r>
    </w:p>
    <w:p w14:paraId="193D25BD" w14:textId="77777777" w:rsidR="006C0CF2" w:rsidRDefault="00000000">
      <w:pPr>
        <w:spacing w:before="269" w:after="269"/>
        <w:ind w:left="120"/>
      </w:pPr>
      <w:r>
        <w:rPr>
          <w:rFonts w:ascii="Times New Roman" w:hAnsi="Times New Roman"/>
          <w:color w:val="000000"/>
        </w:rPr>
        <w:t>- მე-მე არაფრის მეშინოდა. მაგრამ შენს ქვეშევრდომებს სული მალავდა და ოთხი ბოროტი მეფე ისე თავმდაბლად იქცევა. ამ უზარმაზარ ხეს, ენიუნიენს, ბაბუას მსგავსად დამამშვიდებელი ხმა აქვს, მაგრამ სინამდვილეში ის საშინლად საშიშია, არა?</w:t>
      </w:r>
    </w:p>
    <w:p w14:paraId="59DD787C" w14:textId="77777777" w:rsidR="006C0CF2" w:rsidRDefault="00000000">
      <w:pPr>
        <w:spacing w:before="269" w:after="269"/>
        <w:ind w:left="120"/>
      </w:pPr>
      <w:r>
        <w:rPr>
          <w:rFonts w:ascii="Times New Roman" w:hAnsi="Times New Roman"/>
          <w:color w:val="000000"/>
        </w:rPr>
        <w:t>მიშამ, რომელიც მის გვერდით იჯდა, თავი დაუქნია.</w:t>
      </w:r>
    </w:p>
    <w:p w14:paraId="20640910" w14:textId="77777777" w:rsidR="006C0CF2" w:rsidRDefault="00000000">
      <w:pPr>
        <w:spacing w:before="269" w:after="269"/>
        <w:ind w:left="120"/>
      </w:pPr>
      <w:r>
        <w:rPr>
          <w:rFonts w:ascii="Times New Roman" w:hAnsi="Times New Roman"/>
          <w:color w:val="000000"/>
        </w:rPr>
        <w:t>- რას ამბობ, საერთოდ არაფერია სანერვიულო. ვიცით, რომ სკოლის დასამთავრებლად კარგი ნიშნები გვჭირდება.</w:t>
      </w:r>
    </w:p>
    <w:p w14:paraId="38BC6063" w14:textId="77777777" w:rsidR="006C0CF2" w:rsidRDefault="00000000">
      <w:pPr>
        <w:spacing w:before="269" w:after="269"/>
        <w:ind w:left="120"/>
      </w:pPr>
      <w:r>
        <w:rPr>
          <w:rFonts w:ascii="Times New Roman" w:hAnsi="Times New Roman"/>
          <w:color w:val="000000"/>
        </w:rPr>
        <w:t>„ანოს, სუნამოების შესახებ რამე იცი?“ ჰკითხა რეიმ.</w:t>
      </w:r>
    </w:p>
    <w:p w14:paraId="2DCA8AEF" w14:textId="77777777" w:rsidR="006C0CF2" w:rsidRDefault="00000000">
      <w:pPr>
        <w:spacing w:before="269" w:after="269"/>
        <w:ind w:left="120"/>
      </w:pPr>
      <w:r>
        <w:rPr>
          <w:rFonts w:ascii="Times New Roman" w:hAnsi="Times New Roman"/>
          <w:color w:val="000000"/>
        </w:rPr>
        <w:lastRenderedPageBreak/>
        <w:t>- სინამდვილეში არა, და შენ?</w:t>
      </w:r>
    </w:p>
    <w:p w14:paraId="4E40CBEA" w14:textId="77777777" w:rsidR="006C0CF2" w:rsidRDefault="00000000">
      <w:pPr>
        <w:spacing w:before="269" w:after="269"/>
        <w:ind w:left="120"/>
      </w:pPr>
      <w:r>
        <w:rPr>
          <w:rFonts w:ascii="Times New Roman" w:hAnsi="Times New Roman"/>
          <w:color w:val="000000"/>
        </w:rPr>
        <w:t>- კარგი, შეიძლება მათ შესახებ დემონებზე მეტი ვიცი, მაგრამ სინამდვილეში არ მესმის, რას წარმოადგენენ ისინი. სამწუხაროდ, მათ შესახებ ბევრი არაფერი ვიცი.</w:t>
      </w:r>
    </w:p>
    <w:p w14:paraId="26DBA8BA" w14:textId="77777777" w:rsidR="006C0CF2" w:rsidRDefault="00000000">
      <w:pPr>
        <w:spacing w:before="269" w:after="269"/>
        <w:ind w:left="120"/>
      </w:pPr>
      <w:r>
        <w:rPr>
          <w:rFonts w:ascii="Times New Roman" w:hAnsi="Times New Roman"/>
          <w:color w:val="000000"/>
        </w:rPr>
        <w:t>ჰოდა, მგონი ასეა საქმე.</w:t>
      </w:r>
    </w:p>
    <w:p w14:paraId="53E49D71" w14:textId="77777777" w:rsidR="006C0CF2" w:rsidRDefault="00000000">
      <w:pPr>
        <w:spacing w:before="269" w:after="269"/>
        <w:ind w:left="120"/>
      </w:pPr>
      <w:r>
        <w:rPr>
          <w:rFonts w:ascii="Times New Roman" w:hAnsi="Times New Roman"/>
          <w:color w:val="000000"/>
        </w:rPr>
        <w:t>- კარგი, საოცარი ხარ. ყველაფერში ასე დარწმუნებული ხარ, იმის გათვალისწინებით, რომ თითქმის არაფერი იცი? - წინააღმდეგობის ნიშნად თქვა საშამ და გვერდულად შემოგვხედა.</w:t>
      </w:r>
    </w:p>
    <w:p w14:paraId="0478E8E6" w14:textId="77777777" w:rsidR="006C0CF2" w:rsidRDefault="00000000">
      <w:pPr>
        <w:spacing w:before="269" w:after="269"/>
        <w:ind w:left="120"/>
      </w:pPr>
      <w:r>
        <w:rPr>
          <w:rFonts w:ascii="Times New Roman" w:hAnsi="Times New Roman"/>
          <w:color w:val="000000"/>
        </w:rPr>
        <w:t>- რა ხარ, თუ ახლა რამე არ იცი - უბრალოდ უნდა აიღო და შეისწავლო. მოდი, გაკვეთილზე გაამახვილე ყურადღება. - ვთქვი მე.</w:t>
      </w:r>
    </w:p>
    <w:p w14:paraId="2D8B61CC" w14:textId="77777777" w:rsidR="006C0CF2" w:rsidRDefault="00000000">
      <w:pPr>
        <w:spacing w:before="269" w:after="269"/>
        <w:ind w:left="120"/>
      </w:pPr>
      <w:r>
        <w:rPr>
          <w:rFonts w:ascii="Times New Roman" w:hAnsi="Times New Roman"/>
          <w:color w:val="000000"/>
        </w:rPr>
        <w:t>„შენ იყავი პირველი, ვინც თემიდან გადაუხვია...“ - წუწუნებდა საშა.</w:t>
      </w:r>
    </w:p>
    <w:p w14:paraId="5733A952" w14:textId="77777777" w:rsidR="006C0CF2" w:rsidRDefault="00000000">
      <w:pPr>
        <w:spacing w:before="269" w:after="269"/>
        <w:ind w:left="120"/>
      </w:pPr>
      <w:r>
        <w:rPr>
          <w:rFonts w:ascii="Times New Roman" w:hAnsi="Times New Roman"/>
          <w:color w:val="000000"/>
        </w:rPr>
        <w:t>- ჰო-ჰო-ჰო, დაასრულე საუბარი? გავაგრძელოთ გაკვეთილი, - თქვა უზარმაზარმა ხე ენიუნიენმა.</w:t>
      </w:r>
    </w:p>
    <w:p w14:paraId="73F3A34D" w14:textId="77777777" w:rsidR="006C0CF2" w:rsidRDefault="00000000">
      <w:pPr>
        <w:spacing w:before="269" w:after="269"/>
        <w:ind w:left="120"/>
      </w:pPr>
      <w:r>
        <w:rPr>
          <w:rFonts w:ascii="Times New Roman" w:hAnsi="Times New Roman"/>
          <w:color w:val="000000"/>
        </w:rPr>
        <w:t>ტყუილად არ დაიბადა ეს სული განათლების უზარმაზარი ხის შესახებ ჭორებისა და ლეგენდებისგან. ის დიდ ყურადღებას არ აქცევდა ჩვენს აქტიურ ჩურჩულს და პატივისცემით ელოდა ჩვენს დასრულებას.</w:t>
      </w:r>
    </w:p>
    <w:p w14:paraId="64CCAC1E" w14:textId="77777777" w:rsidR="006C0CF2" w:rsidRDefault="00000000">
      <w:pPr>
        <w:spacing w:before="269" w:after="269"/>
        <w:ind w:left="120"/>
      </w:pPr>
      <w:r>
        <w:rPr>
          <w:rFonts w:ascii="Times New Roman" w:hAnsi="Times New Roman"/>
          <w:color w:val="000000"/>
        </w:rPr>
        <w:t>— მაშ ასე, აი, რას გავაკეთებთ შემდეგ: პირველ რიგში, გვექნება ერთი კვირის ლექციები სულებზე. ამის შემდეგ, მინი-ტესტი. თუ ვერ ჩააბარებთ, სულით გატაცებული იქნებით, ამიტომ ყურადღება მიაქციეთ. რამდენიმე მინი-ტესტის შემდეგ, საუკეთესო შედეგების მქონე სტუდენტებს შეეძლებათ სულების ტესტების ჩაბარება. ტესტებს წარმატებით ჩააბარებენ სტუდენტებს, რომლებსაც სულების მეფესთან შეხვედრა ექნებათ. თუ ისინი მის ტესტს წარმატებით ჩააბარებენ, ჩვენი სკოლის კურსდამთავრებულებად ჩაითვლებიან, ამიტომ ყურადღება მიაქციეთ ამას.</w:t>
      </w:r>
    </w:p>
    <w:p w14:paraId="1AF3F183" w14:textId="77777777" w:rsidR="006C0CF2" w:rsidRDefault="00000000">
      <w:pPr>
        <w:spacing w:before="269" w:after="269"/>
        <w:ind w:left="120"/>
      </w:pPr>
      <w:r>
        <w:rPr>
          <w:rFonts w:ascii="Times New Roman" w:hAnsi="Times New Roman"/>
          <w:color w:val="000000"/>
        </w:rPr>
        <w:t>როგორც კი ენიუნიენმა ეს თქვა, ჩვენს წინ მდებარე დიდ ხეზე სიმბოლოები გამოჩნდა. მიუხედავად იმისა, რომ ის აშკარად ხეს ჰგავდა, ზოგან დაფას ჰგავდა.</w:t>
      </w:r>
    </w:p>
    <w:p w14:paraId="1B84F6AC" w14:textId="77777777" w:rsidR="006C0CF2" w:rsidRDefault="00000000">
      <w:pPr>
        <w:spacing w:before="269" w:after="269"/>
        <w:ind w:left="120"/>
      </w:pPr>
      <w:r>
        <w:rPr>
          <w:rFonts w:ascii="Times New Roman" w:hAnsi="Times New Roman"/>
          <w:color w:val="000000"/>
        </w:rPr>
        <w:t>- მაშ ასე, შემდეგი კითხვა: რა ჰქვია სულს, რომელიც პატარა დათვებს ან მელაებს ჰგავს და მხოლოდ შუადღისას ჩნდება.</w:t>
      </w:r>
    </w:p>
    <w:p w14:paraId="56F7F448" w14:textId="77777777" w:rsidR="006C0CF2" w:rsidRDefault="00000000">
      <w:pPr>
        <w:spacing w:before="269" w:after="269"/>
        <w:ind w:left="120"/>
      </w:pPr>
      <w:r>
        <w:rPr>
          <w:rFonts w:ascii="Times New Roman" w:hAnsi="Times New Roman"/>
          <w:color w:val="000000"/>
        </w:rPr>
        <w:t>ჰმ, წარმოდგენა არ მაქვს. და არა მხოლოდ მე, ოთხ ბოროტ მეფესაც. ხელის აწევა არავის უცდია. ნოსგალიამ შეიძლება იცოდა, მაგრამ როგორც ჩანს, მართლა ჩაეძინა. ალბათ, უბრალოდ მონაწილეობა არ სურდა.</w:t>
      </w:r>
    </w:p>
    <w:p w14:paraId="01635928" w14:textId="77777777" w:rsidR="006C0CF2" w:rsidRDefault="00000000">
      <w:pPr>
        <w:spacing w:before="269" w:after="269"/>
        <w:ind w:left="120"/>
      </w:pPr>
      <w:r>
        <w:rPr>
          <w:rFonts w:ascii="Times New Roman" w:hAnsi="Times New Roman"/>
          <w:color w:val="000000"/>
        </w:rPr>
        <w:t>- ჰო-ჰო-ჰო, გასაკვირი არ არის, რომ ეს ნაკლებად ცნობილი სულია.</w:t>
      </w:r>
    </w:p>
    <w:p w14:paraId="5B6015B1" w14:textId="77777777" w:rsidR="006C0CF2" w:rsidRDefault="00000000">
      <w:pPr>
        <w:spacing w:before="269" w:after="269"/>
        <w:ind w:left="120"/>
      </w:pPr>
      <w:r>
        <w:rPr>
          <w:rFonts w:ascii="Times New Roman" w:hAnsi="Times New Roman"/>
          <w:color w:val="000000"/>
        </w:rPr>
        <w:t>— ...ჰმ, შემიძლია გიპასუხო?</w:t>
      </w:r>
    </w:p>
    <w:p w14:paraId="102D100E" w14:textId="77777777" w:rsidR="006C0CF2" w:rsidRDefault="00000000">
      <w:pPr>
        <w:spacing w:before="269" w:after="269"/>
        <w:ind w:left="120"/>
      </w:pPr>
      <w:r>
        <w:rPr>
          <w:rFonts w:ascii="Times New Roman" w:hAnsi="Times New Roman"/>
          <w:color w:val="000000"/>
        </w:rPr>
        <w:lastRenderedPageBreak/>
        <w:t>ინფორმატორმა ლინამ მორცხვად ასწია ხელი.</w:t>
      </w:r>
    </w:p>
    <w:p w14:paraId="2BCDA57B" w14:textId="77777777" w:rsidR="006C0CF2" w:rsidRDefault="00000000">
      <w:pPr>
        <w:spacing w:before="269" w:after="269"/>
        <w:ind w:left="120"/>
      </w:pPr>
      <w:r>
        <w:rPr>
          <w:rFonts w:ascii="Times New Roman" w:hAnsi="Times New Roman"/>
          <w:color w:val="000000"/>
        </w:rPr>
        <w:t>- მოდი, რა ჰქვია ამ სულს?</w:t>
      </w:r>
    </w:p>
    <w:p w14:paraId="0B522299" w14:textId="77777777" w:rsidR="006C0CF2" w:rsidRDefault="00000000">
      <w:pPr>
        <w:spacing w:before="269" w:after="269"/>
        <w:ind w:left="120"/>
      </w:pPr>
      <w:r>
        <w:rPr>
          <w:rFonts w:ascii="Times New Roman" w:hAnsi="Times New Roman"/>
          <w:color w:val="000000"/>
        </w:rPr>
        <w:t>— ფერია ძაღლი გაუილი?</w:t>
      </w:r>
    </w:p>
    <w:p w14:paraId="690602EC" w14:textId="77777777" w:rsidR="006C0CF2" w:rsidRDefault="00000000">
      <w:pPr>
        <w:spacing w:before="269" w:after="269"/>
        <w:ind w:left="120"/>
      </w:pPr>
      <w:r>
        <w:rPr>
          <w:rFonts w:ascii="Times New Roman" w:hAnsi="Times New Roman"/>
          <w:color w:val="000000"/>
        </w:rPr>
        <w:t>- ჰმ... აბსოლუტურად მართალია.</w:t>
      </w:r>
    </w:p>
    <w:p w14:paraId="26AB128B" w14:textId="77777777" w:rsidR="006C0CF2" w:rsidRDefault="00000000">
      <w:pPr>
        <w:spacing w:before="269" w:after="269"/>
        <w:ind w:left="120"/>
      </w:pPr>
      <w:r>
        <w:rPr>
          <w:rFonts w:ascii="Times New Roman" w:hAnsi="Times New Roman"/>
          <w:color w:val="000000"/>
        </w:rPr>
        <w:t>ალისფერი საფლავის ქვების მეფე და ქვესკნელის მეფე ლინასკენ შებრუნდნენ. ისინი, როგორც ჩანს, ლინას ისე უყურებდნენ, თითქოს ჯადოსნური თვალებით თავიდან ფეხებამდე სწავლობდნენ, რადგან მისი სწორი პასუხის მოსმენის შემდეგაც კი ვერაფერი გაიგეს.</w:t>
      </w:r>
    </w:p>
    <w:p w14:paraId="0BF32D2D" w14:textId="77777777" w:rsidR="006C0CF2" w:rsidRDefault="00000000">
      <w:pPr>
        <w:spacing w:before="269" w:after="269"/>
        <w:ind w:left="120"/>
      </w:pPr>
      <w:r>
        <w:rPr>
          <w:rFonts w:ascii="Times New Roman" w:hAnsi="Times New Roman"/>
          <w:color w:val="000000"/>
        </w:rPr>
        <w:t>— გაკვეთილზე მოგვიანებით მოგიყვებით ფერია-ძაღლ გაუილზე. პირველ რიგში, მოდით, კიდევ რამდენიმე კითხვას ვუპასუხოთ.</w:t>
      </w:r>
    </w:p>
    <w:p w14:paraId="0B18C030" w14:textId="77777777" w:rsidR="006C0CF2" w:rsidRDefault="00000000">
      <w:pPr>
        <w:spacing w:before="269" w:after="269"/>
        <w:ind w:left="120"/>
      </w:pPr>
      <w:r>
        <w:rPr>
          <w:rFonts w:ascii="Times New Roman" w:hAnsi="Times New Roman"/>
          <w:color w:val="000000"/>
        </w:rPr>
        <w:t>მაღალ ხეზე კვლავ კითხვა გაჩნდა.</w:t>
      </w:r>
    </w:p>
    <w:p w14:paraId="4F91A4B0" w14:textId="77777777" w:rsidR="006C0CF2" w:rsidRDefault="00000000">
      <w:pPr>
        <w:spacing w:before="269" w:after="269"/>
        <w:ind w:left="120"/>
      </w:pPr>
      <w:r>
        <w:rPr>
          <w:rFonts w:ascii="Times New Roman" w:hAnsi="Times New Roman"/>
          <w:color w:val="000000"/>
        </w:rPr>
        <w:t>— რა ერქვა სულებს შორის ყველაზე ძლიერ მახვილოსანს, გატეხილი ფარითა და ალბერდით?</w:t>
      </w:r>
    </w:p>
    <w:p w14:paraId="2167D712" w14:textId="77777777" w:rsidR="006C0CF2" w:rsidRDefault="00000000">
      <w:pPr>
        <w:spacing w:before="269" w:after="269"/>
        <w:ind w:left="120"/>
      </w:pPr>
      <w:r>
        <w:rPr>
          <w:rFonts w:ascii="Times New Roman" w:hAnsi="Times New Roman"/>
          <w:color w:val="000000"/>
        </w:rPr>
        <w:t>ჩვენგან ყველადან მხოლოდ ლინამ ასწია ხელი.</w:t>
      </w:r>
    </w:p>
    <w:p w14:paraId="27B28CEE" w14:textId="77777777" w:rsidR="006C0CF2" w:rsidRDefault="00000000">
      <w:pPr>
        <w:spacing w:before="269" w:after="269"/>
        <w:ind w:left="120"/>
      </w:pPr>
      <w:r>
        <w:rPr>
          <w:rFonts w:ascii="Times New Roman" w:hAnsi="Times New Roman"/>
          <w:color w:val="000000"/>
        </w:rPr>
        <w:t>— საკამათო ხმლისმჭერი ქალი ბაბროანა?</w:t>
      </w:r>
    </w:p>
    <w:p w14:paraId="07D55391" w14:textId="77777777" w:rsidR="006C0CF2" w:rsidRDefault="00000000">
      <w:pPr>
        <w:spacing w:before="269" w:after="269"/>
        <w:ind w:left="120"/>
      </w:pPr>
      <w:r>
        <w:rPr>
          <w:rFonts w:ascii="Times New Roman" w:hAnsi="Times New Roman"/>
          <w:color w:val="000000"/>
        </w:rPr>
        <w:t>- მართალია. ბაბროანა იშვიათი ფერიაა, მასზე ჭორები ძალიან ცოტაა და ხშირად ვერ შეხვდები, კარგად გააკეთე, ლინა.</w:t>
      </w:r>
    </w:p>
    <w:p w14:paraId="1DF391A2" w14:textId="77777777" w:rsidR="006C0CF2" w:rsidRDefault="00000000">
      <w:pPr>
        <w:spacing w:before="269" w:after="269"/>
        <w:ind w:left="120"/>
      </w:pPr>
      <w:r>
        <w:rPr>
          <w:rFonts w:ascii="Times New Roman" w:hAnsi="Times New Roman"/>
          <w:color w:val="000000"/>
        </w:rPr>
        <w:t>ლინამ ეჭვის ნიშნად თავი დაუქნია.</w:t>
      </w:r>
    </w:p>
    <w:p w14:paraId="2426B0EC" w14:textId="77777777" w:rsidR="006C0CF2" w:rsidRDefault="00000000">
      <w:pPr>
        <w:spacing w:before="269" w:after="269"/>
        <w:ind w:left="120"/>
      </w:pPr>
      <w:r>
        <w:rPr>
          <w:rFonts w:ascii="Times New Roman" w:hAnsi="Times New Roman"/>
          <w:color w:val="000000"/>
        </w:rPr>
        <w:t>ჰმ, მან ეს ჭორები ინფორმატორად მუშაობის დროს გაიგო?</w:t>
      </w:r>
    </w:p>
    <w:p w14:paraId="7B5E02A1" w14:textId="77777777" w:rsidR="006C0CF2" w:rsidRDefault="00000000">
      <w:pPr>
        <w:spacing w:before="269" w:after="269"/>
        <w:ind w:left="120"/>
      </w:pPr>
      <w:r>
        <w:rPr>
          <w:rFonts w:ascii="Times New Roman" w:hAnsi="Times New Roman"/>
          <w:color w:val="000000"/>
        </w:rPr>
        <w:t>„მმმ, გავიგებდი, ცოტა უფრო ძველი სული რომ იყოს, მაგრამ პასუხის მოსმენის შემდეგაც კი ვერაფერს ვხვდები“, - თქვა ელეონორამ, თითქოს ნებდებოდა.</w:t>
      </w:r>
    </w:p>
    <w:p w14:paraId="6097E3D5" w14:textId="77777777" w:rsidR="006C0CF2" w:rsidRDefault="00000000">
      <w:pPr>
        <w:spacing w:before="269" w:after="269"/>
        <w:ind w:left="120"/>
      </w:pPr>
      <w:r>
        <w:rPr>
          <w:rFonts w:ascii="Times New Roman" w:hAnsi="Times New Roman"/>
          <w:color w:val="000000"/>
        </w:rPr>
        <w:t>- ჰო-ჰო-ჰო, მაშინ მომეცით საშუალება დაგისვათ კითხვები ცნობილ სულებზე. პრობლემა გვაქვს.</w:t>
      </w:r>
    </w:p>
    <w:p w14:paraId="3E0C3A45" w14:textId="77777777" w:rsidR="006C0CF2" w:rsidRDefault="00000000">
      <w:pPr>
        <w:spacing w:before="269" w:after="269"/>
        <w:ind w:left="120"/>
      </w:pPr>
      <w:r>
        <w:rPr>
          <w:rFonts w:ascii="Times New Roman" w:hAnsi="Times New Roman"/>
          <w:color w:val="000000"/>
        </w:rPr>
        <w:t>ამჯერად, მაღალ ხე-ამბიონზე წარწერები კი არა, სამი გამოსახულება გამოჩნდა.</w:t>
      </w:r>
    </w:p>
    <w:p w14:paraId="76244560" w14:textId="77777777" w:rsidR="006C0CF2" w:rsidRDefault="00000000">
      <w:pPr>
        <w:spacing w:before="269" w:after="269"/>
        <w:ind w:left="120"/>
      </w:pPr>
      <w:r>
        <w:rPr>
          <w:rFonts w:ascii="Times New Roman" w:hAnsi="Times New Roman"/>
          <w:color w:val="000000"/>
        </w:rPr>
        <w:t>თუმცა, ისინი ზედმეტად მოხრილი იყო. პირველი ჯოხის კაცი იყო. მეორე - რაღაც მოქანავე ჭიაყელას მსგავსი. მესამე კი უბრალოდ შავი წრე იყო თმით. არც კი ვარ დარწმუნებული, შეიძლება თუ არა მათ სურათები ვუწოდოთ.</w:t>
      </w:r>
    </w:p>
    <w:p w14:paraId="68866BAF" w14:textId="77777777" w:rsidR="006C0CF2" w:rsidRDefault="00000000">
      <w:pPr>
        <w:spacing w:before="269" w:after="269"/>
        <w:ind w:left="120"/>
      </w:pPr>
      <w:r>
        <w:rPr>
          <w:rFonts w:ascii="Times New Roman" w:hAnsi="Times New Roman"/>
          <w:color w:val="000000"/>
        </w:rPr>
        <w:lastRenderedPageBreak/>
        <w:t>„მაშ, ამ სურათებზე სამი ცნობილი სულია გამოსახული. რა ჰქვიათ მათ?“ - იკითხა უზარმაზარმა ხემ, ენიუენინმა, თითქოს ამ კითხვაზე პასუხი აშკარა ყოფილიყო.</w:t>
      </w:r>
    </w:p>
    <w:p w14:paraId="07DE0380" w14:textId="77777777" w:rsidR="006C0CF2" w:rsidRDefault="00000000">
      <w:pPr>
        <w:spacing w:before="269" w:after="269"/>
        <w:ind w:left="120"/>
      </w:pPr>
      <w:r>
        <w:rPr>
          <w:rFonts w:ascii="Times New Roman" w:hAnsi="Times New Roman"/>
          <w:color w:val="000000"/>
        </w:rPr>
        <w:t>მაგრამ ხელი არავის აუწევია.</w:t>
      </w:r>
    </w:p>
    <w:p w14:paraId="6B3900B1" w14:textId="77777777" w:rsidR="006C0CF2" w:rsidRDefault="00000000">
      <w:pPr>
        <w:spacing w:before="269" w:after="269"/>
        <w:ind w:left="120"/>
      </w:pPr>
      <w:r>
        <w:rPr>
          <w:rFonts w:ascii="Times New Roman" w:hAnsi="Times New Roman"/>
          <w:color w:val="000000"/>
        </w:rPr>
        <w:t>„შენც არ იცი ვინ არის ლინოჩკა?“ იკითხა ელეონორამ.</w:t>
      </w:r>
    </w:p>
    <w:p w14:paraId="04DC732D" w14:textId="77777777" w:rsidR="006C0CF2" w:rsidRDefault="00000000">
      <w:pPr>
        <w:spacing w:before="269" w:after="269"/>
        <w:ind w:left="120"/>
      </w:pPr>
      <w:r>
        <w:rPr>
          <w:rFonts w:ascii="Times New Roman" w:hAnsi="Times New Roman"/>
          <w:color w:val="000000"/>
        </w:rPr>
        <w:t>ლინამ თავი დაუქნია.</w:t>
      </w:r>
    </w:p>
    <w:p w14:paraId="183B35FB" w14:textId="77777777" w:rsidR="006C0CF2" w:rsidRDefault="00000000">
      <w:pPr>
        <w:spacing w:before="269" w:after="269"/>
        <w:ind w:left="120"/>
      </w:pPr>
      <w:r>
        <w:rPr>
          <w:rFonts w:ascii="Times New Roman" w:hAnsi="Times New Roman"/>
          <w:color w:val="000000"/>
        </w:rPr>
        <w:t>— ...ხატვისადმი ნულოვანი მიდრეკილების გათვალისწინებით... უბრალოდ შეუძლებელია იმის თქმა, თუ რა სახის სუნამოა ეს, თუნდაც ის ცნობილი იყოს. — ჩაილაპარაკა ლინამ.</w:t>
      </w:r>
    </w:p>
    <w:p w14:paraId="32928D3D" w14:textId="77777777" w:rsidR="006C0CF2" w:rsidRDefault="00000000">
      <w:pPr>
        <w:spacing w:before="269" w:after="269"/>
        <w:ind w:left="120"/>
      </w:pPr>
      <w:r>
        <w:rPr>
          <w:rFonts w:ascii="Times New Roman" w:hAnsi="Times New Roman"/>
          <w:color w:val="000000"/>
        </w:rPr>
        <w:t>რის შემდეგაც კლასი ისე შეირყა, თითქოს ნამდვილი მიწისძვრა მომხდარიყო.</w:t>
      </w:r>
    </w:p>
    <w:p w14:paraId="3B4139B2" w14:textId="77777777" w:rsidR="006C0CF2" w:rsidRDefault="00000000">
      <w:pPr>
        <w:spacing w:before="269" w:after="269"/>
        <w:ind w:left="120"/>
      </w:pPr>
      <w:r>
        <w:rPr>
          <w:rFonts w:ascii="Times New Roman" w:hAnsi="Times New Roman"/>
          <w:color w:val="000000"/>
        </w:rPr>
        <w:t>— რა-ა-ა-ა-ა-ა?!</w:t>
      </w:r>
    </w:p>
    <w:p w14:paraId="504F4804" w14:textId="77777777" w:rsidR="006C0CF2" w:rsidRDefault="00000000">
      <w:pPr>
        <w:spacing w:before="269" w:after="269"/>
        <w:ind w:left="120"/>
      </w:pPr>
      <w:r>
        <w:rPr>
          <w:rFonts w:ascii="Times New Roman" w:hAnsi="Times New Roman"/>
          <w:color w:val="000000"/>
        </w:rPr>
        <w:t>ენიუნიენის დიდი ხე რისხვისგან შეირყა.</w:t>
      </w:r>
    </w:p>
    <w:p w14:paraId="0C8A9FF1" w14:textId="77777777" w:rsidR="006C0CF2" w:rsidRDefault="00000000">
      <w:pPr>
        <w:spacing w:before="269" w:after="269"/>
        <w:ind w:left="120"/>
      </w:pPr>
      <w:r>
        <w:rPr>
          <w:rFonts w:ascii="Times New Roman" w:hAnsi="Times New Roman"/>
          <w:color w:val="000000"/>
        </w:rPr>
        <w:t>- როგორ ბედავ ჩემს სწავლების მეთოდებზე მითითებას?! იმ ადამიანის სწავლების მეთოდებზე, ვისაც განათლების გიგანტურ ხეს უწოდებენ?! - ენიუნიენის გაბრაზებული ხმა მთელ კლასში გაისმა.</w:t>
      </w:r>
    </w:p>
    <w:p w14:paraId="3D2695E6" w14:textId="77777777" w:rsidR="006C0CF2" w:rsidRDefault="00000000">
      <w:pPr>
        <w:spacing w:before="269" w:after="269"/>
        <w:ind w:left="120"/>
      </w:pPr>
      <w:r>
        <w:rPr>
          <w:rFonts w:ascii="Times New Roman" w:hAnsi="Times New Roman"/>
          <w:color w:val="000000"/>
        </w:rPr>
        <w:t>ასეთი ღრიალი ალბათ ჩვეულებრივ ადამიანს ყურებს ატკენდა.</w:t>
      </w:r>
    </w:p>
    <w:p w14:paraId="0C517EFC" w14:textId="77777777" w:rsidR="006C0CF2" w:rsidRDefault="00000000">
      <w:pPr>
        <w:spacing w:before="269" w:after="269"/>
        <w:ind w:left="120"/>
      </w:pPr>
      <w:r>
        <w:rPr>
          <w:rFonts w:ascii="Times New Roman" w:hAnsi="Times New Roman"/>
          <w:color w:val="000000"/>
        </w:rPr>
        <w:t>- კარგი, კარგი, ეს ცუდია. ენიუნიენი ხშირად ნერვებს უშვებს, როდესაც მის სწავლების მეთოდებს აკრიტიკებენ.</w:t>
      </w:r>
    </w:p>
    <w:p w14:paraId="2D8148A3" w14:textId="77777777" w:rsidR="006C0CF2" w:rsidRDefault="00000000">
      <w:pPr>
        <w:spacing w:before="269" w:after="269"/>
        <w:ind w:left="120"/>
      </w:pPr>
      <w:r>
        <w:rPr>
          <w:rFonts w:ascii="Times New Roman" w:hAnsi="Times New Roman"/>
          <w:color w:val="000000"/>
        </w:rPr>
        <w:t>ალისფერი საფლავის ქვების მეფემ, გილისირისმა, ცარიელი სახე ჩვენსკენ მიაბრუნა.</w:t>
      </w:r>
    </w:p>
    <w:p w14:paraId="53CC6CCE" w14:textId="77777777" w:rsidR="006C0CF2" w:rsidRDefault="00000000">
      <w:pPr>
        <w:spacing w:before="269" w:after="269"/>
        <w:ind w:left="120"/>
      </w:pPr>
      <w:r>
        <w:rPr>
          <w:rFonts w:ascii="Times New Roman" w:hAnsi="Times New Roman"/>
          <w:color w:val="000000"/>
        </w:rPr>
        <w:t>- როგორ დავამშვიდოთ იგი?</w:t>
      </w:r>
    </w:p>
    <w:p w14:paraId="647701A3" w14:textId="77777777" w:rsidR="006C0CF2" w:rsidRDefault="00000000">
      <w:pPr>
        <w:spacing w:before="269" w:after="269"/>
        <w:ind w:left="120"/>
      </w:pPr>
      <w:r>
        <w:rPr>
          <w:rFonts w:ascii="Times New Roman" w:hAnsi="Times New Roman"/>
          <w:color w:val="000000"/>
        </w:rPr>
        <w:t>- მის წინა კითხვას სწორად უნდა უპასუხოთ. წინააღმდეგ შემთხვევაში, არ გამიკვირდება, თუ ყველანი 0 ქულას მივიღებთ.</w:t>
      </w:r>
    </w:p>
    <w:p w14:paraId="4486AC25" w14:textId="77777777" w:rsidR="006C0CF2" w:rsidRDefault="00000000">
      <w:pPr>
        <w:spacing w:before="269" w:after="269"/>
        <w:ind w:left="120"/>
      </w:pPr>
      <w:r>
        <w:rPr>
          <w:rFonts w:ascii="Times New Roman" w:hAnsi="Times New Roman"/>
          <w:color w:val="000000"/>
        </w:rPr>
        <w:t>- მაშინ რატომ არ პასუხობ შენ თვითონ?</w:t>
      </w:r>
    </w:p>
    <w:p w14:paraId="7D86F0CA" w14:textId="77777777" w:rsidR="006C0CF2" w:rsidRDefault="00000000">
      <w:pPr>
        <w:spacing w:before="269" w:after="269"/>
        <w:ind w:left="120"/>
      </w:pPr>
      <w:r>
        <w:rPr>
          <w:rFonts w:ascii="Times New Roman" w:hAnsi="Times New Roman"/>
          <w:color w:val="000000"/>
        </w:rPr>
        <w:t>ალისფერი საფლავის ქვების მეფემ გაზვიადებულად აიჩეჩა მხრები, თითქოს იმის თქმა სურდა, რომ ასეთი უხარისხო ილუსტრაციებიდან შეუძლებელი იყო იმის გამოცნობა, თუ რა სახის სულები იყვნენ ესენი.</w:t>
      </w:r>
    </w:p>
    <w:p w14:paraId="3CD05E0F" w14:textId="77777777" w:rsidR="006C0CF2" w:rsidRDefault="00000000">
      <w:pPr>
        <w:spacing w:before="269" w:after="269"/>
        <w:ind w:left="120"/>
      </w:pPr>
      <w:r>
        <w:rPr>
          <w:rFonts w:ascii="Times New Roman" w:hAnsi="Times New Roman"/>
          <w:color w:val="000000"/>
        </w:rPr>
        <w:t>„ამპარტავანი ხარ, დემონთა მბრძანებელო. ამიტომაც ვამბობ, რომ ზედმეტად თავდაჯერებული ხარ“, - თქვა ქვესკნელის მეფემ იჯესმა და ცალი თვალი აათამაშა.</w:t>
      </w:r>
    </w:p>
    <w:p w14:paraId="20B535D9" w14:textId="77777777" w:rsidR="006C0CF2" w:rsidRDefault="00000000">
      <w:pPr>
        <w:spacing w:before="269" w:after="269"/>
        <w:ind w:left="120"/>
      </w:pPr>
      <w:r>
        <w:rPr>
          <w:rFonts w:ascii="Times New Roman" w:hAnsi="Times New Roman"/>
          <w:color w:val="000000"/>
        </w:rPr>
        <w:t>- ვფიქრობ, შენც არ იცი მის კითხვაზე პასუხი?</w:t>
      </w:r>
    </w:p>
    <w:p w14:paraId="62DF9BD9" w14:textId="77777777" w:rsidR="006C0CF2" w:rsidRDefault="00000000">
      <w:pPr>
        <w:spacing w:before="269" w:after="269"/>
        <w:ind w:left="120"/>
      </w:pPr>
      <w:r>
        <w:rPr>
          <w:rFonts w:ascii="Times New Roman" w:hAnsi="Times New Roman"/>
          <w:color w:val="000000"/>
        </w:rPr>
        <w:lastRenderedPageBreak/>
        <w:t>- და რა შეიძლება გავიგოთ აქედან? იმის გაგება, თუ ვინ არის ეს ჯოხის კაცი, იგივეა, რომ გააცნობიერო, რომ მდინარეში წყალი ქვედა დინებიდან ზედა დინებამდე მიედინება. ყველაფერს თავისი ლოგიკა აქვს. - თქვა იჯესმა, თითქოს აფურთხებდა.</w:t>
      </w:r>
    </w:p>
    <w:p w14:paraId="376AC1C1" w14:textId="77777777" w:rsidR="006C0CF2" w:rsidRDefault="00000000">
      <w:pPr>
        <w:spacing w:before="269" w:after="269"/>
        <w:ind w:left="120"/>
      </w:pPr>
      <w:r>
        <w:rPr>
          <w:rFonts w:ascii="Times New Roman" w:hAnsi="Times New Roman"/>
          <w:color w:val="000000"/>
        </w:rPr>
        <w:t>- ჰმ, გასაგებია. მაშინ კარგად დააკვირდი.</w:t>
      </w:r>
    </w:p>
    <w:p w14:paraId="1597CE80" w14:textId="77777777" w:rsidR="006C0CF2" w:rsidRDefault="00000000">
      <w:pPr>
        <w:spacing w:before="269" w:after="269"/>
        <w:ind w:left="120"/>
      </w:pPr>
      <w:r>
        <w:rPr>
          <w:rFonts w:ascii="Times New Roman" w:hAnsi="Times New Roman"/>
          <w:color w:val="000000"/>
        </w:rPr>
        <w:t>მშვიდად ავწიე ხელი და წამოვდექი. შემდეგ ხეზე დახატულ ჯოხის კაცზე მივუთითე.</w:t>
      </w:r>
    </w:p>
    <w:p w14:paraId="7BD9BF9D" w14:textId="77777777" w:rsidR="006C0CF2" w:rsidRDefault="00000000">
      <w:pPr>
        <w:spacing w:before="269" w:after="269"/>
        <w:ind w:left="120"/>
      </w:pPr>
      <w:r>
        <w:rPr>
          <w:rFonts w:ascii="Times New Roman" w:hAnsi="Times New Roman"/>
          <w:color w:val="000000"/>
        </w:rPr>
        <w:t>— ჯოხის კაცის ექვსი ფრთა ყველა სულის დედაზე, დიდ სულ რენოზე მიუთითებს.</w:t>
      </w:r>
    </w:p>
    <w:p w14:paraId="6B98F64C" w14:textId="77777777" w:rsidR="006C0CF2" w:rsidRDefault="00000000">
      <w:pPr>
        <w:spacing w:before="269" w:after="269"/>
        <w:ind w:left="120"/>
      </w:pPr>
      <w:r>
        <w:rPr>
          <w:rFonts w:ascii="Times New Roman" w:hAnsi="Times New Roman"/>
          <w:color w:val="000000"/>
        </w:rPr>
        <w:t>შემდეგ რაღაცაზე მივუთითე, რომელიც მოქანავე ჭიაყელას ჰგავდა.</w:t>
      </w:r>
    </w:p>
    <w:p w14:paraId="662DC302" w14:textId="77777777" w:rsidR="006C0CF2" w:rsidRDefault="00000000">
      <w:pPr>
        <w:spacing w:before="269" w:after="269"/>
        <w:ind w:left="120"/>
      </w:pPr>
      <w:r>
        <w:rPr>
          <w:rFonts w:ascii="Times New Roman" w:hAnsi="Times New Roman"/>
          <w:color w:val="000000"/>
        </w:rPr>
        <w:t>— მის გარშემო არსებული უთვალავი წერტილი წვიმის წვეთს ჰგავს. სხვა სიტყვებით რომ ვთქვათ, ეს არის წყლის დიდი სული რიონიონი.</w:t>
      </w:r>
    </w:p>
    <w:p w14:paraId="049F183E" w14:textId="77777777" w:rsidR="006C0CF2" w:rsidRDefault="00000000">
      <w:pPr>
        <w:spacing w:before="269" w:after="269"/>
        <w:ind w:left="120"/>
      </w:pPr>
      <w:r>
        <w:rPr>
          <w:rFonts w:ascii="Times New Roman" w:hAnsi="Times New Roman"/>
          <w:color w:val="000000"/>
        </w:rPr>
        <w:t>საბოლოოდ, დავაწკაპუნე თმიანი ჩვეულებრივი შავი წრის ილუსტრაციაზე.</w:t>
      </w:r>
    </w:p>
    <w:p w14:paraId="6671C74E" w14:textId="77777777" w:rsidR="006C0CF2" w:rsidRDefault="00000000">
      <w:pPr>
        <w:spacing w:before="269" w:after="269"/>
        <w:ind w:left="120"/>
      </w:pPr>
      <w:r>
        <w:rPr>
          <w:rFonts w:ascii="Times New Roman" w:hAnsi="Times New Roman"/>
          <w:color w:val="000000"/>
        </w:rPr>
        <w:t>- ეს მრგვალი თვალები ნამდვილად ტიტის ფერიებს ეკუთვნის.</w:t>
      </w:r>
    </w:p>
    <w:p w14:paraId="35F7F1CC" w14:textId="77777777" w:rsidR="006C0CF2" w:rsidRDefault="00000000">
      <w:pPr>
        <w:spacing w:before="269" w:after="269"/>
        <w:ind w:left="120"/>
      </w:pPr>
      <w:r>
        <w:rPr>
          <w:rFonts w:ascii="Times New Roman" w:hAnsi="Times New Roman"/>
          <w:color w:val="000000"/>
        </w:rPr>
        <w:t>კლასში რყევა შეწყდა. ენიუნიენი დამშვიდდა.</w:t>
      </w:r>
    </w:p>
    <w:p w14:paraId="0403FF9F" w14:textId="77777777" w:rsidR="006C0CF2" w:rsidRDefault="00000000">
      <w:pPr>
        <w:spacing w:before="269" w:after="269"/>
        <w:ind w:left="120"/>
      </w:pPr>
      <w:r>
        <w:rPr>
          <w:rFonts w:ascii="Times New Roman" w:hAnsi="Times New Roman"/>
          <w:color w:val="000000"/>
        </w:rPr>
        <w:t>- კი, აბსოლუტურად სწორია! ანოს ვოლდიგოდ, ჩვენი სკოლის დამთავრებისთვის ჯილდოს გიხდი!</w:t>
      </w:r>
    </w:p>
    <w:p w14:paraId="28722871" w14:textId="77777777" w:rsidR="006C0CF2" w:rsidRDefault="00000000">
      <w:pPr>
        <w:spacing w:before="269" w:after="269"/>
        <w:ind w:left="120"/>
      </w:pPr>
      <w:r>
        <w:rPr>
          <w:rFonts w:ascii="Times New Roman" w:hAnsi="Times New Roman"/>
          <w:color w:val="000000"/>
        </w:rPr>
        <w:t>ჩემს ფორმაზე სინათლე მოეფინა და ფერიების ფრთების ფორმის მედალი მიეკრო. ვერ ვიჯერებ, რომ ეს საკმარისი იყო დასამთავრებლად. არ მეგონა, რომ განათლების უზარმაზარი ხე დაქირავებული იქნებოდა.</w:t>
      </w:r>
    </w:p>
    <w:p w14:paraId="3E863AF0" w14:textId="77777777" w:rsidR="006C0CF2" w:rsidRDefault="00000000">
      <w:pPr>
        <w:spacing w:before="269" w:after="269"/>
        <w:ind w:left="120"/>
      </w:pPr>
      <w:r>
        <w:rPr>
          <w:rFonts w:ascii="Times New Roman" w:hAnsi="Times New Roman"/>
          <w:color w:val="000000"/>
        </w:rPr>
        <w:t>— ...სად არის ის ჯოხის კაცი... ეს რენოს დიდი სულია?.. — დაბნეულმა ჩაილაპარაკა ქვესკნელის მეფემ.</w:t>
      </w:r>
    </w:p>
    <w:p w14:paraId="3E8FD265" w14:textId="77777777" w:rsidR="006C0CF2" w:rsidRDefault="00000000">
      <w:pPr>
        <w:spacing w:before="269" w:after="269"/>
        <w:ind w:left="120"/>
      </w:pPr>
      <w:r>
        <w:rPr>
          <w:rFonts w:ascii="Times New Roman" w:hAnsi="Times New Roman"/>
          <w:color w:val="000000"/>
        </w:rPr>
        <w:t>— ...რიგნონი მოქანავე ჭიაყელას ჰგავს?..</w:t>
      </w:r>
    </w:p>
    <w:p w14:paraId="2E8731ED" w14:textId="77777777" w:rsidR="006C0CF2" w:rsidRDefault="00000000">
      <w:pPr>
        <w:spacing w:before="269" w:after="269"/>
        <w:ind w:left="120"/>
      </w:pPr>
      <w:r>
        <w:rPr>
          <w:rFonts w:ascii="Times New Roman" w:hAnsi="Times New Roman"/>
          <w:color w:val="000000"/>
        </w:rPr>
        <w:t>წითელი საფლავის ქვის მეფის ჟელატინისფერი სახე ისე დაემანჭა, თითქოს მთელი გულით ეჭვობდა.</w:t>
      </w:r>
    </w:p>
    <w:p w14:paraId="139324A5" w14:textId="77777777" w:rsidR="006C0CF2" w:rsidRDefault="00000000">
      <w:pPr>
        <w:spacing w:before="269" w:after="269"/>
        <w:ind w:left="120"/>
      </w:pPr>
      <w:r>
        <w:rPr>
          <w:rFonts w:ascii="Times New Roman" w:hAnsi="Times New Roman"/>
          <w:color w:val="000000"/>
        </w:rPr>
        <w:t>„უბრალოდ რომ იცოდეთ, იღბალს აქ არაფერი აქვს საერთო“, - ვუთხარი ორ გაოცებულ მეფეს. „თქვენ ვერასდროს შეძელით ჩემი დამარცხება ზუსტად იმიტომ, რომ ასეთი წვრილმანები არ იცოდით“.</w:t>
      </w:r>
    </w:p>
    <w:p w14:paraId="0EF195BA" w14:textId="77777777" w:rsidR="006C0CF2" w:rsidRDefault="00000000">
      <w:pPr>
        <w:pStyle w:val="Heading2"/>
        <w:pageBreakBefore/>
        <w:spacing w:before="180" w:after="180"/>
        <w:ind w:left="120"/>
      </w:pPr>
      <w:bookmarkStart w:id="26" w:name="_§_26._ძველი"/>
      <w:bookmarkEnd w:id="26"/>
      <w:r>
        <w:rPr>
          <w:rFonts w:ascii="Times New Roman" w:hAnsi="Times New Roman"/>
          <w:color w:val="000000"/>
          <w:sz w:val="33"/>
        </w:rPr>
        <w:lastRenderedPageBreak/>
        <w:t>§ 26. ძველი მოგონებები</w:t>
      </w:r>
    </w:p>
    <w:p w14:paraId="6509B47E" w14:textId="77777777" w:rsidR="006C0CF2" w:rsidRDefault="00000000">
      <w:pPr>
        <w:spacing w:before="269" w:after="269"/>
        <w:ind w:left="120"/>
      </w:pPr>
      <w:r>
        <w:rPr>
          <w:rFonts w:ascii="Times New Roman" w:hAnsi="Times New Roman"/>
          <w:color w:val="000000"/>
        </w:rPr>
        <w:t>ზარი დაირეკა, გაკვეთილის დასრულების მაუწყებელი.</w:t>
      </w:r>
    </w:p>
    <w:p w14:paraId="405E4141" w14:textId="77777777" w:rsidR="006C0CF2" w:rsidRDefault="00000000">
      <w:pPr>
        <w:spacing w:before="269" w:after="269"/>
        <w:ind w:left="120"/>
      </w:pPr>
      <w:r>
        <w:rPr>
          <w:rFonts w:ascii="Times New Roman" w:hAnsi="Times New Roman"/>
          <w:color w:val="000000"/>
        </w:rPr>
        <w:t>- ჰმ, დღეისთვის სულ ეს იყო. რაიმე კითხვა გაქვთ? - თქვა უზარმაზარმა ხემ, ენიუნიენმა.</w:t>
      </w:r>
    </w:p>
    <w:p w14:paraId="7AFA41A3" w14:textId="77777777" w:rsidR="006C0CF2" w:rsidRDefault="00000000">
      <w:pPr>
        <w:spacing w:before="269" w:after="269"/>
        <w:ind w:left="120"/>
      </w:pPr>
      <w:r>
        <w:rPr>
          <w:rFonts w:ascii="Times New Roman" w:hAnsi="Times New Roman"/>
          <w:color w:val="000000"/>
        </w:rPr>
        <w:t>ხელი ავწიე.</w:t>
      </w:r>
    </w:p>
    <w:p w14:paraId="6DB5010C" w14:textId="77777777" w:rsidR="006C0CF2" w:rsidRDefault="00000000">
      <w:pPr>
        <w:spacing w:before="269" w:after="269"/>
        <w:ind w:left="120"/>
      </w:pPr>
      <w:r>
        <w:rPr>
          <w:rFonts w:ascii="Times New Roman" w:hAnsi="Times New Roman"/>
          <w:color w:val="000000"/>
        </w:rPr>
        <w:t>- რამდენიმე კითხვა მაქვს თქვენთვის, მაგრამ უპირველეს ყოვლისა, მაინტერესებს, როგორი სულია სულთა მეფე?</w:t>
      </w:r>
    </w:p>
    <w:p w14:paraId="53F62CDC" w14:textId="77777777" w:rsidR="006C0CF2" w:rsidRDefault="00000000">
      <w:pPr>
        <w:spacing w:before="269" w:after="269"/>
        <w:ind w:left="120"/>
      </w:pPr>
      <w:r>
        <w:rPr>
          <w:rFonts w:ascii="Times New Roman" w:hAnsi="Times New Roman"/>
          <w:color w:val="000000"/>
        </w:rPr>
        <w:t>- ჰო-ჰო-ჰო, დიდი სულების მეფე აჰარტელნის დიდი სულების ტყის მმართველი და მფარველია.</w:t>
      </w:r>
    </w:p>
    <w:p w14:paraId="2623C55F" w14:textId="77777777" w:rsidR="006C0CF2" w:rsidRDefault="00000000">
      <w:pPr>
        <w:spacing w:before="269" w:after="269"/>
        <w:ind w:left="120"/>
      </w:pPr>
      <w:r>
        <w:rPr>
          <w:rFonts w:ascii="Times New Roman" w:hAnsi="Times New Roman"/>
          <w:color w:val="000000"/>
        </w:rPr>
        <w:t>— რომელი ლეგენდიდან დაიბადა ის?</w:t>
      </w:r>
    </w:p>
    <w:p w14:paraId="455791FF" w14:textId="77777777" w:rsidR="006C0CF2" w:rsidRDefault="00000000">
      <w:pPr>
        <w:spacing w:before="269" w:after="269"/>
        <w:ind w:left="120"/>
      </w:pPr>
      <w:r>
        <w:rPr>
          <w:rFonts w:ascii="Times New Roman" w:hAnsi="Times New Roman"/>
          <w:color w:val="000000"/>
        </w:rPr>
        <w:t>— ამას ჯერ ვერ გეტყვი. დიდ სულიერ მეფესთან ყველაფერი ძალიან რთულადაა. ჯერ საფუძვლებს ვისწავლით. გააგრძელებ ლექციებზე დასწრებას მას შემდეგაც, რაც დამთავრების სამკერდე ნიშანს მოგანიჭებ?</w:t>
      </w:r>
    </w:p>
    <w:p w14:paraId="4B88BE3A" w14:textId="77777777" w:rsidR="006C0CF2" w:rsidRDefault="00000000">
      <w:pPr>
        <w:spacing w:before="269" w:after="269"/>
        <w:ind w:left="120"/>
      </w:pPr>
      <w:r>
        <w:rPr>
          <w:rFonts w:ascii="Times New Roman" w:hAnsi="Times New Roman"/>
          <w:color w:val="000000"/>
        </w:rPr>
        <w:t>- კი, კიდევ მაქვს შენგან რაღაც სასწავლი. კიდევ ერთი კითხვა მაქვს: ჩემს ქვეშევრდომებს აქ სულს უნდა დაემალა, იცოდი ამის შესახებ?</w:t>
      </w:r>
    </w:p>
    <w:p w14:paraId="57F681B3" w14:textId="77777777" w:rsidR="006C0CF2" w:rsidRDefault="00000000">
      <w:pPr>
        <w:spacing w:before="269" w:after="269"/>
        <w:ind w:left="120"/>
      </w:pPr>
      <w:r>
        <w:rPr>
          <w:rFonts w:ascii="Times New Roman" w:hAnsi="Times New Roman"/>
          <w:color w:val="000000"/>
        </w:rPr>
        <w:t>- კი, მინი-ტესტებში ცუდი ნიშნები მიიღეს. კი, ისინი ნამდვილად მოხვდნენ იმ სულების სკოლაში. დამალული მგელი ჯენული იტაცებს ყველას, ვინც ცუდ შეფასებას იღებს. იქ რამდენიმე ძალიან საშიში დამატებითი გაკვეთილი იქნება. ოჰ, მაგრამ ნუ ინერვიულებ მათზე, თუ საკმარისად კარგად ისწავლი, ხუთ წელიწადში შეგიძლია ძველ სკოლაში დაბრუნდე.</w:t>
      </w:r>
    </w:p>
    <w:p w14:paraId="26DA8692" w14:textId="77777777" w:rsidR="006C0CF2" w:rsidRDefault="00000000">
      <w:pPr>
        <w:spacing w:before="269" w:after="269"/>
        <w:ind w:left="120"/>
      </w:pPr>
      <w:r>
        <w:rPr>
          <w:rFonts w:ascii="Times New Roman" w:hAnsi="Times New Roman"/>
          <w:color w:val="000000"/>
        </w:rPr>
        <w:t>ხუთი წელი? ამდენ ხანს ლოდინი არ შემიძლია.</w:t>
      </w:r>
    </w:p>
    <w:p w14:paraId="28696103" w14:textId="77777777" w:rsidR="006C0CF2" w:rsidRDefault="00000000">
      <w:pPr>
        <w:spacing w:before="269" w:after="269"/>
        <w:ind w:left="120"/>
      </w:pPr>
      <w:r>
        <w:rPr>
          <w:rFonts w:ascii="Times New Roman" w:hAnsi="Times New Roman"/>
          <w:color w:val="000000"/>
        </w:rPr>
        <w:t>— რას ნიშნავს ზუსტად შენი ეს „სულით დაფარული“?</w:t>
      </w:r>
    </w:p>
    <w:p w14:paraId="6DBB7EFD" w14:textId="77777777" w:rsidR="006C0CF2" w:rsidRDefault="00000000">
      <w:pPr>
        <w:spacing w:before="269" w:after="269"/>
        <w:ind w:left="120"/>
      </w:pPr>
      <w:r>
        <w:rPr>
          <w:rFonts w:ascii="Times New Roman" w:hAnsi="Times New Roman"/>
          <w:color w:val="000000"/>
        </w:rPr>
        <w:t>- როგორ ავხსნა... ასეთი ჭორები და ლეგენდები დადის. ამბობენ, რომ ეს ნიშნავს ამ სამყაროს საზღვარზე დამალვას ან დამალული მგლის ჯენულის მიერ შეჭმას და მის მუცელში დამალვას. თეორია ნამდვილად არ მესმის, მაგრამ დარწმუნებული ვარ, რომ ჯენულს შეუძლია დამალულები ამ სკოლაში დააბრუნოს.</w:t>
      </w:r>
    </w:p>
    <w:p w14:paraId="4D039404" w14:textId="77777777" w:rsidR="006C0CF2" w:rsidRDefault="00000000">
      <w:pPr>
        <w:spacing w:before="269" w:after="269"/>
        <w:ind w:left="120"/>
      </w:pPr>
      <w:r>
        <w:rPr>
          <w:rFonts w:ascii="Times New Roman" w:hAnsi="Times New Roman"/>
          <w:color w:val="000000"/>
        </w:rPr>
        <w:t>ხომ არ არის ეს სულების უცნაური მახასიათებლების გამო, რაც ჭორებსა და ლეგენდებზეა დამოკიდებული? ამ შემთხვევაში, მათი ძალით დაბრუნება შესაძლოა გარკვეულწილად პრობლემური იყოს.</w:t>
      </w:r>
    </w:p>
    <w:p w14:paraId="1D522AB5" w14:textId="77777777" w:rsidR="006C0CF2" w:rsidRDefault="00000000">
      <w:pPr>
        <w:spacing w:before="269" w:after="269"/>
        <w:ind w:left="120"/>
      </w:pPr>
      <w:r>
        <w:rPr>
          <w:rFonts w:ascii="Times New Roman" w:hAnsi="Times New Roman"/>
          <w:color w:val="000000"/>
        </w:rPr>
        <w:lastRenderedPageBreak/>
        <w:t>- გავიგე, რომ სულის მიერ დამალულთა დაბრუნება შესაძლებელია, თუ ამის შესახებ სულების მეფეს ჰკითხავთ.</w:t>
      </w:r>
    </w:p>
    <w:p w14:paraId="743D1FA4" w14:textId="77777777" w:rsidR="006C0CF2" w:rsidRDefault="00000000">
      <w:pPr>
        <w:spacing w:before="269" w:after="269"/>
        <w:ind w:left="120"/>
      </w:pPr>
      <w:r>
        <w:rPr>
          <w:rFonts w:ascii="Times New Roman" w:hAnsi="Times New Roman"/>
          <w:color w:val="000000"/>
        </w:rPr>
        <w:t>- დიახ, სწორია. დამალული მგელი ჯენული დიდი სულიერი მეფის მცველი ძაღლია. თუ მისგან ასეთ ბრძანებას მიიღებს, ის ყველა დამალულს დააბრუნებს.</w:t>
      </w:r>
    </w:p>
    <w:p w14:paraId="67F3D821" w14:textId="77777777" w:rsidR="006C0CF2" w:rsidRDefault="00000000">
      <w:pPr>
        <w:spacing w:before="269" w:after="269"/>
        <w:ind w:left="120"/>
      </w:pPr>
      <w:r>
        <w:rPr>
          <w:rFonts w:ascii="Times New Roman" w:hAnsi="Times New Roman"/>
          <w:color w:val="000000"/>
        </w:rPr>
        <w:t>— და სულთა მეფესთან შეხვედრა მხოლოდ სულთა განსაცდელების გავლის შემდეგ შეიძლება?</w:t>
      </w:r>
    </w:p>
    <w:p w14:paraId="10B74614" w14:textId="77777777" w:rsidR="006C0CF2" w:rsidRDefault="00000000">
      <w:pPr>
        <w:spacing w:before="269" w:after="269"/>
        <w:ind w:left="120"/>
      </w:pPr>
      <w:r>
        <w:rPr>
          <w:rFonts w:ascii="Times New Roman" w:hAnsi="Times New Roman"/>
          <w:color w:val="000000"/>
        </w:rPr>
        <w:t>- კი, ეს ამ სულების სკოლის წესია.</w:t>
      </w:r>
    </w:p>
    <w:p w14:paraId="620829CE" w14:textId="77777777" w:rsidR="006C0CF2" w:rsidRDefault="00000000">
      <w:pPr>
        <w:spacing w:before="269" w:after="269"/>
        <w:ind w:left="120"/>
      </w:pPr>
      <w:r>
        <w:rPr>
          <w:rFonts w:ascii="Times New Roman" w:hAnsi="Times New Roman"/>
          <w:color w:val="000000"/>
        </w:rPr>
        <w:t>და თუ მათ დავარღვევ, შესაბამისად დავისჯები. თუმცა, უსიამოვნო სიტუაციაა.</w:t>
      </w:r>
    </w:p>
    <w:p w14:paraId="6E38BB0B" w14:textId="77777777" w:rsidR="006C0CF2" w:rsidRDefault="00000000">
      <w:pPr>
        <w:spacing w:before="269" w:after="269"/>
        <w:ind w:left="120"/>
      </w:pPr>
      <w:r>
        <w:rPr>
          <w:rFonts w:ascii="Times New Roman" w:hAnsi="Times New Roman"/>
          <w:color w:val="000000"/>
        </w:rPr>
        <w:t>— ცოტა ხნის წინ ახსენეთ, რომ სუნამოების ცდებში მონაწილეობის მისაღებად რამდენიმე მინი-ტესტის ჩაბარებაა საჭირო. სულ მცირე რამდენის ჩაბარებაა საჭირო?</w:t>
      </w:r>
    </w:p>
    <w:p w14:paraId="116C94D4" w14:textId="77777777" w:rsidR="006C0CF2" w:rsidRDefault="00000000">
      <w:pPr>
        <w:spacing w:before="269" w:after="269"/>
        <w:ind w:left="120"/>
      </w:pPr>
      <w:r>
        <w:rPr>
          <w:rFonts w:ascii="Times New Roman" w:hAnsi="Times New Roman"/>
          <w:color w:val="000000"/>
        </w:rPr>
        <w:t>- მინიმუმ სამი. თუ მათი წარმატებით ჩაბარების შემდეგ თქვენი საშუალო ქულა 80 ან მეტია, მაშინ შეგიძლიათ სულისკვეთების ტესტების ჩაბარება დაიწყოთ.</w:t>
      </w:r>
    </w:p>
    <w:p w14:paraId="0D963800" w14:textId="77777777" w:rsidR="006C0CF2" w:rsidRDefault="00000000">
      <w:pPr>
        <w:spacing w:before="269" w:after="269"/>
        <w:ind w:left="120"/>
      </w:pPr>
      <w:r>
        <w:rPr>
          <w:rFonts w:ascii="Times New Roman" w:hAnsi="Times New Roman"/>
          <w:color w:val="000000"/>
        </w:rPr>
        <w:t>სამი? ეს ძალიან ბევრია.</w:t>
      </w:r>
    </w:p>
    <w:p w14:paraId="56EF0734" w14:textId="77777777" w:rsidR="006C0CF2" w:rsidRDefault="00000000">
      <w:pPr>
        <w:spacing w:before="269" w:after="269"/>
        <w:ind w:left="120"/>
      </w:pPr>
      <w:r>
        <w:rPr>
          <w:rFonts w:ascii="Times New Roman" w:hAnsi="Times New Roman"/>
          <w:color w:val="000000"/>
        </w:rPr>
        <w:t>- მომეცი ერთი.</w:t>
      </w:r>
    </w:p>
    <w:p w14:paraId="2AF4405E" w14:textId="77777777" w:rsidR="006C0CF2" w:rsidRDefault="00000000">
      <w:pPr>
        <w:spacing w:before="269" w:after="269"/>
        <w:ind w:left="120"/>
      </w:pPr>
      <w:r>
        <w:rPr>
          <w:rFonts w:ascii="Times New Roman" w:hAnsi="Times New Roman"/>
          <w:color w:val="000000"/>
        </w:rPr>
        <w:t>„რა?“ გაისმა პანიკური ხმა.</w:t>
      </w:r>
    </w:p>
    <w:p w14:paraId="77560DE4" w14:textId="77777777" w:rsidR="006C0CF2" w:rsidRDefault="00000000">
      <w:pPr>
        <w:spacing w:before="269" w:after="269"/>
        <w:ind w:left="120"/>
      </w:pPr>
      <w:r>
        <w:rPr>
          <w:rFonts w:ascii="Times New Roman" w:hAnsi="Times New Roman"/>
          <w:color w:val="000000"/>
        </w:rPr>
        <w:t>- ბევრი დრო არ მაქვს. ნება მომეცით ერთი მინი ტესტი ჩავატარო.</w:t>
      </w:r>
    </w:p>
    <w:p w14:paraId="3B5FE96D" w14:textId="77777777" w:rsidR="006C0CF2" w:rsidRDefault="00000000">
      <w:pPr>
        <w:spacing w:before="269" w:after="269"/>
        <w:ind w:left="120"/>
      </w:pPr>
      <w:r>
        <w:rPr>
          <w:rFonts w:ascii="Times New Roman" w:hAnsi="Times New Roman"/>
          <w:color w:val="000000"/>
        </w:rPr>
        <w:t>- ჰმ, სკოლის დამთავრებისთვის სამკერდე ნიშანი მოგეცი, მაგრამ სულის გამოცდებთან დაკავშირებით სხვანაირადაა. ბოლოს და ბოლოს, ეს ერთადერთი შესაძლო გზაა დიდ სულის მეფესთან აუდიტორიის მოსაპოვებლად. ამ საკითხის მარტო მოგვარება ადვილი არ იქნება ჩემთვის.</w:t>
      </w:r>
    </w:p>
    <w:p w14:paraId="698ACF57" w14:textId="77777777" w:rsidR="006C0CF2" w:rsidRDefault="00000000">
      <w:pPr>
        <w:spacing w:before="269" w:after="269"/>
        <w:ind w:left="120"/>
      </w:pPr>
      <w:r>
        <w:rPr>
          <w:rFonts w:ascii="Times New Roman" w:hAnsi="Times New Roman"/>
          <w:color w:val="000000"/>
        </w:rPr>
        <w:t>- არ მეწყინება, თუ შემდეგ მინი-ტესტში სამივეს გააკეთებ.</w:t>
      </w:r>
    </w:p>
    <w:p w14:paraId="0D412728" w14:textId="77777777" w:rsidR="006C0CF2" w:rsidRDefault="00000000">
      <w:pPr>
        <w:spacing w:before="269" w:after="269"/>
        <w:ind w:left="120"/>
      </w:pPr>
      <w:r>
        <w:rPr>
          <w:rFonts w:ascii="Times New Roman" w:hAnsi="Times New Roman"/>
          <w:color w:val="000000"/>
        </w:rPr>
        <w:t>— მიუხედავად იმისა, რომ მათ მინი-ტესტებს უწოდებენ, ისინი დიდი რაოდენობით კითხვებისგან შედგება. სწორედ ამიტომ არ შემიძლია მათი ასე სწრაფად გაკეთება. ამისთვის დრო მჭირდება.</w:t>
      </w:r>
    </w:p>
    <w:p w14:paraId="1787E840" w14:textId="77777777" w:rsidR="006C0CF2" w:rsidRDefault="00000000">
      <w:pPr>
        <w:spacing w:before="269" w:after="269"/>
        <w:ind w:left="120"/>
      </w:pPr>
      <w:r>
        <w:rPr>
          <w:rFonts w:ascii="Times New Roman" w:hAnsi="Times New Roman"/>
          <w:color w:val="000000"/>
        </w:rPr>
        <w:t>- არა მგონია.</w:t>
      </w:r>
    </w:p>
    <w:p w14:paraId="53E59400" w14:textId="77777777" w:rsidR="006C0CF2" w:rsidRDefault="00000000">
      <w:pPr>
        <w:spacing w:before="269" w:after="269"/>
        <w:ind w:left="120"/>
      </w:pPr>
      <w:r>
        <w:rPr>
          <w:rFonts w:ascii="Times New Roman" w:hAnsi="Times New Roman"/>
          <w:color w:val="000000"/>
        </w:rPr>
        <w:t>ჩემმა მშვიდმა სიტყვებმა ენიუნიენის ხეში ცნობისმოყვარეობა გააღვივა.</w:t>
      </w:r>
    </w:p>
    <w:p w14:paraId="296B990C" w14:textId="77777777" w:rsidR="006C0CF2" w:rsidRDefault="00000000">
      <w:pPr>
        <w:spacing w:before="269" w:after="269"/>
        <w:ind w:left="120"/>
      </w:pPr>
      <w:r>
        <w:rPr>
          <w:rFonts w:ascii="Times New Roman" w:hAnsi="Times New Roman"/>
          <w:color w:val="000000"/>
        </w:rPr>
        <w:t>- ...რას გულისხმობ?</w:t>
      </w:r>
    </w:p>
    <w:p w14:paraId="1FDB1B0E" w14:textId="77777777" w:rsidR="006C0CF2" w:rsidRDefault="00000000">
      <w:pPr>
        <w:spacing w:before="269" w:after="269"/>
        <w:ind w:left="120"/>
      </w:pPr>
      <w:r>
        <w:rPr>
          <w:rFonts w:ascii="Times New Roman" w:hAnsi="Times New Roman"/>
          <w:color w:val="000000"/>
        </w:rPr>
        <w:lastRenderedPageBreak/>
        <w:t>- რას ამბობ, უბრალოდ მეგონა, რომ უზარმაზარი ხის წარმონაქმნის სახელით ცნობილი სული ამას მალე გააკეთებდა.</w:t>
      </w:r>
    </w:p>
    <w:p w14:paraId="33A9BCAE" w14:textId="77777777" w:rsidR="006C0CF2" w:rsidRDefault="00000000">
      <w:pPr>
        <w:spacing w:before="269" w:after="269"/>
        <w:ind w:left="120"/>
      </w:pPr>
      <w:r>
        <w:rPr>
          <w:rFonts w:ascii="Times New Roman" w:hAnsi="Times New Roman"/>
          <w:color w:val="000000"/>
        </w:rPr>
        <w:t>— რა...?!</w:t>
      </w:r>
    </w:p>
    <w:p w14:paraId="11B83BD3" w14:textId="77777777" w:rsidR="006C0CF2" w:rsidRDefault="00000000">
      <w:pPr>
        <w:spacing w:before="269" w:after="269"/>
        <w:ind w:left="120"/>
      </w:pPr>
      <w:r>
        <w:rPr>
          <w:rFonts w:ascii="Times New Roman" w:hAnsi="Times New Roman"/>
          <w:color w:val="000000"/>
        </w:rPr>
        <w:t>როგორც ჩანს, მართალი ვიყავი. უზარმაზარი ხის, ენიუნიენის ხმა გაოცებითა და დაუფარავი სიხარულით იყო სავსე. მისი ქება-დიდება ღირს, რადგან მას მაშინვე მოუნდება ამის გაკეთება.</w:t>
      </w:r>
    </w:p>
    <w:p w14:paraId="63DBD49C" w14:textId="77777777" w:rsidR="006C0CF2" w:rsidRDefault="00000000">
      <w:pPr>
        <w:spacing w:before="269" w:after="269"/>
        <w:ind w:left="120"/>
      </w:pPr>
      <w:r>
        <w:rPr>
          <w:rFonts w:ascii="Times New Roman" w:hAnsi="Times New Roman"/>
          <w:color w:val="000000"/>
        </w:rPr>
        <w:t>- მეგონა, თუ სერიოზულად ილაპარაკებდი, შეგეძლო ღამეში 10 ან 20 მინი-ტესტის გაკეთება, ჰმ, მაგრამ როგორც ჩანს, ვცდებოდი. დღევანდელი გაკვეთილის შემდეგ კი დავრწმუნდი, რომ საუკეთესო მასწავლებელი ხარ...</w:t>
      </w:r>
    </w:p>
    <w:p w14:paraId="03783F0A" w14:textId="77777777" w:rsidR="006C0CF2" w:rsidRDefault="00000000">
      <w:pPr>
        <w:spacing w:before="269" w:after="269"/>
        <w:ind w:left="120"/>
      </w:pPr>
      <w:r>
        <w:rPr>
          <w:rFonts w:ascii="Times New Roman" w:hAnsi="Times New Roman"/>
          <w:color w:val="000000"/>
        </w:rPr>
        <w:t>- ჰმ-მ-მ-მ-მ-მ...</w:t>
      </w:r>
    </w:p>
    <w:p w14:paraId="3717185B" w14:textId="77777777" w:rsidR="006C0CF2" w:rsidRDefault="00000000">
      <w:pPr>
        <w:spacing w:before="269" w:after="269"/>
        <w:ind w:left="120"/>
      </w:pPr>
      <w:r>
        <w:rPr>
          <w:rFonts w:ascii="Times New Roman" w:hAnsi="Times New Roman"/>
          <w:color w:val="000000"/>
        </w:rPr>
        <w:t>კლასი ოდნავ შეირყა. ენიუნიენი ამით თავის დაბნეულობას გამოხატავდა. როგორც ჩანს, კიდევ ერთი ბიძგი იყო საჭირო.</w:t>
      </w:r>
    </w:p>
    <w:p w14:paraId="0C0E3DF8" w14:textId="77777777" w:rsidR="006C0CF2" w:rsidRDefault="00000000">
      <w:pPr>
        <w:spacing w:before="269" w:after="269"/>
        <w:ind w:left="120"/>
      </w:pPr>
      <w:r>
        <w:rPr>
          <w:rFonts w:ascii="Times New Roman" w:hAnsi="Times New Roman"/>
          <w:color w:val="000000"/>
        </w:rPr>
        <w:t>„დემონთა მბრძანებლის აკადემიის მასწავლებელს შეიძლება შეეძლოს ასეთი პატარა საქმის მოგვარება, მაგრამ მე არ გაიძულებთ. თითოეულ სკოლას თავისი მიდგომა აქვს.“</w:t>
      </w:r>
    </w:p>
    <w:p w14:paraId="196BFD95" w14:textId="77777777" w:rsidR="006C0CF2" w:rsidRDefault="00000000">
      <w:pPr>
        <w:spacing w:before="269" w:after="269"/>
        <w:ind w:left="120"/>
      </w:pPr>
      <w:r>
        <w:rPr>
          <w:rFonts w:ascii="Times New Roman" w:hAnsi="Times New Roman"/>
          <w:color w:val="000000"/>
        </w:rPr>
        <w:t>ფეხზე წამოვდექი, თითქოს საუბრის დასრულების ნიშნად და პირდაპირ გასასვლელისკენ გავემართე. როგორც კი კლასიდან გასვლას ვაპირებდი, შესასვლელი კარი პირდაპირ სახეში მიხურეს.</w:t>
      </w:r>
    </w:p>
    <w:p w14:paraId="5EEBF03A" w14:textId="77777777" w:rsidR="006C0CF2" w:rsidRDefault="00000000">
      <w:pPr>
        <w:spacing w:before="269" w:after="269"/>
        <w:ind w:left="120"/>
      </w:pPr>
      <w:r>
        <w:rPr>
          <w:rFonts w:ascii="Times New Roman" w:hAnsi="Times New Roman"/>
          <w:color w:val="000000"/>
        </w:rPr>
        <w:t>- შენი ნება იყოს. გარდა ამისა, მე ვარ სული, რომელსაც განათლების დიდ ხეს უწოდებენ და როგორმე მოვახერხებ ამას.</w:t>
      </w:r>
    </w:p>
    <w:p w14:paraId="1C6BDCA1" w14:textId="77777777" w:rsidR="006C0CF2" w:rsidRDefault="00000000">
      <w:pPr>
        <w:spacing w:before="269" w:after="269"/>
        <w:ind w:left="120"/>
      </w:pPr>
      <w:r>
        <w:rPr>
          <w:rFonts w:ascii="Times New Roman" w:hAnsi="Times New Roman"/>
          <w:color w:val="000000"/>
        </w:rPr>
        <w:t>- გასაგებია, გმადლობთ.</w:t>
      </w:r>
    </w:p>
    <w:p w14:paraId="70FBD41E" w14:textId="77777777" w:rsidR="006C0CF2" w:rsidRDefault="00000000">
      <w:pPr>
        <w:spacing w:before="269" w:after="269"/>
        <w:ind w:left="120"/>
      </w:pPr>
      <w:r>
        <w:rPr>
          <w:rFonts w:ascii="Times New Roman" w:hAnsi="Times New Roman"/>
          <w:color w:val="000000"/>
        </w:rPr>
        <w:t>- მაგრამ ერთი რამ იცოდე, დემონ ლორდ ანოს. შენ აქ ახალი ხარ. ამიტომ სულიერ გამოცდებში მონაწილეობის უფლებას მხოლოდ იმ შემთხვევაში მოგცემ, თუ შემდეგ მინი-ტესტში 90 ან მეტ ქულას დააგროვებ.</w:t>
      </w:r>
    </w:p>
    <w:p w14:paraId="0805759E" w14:textId="77777777" w:rsidR="006C0CF2" w:rsidRDefault="00000000">
      <w:pPr>
        <w:spacing w:before="269" w:after="269"/>
        <w:ind w:left="120"/>
      </w:pPr>
      <w:r>
        <w:rPr>
          <w:rFonts w:ascii="Times New Roman" w:hAnsi="Times New Roman"/>
          <w:color w:val="000000"/>
        </w:rPr>
        <w:t>- როგორც გნებავთ.</w:t>
      </w:r>
    </w:p>
    <w:p w14:paraId="547DE578" w14:textId="77777777" w:rsidR="006C0CF2" w:rsidRDefault="00000000">
      <w:pPr>
        <w:spacing w:before="269" w:after="269"/>
        <w:ind w:left="120"/>
      </w:pPr>
      <w:r>
        <w:rPr>
          <w:rFonts w:ascii="Times New Roman" w:hAnsi="Times New Roman"/>
          <w:color w:val="000000"/>
        </w:rPr>
        <w:t>- კარგი, შემდეგი გაკვეთილი ორ საათში იწყება. მანამდე კი, კარგად ისწავლე დამოუკიდებლად.</w:t>
      </w:r>
    </w:p>
    <w:p w14:paraId="7CD919D6" w14:textId="77777777" w:rsidR="006C0CF2" w:rsidRDefault="00000000">
      <w:pPr>
        <w:spacing w:before="269" w:after="269"/>
        <w:ind w:left="120"/>
      </w:pPr>
      <w:r>
        <w:rPr>
          <w:rFonts w:ascii="Times New Roman" w:hAnsi="Times New Roman"/>
          <w:color w:val="000000"/>
        </w:rPr>
        <w:t>ამბიონზე მაღალი ხიდან სახე გაქრა და მასთან ერთად ენიუნიენის უზარმაზარი ხის არსებობაც.</w:t>
      </w:r>
    </w:p>
    <w:p w14:paraId="2FC12081" w14:textId="77777777" w:rsidR="006C0CF2" w:rsidRDefault="00000000">
      <w:pPr>
        <w:spacing w:before="269" w:after="269"/>
        <w:ind w:left="120"/>
      </w:pPr>
      <w:r>
        <w:rPr>
          <w:rFonts w:ascii="Times New Roman" w:hAnsi="Times New Roman"/>
          <w:color w:val="000000"/>
        </w:rPr>
        <w:lastRenderedPageBreak/>
        <w:t>- ჰე-ჰე-ჰე, - საშინლად გაიცინა ალისფერი საფლავის ქვების მეფემ, გილისირისმა, და ჩემთან მოვიდა. - კარგი, კარგი, ვხედავ, დიდ წარმატებას მიაღწიე. რა მაღიზიანებს, რომ მხოლოდ საკუთარ თავს თვლი განსაკუთრებულად.</w:t>
      </w:r>
    </w:p>
    <w:p w14:paraId="1F08AEC9" w14:textId="77777777" w:rsidR="006C0CF2" w:rsidRDefault="00000000">
      <w:pPr>
        <w:spacing w:before="269" w:after="269"/>
        <w:ind w:left="120"/>
      </w:pPr>
      <w:r>
        <w:rPr>
          <w:rFonts w:ascii="Times New Roman" w:hAnsi="Times New Roman"/>
          <w:color w:val="000000"/>
        </w:rPr>
        <w:t>სახე შეეჭმუხნა და გაბრაზებულმა შემომხედა.</w:t>
      </w:r>
    </w:p>
    <w:p w14:paraId="2B261828" w14:textId="77777777" w:rsidR="006C0CF2" w:rsidRDefault="00000000">
      <w:pPr>
        <w:spacing w:before="269" w:after="269"/>
        <w:ind w:left="120"/>
      </w:pPr>
      <w:r>
        <w:rPr>
          <w:rFonts w:ascii="Times New Roman" w:hAnsi="Times New Roman"/>
          <w:color w:val="000000"/>
        </w:rPr>
        <w:t>— მეც კი დამჭირდა ერთი თვე სუნამოს ტესტში მონაწილეობის მისაღებად!</w:t>
      </w:r>
    </w:p>
    <w:p w14:paraId="6F7986C7" w14:textId="77777777" w:rsidR="006C0CF2" w:rsidRDefault="00000000">
      <w:pPr>
        <w:spacing w:before="269" w:after="269"/>
        <w:ind w:left="120"/>
      </w:pPr>
      <w:r>
        <w:rPr>
          <w:rFonts w:ascii="Times New Roman" w:hAnsi="Times New Roman"/>
          <w:color w:val="000000"/>
        </w:rPr>
        <w:t>- მართლა? ვხედავ, რომ დაიღალეთ. ეს თქვენი სტილი ნამდვილად არ არის.</w:t>
      </w:r>
    </w:p>
    <w:p w14:paraId="24346EBD" w14:textId="77777777" w:rsidR="006C0CF2" w:rsidRDefault="00000000">
      <w:pPr>
        <w:spacing w:before="269" w:after="269"/>
        <w:ind w:left="120"/>
      </w:pPr>
      <w:r>
        <w:rPr>
          <w:rFonts w:ascii="Times New Roman" w:hAnsi="Times New Roman"/>
          <w:color w:val="000000"/>
        </w:rPr>
        <w:t>- სწავლა საკმაოდ მარტივია. ამ სულების სკოლის თავისებურება ის არის, რომ თქვენ უნდა იპოვოთ პასუხი, რომელიც აუცილებლად უნდა გახსოვდეთ. ნუ ელით, რომ ეს ადვილი იქნება.</w:t>
      </w:r>
    </w:p>
    <w:p w14:paraId="0A89189D" w14:textId="77777777" w:rsidR="006C0CF2" w:rsidRDefault="00000000">
      <w:pPr>
        <w:spacing w:before="269" w:after="269"/>
        <w:ind w:left="120"/>
      </w:pPr>
      <w:r>
        <w:rPr>
          <w:rFonts w:ascii="Times New Roman" w:hAnsi="Times New Roman"/>
          <w:color w:val="000000"/>
        </w:rPr>
        <w:t>- მაშინ ფსონს დავდებთ, ალისფერი საფლავის ქვების მეფეო. ერთ კვირაში მინი-ტესტის შემდეგ ყველანი მივიღებთ სულის ტესტების ჩაბარების ნებართვას.</w:t>
      </w:r>
    </w:p>
    <w:p w14:paraId="4881EB3E" w14:textId="77777777" w:rsidR="006C0CF2" w:rsidRDefault="00000000">
      <w:pPr>
        <w:spacing w:before="269" w:after="269"/>
        <w:ind w:left="120"/>
      </w:pPr>
      <w:r>
        <w:rPr>
          <w:rFonts w:ascii="Times New Roman" w:hAnsi="Times New Roman"/>
          <w:color w:val="000000"/>
        </w:rPr>
        <w:t>„ყველა? არა მხოლოდ შენ?“ უკმაყოფილოდ უპასუხა გილისირისმა.</w:t>
      </w:r>
    </w:p>
    <w:p w14:paraId="3B2A89CF" w14:textId="77777777" w:rsidR="006C0CF2" w:rsidRDefault="00000000">
      <w:pPr>
        <w:spacing w:before="269" w:after="269"/>
        <w:ind w:left="120"/>
      </w:pPr>
      <w:r>
        <w:rPr>
          <w:rFonts w:ascii="Times New Roman" w:hAnsi="Times New Roman"/>
          <w:color w:val="000000"/>
        </w:rPr>
        <w:t>- კი, სულ ესაა.</w:t>
      </w:r>
    </w:p>
    <w:p w14:paraId="69F58D55" w14:textId="77777777" w:rsidR="006C0CF2" w:rsidRDefault="00000000">
      <w:pPr>
        <w:spacing w:before="269" w:after="269"/>
        <w:ind w:left="120"/>
      </w:pPr>
      <w:r>
        <w:rPr>
          <w:rFonts w:ascii="Times New Roman" w:hAnsi="Times New Roman"/>
          <w:color w:val="000000"/>
        </w:rPr>
        <w:t>როგორც კი ეს ვთქვი, ალისფერმა საფლავის ქვის მეფემ ჯადოსნური წრეებიდან თვალები გამოაჩინა.</w:t>
      </w:r>
    </w:p>
    <w:p w14:paraId="0C3BEC7E" w14:textId="77777777" w:rsidR="006C0CF2" w:rsidRDefault="00000000">
      <w:pPr>
        <w:spacing w:before="269" w:after="269"/>
        <w:ind w:left="120"/>
      </w:pPr>
      <w:r>
        <w:rPr>
          <w:rFonts w:ascii="Times New Roman" w:hAnsi="Times New Roman"/>
          <w:color w:val="000000"/>
        </w:rPr>
        <w:t>- მართლა გეგონა, რომ ღმერთმა იცის საიდან მოვლენ მემარცხენე დემონებს დავნებდებოდი?</w:t>
      </w:r>
    </w:p>
    <w:p w14:paraId="71EC65DA" w14:textId="77777777" w:rsidR="006C0CF2" w:rsidRDefault="00000000">
      <w:pPr>
        <w:spacing w:before="269" w:after="269"/>
        <w:ind w:left="120"/>
      </w:pPr>
      <w:r>
        <w:rPr>
          <w:rFonts w:ascii="Times New Roman" w:hAnsi="Times New Roman"/>
          <w:color w:val="000000"/>
        </w:rPr>
        <w:t>- რაზე ლაპარაკობ? - ჩავიცინე. - ალისფერი საფლავის ქვების მეფეო, გგონია, რომ შენნაირი ადამიანი ჩემს ხელქვეითს კონკურენციას გაუწევს?</w:t>
      </w:r>
    </w:p>
    <w:p w14:paraId="150C525C" w14:textId="77777777" w:rsidR="006C0CF2" w:rsidRDefault="00000000">
      <w:pPr>
        <w:spacing w:before="269" w:after="269"/>
        <w:ind w:left="120"/>
      </w:pPr>
      <w:r>
        <w:rPr>
          <w:rFonts w:ascii="Times New Roman" w:hAnsi="Times New Roman"/>
          <w:color w:val="000000"/>
        </w:rPr>
        <w:t>მან თავისი გელის მსგავსი სხეული შავი შუქით გაანათა და გაბრაზებულმა შემომხედა თავისი ჯადოსნური თვალებით, რომლებიც რისხვით ანათებდნენ. ჩემმა წინა სიტყვებმა, ალბათ, ძალიან გააბრაზა.</w:t>
      </w:r>
    </w:p>
    <w:p w14:paraId="14C05822" w14:textId="77777777" w:rsidR="006C0CF2" w:rsidRDefault="00000000">
      <w:pPr>
        <w:spacing w:before="269" w:after="269"/>
        <w:ind w:left="120"/>
      </w:pPr>
      <w:r>
        <w:rPr>
          <w:rFonts w:ascii="Times New Roman" w:hAnsi="Times New Roman"/>
          <w:color w:val="000000"/>
        </w:rPr>
        <w:t>- ძალიან საინტერესოა. და რაზე დადებ ფსონს, დემონთა მბრძანებელო?</w:t>
      </w:r>
    </w:p>
    <w:p w14:paraId="3201D97C" w14:textId="77777777" w:rsidR="006C0CF2" w:rsidRDefault="00000000">
      <w:pPr>
        <w:spacing w:before="269" w:after="269"/>
        <w:ind w:left="120"/>
      </w:pPr>
      <w:r>
        <w:rPr>
          <w:rFonts w:ascii="Times New Roman" w:hAnsi="Times New Roman"/>
          <w:color w:val="000000"/>
        </w:rPr>
        <w:t>ხომ არ შეცდა? ვხედავ, რომ ის ჯერ კიდევ ძალიან ამაყია.</w:t>
      </w:r>
    </w:p>
    <w:p w14:paraId="0C012851" w14:textId="77777777" w:rsidR="006C0CF2" w:rsidRDefault="00000000">
      <w:pPr>
        <w:spacing w:before="269" w:after="269"/>
        <w:ind w:left="120"/>
      </w:pPr>
      <w:r>
        <w:rPr>
          <w:rFonts w:ascii="Times New Roman" w:hAnsi="Times New Roman"/>
          <w:color w:val="000000"/>
        </w:rPr>
        <w:t>- მე გავიმარჯვებ, თუ ყველას სულიერ გამოცდაზე დაგვიშვებენ. ამ შემთხვევაში, მეტყვი, ვინ არის ეს „სახურავი“, რომელიც ბრძანებებს გაძლევს.</w:t>
      </w:r>
    </w:p>
    <w:p w14:paraId="23745CBB" w14:textId="77777777" w:rsidR="006C0CF2" w:rsidRDefault="00000000">
      <w:pPr>
        <w:spacing w:before="269" w:after="269"/>
        <w:ind w:left="120"/>
      </w:pPr>
      <w:r>
        <w:rPr>
          <w:rFonts w:ascii="Times New Roman" w:hAnsi="Times New Roman"/>
          <w:color w:val="000000"/>
        </w:rPr>
        <w:t>გილისირისს სახე შეეჭმუხნა, თითქოს დამცინოდა.</w:t>
      </w:r>
    </w:p>
    <w:p w14:paraId="42163957" w14:textId="77777777" w:rsidR="006C0CF2" w:rsidRDefault="00000000">
      <w:pPr>
        <w:spacing w:before="269" w:after="269"/>
        <w:ind w:left="120"/>
      </w:pPr>
      <w:r>
        <w:rPr>
          <w:rFonts w:ascii="Times New Roman" w:hAnsi="Times New Roman"/>
          <w:color w:val="000000"/>
        </w:rPr>
        <w:t>- კარგი. და თუ მოვიგებ, შენს ბაზას ავიღებ.</w:t>
      </w:r>
    </w:p>
    <w:p w14:paraId="69A29C6A" w14:textId="77777777" w:rsidR="006C0CF2" w:rsidRDefault="00000000">
      <w:pPr>
        <w:spacing w:before="269" w:after="269"/>
        <w:ind w:left="120"/>
      </w:pPr>
      <w:r>
        <w:rPr>
          <w:rFonts w:ascii="Times New Roman" w:hAnsi="Times New Roman"/>
          <w:color w:val="000000"/>
        </w:rPr>
        <w:lastRenderedPageBreak/>
        <w:t>ჰმ, საკმაოდ დიდი თანხა მოითხოვა. თუ ასე ძალიან არ სურს თავისი „დაცვის“ შესახებ ჩემთვის ინფორმაციის მიწოდება?</w:t>
      </w:r>
    </w:p>
    <w:p w14:paraId="1E57783C" w14:textId="77777777" w:rsidR="006C0CF2" w:rsidRDefault="00000000">
      <w:pPr>
        <w:spacing w:before="269" w:after="269"/>
        <w:ind w:left="120"/>
      </w:pPr>
      <w:r>
        <w:rPr>
          <w:rFonts w:ascii="Times New Roman" w:hAnsi="Times New Roman"/>
          <w:color w:val="000000"/>
        </w:rPr>
        <w:t>- როგორც ჩანს, ჩემს პირობებს ვერ დაეთანხმები. მაშინ ამ ფსონში საერთოდ არ მივიღებ მონაწილეობას.</w:t>
      </w:r>
    </w:p>
    <w:p w14:paraId="1CAC5497" w14:textId="77777777" w:rsidR="006C0CF2" w:rsidRDefault="00000000">
      <w:pPr>
        <w:spacing w:before="269" w:after="269"/>
        <w:ind w:left="120"/>
      </w:pPr>
      <w:r>
        <w:rPr>
          <w:rFonts w:ascii="Times New Roman" w:hAnsi="Times New Roman"/>
          <w:color w:val="000000"/>
        </w:rPr>
        <w:t>- არა, საერთოდ არ მაინტერესებს. გარდა ამისა, თუ ჩემზე მეტ ქულას დააგროვებ, მოიგებ.</w:t>
      </w:r>
    </w:p>
    <w:p w14:paraId="1A35E093" w14:textId="77777777" w:rsidR="006C0CF2" w:rsidRDefault="00000000">
      <w:pPr>
        <w:spacing w:before="269" w:after="269"/>
        <w:ind w:left="120"/>
      </w:pPr>
      <w:r>
        <w:rPr>
          <w:rFonts w:ascii="Times New Roman" w:hAnsi="Times New Roman"/>
          <w:color w:val="000000"/>
        </w:rPr>
        <w:t>ერთი წამით გილისირისი ენა ჩაუვარდა. არამგონია, რომ ჩემი ფონდის რისკის ქვეშ დაყენებას ელოდა.</w:t>
      </w:r>
    </w:p>
    <w:p w14:paraId="1FF53854" w14:textId="77777777" w:rsidR="006C0CF2" w:rsidRDefault="00000000">
      <w:pPr>
        <w:spacing w:before="269" w:after="269"/>
        <w:ind w:left="120"/>
      </w:pPr>
      <w:r>
        <w:rPr>
          <w:rFonts w:ascii="Times New Roman" w:hAnsi="Times New Roman"/>
          <w:color w:val="000000"/>
        </w:rPr>
        <w:t>- არასაკმარისად მაფასებ?</w:t>
      </w:r>
    </w:p>
    <w:p w14:paraId="1D7EA896" w14:textId="77777777" w:rsidR="006C0CF2" w:rsidRDefault="00000000">
      <w:pPr>
        <w:spacing w:before="269" w:after="269"/>
        <w:ind w:left="120"/>
      </w:pPr>
      <w:r>
        <w:rPr>
          <w:rFonts w:ascii="Times New Roman" w:hAnsi="Times New Roman"/>
          <w:color w:val="000000"/>
        </w:rPr>
        <w:t>- თქვენ თვითონ შემოგვთავაზეთ ეს პირობა. რისი გეშინიათ?</w:t>
      </w:r>
    </w:p>
    <w:p w14:paraId="1F165391" w14:textId="77777777" w:rsidR="006C0CF2" w:rsidRDefault="00000000">
      <w:pPr>
        <w:spacing w:before="269" w:after="269"/>
        <w:ind w:left="120"/>
      </w:pPr>
      <w:r>
        <w:rPr>
          <w:rFonts w:ascii="Times New Roman" w:hAnsi="Times New Roman"/>
          <w:color w:val="000000"/>
        </w:rPr>
        <w:t>გილისირისმა ყურადღებით შემომხედა.</w:t>
      </w:r>
    </w:p>
    <w:p w14:paraId="3690A9AF" w14:textId="77777777" w:rsidR="006C0CF2" w:rsidRDefault="00000000">
      <w:pPr>
        <w:spacing w:before="269" w:after="269"/>
        <w:ind w:left="120"/>
      </w:pPr>
      <w:r>
        <w:rPr>
          <w:rFonts w:ascii="Times New Roman" w:hAnsi="Times New Roman"/>
          <w:color w:val="000000"/>
        </w:rPr>
        <w:t>- კარგი. მაშინ ამაზე შევთანხმდებით. ამას ინანებ, დემონთა მბრძანებელო.</w:t>
      </w:r>
    </w:p>
    <w:p w14:paraId="66CA6767" w14:textId="77777777" w:rsidR="006C0CF2" w:rsidRDefault="00000000">
      <w:pPr>
        <w:spacing w:before="269" w:after="269"/>
        <w:ind w:left="120"/>
      </w:pPr>
      <w:r>
        <w:rPr>
          <w:rFonts w:ascii="Times New Roman" w:hAnsi="Times New Roman"/>
          <w:color w:val="000000"/>
        </w:rPr>
        <w:t>ის ჩემს გვერდით გაიარა და კლასი დატოვა. ამ პროცესში ჩვენ ხელი მოვაწერეთ „ზექტს“.</w:t>
      </w:r>
    </w:p>
    <w:p w14:paraId="7DEDC988" w14:textId="77777777" w:rsidR="006C0CF2" w:rsidRDefault="00000000">
      <w:pPr>
        <w:spacing w:before="269" w:after="269"/>
        <w:ind w:left="120"/>
      </w:pPr>
      <w:r>
        <w:rPr>
          <w:rFonts w:ascii="Times New Roman" w:hAnsi="Times New Roman"/>
          <w:color w:val="000000"/>
        </w:rPr>
        <w:t>„ცოტაც არ შეცვლილხარ“, - ჩაილაპარაკა ქვესკნელის მეფემ, იდჟემ, წასვლისას.</w:t>
      </w:r>
    </w:p>
    <w:p w14:paraId="265974EC" w14:textId="77777777" w:rsidR="006C0CF2" w:rsidRDefault="00000000">
      <w:pPr>
        <w:spacing w:before="269" w:after="269"/>
        <w:ind w:left="120"/>
      </w:pPr>
      <w:r>
        <w:rPr>
          <w:rFonts w:ascii="Times New Roman" w:hAnsi="Times New Roman"/>
          <w:color w:val="000000"/>
        </w:rPr>
        <w:t>- გინდა ფსონი დადო, ქვესკნელის მეფეო?</w:t>
      </w:r>
    </w:p>
    <w:p w14:paraId="50E747CB" w14:textId="77777777" w:rsidR="006C0CF2" w:rsidRDefault="00000000">
      <w:pPr>
        <w:spacing w:before="269" w:after="269"/>
        <w:ind w:left="120"/>
      </w:pPr>
      <w:r>
        <w:rPr>
          <w:rFonts w:ascii="Times New Roman" w:hAnsi="Times New Roman"/>
          <w:color w:val="000000"/>
        </w:rPr>
        <w:t>- ხუმრობ? მითხარი, ოდესმე შენი დარწმუნების წყევლა მომივიდა?</w:t>
      </w:r>
    </w:p>
    <w:p w14:paraId="53BA0A37" w14:textId="77777777" w:rsidR="006C0CF2" w:rsidRDefault="00000000">
      <w:pPr>
        <w:spacing w:before="269" w:after="269"/>
        <w:ind w:left="120"/>
      </w:pPr>
      <w:r>
        <w:rPr>
          <w:rFonts w:ascii="Times New Roman" w:hAnsi="Times New Roman"/>
          <w:color w:val="000000"/>
        </w:rPr>
        <w:t>- ორჯერ ვფიქრობ.</w:t>
      </w:r>
    </w:p>
    <w:p w14:paraId="2326C729" w14:textId="77777777" w:rsidR="006C0CF2" w:rsidRDefault="00000000">
      <w:pPr>
        <w:spacing w:before="269" w:after="269"/>
        <w:ind w:left="120"/>
      </w:pPr>
      <w:r>
        <w:rPr>
          <w:rFonts w:ascii="Times New Roman" w:hAnsi="Times New Roman"/>
          <w:color w:val="000000"/>
        </w:rPr>
        <w:t>- მაშინ მომიწია. ახლა ყველაფერი სხვაგვარადაა. - გამოსამშვიდობებლად თქვა სიკვდილის შემდეგ ცხოვრების მეფემ და წავიდა.</w:t>
      </w:r>
    </w:p>
    <w:p w14:paraId="21B327F1" w14:textId="77777777" w:rsidR="006C0CF2" w:rsidRDefault="00000000">
      <w:pPr>
        <w:spacing w:before="269" w:after="269"/>
        <w:ind w:left="120"/>
      </w:pPr>
      <w:r>
        <w:rPr>
          <w:rFonts w:ascii="Times New Roman" w:hAnsi="Times New Roman"/>
          <w:color w:val="000000"/>
        </w:rPr>
        <w:t>როგორც კი საკლასო ოთახში კიდევ ერთხელ მიმოვიხედე, შევნიშნე, რომ წყევლის მეფის, ჯისტეს მეორე პიროვნება გამქრალიყო. ის შავ კვამლად გადაიქცა და გაუჩინარდა. ისევე, როგორც მაშინ, როცა საკლასო ოთახში შემოვიდა.</w:t>
      </w:r>
    </w:p>
    <w:p w14:paraId="71101D4B" w14:textId="77777777" w:rsidR="006C0CF2" w:rsidRDefault="00000000">
      <w:pPr>
        <w:spacing w:before="269" w:after="269"/>
        <w:ind w:left="120"/>
      </w:pPr>
      <w:r>
        <w:rPr>
          <w:rFonts w:ascii="Times New Roman" w:hAnsi="Times New Roman"/>
          <w:color w:val="000000"/>
        </w:rPr>
        <w:t>„გვაქვს გამარჯვების შანსი?“ იკითხა რეიმ.</w:t>
      </w:r>
    </w:p>
    <w:p w14:paraId="1240B0CC" w14:textId="77777777" w:rsidR="006C0CF2" w:rsidRDefault="00000000">
      <w:pPr>
        <w:spacing w:before="269" w:after="269"/>
        <w:ind w:left="120"/>
      </w:pPr>
      <w:r>
        <w:rPr>
          <w:rFonts w:ascii="Times New Roman" w:hAnsi="Times New Roman"/>
          <w:color w:val="000000"/>
        </w:rPr>
        <w:t>- რას ამბობ, ამაზე ახლავე ვიფიქრებთ. თუ დავყოვნდებით და გამარჯვების შანსს დაველოდებით, სინამდე და ჩემს ხელქვეითებამდე ვერასდროს მივაღწევთ.</w:t>
      </w:r>
    </w:p>
    <w:p w14:paraId="56CB40F9" w14:textId="77777777" w:rsidR="006C0CF2" w:rsidRDefault="00000000">
      <w:pPr>
        <w:spacing w:before="269" w:after="269"/>
        <w:ind w:left="120"/>
      </w:pPr>
      <w:r>
        <w:rPr>
          <w:rFonts w:ascii="Times New Roman" w:hAnsi="Times New Roman"/>
          <w:color w:val="000000"/>
        </w:rPr>
        <w:t>- შეიძლება ასეც იყოს, მაგრამ რა მოხდება, თუ წააგებთ? მეფეს თქვენი საფუძველი მისცემთ? მოკვდებით.</w:t>
      </w:r>
    </w:p>
    <w:p w14:paraId="4E887982" w14:textId="77777777" w:rsidR="006C0CF2" w:rsidRDefault="00000000">
      <w:pPr>
        <w:spacing w:before="269" w:after="269"/>
        <w:ind w:left="120"/>
      </w:pPr>
      <w:r>
        <w:rPr>
          <w:rFonts w:ascii="Times New Roman" w:hAnsi="Times New Roman"/>
          <w:color w:val="000000"/>
        </w:rPr>
        <w:lastRenderedPageBreak/>
        <w:t>საშამ გაბრაზებულმა შემომხედა.</w:t>
      </w:r>
    </w:p>
    <w:p w14:paraId="64AA3D07" w14:textId="77777777" w:rsidR="006C0CF2" w:rsidRDefault="00000000">
      <w:pPr>
        <w:spacing w:before="269" w:after="269"/>
        <w:ind w:left="120"/>
      </w:pPr>
      <w:r>
        <w:rPr>
          <w:rFonts w:ascii="Times New Roman" w:hAnsi="Times New Roman"/>
          <w:color w:val="000000"/>
        </w:rPr>
        <w:t>- არ დავკარგავ.</w:t>
      </w:r>
    </w:p>
    <w:p w14:paraId="71F41659" w14:textId="77777777" w:rsidR="006C0CF2" w:rsidRDefault="00000000">
      <w:pPr>
        <w:spacing w:before="269" w:after="269"/>
        <w:ind w:left="120"/>
      </w:pPr>
      <w:r>
        <w:rPr>
          <w:rFonts w:ascii="Times New Roman" w:hAnsi="Times New Roman"/>
          <w:color w:val="000000"/>
        </w:rPr>
        <w:t>— ...მე ვთქვი „რა მოხდებოდა, თუ“, ამიტომ შენ ფაქტობრივად არაფერი მიპასუხე.</w:t>
      </w:r>
    </w:p>
    <w:p w14:paraId="3C0A483F" w14:textId="77777777" w:rsidR="006C0CF2" w:rsidRDefault="00000000">
      <w:pPr>
        <w:spacing w:before="269" w:after="269"/>
        <w:ind w:left="120"/>
      </w:pPr>
      <w:r>
        <w:rPr>
          <w:rFonts w:ascii="Times New Roman" w:hAnsi="Times New Roman"/>
          <w:color w:val="000000"/>
        </w:rPr>
        <w:t>- ჰმ. გეგონა, მშრალი თეორიებით ტკბობისთვის დრო გვექნებოდა? - ვთქვი მე.</w:t>
      </w:r>
    </w:p>
    <w:p w14:paraId="718272B9" w14:textId="77777777" w:rsidR="006C0CF2" w:rsidRDefault="00000000">
      <w:pPr>
        <w:spacing w:before="269" w:after="269"/>
        <w:ind w:left="120"/>
      </w:pPr>
      <w:r>
        <w:rPr>
          <w:rFonts w:ascii="Times New Roman" w:hAnsi="Times New Roman"/>
          <w:color w:val="000000"/>
        </w:rPr>
        <w:t>საშამ უკმაყოფილოდ ტუჩები დაბრიცა.</w:t>
      </w:r>
    </w:p>
    <w:p w14:paraId="34781B3E" w14:textId="77777777" w:rsidR="006C0CF2" w:rsidRDefault="00000000">
      <w:pPr>
        <w:spacing w:before="269" w:after="269"/>
        <w:ind w:left="120"/>
      </w:pPr>
      <w:r>
        <w:rPr>
          <w:rFonts w:ascii="Times New Roman" w:hAnsi="Times New Roman"/>
          <w:color w:val="000000"/>
        </w:rPr>
        <w:t>— დავიწყოთ დამოუკიდებელი სწავლა?</w:t>
      </w:r>
    </w:p>
    <w:p w14:paraId="7EB9F30F" w14:textId="77777777" w:rsidR="006C0CF2" w:rsidRDefault="00000000">
      <w:pPr>
        <w:spacing w:before="269" w:after="269"/>
        <w:ind w:left="120"/>
      </w:pPr>
      <w:r>
        <w:rPr>
          <w:rFonts w:ascii="Times New Roman" w:hAnsi="Times New Roman"/>
          <w:color w:val="000000"/>
        </w:rPr>
        <w:t>მიშას თვალებით მიყურებდა.</w:t>
      </w:r>
    </w:p>
    <w:p w14:paraId="3EAE88FA" w14:textId="77777777" w:rsidR="006C0CF2" w:rsidRDefault="00000000">
      <w:pPr>
        <w:spacing w:before="269" w:after="269"/>
        <w:ind w:left="120"/>
      </w:pPr>
      <w:r>
        <w:rPr>
          <w:rFonts w:ascii="Times New Roman" w:hAnsi="Times New Roman"/>
          <w:color w:val="000000"/>
        </w:rPr>
        <w:t>- კი, ყველაფრისთვის მხოლოდ ერთი კვირა გვაქვს.</w:t>
      </w:r>
    </w:p>
    <w:p w14:paraId="48C9A27B" w14:textId="77777777" w:rsidR="006C0CF2" w:rsidRDefault="00000000">
      <w:pPr>
        <w:spacing w:before="269" w:after="269"/>
        <w:ind w:left="120"/>
      </w:pPr>
      <w:r>
        <w:rPr>
          <w:rFonts w:ascii="Times New Roman" w:hAnsi="Times New Roman"/>
          <w:color w:val="000000"/>
        </w:rPr>
        <w:t>„...მიჭირს... სწავლა...“ - ჩაილაპარაკა ზესიამ დამწუხრებული გამომეტყველებით.</w:t>
      </w:r>
    </w:p>
    <w:p w14:paraId="7A6B2358" w14:textId="77777777" w:rsidR="006C0CF2" w:rsidRDefault="00000000">
      <w:pPr>
        <w:spacing w:before="269" w:after="269"/>
        <w:ind w:left="120"/>
      </w:pPr>
      <w:r>
        <w:rPr>
          <w:rFonts w:ascii="Times New Roman" w:hAnsi="Times New Roman"/>
          <w:color w:val="000000"/>
        </w:rPr>
        <w:t>„ნუ ღელავ. ზეზიას კარგად გავწვრთნი.“ ელეონორამ ზეზიას თავზე ხელი დაჰკრა. ის ოდნავ გამოცოცხლდა, მაგრამ მაინც დამწუხრებული ჩანდა. „მაგრამ რას ვაპირებთ დამოუკიდებელ კვლევაში? ანოსსაც კი ბევრი არაფერი იცის სულების შესახებ.“</w:t>
      </w:r>
    </w:p>
    <w:p w14:paraId="7B37DEED" w14:textId="77777777" w:rsidR="006C0CF2" w:rsidRDefault="00000000">
      <w:pPr>
        <w:spacing w:before="269" w:after="269"/>
        <w:ind w:left="120"/>
      </w:pPr>
      <w:r>
        <w:rPr>
          <w:rFonts w:ascii="Times New Roman" w:hAnsi="Times New Roman"/>
          <w:color w:val="000000"/>
        </w:rPr>
        <w:t>- მართალია, მაგრამ ჩვენს შორის არის ერთი, ვინც, როგორც ჩანს, საკმაოდ ბევრი რამ იცის.</w:t>
      </w:r>
    </w:p>
    <w:p w14:paraId="297022F5" w14:textId="77777777" w:rsidR="006C0CF2" w:rsidRDefault="00000000">
      <w:pPr>
        <w:spacing w:before="269" w:after="269"/>
        <w:ind w:left="120"/>
      </w:pPr>
      <w:r>
        <w:rPr>
          <w:rFonts w:ascii="Times New Roman" w:hAnsi="Times New Roman"/>
          <w:i/>
          <w:color w:val="000000"/>
        </w:rPr>
        <w:t xml:space="preserve">მას </w:t>
      </w:r>
      <w:r>
        <w:rPr>
          <w:rFonts w:ascii="Times New Roman" w:hAnsi="Times New Roman"/>
          <w:color w:val="000000"/>
        </w:rPr>
        <w:t>შევხედე და ყველამ იგივე გააკეთა.</w:t>
      </w:r>
    </w:p>
    <w:p w14:paraId="4DF9EA65" w14:textId="77777777" w:rsidR="006C0CF2" w:rsidRDefault="00000000">
      <w:pPr>
        <w:spacing w:before="269" w:after="269"/>
        <w:ind w:left="120"/>
      </w:pPr>
      <w:r>
        <w:rPr>
          <w:rFonts w:ascii="Times New Roman" w:hAnsi="Times New Roman"/>
          <w:color w:val="000000"/>
        </w:rPr>
        <w:t>ლინას შემობრუნების შემდეგ მიხვდა, რომ მის უკან არავინ იყო.</w:t>
      </w:r>
    </w:p>
    <w:p w14:paraId="07A1F2EC" w14:textId="77777777" w:rsidR="006C0CF2" w:rsidRDefault="00000000">
      <w:pPr>
        <w:spacing w:before="269" w:after="269"/>
        <w:ind w:left="120"/>
      </w:pPr>
      <w:r>
        <w:rPr>
          <w:rFonts w:ascii="Times New Roman" w:hAnsi="Times New Roman"/>
          <w:color w:val="000000"/>
        </w:rPr>
        <w:t>- მართლა ჩემზე ლაპარაკობ?..</w:t>
      </w:r>
    </w:p>
    <w:p w14:paraId="6AF0ED1F" w14:textId="77777777" w:rsidR="006C0CF2" w:rsidRDefault="00000000">
      <w:pPr>
        <w:spacing w:before="269" w:after="269"/>
        <w:ind w:left="120"/>
      </w:pPr>
      <w:r>
        <w:rPr>
          <w:rFonts w:ascii="Times New Roman" w:hAnsi="Times New Roman"/>
          <w:color w:val="000000"/>
        </w:rPr>
        <w:t>- შენ გამოიცანით იმ სულების სახელები, რომლებიც ოთხმა ბოროტმა მეფემ არ იცოდა. ბევრი რამ იცი მათ შესახებ, არა?</w:t>
      </w:r>
    </w:p>
    <w:p w14:paraId="37C5B09A" w14:textId="77777777" w:rsidR="006C0CF2" w:rsidRDefault="00000000">
      <w:pPr>
        <w:spacing w:before="269" w:after="269"/>
        <w:ind w:left="120"/>
      </w:pPr>
      <w:r>
        <w:rPr>
          <w:rFonts w:ascii="Times New Roman" w:hAnsi="Times New Roman"/>
          <w:color w:val="000000"/>
        </w:rPr>
        <w:t>ლინამ ქვემოთ დაიხედა და ღრმად ჩაფიქრდა.</w:t>
      </w:r>
    </w:p>
    <w:p w14:paraId="3614E4FA" w14:textId="77777777" w:rsidR="006C0CF2" w:rsidRDefault="00000000">
      <w:pPr>
        <w:spacing w:before="269" w:after="269"/>
        <w:ind w:left="120"/>
      </w:pPr>
      <w:r>
        <w:rPr>
          <w:rFonts w:ascii="Times New Roman" w:hAnsi="Times New Roman"/>
          <w:color w:val="000000"/>
        </w:rPr>
        <w:t>— ინფორმატორად მუშაობისას ვსწავლობდი აჰართელსა და სპირტებს, მაგრამ სიმართლე გითხრათ, ბევრი რამის სწავლა ვერ მოვახერხე...</w:t>
      </w:r>
    </w:p>
    <w:p w14:paraId="5AA12D46" w14:textId="77777777" w:rsidR="006C0CF2" w:rsidRDefault="00000000">
      <w:pPr>
        <w:spacing w:before="269" w:after="269"/>
        <w:ind w:left="120"/>
      </w:pPr>
      <w:r>
        <w:rPr>
          <w:rFonts w:ascii="Times New Roman" w:hAnsi="Times New Roman"/>
          <w:color w:val="000000"/>
        </w:rPr>
        <w:t>ასეც უნდა იყოს. სულების შესახებ ჭორების პოვნა არც ისე ადვილია. მხოლოდ ჭორებისა და ლეგენდების არსებობით, დანამდვილებით ვერ იტყვი, გადაიქცნენ თუ არა ისინი სულებად, სანამ ამ სულს რეალურად არ შეხვდები. შეუძლებელია სულების შესახებ ამდენი რამის სწავლა მხოლოდ ინფორმატორად მუშაობით.</w:t>
      </w:r>
    </w:p>
    <w:p w14:paraId="7452CA31" w14:textId="77777777" w:rsidR="006C0CF2" w:rsidRDefault="00000000">
      <w:pPr>
        <w:spacing w:before="269" w:after="269"/>
        <w:ind w:left="120"/>
      </w:pPr>
      <w:r>
        <w:rPr>
          <w:rFonts w:ascii="Times New Roman" w:hAnsi="Times New Roman"/>
          <w:color w:val="000000"/>
        </w:rPr>
        <w:t>- რა? მაშინ საიდან იცი იშვიათი სპირტიანი სასმელების სახელები?</w:t>
      </w:r>
    </w:p>
    <w:p w14:paraId="2723ABFE" w14:textId="77777777" w:rsidR="006C0CF2" w:rsidRDefault="00000000">
      <w:pPr>
        <w:spacing w:before="269" w:after="269"/>
        <w:ind w:left="120"/>
      </w:pPr>
      <w:r>
        <w:rPr>
          <w:rFonts w:ascii="Times New Roman" w:hAnsi="Times New Roman"/>
          <w:color w:val="000000"/>
        </w:rPr>
        <w:lastRenderedPageBreak/>
        <w:t>„...არ უნდა მცოდნოდა ისინი, მაგრამ უცებ გამახსენდა, როცა აქ აღმოვჩნდი...“ - ლინამ ელეონორას კითხვას სევდიანი გამომეტყველებით უპასუხა.</w:t>
      </w:r>
    </w:p>
    <w:p w14:paraId="1E8A0239" w14:textId="77777777" w:rsidR="006C0CF2" w:rsidRDefault="00000000">
      <w:pPr>
        <w:spacing w:before="269" w:after="269"/>
        <w:ind w:left="120"/>
      </w:pPr>
      <w:r>
        <w:rPr>
          <w:rFonts w:ascii="Times New Roman" w:hAnsi="Times New Roman"/>
          <w:color w:val="000000"/>
        </w:rPr>
        <w:t>- ვფიქრობ, მეხსიერების დაკარგვამდე კარგად იცნობდი სულებს.</w:t>
      </w:r>
    </w:p>
    <w:p w14:paraId="2F83FB1B" w14:textId="77777777" w:rsidR="006C0CF2" w:rsidRDefault="00000000">
      <w:pPr>
        <w:spacing w:before="269" w:after="269"/>
        <w:ind w:left="120"/>
      </w:pPr>
      <w:r>
        <w:rPr>
          <w:rFonts w:ascii="Times New Roman" w:hAnsi="Times New Roman"/>
          <w:color w:val="000000"/>
        </w:rPr>
        <w:t>— ... ასე ფიქრობ?</w:t>
      </w:r>
    </w:p>
    <w:p w14:paraId="75450FB3" w14:textId="77777777" w:rsidR="006C0CF2" w:rsidRDefault="00000000">
      <w:pPr>
        <w:spacing w:before="269" w:after="269"/>
        <w:ind w:left="120"/>
      </w:pPr>
      <w:r>
        <w:rPr>
          <w:rFonts w:ascii="Times New Roman" w:hAnsi="Times New Roman"/>
          <w:color w:val="000000"/>
        </w:rPr>
        <w:t>— გსურთ ამის შემოწმება?</w:t>
      </w:r>
    </w:p>
    <w:p w14:paraId="75783E82" w14:textId="77777777" w:rsidR="006C0CF2" w:rsidRDefault="00000000">
      <w:pPr>
        <w:spacing w:before="269" w:after="269"/>
        <w:ind w:left="120"/>
      </w:pPr>
      <w:r>
        <w:rPr>
          <w:rFonts w:ascii="Times New Roman" w:hAnsi="Times New Roman"/>
          <w:color w:val="000000"/>
        </w:rPr>
        <w:t>ლინამ გაკვირვებულმა შემომხედა.</w:t>
      </w:r>
    </w:p>
    <w:p w14:paraId="2103046E" w14:textId="77777777" w:rsidR="006C0CF2" w:rsidRDefault="00000000">
      <w:pPr>
        <w:spacing w:before="269" w:after="269"/>
        <w:ind w:left="120"/>
      </w:pPr>
      <w:r>
        <w:rPr>
          <w:rFonts w:ascii="Times New Roman" w:hAnsi="Times New Roman"/>
          <w:color w:val="000000"/>
        </w:rPr>
        <w:t>- მაგრამ როგორ?</w:t>
      </w:r>
    </w:p>
    <w:p w14:paraId="0BCDA58A" w14:textId="77777777" w:rsidR="006C0CF2" w:rsidRDefault="00000000">
      <w:pPr>
        <w:spacing w:before="269" w:after="269"/>
        <w:ind w:left="120"/>
      </w:pPr>
      <w:r>
        <w:rPr>
          <w:rFonts w:ascii="Times New Roman" w:hAnsi="Times New Roman"/>
          <w:color w:val="000000"/>
        </w:rPr>
        <w:t>- მე მაქვს რამდენიმე შელოცვა, რომელიც მოგონებებს აღვიძებს. თუ გაიხსენებთ იმას, რაც სულების შესახებ იცით, შეგვიძლია დაგვეხმაროთ სწავლაში. ამისთვის ძალიან მადლობელი ვიქნები.</w:t>
      </w:r>
    </w:p>
    <w:p w14:paraId="6B544DBC" w14:textId="77777777" w:rsidR="006C0CF2" w:rsidRDefault="00000000">
      <w:pPr>
        <w:spacing w:before="269" w:after="269"/>
        <w:ind w:left="120"/>
      </w:pPr>
      <w:r>
        <w:rPr>
          <w:rFonts w:ascii="Times New Roman" w:hAnsi="Times New Roman"/>
          <w:color w:val="000000"/>
        </w:rPr>
        <w:t>გაიფიქრა ლინამ და ჩემს სახეს შეხედა.</w:t>
      </w:r>
    </w:p>
    <w:p w14:paraId="1C3724C1" w14:textId="77777777" w:rsidR="006C0CF2" w:rsidRDefault="00000000">
      <w:pPr>
        <w:spacing w:before="269" w:after="269"/>
        <w:ind w:left="120"/>
      </w:pPr>
      <w:r>
        <w:rPr>
          <w:rFonts w:ascii="Times New Roman" w:hAnsi="Times New Roman"/>
          <w:color w:val="000000"/>
        </w:rPr>
        <w:t>— არა მგონია, მაგია იმუშაოს.</w:t>
      </w:r>
    </w:p>
    <w:p w14:paraId="0A89B28B" w14:textId="77777777" w:rsidR="006C0CF2" w:rsidRDefault="00000000">
      <w:pPr>
        <w:spacing w:before="269" w:after="269"/>
        <w:ind w:left="120"/>
      </w:pPr>
      <w:r>
        <w:rPr>
          <w:rFonts w:ascii="Times New Roman" w:hAnsi="Times New Roman"/>
          <w:color w:val="000000"/>
        </w:rPr>
        <w:t>- რატომ?</w:t>
      </w:r>
    </w:p>
    <w:p w14:paraId="5F933B56" w14:textId="77777777" w:rsidR="006C0CF2" w:rsidRDefault="00000000">
      <w:pPr>
        <w:spacing w:before="269" w:after="269"/>
        <w:ind w:left="120"/>
      </w:pPr>
      <w:r>
        <w:rPr>
          <w:rFonts w:ascii="Times New Roman" w:hAnsi="Times New Roman"/>
          <w:color w:val="000000"/>
        </w:rPr>
        <w:t>— არ ვიცი... რატომღაც ასე მეჩვენება...</w:t>
      </w:r>
    </w:p>
    <w:p w14:paraId="2E583EF7" w14:textId="77777777" w:rsidR="006C0CF2" w:rsidRDefault="00000000">
      <w:pPr>
        <w:spacing w:before="269" w:after="269"/>
        <w:ind w:left="120"/>
      </w:pPr>
      <w:r>
        <w:rPr>
          <w:rFonts w:ascii="Times New Roman" w:hAnsi="Times New Roman"/>
          <w:color w:val="000000"/>
        </w:rPr>
        <w:t>ჰმ, უცნაურად ჟღერს.</w:t>
      </w:r>
    </w:p>
    <w:p w14:paraId="0A7452B7" w14:textId="77777777" w:rsidR="006C0CF2" w:rsidRDefault="00000000">
      <w:pPr>
        <w:spacing w:before="269" w:after="269"/>
        <w:ind w:left="120"/>
      </w:pPr>
      <w:r>
        <w:rPr>
          <w:rFonts w:ascii="Times New Roman" w:hAnsi="Times New Roman"/>
          <w:color w:val="000000"/>
        </w:rPr>
        <w:t>— ...მაგრამ მაინც ვცადოთ. სიამოვნებით დაგეხმარებით სულების შესწავლაში. ასევე ვფიქრობ, რომ სულების მეფესაც უნდა შევხვდე...</w:t>
      </w:r>
    </w:p>
    <w:p w14:paraId="2B95E6D0" w14:textId="77777777" w:rsidR="006C0CF2" w:rsidRDefault="00000000">
      <w:pPr>
        <w:spacing w:before="269" w:after="269"/>
        <w:ind w:left="120"/>
      </w:pPr>
      <w:r>
        <w:rPr>
          <w:rFonts w:ascii="Times New Roman" w:hAnsi="Times New Roman"/>
          <w:color w:val="000000"/>
        </w:rPr>
        <w:t>— ისევ „რატომღაც“?</w:t>
      </w:r>
    </w:p>
    <w:p w14:paraId="30C4731C" w14:textId="77777777" w:rsidR="006C0CF2" w:rsidRDefault="00000000">
      <w:pPr>
        <w:spacing w:before="269" w:after="269"/>
        <w:ind w:left="120"/>
      </w:pPr>
      <w:r>
        <w:rPr>
          <w:rFonts w:ascii="Times New Roman" w:hAnsi="Times New Roman"/>
          <w:color w:val="000000"/>
        </w:rPr>
        <w:t>- კი, მართალია.</w:t>
      </w:r>
    </w:p>
    <w:p w14:paraId="7B80BFD3" w14:textId="77777777" w:rsidR="006C0CF2" w:rsidRDefault="00000000">
      <w:pPr>
        <w:spacing w:before="269" w:after="269"/>
        <w:ind w:left="120"/>
      </w:pPr>
      <w:r>
        <w:rPr>
          <w:rFonts w:ascii="Times New Roman" w:hAnsi="Times New Roman"/>
          <w:color w:val="000000"/>
        </w:rPr>
        <w:t>მაგრამ ამჯერად ის სრულიად დარწმუნებული იყო. რა დაემართა მას? თუმცა, მხოლოდ ამაზე ფიქრი არანაირ დასკვნამდე არ მიგვიყვანდა.</w:t>
      </w:r>
    </w:p>
    <w:p w14:paraId="154C0CDF" w14:textId="77777777" w:rsidR="006C0CF2" w:rsidRDefault="00000000">
      <w:pPr>
        <w:spacing w:before="269" w:after="269"/>
        <w:ind w:left="120"/>
      </w:pPr>
      <w:r>
        <w:rPr>
          <w:rFonts w:ascii="Times New Roman" w:hAnsi="Times New Roman"/>
          <w:color w:val="000000"/>
        </w:rPr>
        <w:t>- რაც შეიძლება მეტად გაწმინდე გონება.</w:t>
      </w:r>
    </w:p>
    <w:p w14:paraId="21968D5F" w14:textId="77777777" w:rsidR="006C0CF2" w:rsidRDefault="00000000">
      <w:pPr>
        <w:spacing w:before="269" w:after="269"/>
        <w:ind w:left="120"/>
      </w:pPr>
      <w:r>
        <w:rPr>
          <w:rFonts w:ascii="Times New Roman" w:hAnsi="Times New Roman"/>
          <w:color w:val="000000"/>
        </w:rPr>
        <w:t>ლინას შუბლზე თითებით შევეხე. თავზე ჯადოსნური წრე დავხატე და შელოცვა „ევი“ გამოვიყენე. თუ შესაძლებელია, დროის უკან გადაწევა „რევიდით“ მინდა, მაგრამ არ ვიცი მისი წყარო. თუმცა, „ევი“ ნორმალურ მეხსიერების დაკარგვას უნდა უმკლავდებოდეს.</w:t>
      </w:r>
    </w:p>
    <w:p w14:paraId="27BA3E7E" w14:textId="77777777" w:rsidR="006C0CF2" w:rsidRDefault="00000000">
      <w:pPr>
        <w:spacing w:before="269" w:after="269"/>
        <w:ind w:left="120"/>
      </w:pPr>
      <w:r>
        <w:rPr>
          <w:rFonts w:ascii="Times New Roman" w:hAnsi="Times New Roman"/>
          <w:color w:val="000000"/>
        </w:rPr>
        <w:t>„აჰ...“ - წამოიძახა ლინამ.</w:t>
      </w:r>
    </w:p>
    <w:p w14:paraId="2EFC3E78" w14:textId="77777777" w:rsidR="006C0CF2" w:rsidRDefault="00000000">
      <w:pPr>
        <w:spacing w:before="269" w:after="269"/>
        <w:ind w:left="120"/>
      </w:pPr>
      <w:r>
        <w:rPr>
          <w:rFonts w:ascii="Times New Roman" w:hAnsi="Times New Roman"/>
          <w:color w:val="000000"/>
        </w:rPr>
        <w:lastRenderedPageBreak/>
        <w:t>როგორც ჩანს, რაღაც გაახსენდა. მალე შელოცვა „ევი“ დასრულდა და ჯადოსნური წრის ნათება გაქრა.</w:t>
      </w:r>
    </w:p>
    <w:p w14:paraId="1DF53B24" w14:textId="77777777" w:rsidR="006C0CF2" w:rsidRDefault="00000000">
      <w:pPr>
        <w:spacing w:before="269" w:after="269"/>
        <w:ind w:left="120"/>
      </w:pPr>
      <w:r>
        <w:rPr>
          <w:rFonts w:ascii="Times New Roman" w:hAnsi="Times New Roman"/>
          <w:color w:val="000000"/>
        </w:rPr>
        <w:t>- კარგი?</w:t>
      </w:r>
    </w:p>
    <w:p w14:paraId="63EA9ABC" w14:textId="77777777" w:rsidR="006C0CF2" w:rsidRDefault="00000000">
      <w:pPr>
        <w:spacing w:before="269" w:after="269"/>
        <w:ind w:left="120"/>
      </w:pPr>
      <w:r>
        <w:rPr>
          <w:rFonts w:ascii="Times New Roman" w:hAnsi="Times New Roman"/>
          <w:color w:val="000000"/>
        </w:rPr>
        <w:t>- მგონი გამახსენდა... არა... ბევრი რამ გამახსენდა სულებზე... - ლინამ მოწყენილი იგრძნო თავი. - მაგრამ საკუთარ თავზე... ისევ არაფერი...</w:t>
      </w:r>
    </w:p>
    <w:p w14:paraId="3A3F0327" w14:textId="77777777" w:rsidR="006C0CF2" w:rsidRDefault="00000000">
      <w:pPr>
        <w:spacing w:before="269" w:after="269"/>
        <w:ind w:left="120"/>
      </w:pPr>
      <w:r>
        <w:rPr>
          <w:rFonts w:ascii="Times New Roman" w:hAnsi="Times New Roman"/>
          <w:color w:val="000000"/>
        </w:rPr>
        <w:t>ასე რომ, ეს მხოლოდ მეხსიერების დაკარგვა არ არის. შესაძლოა, ეს მის ჭორებსა და ლეგენდებს უკავშირდებოდეს.</w:t>
      </w:r>
    </w:p>
    <w:p w14:paraId="1E68B561" w14:textId="77777777" w:rsidR="006C0CF2" w:rsidRDefault="00000000">
      <w:pPr>
        <w:pStyle w:val="Heading2"/>
        <w:pageBreakBefore/>
        <w:spacing w:before="180" w:after="180"/>
        <w:ind w:left="120"/>
      </w:pPr>
      <w:bookmarkStart w:id="27" w:name="_§_27._წიგნის"/>
      <w:bookmarkEnd w:id="27"/>
      <w:r>
        <w:rPr>
          <w:rFonts w:ascii="Times New Roman" w:hAnsi="Times New Roman"/>
          <w:color w:val="000000"/>
          <w:sz w:val="33"/>
        </w:rPr>
        <w:lastRenderedPageBreak/>
        <w:t>§ 27. წიგნის ფერიები</w:t>
      </w:r>
    </w:p>
    <w:p w14:paraId="32030548" w14:textId="77777777" w:rsidR="006C0CF2" w:rsidRDefault="00000000">
      <w:pPr>
        <w:spacing w:before="269" w:after="269"/>
        <w:ind w:left="120"/>
      </w:pPr>
      <w:r>
        <w:rPr>
          <w:rFonts w:ascii="Times New Roman" w:hAnsi="Times New Roman"/>
          <w:color w:val="000000"/>
        </w:rPr>
        <w:t>- აქეთ!</w:t>
      </w:r>
    </w:p>
    <w:p w14:paraId="38EE7A17" w14:textId="77777777" w:rsidR="006C0CF2" w:rsidRDefault="00000000">
      <w:pPr>
        <w:spacing w:before="269" w:after="269"/>
        <w:ind w:left="120"/>
      </w:pPr>
      <w:r>
        <w:rPr>
          <w:rFonts w:ascii="Times New Roman" w:hAnsi="Times New Roman"/>
          <w:color w:val="000000"/>
        </w:rPr>
        <w:t>ლინა თავდაჯერებულად მიდიოდა ლაბირინთის მსგავს სულთა სკოლის შენობაში. უეცრად, ის გაიქცა და ჩვენ წინ წაგვიძღვა. როგორც ჩანს, სულთა სკოლის შენობის მოგონებები იმ მოგონებებს შორის იყო, რომლებიც შელოცვა „ევიმ“ აღადგინა. ლინა სწრაფი ტემპით მიიწევდა წინ და ჩვენც მის კვალს გავექეცით.</w:t>
      </w:r>
    </w:p>
    <w:p w14:paraId="2FCEA384" w14:textId="77777777" w:rsidR="006C0CF2" w:rsidRDefault="00000000">
      <w:pPr>
        <w:spacing w:before="269" w:after="269"/>
        <w:ind w:left="120"/>
      </w:pPr>
      <w:r>
        <w:rPr>
          <w:rFonts w:ascii="Times New Roman" w:hAnsi="Times New Roman"/>
          <w:color w:val="000000"/>
        </w:rPr>
        <w:t>- სად მიდიხარ?</w:t>
      </w:r>
    </w:p>
    <w:p w14:paraId="2563CCA8" w14:textId="77777777" w:rsidR="006C0CF2" w:rsidRDefault="00000000">
      <w:pPr>
        <w:spacing w:before="269" w:after="269"/>
        <w:ind w:left="120"/>
      </w:pPr>
      <w:r>
        <w:rPr>
          <w:rFonts w:ascii="Times New Roman" w:hAnsi="Times New Roman"/>
          <w:color w:val="000000"/>
        </w:rPr>
        <w:t>- სულების შესასწავლად კარგი ადგილია. ნაკლებად სავარაუდოა, რომ ოთხმა ბოროტმა მეფემ აღმოაჩინოს იგი.</w:t>
      </w:r>
    </w:p>
    <w:p w14:paraId="00AF0A5F" w14:textId="77777777" w:rsidR="006C0CF2" w:rsidRDefault="00000000">
      <w:pPr>
        <w:spacing w:before="269" w:after="269"/>
        <w:ind w:left="120"/>
      </w:pPr>
      <w:r>
        <w:rPr>
          <w:rFonts w:ascii="Times New Roman" w:hAnsi="Times New Roman"/>
          <w:color w:val="000000"/>
        </w:rPr>
        <w:t>ჩვენს წინ სამმაგი განშტოება გაჩნდა. ლინა მარჯვნივ შეუხვია, თითქოს აქ ადრეც ყოფილა. და უცებ გაჩერდა. ცოტა ხანს იქ იდგა და აღარ განძრეულა. ლინას მზერა დერეფანში მდგარმა ჯავშნიანი ჰუმანოიდი ბაყაყის ქვის ქანდაკებამ მიიპყრო. ფარის ქვედა ნახევარი, რომელიც მას ეჭირა, სუფთად იყო მოჭრილი.</w:t>
      </w:r>
    </w:p>
    <w:p w14:paraId="562DA0F9" w14:textId="77777777" w:rsidR="006C0CF2" w:rsidRDefault="00000000">
      <w:pPr>
        <w:spacing w:before="269" w:after="269"/>
        <w:ind w:left="120"/>
      </w:pPr>
      <w:r>
        <w:rPr>
          <w:rFonts w:ascii="Times New Roman" w:hAnsi="Times New Roman"/>
          <w:color w:val="000000"/>
        </w:rPr>
        <w:t>„...ეს არის ის?...“ - ჩაილაპარაკა მან და ხელი მოჭრილ ფარს გაიშვირა.</w:t>
      </w:r>
    </w:p>
    <w:p w14:paraId="2F854EB8" w14:textId="77777777" w:rsidR="006C0CF2" w:rsidRDefault="00000000">
      <w:pPr>
        <w:spacing w:before="269" w:after="269"/>
        <w:ind w:left="120"/>
      </w:pPr>
      <w:r>
        <w:rPr>
          <w:rFonts w:ascii="Times New Roman" w:hAnsi="Times New Roman"/>
          <w:color w:val="000000"/>
        </w:rPr>
        <w:t>და შემდეგ მან თითებით შეეხო მას.</w:t>
      </w:r>
    </w:p>
    <w:p w14:paraId="2829BB1E" w14:textId="77777777" w:rsidR="006C0CF2" w:rsidRDefault="00000000">
      <w:pPr>
        <w:spacing w:before="269" w:after="269"/>
        <w:ind w:left="120"/>
      </w:pPr>
      <w:r>
        <w:rPr>
          <w:rFonts w:ascii="Times New Roman" w:hAnsi="Times New Roman"/>
          <w:color w:val="000000"/>
        </w:rPr>
        <w:t>— რამე გაგახსენდა?</w:t>
      </w:r>
    </w:p>
    <w:p w14:paraId="63FC324E" w14:textId="77777777" w:rsidR="006C0CF2" w:rsidRDefault="00000000">
      <w:pPr>
        <w:spacing w:before="269" w:after="269"/>
        <w:ind w:left="120"/>
      </w:pPr>
      <w:r>
        <w:rPr>
          <w:rFonts w:ascii="Times New Roman" w:hAnsi="Times New Roman"/>
          <w:color w:val="000000"/>
        </w:rPr>
        <w:t>ჩემი კითხვის გაგონებაზე, თავი გააქნია.</w:t>
      </w:r>
    </w:p>
    <w:p w14:paraId="5D22D451" w14:textId="77777777" w:rsidR="006C0CF2" w:rsidRDefault="00000000">
      <w:pPr>
        <w:spacing w:before="269" w:after="269"/>
        <w:ind w:left="120"/>
      </w:pPr>
      <w:r>
        <w:rPr>
          <w:rFonts w:ascii="Times New Roman" w:hAnsi="Times New Roman"/>
          <w:color w:val="000000"/>
        </w:rPr>
        <w:t>— ...არა, საერთოდ არაფერი... — ჩაილაპარაკა ლინამ და ისევ ქვის ქანდაკების ფარს მიაშტერდა. — მაგრამ რაღაც ამაში ნოსტალგიას იწვევს. იქნებ აქ ადრეც ვყოფილვარ და აქ რაღაც უნდა გამეკეთებინა...</w:t>
      </w:r>
    </w:p>
    <w:p w14:paraId="1C381C8B" w14:textId="77777777" w:rsidR="006C0CF2" w:rsidRDefault="00000000">
      <w:pPr>
        <w:spacing w:before="269" w:after="269"/>
        <w:ind w:left="120"/>
      </w:pPr>
      <w:r>
        <w:rPr>
          <w:rFonts w:ascii="Times New Roman" w:hAnsi="Times New Roman"/>
          <w:color w:val="000000"/>
        </w:rPr>
        <w:t>ლინა ღრმად ფიქრობდა, თითქოს სულ უფრო და უფრო ღრმად ჩაუღრმავდებოდა თავის მოგონებებს. გასაკვირი არ იყო, რომ აქ იყო, იმის გათვალისწინებით, რომ იცნობდა სულების სკოლის შენობას. მემორაბილიასაც შეეძლო მოგონებების გახსენება.</w:t>
      </w:r>
    </w:p>
    <w:p w14:paraId="2FABB04D" w14:textId="77777777" w:rsidR="006C0CF2" w:rsidRDefault="00000000">
      <w:pPr>
        <w:spacing w:before="269" w:after="269"/>
        <w:ind w:left="120"/>
      </w:pPr>
      <w:r>
        <w:rPr>
          <w:rFonts w:ascii="Times New Roman" w:hAnsi="Times New Roman"/>
          <w:color w:val="000000"/>
        </w:rPr>
        <w:t>მაგრამ ეს ნორმალურ სიტუაციაშია. როგორც ჩანს, მისი მოგონებები ასე ადვილად არ აღდგება.</w:t>
      </w:r>
    </w:p>
    <w:p w14:paraId="68974F77" w14:textId="77777777" w:rsidR="006C0CF2" w:rsidRDefault="00000000">
      <w:pPr>
        <w:spacing w:before="269" w:after="269"/>
        <w:ind w:left="120"/>
      </w:pPr>
      <w:r>
        <w:rPr>
          <w:rFonts w:ascii="Times New Roman" w:hAnsi="Times New Roman"/>
          <w:color w:val="000000"/>
        </w:rPr>
        <w:t>— ...აზრი არ აქვს. ვერაფერი მახსოვს... აქ რა უნდა მექნა?..</w:t>
      </w:r>
    </w:p>
    <w:p w14:paraId="0FD06BBD" w14:textId="77777777" w:rsidR="006C0CF2" w:rsidRDefault="00000000">
      <w:pPr>
        <w:spacing w:before="269" w:after="269"/>
        <w:ind w:left="120"/>
      </w:pPr>
      <w:r>
        <w:rPr>
          <w:rFonts w:ascii="Times New Roman" w:hAnsi="Times New Roman"/>
          <w:color w:val="000000"/>
        </w:rPr>
        <w:t>კითხვების დასმის შემდეგ, თავი ასწია და ისევ განაგრძო გზა.</w:t>
      </w:r>
    </w:p>
    <w:p w14:paraId="49C1ED87" w14:textId="77777777" w:rsidR="006C0CF2" w:rsidRDefault="00000000">
      <w:pPr>
        <w:spacing w:before="269" w:after="269"/>
        <w:ind w:left="120"/>
      </w:pPr>
      <w:r>
        <w:rPr>
          <w:rFonts w:ascii="Times New Roman" w:hAnsi="Times New Roman"/>
          <w:color w:val="000000"/>
        </w:rPr>
        <w:t>- ბოდიში. ბევრი დრო არ გვაქვს. წავიდეთ.</w:t>
      </w:r>
    </w:p>
    <w:p w14:paraId="2FC232E7" w14:textId="77777777" w:rsidR="006C0CF2" w:rsidRDefault="00000000">
      <w:pPr>
        <w:spacing w:before="269" w:after="269"/>
        <w:ind w:left="120"/>
      </w:pPr>
      <w:r>
        <w:rPr>
          <w:rFonts w:ascii="Times New Roman" w:hAnsi="Times New Roman"/>
          <w:color w:val="000000"/>
        </w:rPr>
        <w:lastRenderedPageBreak/>
        <w:t>„ნუ ღელავ. ადვილი დასამახსოვრებელი რომ ყოფილიყო, „ევი“ უკვე დაგიბრუნებდა ამ მოგონებებს.“ უკნიდან დავუძახე გოგონას, რომელიც ჩვენს წინ მიდიოდა და თავს იჩენდა, თითქოს კარგად იყო.</w:t>
      </w:r>
    </w:p>
    <w:p w14:paraId="4827A01C" w14:textId="77777777" w:rsidR="006C0CF2" w:rsidRDefault="00000000">
      <w:pPr>
        <w:spacing w:before="269" w:after="269"/>
        <w:ind w:left="120"/>
      </w:pPr>
      <w:r>
        <w:rPr>
          <w:rFonts w:ascii="Times New Roman" w:hAnsi="Times New Roman"/>
          <w:color w:val="000000"/>
        </w:rPr>
        <w:t>— ...და რა შემთხვევაში არ აღადგენს ეს შელოცვა მეხსიერებას? — იკითხა ლინამ და სიარული განაგრძო.</w:t>
      </w:r>
    </w:p>
    <w:p w14:paraId="333623FF" w14:textId="77777777" w:rsidR="006C0CF2" w:rsidRDefault="00000000">
      <w:pPr>
        <w:spacing w:before="269" w:after="269"/>
        <w:ind w:left="120"/>
      </w:pPr>
      <w:r>
        <w:rPr>
          <w:rFonts w:ascii="Times New Roman" w:hAnsi="Times New Roman"/>
          <w:color w:val="000000"/>
        </w:rPr>
        <w:t>- მეხსიერების სრული დაკარგვის შემთხვევაში, ან როდესაც მეხსიერების დამბლოკავი მაგია გამოიყენება.</w:t>
      </w:r>
    </w:p>
    <w:p w14:paraId="3F0FAE9A" w14:textId="77777777" w:rsidR="006C0CF2" w:rsidRDefault="00000000">
      <w:pPr>
        <w:spacing w:before="269" w:after="269"/>
        <w:ind w:left="120"/>
      </w:pPr>
      <w:r>
        <w:rPr>
          <w:rFonts w:ascii="Times New Roman" w:hAnsi="Times New Roman"/>
          <w:color w:val="000000"/>
        </w:rPr>
        <w:t>ან თუ საერთოდ არ მქონდა მოგონებები. მაგრამ გადავწყვიტე, ამაზე გაჩუმებულიყავი.</w:t>
      </w:r>
    </w:p>
    <w:p w14:paraId="57AA0FED" w14:textId="77777777" w:rsidR="006C0CF2" w:rsidRDefault="00000000">
      <w:pPr>
        <w:spacing w:before="269" w:after="269"/>
        <w:ind w:left="120"/>
      </w:pPr>
      <w:r>
        <w:rPr>
          <w:rFonts w:ascii="Times New Roman" w:hAnsi="Times New Roman"/>
          <w:color w:val="000000"/>
        </w:rPr>
        <w:t>ლინა ერთი წამით გაჩუმდა და შემდეგ თქვა:</w:t>
      </w:r>
    </w:p>
    <w:p w14:paraId="3231E9F7" w14:textId="77777777" w:rsidR="006C0CF2" w:rsidRDefault="00000000">
      <w:pPr>
        <w:spacing w:before="269" w:after="269"/>
        <w:ind w:left="120"/>
      </w:pPr>
      <w:r>
        <w:rPr>
          <w:rFonts w:ascii="Times New Roman" w:hAnsi="Times New Roman"/>
          <w:color w:val="000000"/>
        </w:rPr>
        <w:t>- ამ ორი საქმიდან რომელი გგონია, რომ მაქვს?</w:t>
      </w:r>
    </w:p>
    <w:p w14:paraId="3FE96DAA" w14:textId="77777777" w:rsidR="006C0CF2" w:rsidRDefault="00000000">
      <w:pPr>
        <w:spacing w:before="269" w:after="269"/>
        <w:ind w:left="120"/>
      </w:pPr>
      <w:r>
        <w:rPr>
          <w:rFonts w:ascii="Times New Roman" w:hAnsi="Times New Roman"/>
          <w:color w:val="000000"/>
        </w:rPr>
        <w:t>- ჩემმა ჯადოსნურმა თვალებმა ვერ შეამჩნიეს, რომ მეხსიერების დამბლოკავი მაგია გამოიყენეს შენზე.</w:t>
      </w:r>
    </w:p>
    <w:p w14:paraId="7920F0CA" w14:textId="77777777" w:rsidR="006C0CF2" w:rsidRDefault="00000000">
      <w:pPr>
        <w:spacing w:before="269" w:after="269"/>
        <w:ind w:left="120"/>
      </w:pPr>
      <w:r>
        <w:rPr>
          <w:rFonts w:ascii="Times New Roman" w:hAnsi="Times New Roman"/>
          <w:color w:val="000000"/>
        </w:rPr>
        <w:t>„...ეს იმას ნიშნავს, რომ ის სრულიად დავკარგე?“ სასოწარკვეთილმა თქვა ლინამ.</w:t>
      </w:r>
    </w:p>
    <w:p w14:paraId="7FC27402" w14:textId="77777777" w:rsidR="006C0CF2" w:rsidRDefault="00000000">
      <w:pPr>
        <w:spacing w:before="269" w:after="269"/>
        <w:ind w:left="120"/>
      </w:pPr>
      <w:r>
        <w:rPr>
          <w:rFonts w:ascii="Times New Roman" w:hAnsi="Times New Roman"/>
          <w:color w:val="000000"/>
        </w:rPr>
        <w:t>- მაშინაც კი, თუ ასეა, არსებობს გზა, რომ მეხსიერება აღადგინო.</w:t>
      </w:r>
    </w:p>
    <w:p w14:paraId="61E97007" w14:textId="77777777" w:rsidR="006C0CF2" w:rsidRDefault="00000000">
      <w:pPr>
        <w:spacing w:before="269" w:after="269"/>
        <w:ind w:left="120"/>
      </w:pPr>
      <w:r>
        <w:rPr>
          <w:rFonts w:ascii="Times New Roman" w:hAnsi="Times New Roman"/>
          <w:color w:val="000000"/>
        </w:rPr>
        <w:t>ლინა ჩემსკენ შემობრუნდა.</w:t>
      </w:r>
    </w:p>
    <w:p w14:paraId="537BADC2" w14:textId="77777777" w:rsidR="006C0CF2" w:rsidRDefault="00000000">
      <w:pPr>
        <w:spacing w:before="269" w:after="269"/>
        <w:ind w:left="120"/>
      </w:pPr>
      <w:r>
        <w:rPr>
          <w:rFonts w:ascii="Times New Roman" w:hAnsi="Times New Roman"/>
          <w:color w:val="000000"/>
        </w:rPr>
        <w:t>- მართალია?!</w:t>
      </w:r>
    </w:p>
    <w:p w14:paraId="4AC5D6EC" w14:textId="77777777" w:rsidR="006C0CF2" w:rsidRDefault="00000000">
      <w:pPr>
        <w:spacing w:before="269" w:after="269"/>
        <w:ind w:left="120"/>
      </w:pPr>
      <w:r>
        <w:rPr>
          <w:rFonts w:ascii="Times New Roman" w:hAnsi="Times New Roman"/>
          <w:color w:val="000000"/>
        </w:rPr>
        <w:t>- რომ მცოდნოდა ვინ იყავი, შელოცვით „აღდგენა“ შენი წარსულიდან მოგონებებს ამოვიღებდი.</w:t>
      </w:r>
    </w:p>
    <w:p w14:paraId="22D307B5" w14:textId="77777777" w:rsidR="006C0CF2" w:rsidRDefault="00000000">
      <w:pPr>
        <w:spacing w:before="269" w:after="269"/>
        <w:ind w:left="120"/>
      </w:pPr>
      <w:r>
        <w:rPr>
          <w:rFonts w:ascii="Times New Roman" w:hAnsi="Times New Roman"/>
          <w:color w:val="000000"/>
        </w:rPr>
        <w:t>— ...მაგრამ მე თვითონ არ ვიცი ვინ ვარ...</w:t>
      </w:r>
    </w:p>
    <w:p w14:paraId="14DB7AC8" w14:textId="77777777" w:rsidR="006C0CF2" w:rsidRDefault="00000000">
      <w:pPr>
        <w:spacing w:before="269" w:after="269"/>
        <w:ind w:left="120"/>
      </w:pPr>
      <w:r>
        <w:rPr>
          <w:rFonts w:ascii="Times New Roman" w:hAnsi="Times New Roman"/>
          <w:color w:val="000000"/>
        </w:rPr>
        <w:t xml:space="preserve">- შესაძლოა, ის, ვინც გიცნობს, არსებობს. შეგიძლია </w:t>
      </w:r>
      <w:r>
        <w:rPr>
          <w:rFonts w:ascii="Times New Roman" w:hAnsi="Times New Roman"/>
          <w:i/>
          <w:color w:val="000000"/>
        </w:rPr>
        <w:t xml:space="preserve">მას ჰკითხო </w:t>
      </w:r>
      <w:r>
        <w:rPr>
          <w:rFonts w:ascii="Times New Roman" w:hAnsi="Times New Roman"/>
          <w:color w:val="000000"/>
        </w:rPr>
        <w:t>.</w:t>
      </w:r>
    </w:p>
    <w:p w14:paraId="4301FDD5" w14:textId="77777777" w:rsidR="006C0CF2" w:rsidRDefault="00000000">
      <w:pPr>
        <w:spacing w:before="269" w:after="269"/>
        <w:ind w:left="120"/>
      </w:pPr>
      <w:r>
        <w:rPr>
          <w:rFonts w:ascii="Times New Roman" w:hAnsi="Times New Roman"/>
          <w:color w:val="000000"/>
        </w:rPr>
        <w:t>- აჰ, - წამოიძახა ლინამ. - სულთა მეფეს გულისხმობ?..</w:t>
      </w:r>
    </w:p>
    <w:p w14:paraId="3E73B08B" w14:textId="7CE8113D" w:rsidR="006C0CF2" w:rsidRDefault="00000000">
      <w:pPr>
        <w:spacing w:before="269" w:after="269"/>
        <w:ind w:left="120"/>
      </w:pPr>
      <w:r>
        <w:rPr>
          <w:rFonts w:ascii="Times New Roman" w:hAnsi="Times New Roman"/>
          <w:color w:val="000000"/>
        </w:rPr>
        <w:t xml:space="preserve">- თუ ფიქრობ, რომ უნდა შეხვდე, მაშინ აუცილებლად იცნობ. და თუ შენს შესახებ რამეს გავიგებ, მაშინ </w:t>
      </w:r>
      <w:r w:rsidR="00B00AB7">
        <w:rPr>
          <w:rFonts w:ascii="Sylfaen" w:hAnsi="Sylfaen"/>
          <w:color w:val="000000"/>
          <w:lang w:val="ka-GE"/>
        </w:rPr>
        <w:t>რევიდ</w:t>
      </w:r>
      <w:r>
        <w:rPr>
          <w:rFonts w:ascii="Times New Roman" w:hAnsi="Times New Roman"/>
          <w:color w:val="000000"/>
        </w:rPr>
        <w:t>ის გამოყენება შემიძლია.</w:t>
      </w:r>
    </w:p>
    <w:p w14:paraId="77488801" w14:textId="77777777" w:rsidR="006C0CF2" w:rsidRDefault="00000000">
      <w:pPr>
        <w:spacing w:before="269" w:after="269"/>
        <w:ind w:left="120"/>
      </w:pPr>
      <w:r>
        <w:rPr>
          <w:rFonts w:ascii="Times New Roman" w:hAnsi="Times New Roman"/>
          <w:color w:val="000000"/>
        </w:rPr>
        <w:t>„მესმის, მაშინ სულის გამოცდა უნდა ჩავაბარო…“ - ჩაილაპარაკა მან შეშფოთებული მზერით.</w:t>
      </w:r>
    </w:p>
    <w:p w14:paraId="34968174" w14:textId="77777777" w:rsidR="006C0CF2" w:rsidRDefault="00000000">
      <w:pPr>
        <w:spacing w:before="269" w:after="269"/>
        <w:ind w:left="120"/>
      </w:pPr>
      <w:r>
        <w:rPr>
          <w:rFonts w:ascii="Times New Roman" w:hAnsi="Times New Roman"/>
          <w:color w:val="000000"/>
        </w:rPr>
        <w:t>- რას ამბობ, უბრალოდ რაღაც უნდა ვკითხო სულების მეფეს. მაშინაც კი, თუ არ გამოგივა, შენზეც ვკითხავ.</w:t>
      </w:r>
    </w:p>
    <w:p w14:paraId="0CF118FC" w14:textId="77777777" w:rsidR="006C0CF2" w:rsidRDefault="00000000">
      <w:pPr>
        <w:spacing w:before="269" w:after="269"/>
        <w:ind w:left="120"/>
      </w:pPr>
      <w:r>
        <w:rPr>
          <w:rFonts w:ascii="Times New Roman" w:hAnsi="Times New Roman"/>
          <w:color w:val="000000"/>
        </w:rPr>
        <w:lastRenderedPageBreak/>
        <w:t>ამის გაგონებაზე ლინას სახე სიხარულით გაუბრწყინდა.</w:t>
      </w:r>
    </w:p>
    <w:p w14:paraId="185826DC" w14:textId="77777777" w:rsidR="006C0CF2" w:rsidRDefault="00000000">
      <w:pPr>
        <w:spacing w:before="269" w:after="269"/>
        <w:ind w:left="120"/>
      </w:pPr>
      <w:r>
        <w:rPr>
          <w:rFonts w:ascii="Times New Roman" w:hAnsi="Times New Roman"/>
          <w:color w:val="000000"/>
        </w:rPr>
        <w:t>- გმადლობ. ვიცოდი, რომ კარგი კაცი იყავი, ანოს. თვალებმა არ მომატყუეს.</w:t>
      </w:r>
    </w:p>
    <w:p w14:paraId="08D778F4" w14:textId="77777777" w:rsidR="006C0CF2" w:rsidRDefault="00000000">
      <w:pPr>
        <w:spacing w:before="269" w:after="269"/>
        <w:ind w:left="120"/>
      </w:pPr>
      <w:r>
        <w:rPr>
          <w:rFonts w:ascii="Times New Roman" w:hAnsi="Times New Roman"/>
          <w:color w:val="000000"/>
        </w:rPr>
        <w:t>ერთი წამით მისმა პასუხმა გამაოგნა. მან უცნაური რამ თქვა.</w:t>
      </w:r>
    </w:p>
    <w:p w14:paraId="4D47D081" w14:textId="77777777" w:rsidR="006C0CF2" w:rsidRDefault="00000000">
      <w:pPr>
        <w:spacing w:before="269" w:after="269"/>
        <w:ind w:left="120"/>
      </w:pPr>
      <w:r>
        <w:rPr>
          <w:rFonts w:ascii="Times New Roman" w:hAnsi="Times New Roman"/>
          <w:color w:val="000000"/>
        </w:rPr>
        <w:t>- რას გულისხმობ ამით? იმ მომენტზე საუბრობ, როდესაც ზეხენბურგში შევხვდით?</w:t>
      </w:r>
    </w:p>
    <w:p w14:paraId="5716B09D" w14:textId="77777777" w:rsidR="006C0CF2" w:rsidRDefault="00000000">
      <w:pPr>
        <w:spacing w:before="269" w:after="269"/>
        <w:ind w:left="120"/>
      </w:pPr>
      <w:r>
        <w:rPr>
          <w:rFonts w:ascii="Times New Roman" w:hAnsi="Times New Roman"/>
          <w:color w:val="000000"/>
        </w:rPr>
        <w:t>— ...ჰა? ჰმ, ეს უცნაურად გეჩვენება? რატომღაც ასე მომეჩვენა...</w:t>
      </w:r>
    </w:p>
    <w:p w14:paraId="1C826961" w14:textId="77777777" w:rsidR="006C0CF2" w:rsidRDefault="00000000">
      <w:pPr>
        <w:spacing w:before="269" w:after="269"/>
        <w:ind w:left="120"/>
      </w:pPr>
      <w:r>
        <w:rPr>
          <w:rFonts w:ascii="Times New Roman" w:hAnsi="Times New Roman"/>
          <w:color w:val="000000"/>
        </w:rPr>
        <w:t>ლინამ ერთი წამით თავი დახარა, შემდეგ კი ასწია, თითქოს რაღაც დასკვნამდე მივიდა.</w:t>
      </w:r>
    </w:p>
    <w:p w14:paraId="521168C2" w14:textId="77777777" w:rsidR="006C0CF2" w:rsidRDefault="00000000">
      <w:pPr>
        <w:spacing w:before="269" w:after="269"/>
        <w:ind w:left="120"/>
      </w:pPr>
      <w:r>
        <w:rPr>
          <w:rFonts w:ascii="Times New Roman" w:hAnsi="Times New Roman"/>
          <w:color w:val="000000"/>
        </w:rPr>
        <w:t>— მგონი, ადრეც შევხვედრივართ ერთმანეთს.</w:t>
      </w:r>
    </w:p>
    <w:p w14:paraId="00ECAF00" w14:textId="77777777" w:rsidR="006C0CF2" w:rsidRDefault="00000000">
      <w:pPr>
        <w:spacing w:before="269" w:after="269"/>
        <w:ind w:left="120"/>
      </w:pPr>
      <w:r>
        <w:rPr>
          <w:rFonts w:ascii="Times New Roman" w:hAnsi="Times New Roman"/>
          <w:color w:val="000000"/>
        </w:rPr>
        <w:t>- მართლა?</w:t>
      </w:r>
    </w:p>
    <w:p w14:paraId="13024248" w14:textId="77777777" w:rsidR="006C0CF2" w:rsidRDefault="00000000">
      <w:pPr>
        <w:spacing w:before="269" w:after="269"/>
        <w:ind w:left="120"/>
      </w:pPr>
      <w:r>
        <w:rPr>
          <w:rFonts w:ascii="Times New Roman" w:hAnsi="Times New Roman"/>
          <w:color w:val="000000"/>
        </w:rPr>
        <w:t>თუ ის ორი ათასი წლის წინანდელი სულია, მაშინ ეს შესაძლებლობა არ არის გამორიცხული. სულებთან ურთიერთობა მას შემდეგ მიწევს, რაც რენოსთან დავმეგობრდი.</w:t>
      </w:r>
    </w:p>
    <w:p w14:paraId="58B58F3C" w14:textId="77777777" w:rsidR="006C0CF2" w:rsidRDefault="00000000">
      <w:pPr>
        <w:spacing w:before="269" w:after="269"/>
        <w:ind w:left="120"/>
      </w:pPr>
      <w:r>
        <w:rPr>
          <w:rFonts w:ascii="Times New Roman" w:hAnsi="Times New Roman"/>
          <w:color w:val="000000"/>
        </w:rPr>
        <w:t>- შეგიძლია კაპიუშონი მოიხადო?</w:t>
      </w:r>
    </w:p>
    <w:p w14:paraId="4844D649" w14:textId="77777777" w:rsidR="006C0CF2" w:rsidRDefault="00000000">
      <w:pPr>
        <w:spacing w:before="269" w:after="269"/>
        <w:ind w:left="120"/>
      </w:pPr>
      <w:r>
        <w:rPr>
          <w:rFonts w:ascii="Times New Roman" w:hAnsi="Times New Roman"/>
          <w:color w:val="000000"/>
        </w:rPr>
        <w:t>- რა? კაპიუშონი?</w:t>
      </w:r>
    </w:p>
    <w:p w14:paraId="13DD9CD1" w14:textId="77777777" w:rsidR="006C0CF2" w:rsidRDefault="00000000">
      <w:pPr>
        <w:spacing w:before="269" w:after="269"/>
        <w:ind w:left="120"/>
      </w:pPr>
      <w:r>
        <w:rPr>
          <w:rFonts w:ascii="Times New Roman" w:hAnsi="Times New Roman"/>
          <w:color w:val="000000"/>
        </w:rPr>
        <w:t>ლინა შემობრუნდა, ირგვლივ მიმოიხედა და რაღაცას ეძებდა.</w:t>
      </w:r>
    </w:p>
    <w:p w14:paraId="37D5BFCA" w14:textId="77777777" w:rsidR="006C0CF2" w:rsidRDefault="00000000">
      <w:pPr>
        <w:spacing w:before="269" w:after="269"/>
        <w:ind w:left="120"/>
      </w:pPr>
      <w:r>
        <w:rPr>
          <w:rFonts w:ascii="Times New Roman" w:hAnsi="Times New Roman"/>
          <w:color w:val="000000"/>
        </w:rPr>
        <w:t>- რა სჭირს მას?</w:t>
      </w:r>
    </w:p>
    <w:p w14:paraId="1E2B7543" w14:textId="77777777" w:rsidR="006C0CF2" w:rsidRDefault="00000000">
      <w:pPr>
        <w:spacing w:before="269" w:after="269"/>
        <w:ind w:left="120"/>
      </w:pPr>
      <w:r>
        <w:rPr>
          <w:rFonts w:ascii="Times New Roman" w:hAnsi="Times New Roman"/>
          <w:color w:val="000000"/>
        </w:rPr>
        <w:t>მე შევქმენი ირისის სარკე.</w:t>
      </w:r>
    </w:p>
    <w:p w14:paraId="043E4CC2" w14:textId="77777777" w:rsidR="006C0CF2" w:rsidRDefault="00000000">
      <w:pPr>
        <w:spacing w:before="269" w:after="269"/>
        <w:ind w:left="120"/>
      </w:pPr>
      <w:r>
        <w:rPr>
          <w:rFonts w:ascii="Times New Roman" w:hAnsi="Times New Roman"/>
          <w:color w:val="000000"/>
        </w:rPr>
        <w:t>- ... ოჰ? ..</w:t>
      </w:r>
    </w:p>
    <w:p w14:paraId="6513518B" w14:textId="77777777" w:rsidR="006C0CF2" w:rsidRDefault="00000000">
      <w:pPr>
        <w:spacing w:before="269" w:after="269"/>
        <w:ind w:left="120"/>
      </w:pPr>
      <w:r>
        <w:rPr>
          <w:rFonts w:ascii="Times New Roman" w:hAnsi="Times New Roman"/>
          <w:color w:val="000000"/>
        </w:rPr>
        <w:t>ლინამ სარკეში ჩაიხედა, მაგრამ მასში არ აისახა.</w:t>
      </w:r>
    </w:p>
    <w:p w14:paraId="312C1BA3" w14:textId="77777777" w:rsidR="006C0CF2" w:rsidRDefault="00000000">
      <w:pPr>
        <w:spacing w:before="269" w:after="269"/>
        <w:ind w:left="120"/>
      </w:pPr>
      <w:r>
        <w:rPr>
          <w:rFonts w:ascii="Times New Roman" w:hAnsi="Times New Roman"/>
          <w:color w:val="000000"/>
        </w:rPr>
        <w:t>- ჰმ, ყველაფერი გასაგებია.</w:t>
      </w:r>
    </w:p>
    <w:p w14:paraId="042D0367" w14:textId="77777777" w:rsidR="006C0CF2" w:rsidRDefault="00000000">
      <w:pPr>
        <w:spacing w:before="269" w:after="269"/>
        <w:ind w:left="120"/>
      </w:pPr>
      <w:r>
        <w:rPr>
          <w:rFonts w:ascii="Times New Roman" w:hAnsi="Times New Roman"/>
          <w:color w:val="000000"/>
        </w:rPr>
        <w:t>ჯადოსნური თვალებით რომ ვუყურებდი, კაპიშონის ქვეშ მისი სახე მაინც ვერ დავინახე გარკვევით. მისი სახის მხოლოდ მზერა და გამომეტყველება შემეძლო დამენახა. თუმცა კაპიშონი ჯადოსნური არტეფაქტი არ იყო.</w:t>
      </w:r>
    </w:p>
    <w:p w14:paraId="4DE828F6" w14:textId="77777777" w:rsidR="006C0CF2" w:rsidRDefault="00000000">
      <w:pPr>
        <w:spacing w:before="269" w:after="269"/>
        <w:ind w:left="120"/>
      </w:pPr>
      <w:r>
        <w:rPr>
          <w:rFonts w:ascii="Times New Roman" w:hAnsi="Times New Roman"/>
          <w:color w:val="000000"/>
        </w:rPr>
        <w:t>- აქ რაღაც სულიერი ძალა უნდა მოქმედებდეს. იქნებ ამიტომაც ვერ ვხედავ შენს სახეს.</w:t>
      </w:r>
    </w:p>
    <w:p w14:paraId="5E783517" w14:textId="77777777" w:rsidR="006C0CF2" w:rsidRDefault="00000000">
      <w:pPr>
        <w:spacing w:before="269" w:after="269"/>
        <w:ind w:left="120"/>
      </w:pPr>
      <w:r>
        <w:rPr>
          <w:rFonts w:ascii="Times New Roman" w:hAnsi="Times New Roman"/>
          <w:color w:val="000000"/>
        </w:rPr>
        <w:t>— ... ანუ, მე მოგონებები არ მაქვს?</w:t>
      </w:r>
    </w:p>
    <w:p w14:paraId="44999763" w14:textId="77777777" w:rsidR="006C0CF2" w:rsidRDefault="00000000">
      <w:pPr>
        <w:spacing w:before="269" w:after="269"/>
        <w:ind w:left="120"/>
      </w:pPr>
      <w:r>
        <w:rPr>
          <w:rFonts w:ascii="Times New Roman" w:hAnsi="Times New Roman"/>
          <w:color w:val="000000"/>
        </w:rPr>
        <w:lastRenderedPageBreak/>
        <w:t>„იქნებ ეს სულების ნამოქმედარია, ან...“ ლინას შევხედე და ვკითხე: „იცით, რომ სული ხართ?“</w:t>
      </w:r>
    </w:p>
    <w:p w14:paraId="5351773F" w14:textId="77777777" w:rsidR="006C0CF2" w:rsidRDefault="00000000">
      <w:pPr>
        <w:spacing w:before="269" w:after="269"/>
        <w:ind w:left="120"/>
      </w:pPr>
      <w:r>
        <w:rPr>
          <w:rFonts w:ascii="Times New Roman" w:hAnsi="Times New Roman"/>
          <w:color w:val="000000"/>
        </w:rPr>
        <w:t>მან თავი დაუქნია.</w:t>
      </w:r>
    </w:p>
    <w:p w14:paraId="77589442" w14:textId="77777777" w:rsidR="006C0CF2" w:rsidRDefault="00000000">
      <w:pPr>
        <w:spacing w:before="269" w:after="269"/>
        <w:ind w:left="120"/>
      </w:pPr>
      <w:r>
        <w:rPr>
          <w:rFonts w:ascii="Times New Roman" w:hAnsi="Times New Roman"/>
          <w:color w:val="000000"/>
        </w:rPr>
        <w:t>— ...რატომღაც ასე მომეჩვენა... ახლა საბოლოოდ დავრწმუნდი ამაში...</w:t>
      </w:r>
    </w:p>
    <w:p w14:paraId="1C3CA928" w14:textId="77777777" w:rsidR="006C0CF2" w:rsidRDefault="00000000">
      <w:pPr>
        <w:spacing w:before="269" w:after="269"/>
        <w:ind w:left="120"/>
      </w:pPr>
      <w:r>
        <w:rPr>
          <w:rFonts w:ascii="Times New Roman" w:hAnsi="Times New Roman"/>
          <w:color w:val="000000"/>
        </w:rPr>
        <w:t>- იქნებ ასეთი სულიერი ადამიანი ხარ.</w:t>
      </w:r>
    </w:p>
    <w:p w14:paraId="5E321CB3" w14:textId="77777777" w:rsidR="006C0CF2" w:rsidRDefault="00000000">
      <w:pPr>
        <w:spacing w:before="269" w:after="269"/>
        <w:ind w:left="120"/>
      </w:pPr>
      <w:r>
        <w:rPr>
          <w:rFonts w:ascii="Times New Roman" w:hAnsi="Times New Roman"/>
          <w:color w:val="000000"/>
        </w:rPr>
        <w:t>— სული, რომელმაც მოგონებები დაკარგა?</w:t>
      </w:r>
    </w:p>
    <w:p w14:paraId="4383EF92" w14:textId="77777777" w:rsidR="006C0CF2" w:rsidRDefault="00000000">
      <w:pPr>
        <w:spacing w:before="269" w:after="269"/>
        <w:ind w:left="120"/>
      </w:pPr>
      <w:r>
        <w:rPr>
          <w:rFonts w:ascii="Times New Roman" w:hAnsi="Times New Roman"/>
          <w:color w:val="000000"/>
        </w:rPr>
        <w:t>- კი.</w:t>
      </w:r>
    </w:p>
    <w:p w14:paraId="378A8723" w14:textId="77777777" w:rsidR="006C0CF2" w:rsidRDefault="00000000">
      <w:pPr>
        <w:spacing w:before="269" w:after="269"/>
        <w:ind w:left="120"/>
      </w:pPr>
      <w:r>
        <w:rPr>
          <w:rFonts w:ascii="Times New Roman" w:hAnsi="Times New Roman"/>
          <w:color w:val="000000"/>
        </w:rPr>
        <w:t>— ...მაგრამ მაშინ ვეღარასდროს ვერაფერს გავიხსენებ?..</w:t>
      </w:r>
    </w:p>
    <w:p w14:paraId="586F0E0C" w14:textId="77777777" w:rsidR="006C0CF2" w:rsidRDefault="00000000">
      <w:pPr>
        <w:spacing w:before="269" w:after="269"/>
        <w:ind w:left="120"/>
      </w:pPr>
      <w:r>
        <w:rPr>
          <w:rFonts w:ascii="Times New Roman" w:hAnsi="Times New Roman"/>
          <w:color w:val="000000"/>
        </w:rPr>
        <w:t>თუ ის სულია, რომელიც ჭორებისა და ლეგენდებისგან დაიბადა მარადიული ხეტიალის შესახებ, რომელიც მოგონებების ძიებაშია, მაშინ შესაძლოა მას საერთოდ არაფერი ახსოვდეს. ამ შემთხვევაში, მისი მოგონებები არ დაბრუნდება, რაც არ უნდა გააკეთოს მან მათთან.</w:t>
      </w:r>
    </w:p>
    <w:p w14:paraId="377AD560" w14:textId="77777777" w:rsidR="006C0CF2" w:rsidRDefault="00000000">
      <w:pPr>
        <w:spacing w:before="269" w:after="269"/>
        <w:ind w:left="120"/>
      </w:pPr>
      <w:r>
        <w:rPr>
          <w:rFonts w:ascii="Times New Roman" w:hAnsi="Times New Roman"/>
          <w:color w:val="000000"/>
        </w:rPr>
        <w:t>„ჯერ არ ვიცი. თუ გგონია, რომ მიცნობდი, მაშინ არსებობს შანსი, რომ სულებმა შენი მოგონებები წაიღეს“, - ვთქვი მე.</w:t>
      </w:r>
    </w:p>
    <w:p w14:paraId="7E5896BE" w14:textId="77777777" w:rsidR="006C0CF2" w:rsidRDefault="00000000">
      <w:pPr>
        <w:spacing w:before="269" w:after="269"/>
        <w:ind w:left="120"/>
      </w:pPr>
      <w:r>
        <w:rPr>
          <w:rFonts w:ascii="Times New Roman" w:hAnsi="Times New Roman"/>
          <w:color w:val="000000"/>
        </w:rPr>
        <w:t>„დარწმუნებული ვარ, ყველაფერი კარგად იქნება“, - თქვა ელეონორამ, რომელიც ჩვენ გვისმენდა და ახლოს იდგა. „თქვენი მეხსიერება აუცილებლად დაბრუნდება, თუნდაც სულებმა წაგართვან ის“.</w:t>
      </w:r>
    </w:p>
    <w:p w14:paraId="279BF32E" w14:textId="77777777" w:rsidR="006C0CF2" w:rsidRDefault="00000000">
      <w:pPr>
        <w:spacing w:before="269" w:after="269"/>
        <w:ind w:left="120"/>
      </w:pPr>
      <w:r>
        <w:rPr>
          <w:rFonts w:ascii="Times New Roman" w:hAnsi="Times New Roman"/>
          <w:color w:val="000000"/>
        </w:rPr>
        <w:t>„...იმედია მართალი ხარ“, თქვა ლინამ ოდნავ გაღიმებულმა.</w:t>
      </w:r>
    </w:p>
    <w:p w14:paraId="24CD04CD" w14:textId="77777777" w:rsidR="006C0CF2" w:rsidRDefault="00000000">
      <w:pPr>
        <w:spacing w:before="269" w:after="269"/>
        <w:ind w:left="120"/>
      </w:pPr>
      <w:r>
        <w:rPr>
          <w:rFonts w:ascii="Times New Roman" w:hAnsi="Times New Roman"/>
          <w:color w:val="000000"/>
        </w:rPr>
        <w:t>— ამ საკითხთან დაკავშირებით რაიმე მოსაზრება გაქვთ?</w:t>
      </w:r>
    </w:p>
    <w:p w14:paraId="683E0530" w14:textId="77777777" w:rsidR="006C0CF2" w:rsidRDefault="00000000">
      <w:pPr>
        <w:spacing w:before="269" w:after="269"/>
        <w:ind w:left="120"/>
      </w:pPr>
      <w:r>
        <w:rPr>
          <w:rFonts w:ascii="Times New Roman" w:hAnsi="Times New Roman"/>
          <w:color w:val="000000"/>
        </w:rPr>
        <w:t>— იმ სულის შესახებ, რომელმაც მოგონებები დაკარგა? ჰმ, აღდგენილ მოგონებებს შორის მის შესახებ არაფერია... მაგრამ შესაძლოა, მის შესახებ ინფორმაცია იმ ადგილის შესწავლით ვიპოვოთ, სადაც მალე ჩავალთ.</w:t>
      </w:r>
    </w:p>
    <w:p w14:paraId="2E59DEAD" w14:textId="77777777" w:rsidR="006C0CF2" w:rsidRDefault="00000000">
      <w:pPr>
        <w:spacing w:before="269" w:after="269"/>
        <w:ind w:left="120"/>
      </w:pPr>
      <w:r>
        <w:rPr>
          <w:rFonts w:ascii="Times New Roman" w:hAnsi="Times New Roman"/>
          <w:color w:val="000000"/>
        </w:rPr>
        <w:t>ლინამ გაიღიმა, რითაც აჩვენა, რომ მასში ჯერ კიდევ იყო იმედი.</w:t>
      </w:r>
    </w:p>
    <w:p w14:paraId="48C05D53" w14:textId="77777777" w:rsidR="006C0CF2" w:rsidRDefault="00000000">
      <w:pPr>
        <w:spacing w:before="269" w:after="269"/>
        <w:ind w:left="120"/>
      </w:pPr>
      <w:r>
        <w:rPr>
          <w:rFonts w:ascii="Times New Roman" w:hAnsi="Times New Roman"/>
          <w:color w:val="000000"/>
        </w:rPr>
        <w:t>„ამის თქმაც არ შეიძლება, განა ეს მარშრუტი უკვე რამდენჯერმე არ გავიარეთ?“ იკითხა რეიმ.</w:t>
      </w:r>
    </w:p>
    <w:p w14:paraId="16C92820" w14:textId="77777777" w:rsidR="006C0CF2" w:rsidRDefault="00000000">
      <w:pPr>
        <w:spacing w:before="269" w:after="269"/>
        <w:ind w:left="120"/>
      </w:pPr>
      <w:r>
        <w:rPr>
          <w:rFonts w:ascii="Times New Roman" w:hAnsi="Times New Roman"/>
          <w:color w:val="000000"/>
        </w:rPr>
        <w:t>ლინამ თავი დაუქნია.</w:t>
      </w:r>
    </w:p>
    <w:p w14:paraId="3E15077A" w14:textId="77777777" w:rsidR="006C0CF2" w:rsidRDefault="00000000">
      <w:pPr>
        <w:spacing w:before="269" w:after="269"/>
        <w:ind w:left="120"/>
      </w:pPr>
      <w:r>
        <w:rPr>
          <w:rFonts w:ascii="Times New Roman" w:hAnsi="Times New Roman"/>
          <w:color w:val="000000"/>
        </w:rPr>
        <w:t>- მართალია, მეოთხედ გავდივართ აქედან.</w:t>
      </w:r>
    </w:p>
    <w:p w14:paraId="47CCA178" w14:textId="77777777" w:rsidR="006C0CF2" w:rsidRDefault="00000000">
      <w:pPr>
        <w:spacing w:before="269" w:after="269"/>
        <w:ind w:left="120"/>
      </w:pPr>
      <w:r>
        <w:rPr>
          <w:rFonts w:ascii="Times New Roman" w:hAnsi="Times New Roman"/>
          <w:color w:val="000000"/>
        </w:rPr>
        <w:t>- და რატომ?</w:t>
      </w:r>
    </w:p>
    <w:p w14:paraId="105B63BF" w14:textId="77777777" w:rsidR="006C0CF2" w:rsidRDefault="00000000">
      <w:pPr>
        <w:spacing w:before="269" w:after="269"/>
        <w:ind w:left="120"/>
      </w:pPr>
      <w:r>
        <w:rPr>
          <w:rFonts w:ascii="Times New Roman" w:hAnsi="Times New Roman"/>
          <w:color w:val="000000"/>
        </w:rPr>
        <w:lastRenderedPageBreak/>
        <w:t>საშას სახეზე ეჭვი გამოეხატა.</w:t>
      </w:r>
    </w:p>
    <w:p w14:paraId="1D0E4020" w14:textId="77777777" w:rsidR="006C0CF2" w:rsidRDefault="00000000">
      <w:pPr>
        <w:spacing w:before="269" w:after="269"/>
        <w:ind w:left="120"/>
      </w:pPr>
      <w:r>
        <w:rPr>
          <w:rFonts w:ascii="Times New Roman" w:hAnsi="Times New Roman"/>
          <w:color w:val="000000"/>
        </w:rPr>
        <w:t>— სულების სკოლის შენობაში არის ადგილები, სადაც სწორი გზის გავლის გარეშე ვერ მოხვდები. რადგან ისინი ჯადოსნური ბუნების არ არიან, მათ ჯადოსნური თვალით ვერ დაინახავ და ვფიქრობ, რომ მათი პოვნა საერთოდ შეუძლებელია, თუ მათ შესახებ არაფერი იცი.</w:t>
      </w:r>
    </w:p>
    <w:p w14:paraId="46BEC5C5" w14:textId="77777777" w:rsidR="006C0CF2" w:rsidRDefault="00000000">
      <w:pPr>
        <w:spacing w:before="269" w:after="269"/>
        <w:ind w:left="120"/>
      </w:pPr>
      <w:r>
        <w:rPr>
          <w:rFonts w:ascii="Times New Roman" w:hAnsi="Times New Roman"/>
          <w:color w:val="000000"/>
        </w:rPr>
        <w:t>ლინა კარის წინ გაჩერდა, რომელსაც რამდენჯერმე გავცდით. როდესაც მან კარი გააღო, დავინახეთ, რომ მის უკან პატარა ოთახი იყო. მასში განსაკუთრებული არაფერი იყო. ეს სრულიად ჩვეულებრივი ოთახი იყო.</w:t>
      </w:r>
    </w:p>
    <w:p w14:paraId="1FB5EE9C" w14:textId="77777777" w:rsidR="006C0CF2" w:rsidRDefault="00000000">
      <w:pPr>
        <w:spacing w:before="269" w:after="269"/>
        <w:ind w:left="120"/>
      </w:pPr>
      <w:r>
        <w:rPr>
          <w:rFonts w:ascii="Times New Roman" w:hAnsi="Times New Roman"/>
          <w:color w:val="000000"/>
        </w:rPr>
        <w:t>- წავიდეთ.</w:t>
      </w:r>
    </w:p>
    <w:p w14:paraId="218F9A8F" w14:textId="77777777" w:rsidR="006C0CF2" w:rsidRDefault="00000000">
      <w:pPr>
        <w:spacing w:before="269" w:after="269"/>
        <w:ind w:left="120"/>
      </w:pPr>
      <w:r>
        <w:rPr>
          <w:rFonts w:ascii="Times New Roman" w:hAnsi="Times New Roman"/>
          <w:color w:val="000000"/>
        </w:rPr>
        <w:t>ლინა ოთახში შევიდა.</w:t>
      </w:r>
    </w:p>
    <w:p w14:paraId="1D292928" w14:textId="77777777" w:rsidR="006C0CF2" w:rsidRDefault="00000000">
      <w:pPr>
        <w:spacing w:before="269" w:after="269"/>
        <w:ind w:left="120"/>
      </w:pPr>
      <w:r>
        <w:rPr>
          <w:rFonts w:ascii="Times New Roman" w:hAnsi="Times New Roman"/>
          <w:color w:val="000000"/>
        </w:rPr>
        <w:t>- მაგრამ იქ არაფერია.</w:t>
      </w:r>
    </w:p>
    <w:p w14:paraId="4F1CA8C4" w14:textId="77777777" w:rsidR="006C0CF2" w:rsidRDefault="00000000">
      <w:pPr>
        <w:spacing w:before="269" w:after="269"/>
        <w:ind w:left="120"/>
      </w:pPr>
      <w:r>
        <w:rPr>
          <w:rFonts w:ascii="Times New Roman" w:hAnsi="Times New Roman"/>
          <w:color w:val="000000"/>
        </w:rPr>
        <w:t>საშა შიგნით შევიდა და იფიქრა, რომ ამას აზრი არ ჰქონდა. მას შემდეგ, რაც დარწმუნდა, რომ ყველანი პატარა ოთახში შევედით, ლინამ კარი მაშინვე მიხურა და გააღო.</w:t>
      </w:r>
    </w:p>
    <w:p w14:paraId="19833AC0" w14:textId="77777777" w:rsidR="006C0CF2" w:rsidRDefault="00000000">
      <w:pPr>
        <w:spacing w:before="269" w:after="269"/>
        <w:ind w:left="120"/>
      </w:pPr>
      <w:r>
        <w:rPr>
          <w:rFonts w:ascii="Times New Roman" w:hAnsi="Times New Roman"/>
          <w:color w:val="000000"/>
        </w:rPr>
        <w:t>— ...ჰა? — გაკვირვებულმა წამოიძახა საშამ.</w:t>
      </w:r>
    </w:p>
    <w:p w14:paraId="5A719F88" w14:textId="77777777" w:rsidR="006C0CF2" w:rsidRDefault="00000000">
      <w:pPr>
        <w:spacing w:before="269" w:after="269"/>
        <w:ind w:left="120"/>
      </w:pPr>
      <w:r>
        <w:rPr>
          <w:rFonts w:ascii="Times New Roman" w:hAnsi="Times New Roman"/>
          <w:color w:val="000000"/>
        </w:rPr>
        <w:t>ღია კარის მიღმა დიდებული ტყე გადაშლილიყო. არა, ეს ჩვეულებრივი ტყე არ იყო. ხეების ნაცვლად, უამრავი წიგნი იზრდებოდა.</w:t>
      </w:r>
    </w:p>
    <w:p w14:paraId="5401FEB2" w14:textId="77777777" w:rsidR="006C0CF2" w:rsidRDefault="00000000">
      <w:pPr>
        <w:spacing w:before="269" w:after="269"/>
        <w:ind w:left="120"/>
      </w:pPr>
      <w:r>
        <w:rPr>
          <w:rFonts w:ascii="Times New Roman" w:hAnsi="Times New Roman"/>
          <w:color w:val="000000"/>
        </w:rPr>
        <w:t>- აი, აქ ვართ. ეს არის „წიგნების ტყე“. წიგნებში ბევრი რამ არის, რაც ამ ტყის ხეებს ქმნის. ნეფრიტისფერი წიგნები სულებზეა დაწერილი. უზარმაზარი ხის, ენიუნიენის მიერ დასმული კითხვები მათზეა დაფუძნებული.</w:t>
      </w:r>
    </w:p>
    <w:p w14:paraId="6B94C7C8" w14:textId="77777777" w:rsidR="006C0CF2" w:rsidRDefault="00000000">
      <w:pPr>
        <w:spacing w:before="269" w:after="269"/>
        <w:ind w:left="120"/>
      </w:pPr>
      <w:r>
        <w:rPr>
          <w:rFonts w:ascii="Times New Roman" w:hAnsi="Times New Roman"/>
          <w:color w:val="000000"/>
        </w:rPr>
        <w:t>- ანუ, ამ წიგნების შინაარსის ცოდნით, შეგიძლიათ ქულების დაგროვება?</w:t>
      </w:r>
    </w:p>
    <w:p w14:paraId="45C12AAF" w14:textId="77777777" w:rsidR="006C0CF2" w:rsidRDefault="00000000">
      <w:pPr>
        <w:spacing w:before="269" w:after="269"/>
        <w:ind w:left="120"/>
      </w:pPr>
      <w:r>
        <w:rPr>
          <w:rFonts w:ascii="Times New Roman" w:hAnsi="Times New Roman"/>
          <w:color w:val="000000"/>
        </w:rPr>
        <w:t>ლინამ თავი დაუქნია.</w:t>
      </w:r>
    </w:p>
    <w:p w14:paraId="1E8F4C20" w14:textId="77777777" w:rsidR="006C0CF2" w:rsidRDefault="00000000">
      <w:pPr>
        <w:spacing w:before="269" w:after="269"/>
        <w:ind w:left="120"/>
      </w:pPr>
      <w:r>
        <w:rPr>
          <w:rFonts w:ascii="Times New Roman" w:hAnsi="Times New Roman"/>
          <w:color w:val="000000"/>
        </w:rPr>
        <w:t>„მაგრამ ტესტები არ უნდა შემოიფარგლოს მხოლოდ იმით, რაც გაკვეთილზე ისწავლება?“ იკითხა საშამ.</w:t>
      </w:r>
    </w:p>
    <w:p w14:paraId="7A682536" w14:textId="77777777" w:rsidR="006C0CF2" w:rsidRDefault="00000000">
      <w:pPr>
        <w:spacing w:before="269" w:after="269"/>
        <w:ind w:left="120"/>
      </w:pPr>
      <w:r>
        <w:rPr>
          <w:rFonts w:ascii="Times New Roman" w:hAnsi="Times New Roman"/>
          <w:color w:val="000000"/>
        </w:rPr>
        <w:t>ლინამ თავი გააქნია.</w:t>
      </w:r>
    </w:p>
    <w:p w14:paraId="086894A9" w14:textId="77777777" w:rsidR="006C0CF2" w:rsidRDefault="00000000">
      <w:pPr>
        <w:spacing w:before="269" w:after="269"/>
        <w:ind w:left="120"/>
      </w:pPr>
      <w:r>
        <w:rPr>
          <w:rFonts w:ascii="Times New Roman" w:hAnsi="Times New Roman"/>
          <w:color w:val="000000"/>
        </w:rPr>
        <w:t>— ენიუნიენის უზარმაზარი ხის სწავლების პრინციპი ისაა, რომ გაკვეთილები მხოლოდ სავალდებულო დამატებითი გაკვეთილებია და მოსწავლეებმა ყველაფერი დამოუკიდებლად უნდა ისწავლონ. სწორედ ამიტომ, მინი-ტესტები მოიცავს კითხვებს, რომლებიც გაკვეთილებზე არ არის განხილული.</w:t>
      </w:r>
    </w:p>
    <w:p w14:paraId="2F1BDD9B" w14:textId="77777777" w:rsidR="006C0CF2" w:rsidRDefault="00000000">
      <w:pPr>
        <w:spacing w:before="269" w:after="269"/>
        <w:ind w:left="120"/>
      </w:pPr>
      <w:r>
        <w:rPr>
          <w:rFonts w:ascii="Times New Roman" w:hAnsi="Times New Roman"/>
          <w:color w:val="000000"/>
        </w:rPr>
        <w:t>- რა ჯანდაბაა... ეს უსამართლობაა...</w:t>
      </w:r>
    </w:p>
    <w:p w14:paraId="5B113E5A" w14:textId="77777777" w:rsidR="006C0CF2" w:rsidRDefault="00000000">
      <w:pPr>
        <w:spacing w:before="269" w:after="269"/>
        <w:ind w:left="120"/>
      </w:pPr>
      <w:r>
        <w:rPr>
          <w:rFonts w:ascii="Times New Roman" w:hAnsi="Times New Roman"/>
          <w:color w:val="000000"/>
        </w:rPr>
        <w:lastRenderedPageBreak/>
        <w:t>— ალისფერი საფლავის ქვების მეფემაც ახსენა ეს.</w:t>
      </w:r>
    </w:p>
    <w:p w14:paraId="3F91E1A1" w14:textId="77777777" w:rsidR="006C0CF2" w:rsidRDefault="00000000">
      <w:pPr>
        <w:spacing w:before="269" w:after="269"/>
        <w:ind w:left="120"/>
      </w:pPr>
      <w:r>
        <w:rPr>
          <w:rFonts w:ascii="Times New Roman" w:hAnsi="Times New Roman"/>
          <w:color w:val="000000"/>
        </w:rPr>
        <w:t>როგორც ჩანს, მან ჩვენი შეფასება სათანადოდ ვერ შეაფასა, რადგან იფიქრა, რომ ერთ კვირაში მინი-ტესტის მთელი კითხვების ბაზის დაფარვა შეუძლებელი იქნებოდა. თუმცა, ესეც ადასტურებს, რომ მან ამ ადგილის შესახებ არაფერი იცის.</w:t>
      </w:r>
    </w:p>
    <w:p w14:paraId="5A89BCA5" w14:textId="77777777" w:rsidR="006C0CF2" w:rsidRDefault="00000000">
      <w:pPr>
        <w:spacing w:before="269" w:after="269"/>
        <w:ind w:left="120"/>
      </w:pPr>
      <w:r>
        <w:rPr>
          <w:rFonts w:ascii="Times New Roman" w:hAnsi="Times New Roman"/>
          <w:color w:val="000000"/>
        </w:rPr>
        <w:t>— ნეფრიტის წიგნებს აგროვებთ?</w:t>
      </w:r>
    </w:p>
    <w:p w14:paraId="7116FA01" w14:textId="77777777" w:rsidR="006C0CF2" w:rsidRDefault="00000000">
      <w:pPr>
        <w:spacing w:before="269" w:after="269"/>
        <w:ind w:left="120"/>
      </w:pPr>
      <w:r>
        <w:rPr>
          <w:rFonts w:ascii="Times New Roman" w:hAnsi="Times New Roman"/>
          <w:color w:val="000000"/>
        </w:rPr>
        <w:t>- კი.</w:t>
      </w:r>
    </w:p>
    <w:p w14:paraId="1981E011" w14:textId="77777777" w:rsidR="006C0CF2" w:rsidRDefault="00000000">
      <w:pPr>
        <w:spacing w:before="269" w:after="269"/>
        <w:ind w:left="120"/>
      </w:pPr>
      <w:r>
        <w:rPr>
          <w:rFonts w:ascii="Times New Roman" w:hAnsi="Times New Roman"/>
          <w:color w:val="000000"/>
        </w:rPr>
        <w:t>მიშამ მიწაზე დავარდნილ ნეფრიტის წიგნს დასწვდა. შემდეგ წიგნიდან ხელებისა და ფეხების მსგავსი ჩხირები ამოიზარდა და მიშამ, მათთან ჩხვლეტით, მოძრაობა დაიწყო.</w:t>
      </w:r>
    </w:p>
    <w:p w14:paraId="267DAEA4" w14:textId="77777777" w:rsidR="006C0CF2" w:rsidRDefault="00000000">
      <w:pPr>
        <w:spacing w:before="269" w:after="269"/>
        <w:ind w:left="120"/>
      </w:pPr>
      <w:r>
        <w:rPr>
          <w:rFonts w:ascii="Times New Roman" w:hAnsi="Times New Roman"/>
          <w:color w:val="000000"/>
        </w:rPr>
        <w:t>მიშამ რამდენჯერმე დაახამხამა თვალები.</w:t>
      </w:r>
    </w:p>
    <w:p w14:paraId="3EA1817A" w14:textId="77777777" w:rsidR="006C0CF2" w:rsidRDefault="00000000">
      <w:pPr>
        <w:spacing w:before="269" w:after="269"/>
        <w:ind w:left="120"/>
      </w:pPr>
      <w:r>
        <w:rPr>
          <w:rFonts w:ascii="Times New Roman" w:hAnsi="Times New Roman"/>
          <w:color w:val="000000"/>
        </w:rPr>
        <w:t>— …გაიქცა…</w:t>
      </w:r>
    </w:p>
    <w:p w14:paraId="54F0EC20" w14:textId="77777777" w:rsidR="006C0CF2" w:rsidRDefault="00000000">
      <w:pPr>
        <w:spacing w:before="269" w:after="269"/>
        <w:ind w:left="120"/>
      </w:pPr>
      <w:r>
        <w:rPr>
          <w:rFonts w:ascii="Times New Roman" w:hAnsi="Times New Roman"/>
          <w:color w:val="000000"/>
        </w:rPr>
        <w:t>- როგორ უნდა გავიგოთ ეს?</w:t>
      </w:r>
    </w:p>
    <w:p w14:paraId="399F7A6A" w14:textId="77777777" w:rsidR="006C0CF2" w:rsidRDefault="00000000">
      <w:pPr>
        <w:spacing w:before="269" w:after="269"/>
        <w:ind w:left="120"/>
      </w:pPr>
      <w:r>
        <w:rPr>
          <w:rFonts w:ascii="Times New Roman" w:hAnsi="Times New Roman"/>
          <w:color w:val="000000"/>
        </w:rPr>
        <w:t>ტყეში ფეხები და ხელები ამოსული წიგნები დარბოდნენ. ამის შემდეგ, ხეებზე ჯერ კიდევ ჩამოკიდებული წიგნები ერთდროულად დაეცნენ, ტოტებიც ისევე ამოსულიყვნენ და მოძრაობა დაიწყეს.</w:t>
      </w:r>
    </w:p>
    <w:p w14:paraId="362818D6" w14:textId="77777777" w:rsidR="006C0CF2" w:rsidRDefault="00000000">
      <w:pPr>
        <w:spacing w:before="269" w:after="269"/>
        <w:ind w:left="120"/>
      </w:pPr>
      <w:r>
        <w:rPr>
          <w:rFonts w:ascii="Times New Roman" w:hAnsi="Times New Roman"/>
          <w:color w:val="000000"/>
        </w:rPr>
        <w:t>„ლილანის წიგნის ფერიები. აქაური წიგნების სულები“, - თქვა ლინამ.</w:t>
      </w:r>
    </w:p>
    <w:p w14:paraId="3B4DABE6" w14:textId="77777777" w:rsidR="006C0CF2" w:rsidRDefault="00000000">
      <w:pPr>
        <w:spacing w:before="269" w:after="269"/>
        <w:ind w:left="120"/>
      </w:pPr>
      <w:r>
        <w:rPr>
          <w:rFonts w:ascii="Times New Roman" w:hAnsi="Times New Roman"/>
          <w:color w:val="000000"/>
        </w:rPr>
        <w:t>- ვაუ, არა მხოლოდ ამდენი ნეფრიტის წიგნია, არამედ მათი დაჭერაც ადვილი საქმე არ არის.</w:t>
      </w:r>
    </w:p>
    <w:p w14:paraId="2DC86E72" w14:textId="77777777" w:rsidR="006C0CF2" w:rsidRDefault="00000000">
      <w:pPr>
        <w:spacing w:before="269" w:after="269"/>
        <w:ind w:left="120"/>
      </w:pPr>
      <w:r>
        <w:rPr>
          <w:rFonts w:ascii="Times New Roman" w:hAnsi="Times New Roman"/>
          <w:color w:val="000000"/>
        </w:rPr>
        <w:t>— …მოდი ვითამაშოთ… ტეგი…</w:t>
      </w:r>
    </w:p>
    <w:p w14:paraId="7D41E7B9" w14:textId="77777777" w:rsidR="006C0CF2" w:rsidRDefault="00000000">
      <w:pPr>
        <w:spacing w:before="269" w:after="269"/>
        <w:ind w:left="120"/>
      </w:pPr>
      <w:r>
        <w:rPr>
          <w:rFonts w:ascii="Times New Roman" w:hAnsi="Times New Roman"/>
          <w:color w:val="000000"/>
        </w:rPr>
        <w:t>ზესია ოდნავ კმაყოფილი ჩანდა, ელეონორა კი უდარდელად ჩაიცინა.</w:t>
      </w:r>
    </w:p>
    <w:p w14:paraId="64639C04" w14:textId="77777777" w:rsidR="006C0CF2" w:rsidRDefault="00000000">
      <w:pPr>
        <w:spacing w:before="269" w:after="269"/>
        <w:ind w:left="120"/>
      </w:pPr>
      <w:r>
        <w:rPr>
          <w:rFonts w:ascii="Times New Roman" w:hAnsi="Times New Roman"/>
          <w:color w:val="000000"/>
        </w:rPr>
        <w:t>— ტეგზე ნამდვილად არ წავაგებ.</w:t>
      </w:r>
    </w:p>
    <w:p w14:paraId="5C653060" w14:textId="77777777" w:rsidR="006C0CF2" w:rsidRDefault="00000000">
      <w:pPr>
        <w:spacing w:before="269" w:after="269"/>
        <w:ind w:left="120"/>
      </w:pPr>
      <w:r>
        <w:rPr>
          <w:rFonts w:ascii="Times New Roman" w:hAnsi="Times New Roman"/>
          <w:color w:val="000000"/>
        </w:rPr>
        <w:t>ამის თქმის შემდეგ, ასშრიანი ჯადოსნური წრე გავშალე და თითები ერთი მოძრაობით გავუტარე მასში. შელოცვა „მე გნეას“ გააქტიურდა და ჩემი მარჯვენა ხელი ღია ცისფერმა ნათებამ მოიცვა. რიცხვებს მნიშვნელობა არ აქვს, როდესაც შეგიძლია მანძილის გადალახვა და ხელით ყველაფრის დაჭერა.</w:t>
      </w:r>
    </w:p>
    <w:p w14:paraId="30FDB46F" w14:textId="77777777" w:rsidR="006C0CF2" w:rsidRDefault="00000000">
      <w:pPr>
        <w:spacing w:before="269" w:after="269"/>
        <w:ind w:left="120"/>
      </w:pPr>
      <w:r>
        <w:rPr>
          <w:rFonts w:ascii="Times New Roman" w:hAnsi="Times New Roman"/>
          <w:color w:val="000000"/>
        </w:rPr>
        <w:t>ხელით მანიშნებელი ჟესტი გავაკეთე „ი გნეას“-ით. ამავდროულად, ყველა ნეფრიტის წიგნი, რომლის კიდურებიც ჩვენგან შორდებოდა, პირდაპირ ჩვენკენ მოფრინდა. წიგნები მიწაზე ზუსტი თანმიმდევრობით იყო განლაგებული. სულ 1799 ცალი იყო.</w:t>
      </w:r>
    </w:p>
    <w:p w14:paraId="0FFFCCD6" w14:textId="77777777" w:rsidR="006C0CF2" w:rsidRDefault="00000000">
      <w:pPr>
        <w:spacing w:before="269" w:after="269"/>
        <w:ind w:left="120"/>
      </w:pPr>
      <w:r>
        <w:rPr>
          <w:rFonts w:ascii="Times New Roman" w:hAnsi="Times New Roman"/>
          <w:color w:val="000000"/>
        </w:rPr>
        <w:lastRenderedPageBreak/>
        <w:t>საჩვენებელი თითი გავამოძრავე და ყველა წიგნის გვერდები უზარმაზარი სიჩქარით გადაფურცლა. ჩემი ჯადოსნური თვალები ყველა გვერდს მივაპყარი და მათი ყურადღებით შესწავლა დავიწყე. მალე ყველა გადავფურცლე და 1799 წიგნი დაიხურა.</w:t>
      </w:r>
    </w:p>
    <w:p w14:paraId="6361DE4B" w14:textId="77777777" w:rsidR="006C0CF2" w:rsidRDefault="00000000">
      <w:pPr>
        <w:spacing w:before="269" w:after="269"/>
        <w:ind w:left="120"/>
      </w:pPr>
      <w:r>
        <w:rPr>
          <w:rFonts w:ascii="Times New Roman" w:hAnsi="Times New Roman"/>
          <w:color w:val="000000"/>
        </w:rPr>
        <w:t>- ჰმ, ყველაფერი ვისწავლე.</w:t>
      </w:r>
    </w:p>
    <w:p w14:paraId="3C99D80F" w14:textId="77777777" w:rsidR="006C0CF2" w:rsidRDefault="00000000">
      <w:pPr>
        <w:spacing w:before="269" w:after="269"/>
        <w:ind w:left="120"/>
      </w:pPr>
      <w:r>
        <w:rPr>
          <w:rFonts w:ascii="Times New Roman" w:hAnsi="Times New Roman"/>
          <w:color w:val="000000"/>
        </w:rPr>
        <w:t>- რა?! სულ ესაა?! - გაკვირვებულმა წამოიძახა საშამ.</w:t>
      </w:r>
    </w:p>
    <w:p w14:paraId="7502981B" w14:textId="77777777" w:rsidR="006C0CF2" w:rsidRDefault="00000000">
      <w:pPr>
        <w:spacing w:before="269" w:after="269"/>
        <w:ind w:left="120"/>
      </w:pPr>
      <w:r>
        <w:rPr>
          <w:rFonts w:ascii="Times New Roman" w:hAnsi="Times New Roman"/>
          <w:color w:val="000000"/>
        </w:rPr>
        <w:t>- ჭკვიანი ხარ.</w:t>
      </w:r>
    </w:p>
    <w:p w14:paraId="7F9229C8" w14:textId="77777777" w:rsidR="006C0CF2" w:rsidRDefault="00000000">
      <w:pPr>
        <w:spacing w:before="269" w:after="269"/>
        <w:ind w:left="120"/>
      </w:pPr>
      <w:r>
        <w:rPr>
          <w:rFonts w:ascii="Times New Roman" w:hAnsi="Times New Roman"/>
          <w:color w:val="000000"/>
        </w:rPr>
        <w:t>- ჭკვიანი არა, მაგრამ გიჟი...</w:t>
      </w:r>
    </w:p>
    <w:p w14:paraId="2559E61A" w14:textId="77777777" w:rsidR="006C0CF2" w:rsidRDefault="00000000">
      <w:pPr>
        <w:spacing w:before="269" w:after="269"/>
        <w:ind w:left="120"/>
      </w:pPr>
      <w:r>
        <w:rPr>
          <w:rFonts w:ascii="Times New Roman" w:hAnsi="Times New Roman"/>
          <w:color w:val="000000"/>
        </w:rPr>
        <w:t>— მე მხოლოდ ნახევრის წაკითხვა შევძელი.</w:t>
      </w:r>
    </w:p>
    <w:p w14:paraId="04DD4472" w14:textId="77777777" w:rsidR="006C0CF2" w:rsidRDefault="00000000">
      <w:pPr>
        <w:spacing w:before="269" w:after="269"/>
        <w:ind w:left="120"/>
      </w:pPr>
      <w:r>
        <w:rPr>
          <w:rFonts w:ascii="Times New Roman" w:hAnsi="Times New Roman"/>
          <w:color w:val="000000"/>
        </w:rPr>
        <w:t>საშამ საშინლად შეხედა უმცროს დას. თითქოს სურდა ეკითხა, მართლა ერთნაირი საფუძველი ჰქონდათ თუ არა.</w:t>
      </w:r>
    </w:p>
    <w:p w14:paraId="37978A74" w14:textId="77777777" w:rsidR="006C0CF2" w:rsidRDefault="00000000">
      <w:pPr>
        <w:spacing w:before="269" w:after="269"/>
        <w:ind w:left="120"/>
      </w:pPr>
      <w:r>
        <w:rPr>
          <w:rFonts w:ascii="Times New Roman" w:hAnsi="Times New Roman"/>
          <w:color w:val="000000"/>
        </w:rPr>
        <w:t>- ნუ ღელავ, მხოლოდ ნახევარი მახსოვს.</w:t>
      </w:r>
    </w:p>
    <w:p w14:paraId="4BA75117" w14:textId="77777777" w:rsidR="006C0CF2" w:rsidRDefault="00000000">
      <w:pPr>
        <w:spacing w:before="269" w:after="269"/>
        <w:ind w:left="120"/>
      </w:pPr>
      <w:r>
        <w:rPr>
          <w:rFonts w:ascii="Times New Roman" w:hAnsi="Times New Roman"/>
          <w:color w:val="000000"/>
        </w:rPr>
        <w:t>- ნუ მამშვიდებ... ეს მაწუხებს...</w:t>
      </w:r>
    </w:p>
    <w:p w14:paraId="6CDECE19" w14:textId="77777777" w:rsidR="006C0CF2" w:rsidRDefault="00000000">
      <w:pPr>
        <w:spacing w:before="269" w:after="269"/>
        <w:ind w:left="120"/>
      </w:pPr>
      <w:r>
        <w:rPr>
          <w:rFonts w:ascii="Times New Roman" w:hAnsi="Times New Roman"/>
          <w:color w:val="000000"/>
        </w:rPr>
        <w:t>საჩვენებელი თითით წიგნისკენ ვანიშნე, ყურადღება არ მივაქციე საშას, რომელიც მწარედ კვნესოდა რაღაცისთვის. წიგნი მაღლა აფრინდა და ხელში ჩამივარდა.</w:t>
      </w:r>
    </w:p>
    <w:p w14:paraId="3A9580C1" w14:textId="77777777" w:rsidR="006C0CF2" w:rsidRDefault="00000000">
      <w:pPr>
        <w:spacing w:before="269" w:after="269"/>
        <w:ind w:left="120"/>
      </w:pPr>
      <w:r>
        <w:rPr>
          <w:rFonts w:ascii="Times New Roman" w:hAnsi="Times New Roman"/>
          <w:color w:val="000000"/>
        </w:rPr>
        <w:t>- ლინა, აქ წიგნებში მეხსიერების დამმახსოვრებელი ფერიების აღწერა არ არის.</w:t>
      </w:r>
    </w:p>
    <w:p w14:paraId="147946B4" w14:textId="77777777" w:rsidR="006C0CF2" w:rsidRDefault="00000000">
      <w:pPr>
        <w:spacing w:before="269" w:after="269"/>
        <w:ind w:left="120"/>
      </w:pPr>
      <w:r>
        <w:rPr>
          <w:rFonts w:ascii="Times New Roman" w:hAnsi="Times New Roman"/>
          <w:color w:val="000000"/>
        </w:rPr>
        <w:t>— ...მართლა? ანუ ნეფრიტის წიგნებშიც კი არ არის აღწერილი ყველა სული...</w:t>
      </w:r>
    </w:p>
    <w:p w14:paraId="0B9A3206" w14:textId="77777777" w:rsidR="006C0CF2" w:rsidRDefault="00000000">
      <w:pPr>
        <w:spacing w:before="269" w:after="269"/>
        <w:ind w:left="120"/>
      </w:pPr>
      <w:r>
        <w:rPr>
          <w:rFonts w:ascii="Times New Roman" w:hAnsi="Times New Roman"/>
          <w:color w:val="000000"/>
        </w:rPr>
        <w:t>თავი დახარა, ოდნავ გაღიზიანებულმა.</w:t>
      </w:r>
    </w:p>
    <w:p w14:paraId="357DC05C" w14:textId="77777777" w:rsidR="006C0CF2" w:rsidRDefault="00000000">
      <w:pPr>
        <w:spacing w:before="269" w:after="269"/>
        <w:ind w:left="120"/>
      </w:pPr>
      <w:r>
        <w:rPr>
          <w:rFonts w:ascii="Times New Roman" w:hAnsi="Times New Roman"/>
          <w:color w:val="000000"/>
        </w:rPr>
        <w:t>— მაგრამ ერთი გვერდი საინტერესოდ მომეჩვენა.</w:t>
      </w:r>
    </w:p>
    <w:p w14:paraId="34495B65" w14:textId="77777777" w:rsidR="006C0CF2" w:rsidRDefault="00000000">
      <w:pPr>
        <w:spacing w:before="269" w:after="269"/>
        <w:ind w:left="120"/>
      </w:pPr>
      <w:r>
        <w:rPr>
          <w:rFonts w:ascii="Times New Roman" w:hAnsi="Times New Roman"/>
          <w:color w:val="000000"/>
        </w:rPr>
        <w:t>ნეფრიტის წიგნაკი გავხსენი, რომელზეც ეწერა: „ტომი 771“, ლინას ერთი გვერდი ვაჩვენე.</w:t>
      </w:r>
    </w:p>
    <w:p w14:paraId="7D440096" w14:textId="77777777" w:rsidR="006C0CF2" w:rsidRDefault="00000000">
      <w:pPr>
        <w:spacing w:before="269" w:after="269"/>
        <w:ind w:left="120"/>
      </w:pPr>
      <w:r>
        <w:rPr>
          <w:rFonts w:ascii="Times New Roman" w:hAnsi="Times New Roman"/>
          <w:color w:val="000000"/>
        </w:rPr>
        <w:t>— …სიყვარულის ფერია ფრენ?.. სული, რომელიც ფორმას აძლევს და აერთიანებს უპასუხო სიყვარულს… ამბობენ, რომ დაკარგული სიყვარულის სულ მცირე რამდენიმე სახეობა არსებობს…</w:t>
      </w:r>
    </w:p>
    <w:p w14:paraId="34D784F6" w14:textId="77777777" w:rsidR="006C0CF2" w:rsidRDefault="00000000">
      <w:pPr>
        <w:spacing w:before="269" w:after="269"/>
        <w:ind w:left="120"/>
      </w:pPr>
      <w:r>
        <w:rPr>
          <w:rFonts w:ascii="Times New Roman" w:hAnsi="Times New Roman"/>
          <w:color w:val="000000"/>
        </w:rPr>
        <w:t>ლინამ მზერა შემდეგ გვერდზე გადაიტანა, მაგრამ ის აღარ ეხებოდა სიყვარულის ფერია ფრენს. მხოლოდ აქ იყო გვერდი ამოხეული.</w:t>
      </w:r>
    </w:p>
    <w:p w14:paraId="4B149E9E" w14:textId="77777777" w:rsidR="006C0CF2" w:rsidRDefault="00000000">
      <w:pPr>
        <w:spacing w:before="269" w:after="269"/>
        <w:ind w:left="120"/>
      </w:pPr>
      <w:r>
        <w:rPr>
          <w:rFonts w:ascii="Times New Roman" w:hAnsi="Times New Roman"/>
          <w:color w:val="000000"/>
        </w:rPr>
        <w:t>— შესაძლებელია, რომ დაკარგული გვერდი მოგონებებთან დაკავშირებულ რაღაცას შეიცავდა.</w:t>
      </w:r>
    </w:p>
    <w:p w14:paraId="7115F7A6" w14:textId="77777777" w:rsidR="006C0CF2" w:rsidRDefault="00000000">
      <w:pPr>
        <w:spacing w:before="269" w:after="269"/>
        <w:ind w:left="120"/>
      </w:pPr>
      <w:r>
        <w:rPr>
          <w:rFonts w:ascii="Times New Roman" w:hAnsi="Times New Roman"/>
          <w:color w:val="000000"/>
        </w:rPr>
        <w:lastRenderedPageBreak/>
        <w:t>მიუხედავად იმისა, რომ ნეფრიტის წიგნები ყველა სულს არ აღწერს, მათგან 1799 იყო. მე მჯერა, რომ სულების უმეტესობა მათში განათებულია. ამიტომ არ გამიკვირდება, თუ დახეულ გვერდზე იმ სულის შესახებ ინფორმაცია იქნება, რომელიც მოგონებებს ბეჭდავს.</w:t>
      </w:r>
    </w:p>
    <w:p w14:paraId="72CA9CDA" w14:textId="77777777" w:rsidR="006C0CF2" w:rsidRDefault="00000000">
      <w:pPr>
        <w:spacing w:before="269" w:after="269"/>
        <w:ind w:left="120"/>
      </w:pPr>
      <w:r>
        <w:rPr>
          <w:rFonts w:ascii="Times New Roman" w:hAnsi="Times New Roman"/>
          <w:color w:val="000000"/>
        </w:rPr>
        <w:t>- თუ ის ბოლო ასი წლის განმავლობაში ამოიღეს, ვფიქრობ, როგორმე გავუმკლავდები.</w:t>
      </w:r>
    </w:p>
    <w:p w14:paraId="61F059A5" w14:textId="77777777" w:rsidR="006C0CF2" w:rsidRDefault="00000000">
      <w:pPr>
        <w:spacing w:before="269" w:after="269"/>
        <w:ind w:left="120"/>
      </w:pPr>
      <w:r>
        <w:rPr>
          <w:rFonts w:ascii="Times New Roman" w:hAnsi="Times New Roman"/>
          <w:color w:val="000000"/>
        </w:rPr>
        <w:t>ამ წიგნში რევაიდი დავასახელე. წიგნის ფერია ლილანი ნეფრიტის წიგნებში იყო მოხსენიებული, რამაც მისი წყაროს შესახებ წარმოდგენა შემიქმნა.</w:t>
      </w:r>
    </w:p>
    <w:p w14:paraId="5CABF1EC" w14:textId="77777777" w:rsidR="006C0CF2" w:rsidRDefault="00000000">
      <w:pPr>
        <w:spacing w:before="269" w:after="269"/>
        <w:ind w:left="120"/>
      </w:pPr>
      <w:r>
        <w:rPr>
          <w:rFonts w:ascii="Times New Roman" w:hAnsi="Times New Roman"/>
          <w:color w:val="000000"/>
        </w:rPr>
        <w:t>„დაჯილდოება“ წარმატებით გააქტიურდა და წიგნის დრო რამდენიმე ათწლეულით უკან დააბრუნა. თუმცა, გვერდი აღარ დაბრუნებულა. ჩემი ჯადოსნური ძალისა და ამ წიგნის წყაროს გამოყენებით, მისი დრო მაქსიმალურად უკან დავაბრუნე, მაგრამ გვერდი მაინც მოწყვეტილი იყო.</w:t>
      </w:r>
    </w:p>
    <w:p w14:paraId="4B6CC28D" w14:textId="77777777" w:rsidR="006C0CF2" w:rsidRDefault="00000000">
      <w:pPr>
        <w:spacing w:before="269" w:after="269"/>
        <w:ind w:left="120"/>
      </w:pPr>
      <w:r>
        <w:rPr>
          <w:rFonts w:ascii="Times New Roman" w:hAnsi="Times New Roman"/>
          <w:color w:val="000000"/>
        </w:rPr>
        <w:t>— ...როგორც ჩანს, ის ძალიან შორეულ წარსულში ამოიღეს.</w:t>
      </w:r>
    </w:p>
    <w:p w14:paraId="26707091" w14:textId="77777777" w:rsidR="006C0CF2" w:rsidRDefault="00000000">
      <w:pPr>
        <w:spacing w:before="269" w:after="269"/>
        <w:ind w:left="120"/>
      </w:pPr>
      <w:r>
        <w:rPr>
          <w:rFonts w:ascii="Times New Roman" w:hAnsi="Times New Roman"/>
          <w:color w:val="000000"/>
        </w:rPr>
        <w:t>მაგრამ წარსულში უფრო ძლიერი ვერ დავბრუნდები, ვიდრე ახლა ვარ. სხვა გზა უნდა ვიპოვო.</w:t>
      </w:r>
    </w:p>
    <w:p w14:paraId="429B403E" w14:textId="77777777" w:rsidR="006C0CF2" w:rsidRDefault="00000000">
      <w:pPr>
        <w:spacing w:before="269" w:after="269"/>
        <w:ind w:left="120"/>
      </w:pPr>
      <w:r>
        <w:rPr>
          <w:rFonts w:ascii="Times New Roman" w:hAnsi="Times New Roman"/>
          <w:color w:val="000000"/>
        </w:rPr>
        <w:t>- კარგი, ვიცით, რა შედის ტესტებში. მხოლოდ მისი შესწავლა რჩება.</w:t>
      </w:r>
    </w:p>
    <w:p w14:paraId="58FC74FF" w14:textId="77777777" w:rsidR="006C0CF2" w:rsidRDefault="00000000">
      <w:pPr>
        <w:spacing w:before="269" w:after="269"/>
        <w:ind w:left="120"/>
      </w:pPr>
      <w:r>
        <w:rPr>
          <w:rFonts w:ascii="Times New Roman" w:hAnsi="Times New Roman"/>
          <w:color w:val="000000"/>
        </w:rPr>
        <w:t>— ...1799 წიგნის სწავლა? მხოლოდ ერთ კვირაში? — თქვა საშამ და აღნიშნა, რომ ეს შეუძლებელი იყო.</w:t>
      </w:r>
    </w:p>
    <w:p w14:paraId="682138BF" w14:textId="77777777" w:rsidR="006C0CF2" w:rsidRDefault="00000000">
      <w:pPr>
        <w:spacing w:before="269" w:after="269"/>
        <w:ind w:left="120"/>
      </w:pPr>
      <w:r>
        <w:rPr>
          <w:rFonts w:ascii="Times New Roman" w:hAnsi="Times New Roman"/>
          <w:color w:val="000000"/>
        </w:rPr>
        <w:t>ზესიას სახე მოეღუშა.</w:t>
      </w:r>
    </w:p>
    <w:p w14:paraId="5D8AD69E" w14:textId="77777777" w:rsidR="006C0CF2" w:rsidRDefault="00000000">
      <w:pPr>
        <w:spacing w:before="269" w:after="269"/>
        <w:ind w:left="120"/>
      </w:pPr>
      <w:r>
        <w:rPr>
          <w:rFonts w:ascii="Times New Roman" w:hAnsi="Times New Roman"/>
          <w:color w:val="000000"/>
        </w:rPr>
        <w:t>— …კითხვა… ცუდია… ჩემთვის… მაგრამ… კიდევ უარესი… არის… ჩაღრმავება…</w:t>
      </w:r>
    </w:p>
    <w:p w14:paraId="3258666F" w14:textId="77777777" w:rsidR="006C0CF2" w:rsidRDefault="00000000">
      <w:pPr>
        <w:spacing w:before="269" w:after="269"/>
        <w:ind w:left="120"/>
      </w:pPr>
      <w:r>
        <w:rPr>
          <w:rFonts w:ascii="Times New Roman" w:hAnsi="Times New Roman"/>
          <w:color w:val="000000"/>
        </w:rPr>
        <w:t>- ჰა-ჰა, დროზე ადრე ნუ დანებდები. სწავლების მეთოდები მე მომანდე.</w:t>
      </w:r>
    </w:p>
    <w:p w14:paraId="045E6D8B" w14:textId="77777777" w:rsidR="006C0CF2" w:rsidRDefault="00000000">
      <w:pPr>
        <w:spacing w:before="269" w:after="269"/>
        <w:ind w:left="120"/>
      </w:pPr>
      <w:r>
        <w:rPr>
          <w:rFonts w:ascii="Times New Roman" w:hAnsi="Times New Roman"/>
          <w:color w:val="000000"/>
        </w:rPr>
        <w:t>ჩემი სიტყვების გაგონებაზე საშა ცოტა შეშინდა.</w:t>
      </w:r>
    </w:p>
    <w:p w14:paraId="359D3055" w14:textId="77777777" w:rsidR="006C0CF2" w:rsidRDefault="00000000">
      <w:pPr>
        <w:spacing w:before="269" w:after="269"/>
        <w:ind w:left="120"/>
      </w:pPr>
      <w:r>
        <w:rPr>
          <w:rFonts w:ascii="Times New Roman" w:hAnsi="Times New Roman"/>
          <w:color w:val="000000"/>
        </w:rPr>
        <w:t>— ...ძალიან ცუდი წინათგრძნობა მაქვს ამის შესახებ, მაგრამ შეგიძლიათ მაჩვენოთ რომელი?</w:t>
      </w:r>
    </w:p>
    <w:p w14:paraId="6A54079D" w14:textId="77777777" w:rsidR="006C0CF2" w:rsidRDefault="00000000">
      <w:pPr>
        <w:spacing w:before="269" w:after="269"/>
        <w:ind w:left="120"/>
      </w:pPr>
      <w:r>
        <w:rPr>
          <w:rFonts w:ascii="Times New Roman" w:hAnsi="Times New Roman"/>
          <w:color w:val="000000"/>
        </w:rPr>
        <w:t>- „ტელესი“. მისი გამოყენებით, მე შევძლებ თქვენს თავში ჩემი ცოდნის მარაგიდან ყველაფრის ჩაბეჭდვას.</w:t>
      </w:r>
    </w:p>
    <w:p w14:paraId="34B510F7" w14:textId="77777777" w:rsidR="006C0CF2" w:rsidRDefault="00000000">
      <w:pPr>
        <w:spacing w:before="269" w:after="269"/>
        <w:ind w:left="120"/>
      </w:pPr>
      <w:r>
        <w:rPr>
          <w:rFonts w:ascii="Times New Roman" w:hAnsi="Times New Roman"/>
          <w:color w:val="000000"/>
        </w:rPr>
        <w:t>საშამ გაიღიმა, თითქოს ამას არ ელოდა.</w:t>
      </w:r>
    </w:p>
    <w:p w14:paraId="2158A208" w14:textId="77777777" w:rsidR="006C0CF2" w:rsidRDefault="00000000">
      <w:pPr>
        <w:spacing w:before="269" w:after="269"/>
        <w:ind w:left="120"/>
      </w:pPr>
      <w:r>
        <w:rPr>
          <w:rFonts w:ascii="Times New Roman" w:hAnsi="Times New Roman"/>
          <w:color w:val="000000"/>
        </w:rPr>
        <w:t>- არ მაწუხებს.</w:t>
      </w:r>
    </w:p>
    <w:p w14:paraId="604CDFA0" w14:textId="77777777" w:rsidR="006C0CF2" w:rsidRDefault="00000000">
      <w:pPr>
        <w:spacing w:before="269" w:after="269"/>
        <w:ind w:left="120"/>
      </w:pPr>
      <w:r>
        <w:rPr>
          <w:rFonts w:ascii="Times New Roman" w:hAnsi="Times New Roman"/>
          <w:color w:val="000000"/>
        </w:rPr>
        <w:t>- შეიძლება ცოტა ეტკინოს.</w:t>
      </w:r>
    </w:p>
    <w:p w14:paraId="002BEB59" w14:textId="77777777" w:rsidR="006C0CF2" w:rsidRDefault="00000000">
      <w:pPr>
        <w:spacing w:before="269" w:after="269"/>
        <w:ind w:left="120"/>
      </w:pPr>
      <w:r>
        <w:rPr>
          <w:rFonts w:ascii="Times New Roman" w:hAnsi="Times New Roman"/>
          <w:color w:val="000000"/>
        </w:rPr>
        <w:lastRenderedPageBreak/>
        <w:t>საშას გამომეტყველება მაშინვე გაუბრწყინდა.</w:t>
      </w:r>
    </w:p>
    <w:p w14:paraId="2FF0703A" w14:textId="77777777" w:rsidR="006C0CF2" w:rsidRDefault="00000000">
      <w:pPr>
        <w:spacing w:before="269" w:after="269"/>
        <w:ind w:left="120"/>
      </w:pPr>
      <w:r>
        <w:rPr>
          <w:rFonts w:ascii="Times New Roman" w:hAnsi="Times New Roman"/>
          <w:color w:val="000000"/>
        </w:rPr>
        <w:t>- მისმინე, სულაც არ გეტკინება „ცოტა“, არა?..</w:t>
      </w:r>
    </w:p>
    <w:p w14:paraId="360E3212" w14:textId="77777777" w:rsidR="006C0CF2" w:rsidRDefault="00000000">
      <w:pPr>
        <w:spacing w:before="269" w:after="269"/>
        <w:ind w:left="120"/>
      </w:pPr>
      <w:r>
        <w:rPr>
          <w:rFonts w:ascii="Times New Roman" w:hAnsi="Times New Roman"/>
          <w:color w:val="000000"/>
        </w:rPr>
        <w:t>- ვინ იცის, ყველასთვის განსხვავებულია. მოკლედ, შელოცვა ძალით ჩაგინერგავს თავში ისეთ რაღაცეებს, რაც ჩვეულებრივ არ გახსოვს. ერთი წიგნიდან ტკივილი დაახლოებით იგივე იქნება, რაც მაშინ, როცა ფრჩხილს ხორცამდე მოგგლიჯავ.</w:t>
      </w:r>
    </w:p>
    <w:p w14:paraId="59A3ABF6" w14:textId="77777777" w:rsidR="006C0CF2" w:rsidRDefault="00000000">
      <w:pPr>
        <w:spacing w:before="269" w:after="269"/>
        <w:ind w:left="120"/>
      </w:pPr>
      <w:r>
        <w:rPr>
          <w:rFonts w:ascii="Times New Roman" w:hAnsi="Times New Roman"/>
          <w:color w:val="000000"/>
        </w:rPr>
        <w:t>- მაგრამ აქ 1799 მათგანია!!</w:t>
      </w:r>
    </w:p>
    <w:p w14:paraId="7708EAE2" w14:textId="77777777" w:rsidR="006C0CF2" w:rsidRDefault="00000000">
      <w:pPr>
        <w:spacing w:before="269" w:after="269"/>
        <w:ind w:left="120"/>
      </w:pPr>
      <w:r>
        <w:rPr>
          <w:rFonts w:ascii="Times New Roman" w:hAnsi="Times New Roman"/>
          <w:color w:val="000000"/>
        </w:rPr>
        <w:t>- ჰმ, თუ ტკივილი არ გიყვარს, მოდი „რევაიდს“ გამოვიყენებთ. თუ მას მხოლოდ გონებაზე გამოიყენებთ, შეგიძლიათ დრო დაახლოებით 100-ჯერ გაწელოთ გარე სამყაროსთან შედარებით. ხოლო თუ „ლიკნოსს“ გამოიყენებთ, წიგნების შინაარსი პირდაპირ თქვენს თავში გამოგიგზავნით.</w:t>
      </w:r>
    </w:p>
    <w:p w14:paraId="2C27DD3C" w14:textId="77777777" w:rsidR="006C0CF2" w:rsidRDefault="00000000">
      <w:pPr>
        <w:spacing w:before="269" w:after="269"/>
        <w:ind w:left="120"/>
      </w:pPr>
      <w:r>
        <w:rPr>
          <w:rFonts w:ascii="Times New Roman" w:hAnsi="Times New Roman"/>
          <w:color w:val="000000"/>
        </w:rPr>
        <w:t>- ჰმ, და ერთი კვირა გამრავლებული ასზე...</w:t>
      </w:r>
    </w:p>
    <w:p w14:paraId="105F0777" w14:textId="77777777" w:rsidR="006C0CF2" w:rsidRDefault="00000000">
      <w:pPr>
        <w:spacing w:before="269" w:after="269"/>
        <w:ind w:left="120"/>
      </w:pPr>
      <w:r>
        <w:rPr>
          <w:rFonts w:ascii="Times New Roman" w:hAnsi="Times New Roman"/>
          <w:color w:val="000000"/>
        </w:rPr>
        <w:t>საშამ ამაზე იფიქრა.</w:t>
      </w:r>
    </w:p>
    <w:p w14:paraId="28AE0A58" w14:textId="77777777" w:rsidR="006C0CF2" w:rsidRDefault="00000000">
      <w:pPr>
        <w:spacing w:before="269" w:after="269"/>
        <w:ind w:left="120"/>
      </w:pPr>
      <w:r>
        <w:rPr>
          <w:rFonts w:ascii="Times New Roman" w:hAnsi="Times New Roman"/>
          <w:color w:val="000000"/>
        </w:rPr>
        <w:t>„დაახლოებით ორი წელი“, - თქვა მიშამ.</w:t>
      </w:r>
    </w:p>
    <w:p w14:paraId="37CF8898" w14:textId="77777777" w:rsidR="006C0CF2" w:rsidRDefault="00000000">
      <w:pPr>
        <w:spacing w:before="269" w:after="269"/>
        <w:ind w:left="120"/>
      </w:pPr>
      <w:r>
        <w:rPr>
          <w:rFonts w:ascii="Times New Roman" w:hAnsi="Times New Roman"/>
          <w:color w:val="000000"/>
        </w:rPr>
        <w:t>— ...ახლა გონებას დავკარგავ.</w:t>
      </w:r>
    </w:p>
    <w:p w14:paraId="2FB7F2A8" w14:textId="77777777" w:rsidR="006C0CF2" w:rsidRDefault="00000000">
      <w:pPr>
        <w:spacing w:before="269" w:after="269"/>
        <w:ind w:left="120"/>
      </w:pPr>
      <w:r>
        <w:rPr>
          <w:rFonts w:ascii="Times New Roman" w:hAnsi="Times New Roman"/>
          <w:color w:val="000000"/>
        </w:rPr>
        <w:t>- რას ამბობ, სანერვიულო არაფერია. 2000 წლის წინ, სიკვდილის თავიდან ასაცილებლად, ამდენი ცოდნა და მისი პრაქტიკული გამოყენება ერთ ღამეში უნდა შესწავლილიყო. ამ მიზნით, თითოეული კონკრეტული დემონისთვის შემუშავდა ყველანაირი წვრთნის მეთოდი. - ვუთხარი ჩემს დაბნეულ ხელქვეითებს, რომლებიც 1799 წიგნის წინ იდგნენ. - და ერთ კვირაში თქვენგან სულების გამორჩეულ სპეციალისტებად გაქცევთ, რომლებსაც არსად გაგზავნის არ შეგრცხვებათ. - მოხდენილად განვაცხადე, გოგონების სახეებზე შეშფოთება გამოჩნდა.</w:t>
      </w:r>
    </w:p>
    <w:p w14:paraId="3EE4DCCA" w14:textId="77777777" w:rsidR="006C0CF2" w:rsidRDefault="00000000">
      <w:pPr>
        <w:pStyle w:val="Heading2"/>
        <w:pageBreakBefore/>
        <w:spacing w:before="180" w:after="180"/>
        <w:ind w:left="120"/>
      </w:pPr>
      <w:bookmarkStart w:id="28" w:name="_§_28._დემონთა"/>
      <w:bookmarkEnd w:id="28"/>
      <w:r>
        <w:rPr>
          <w:rFonts w:ascii="Times New Roman" w:hAnsi="Times New Roman"/>
          <w:color w:val="000000"/>
          <w:sz w:val="33"/>
        </w:rPr>
        <w:lastRenderedPageBreak/>
        <w:t>§ 28. დემონთა მბრძანებლის გამოცდის ფურცელი</w:t>
      </w:r>
    </w:p>
    <w:p w14:paraId="6CF70F57" w14:textId="77777777" w:rsidR="006C0CF2" w:rsidRDefault="00000000">
      <w:pPr>
        <w:spacing w:before="269" w:after="269"/>
        <w:ind w:left="120"/>
      </w:pPr>
      <w:r>
        <w:rPr>
          <w:rFonts w:ascii="Times New Roman" w:hAnsi="Times New Roman"/>
          <w:color w:val="000000"/>
        </w:rPr>
        <w:t>ერთი კვირის შემდეგ. ენიუნიენის კლასი.</w:t>
      </w:r>
    </w:p>
    <w:p w14:paraId="5D147444" w14:textId="77777777" w:rsidR="006C0CF2" w:rsidRDefault="00000000">
      <w:pPr>
        <w:spacing w:before="269" w:after="269"/>
        <w:ind w:left="120"/>
      </w:pPr>
      <w:r>
        <w:rPr>
          <w:rFonts w:ascii="Times New Roman" w:hAnsi="Times New Roman"/>
          <w:color w:val="000000"/>
        </w:rPr>
        <w:t>ზარი დაირეკა და ამბიონზე მაღალ ხეზე სახე გამოჩნდა.</w:t>
      </w:r>
    </w:p>
    <w:p w14:paraId="74BD31B0" w14:textId="77777777" w:rsidR="006C0CF2" w:rsidRDefault="00000000">
      <w:pPr>
        <w:spacing w:before="269" w:after="269"/>
        <w:ind w:left="120"/>
      </w:pPr>
      <w:r>
        <w:rPr>
          <w:rFonts w:ascii="Times New Roman" w:hAnsi="Times New Roman"/>
          <w:color w:val="000000"/>
        </w:rPr>
        <w:t>„ასე რომ, დღეს ჩვენ მინი-ტესტს ჩავატარებთ“, - გაისმა უზარმაზარი ხის, ენიუნიენის, ჩახლეჩილი ხმა.</w:t>
      </w:r>
    </w:p>
    <w:p w14:paraId="192816BD" w14:textId="77777777" w:rsidR="006C0CF2" w:rsidRDefault="00000000">
      <w:pPr>
        <w:spacing w:before="269" w:after="269"/>
        <w:ind w:left="120"/>
      </w:pPr>
      <w:r>
        <w:rPr>
          <w:rFonts w:ascii="Times New Roman" w:hAnsi="Times New Roman"/>
          <w:color w:val="000000"/>
        </w:rPr>
        <w:t>მაღალი ხიდან რამდენიმე თეთრი წიგნი ჩამოვარდა. მათ ხელებისა და ფეხების მსგავსი ტოტები გაუჩნდათ და მოძრაობა დაიწყეს. ესენი ლილანის წიგნის ფერიები იყვნენ. თითოეული წიგნი კონკრეტულ სტუდენტთან მივარდა, ხელში ჩაუვარდა და თავისით გაიხსნა.</w:t>
      </w:r>
    </w:p>
    <w:p w14:paraId="31FD166B" w14:textId="77777777" w:rsidR="006C0CF2" w:rsidRDefault="00000000">
      <w:pPr>
        <w:spacing w:before="269" w:after="269"/>
        <w:ind w:left="120"/>
      </w:pPr>
      <w:r>
        <w:rPr>
          <w:rFonts w:ascii="Times New Roman" w:hAnsi="Times New Roman"/>
          <w:color w:val="000000"/>
        </w:rPr>
        <w:t>პირველ გვერდზე ეწერა: „სულიერი სკოლის მინი ტესტი“.</w:t>
      </w:r>
    </w:p>
    <w:p w14:paraId="5551E4D5" w14:textId="77777777" w:rsidR="006C0CF2" w:rsidRDefault="00000000">
      <w:pPr>
        <w:spacing w:before="269" w:after="269"/>
        <w:ind w:left="120"/>
      </w:pPr>
      <w:r>
        <w:rPr>
          <w:rFonts w:ascii="Times New Roman" w:hAnsi="Times New Roman"/>
          <w:color w:val="000000"/>
        </w:rPr>
        <w:t>— როგორც ხედავთ, ტესტის კითხვები ლილანის წიგნის ფერიებშია დაწერილი. თქვენი პასუხები პირდაპირ ჩაწერეთ მათში თქვენი პირადი კალმით. აკრძალულია სხვა სტუდენტების პასუხების ყურება ან სხვაგვარად მოტყუება. თუ მოტყუებისას დაგაჭერიან, ვულკანური სულის, იდოამის, კრატერში შესვლა მოგიწევთ.</w:t>
      </w:r>
    </w:p>
    <w:p w14:paraId="41C490AD" w14:textId="77777777" w:rsidR="006C0CF2" w:rsidRDefault="00000000">
      <w:pPr>
        <w:spacing w:before="269" w:after="269"/>
        <w:ind w:left="120"/>
      </w:pPr>
      <w:r>
        <w:rPr>
          <w:rFonts w:ascii="Times New Roman" w:hAnsi="Times New Roman"/>
          <w:color w:val="000000"/>
        </w:rPr>
        <w:t>ლილანის წიგნის ფერიებმა თავად მოხსნეს მათზე მიმაგრებული ბუმბული და თითოეულ სტუდენტს გადასცეს.</w:t>
      </w:r>
    </w:p>
    <w:p w14:paraId="2CEF19C3" w14:textId="77777777" w:rsidR="006C0CF2" w:rsidRDefault="00000000">
      <w:pPr>
        <w:spacing w:before="269" w:after="269"/>
        <w:ind w:left="120"/>
      </w:pPr>
      <w:r>
        <w:rPr>
          <w:rFonts w:ascii="Times New Roman" w:hAnsi="Times New Roman"/>
          <w:color w:val="000000"/>
        </w:rPr>
        <w:t>- ყველაფრისთვის ერთი საათი გაქვს. ასე რომ, შეგიძლია დაიწყო.</w:t>
      </w:r>
    </w:p>
    <w:p w14:paraId="6BBC0A4E" w14:textId="77777777" w:rsidR="006C0CF2" w:rsidRDefault="00000000">
      <w:pPr>
        <w:spacing w:before="269" w:after="269"/>
        <w:ind w:left="120"/>
      </w:pPr>
      <w:r>
        <w:rPr>
          <w:rFonts w:ascii="Times New Roman" w:hAnsi="Times New Roman"/>
          <w:color w:val="000000"/>
        </w:rPr>
        <w:t>ზარი დაირეკა და მინი-ტესტი დაიწყო.</w:t>
      </w:r>
    </w:p>
    <w:p w14:paraId="27E44295" w14:textId="77777777" w:rsidR="006C0CF2" w:rsidRDefault="00000000">
      <w:pPr>
        <w:spacing w:before="269" w:after="269"/>
        <w:ind w:left="120"/>
      </w:pPr>
      <w:r>
        <w:rPr>
          <w:rFonts w:ascii="Times New Roman" w:hAnsi="Times New Roman"/>
          <w:color w:val="000000"/>
        </w:rPr>
        <w:t>კალამი ავიღე და წიგნი გავხსენი.</w:t>
      </w:r>
    </w:p>
    <w:p w14:paraId="7ADB057F" w14:textId="77777777" w:rsidR="006C0CF2" w:rsidRDefault="00000000">
      <w:pPr>
        <w:spacing w:before="269" w:after="269"/>
        <w:ind w:left="120"/>
      </w:pPr>
      <w:r>
        <w:rPr>
          <w:rFonts w:ascii="Times New Roman" w:hAnsi="Times New Roman"/>
          <w:color w:val="000000"/>
        </w:rPr>
        <w:t>პირველი კითხვა…</w:t>
      </w:r>
    </w:p>
    <w:p w14:paraId="3F6EE242"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კარგად დააკვირდით და დაფიქრდით: როგორი სულია ის სული, რომელიც ჭორებისგან არ იქმნება </w:t>
      </w:r>
      <w:r>
        <w:rPr>
          <w:rFonts w:ascii="Times New Roman" w:hAnsi="Times New Roman"/>
          <w:color w:val="000000"/>
        </w:rPr>
        <w:t>?</w:t>
      </w:r>
    </w:p>
    <w:p w14:paraId="1BEAC10A" w14:textId="77777777" w:rsidR="006C0CF2" w:rsidRDefault="00000000">
      <w:pPr>
        <w:spacing w:before="269" w:after="269"/>
        <w:ind w:left="120"/>
      </w:pPr>
      <w:r>
        <w:rPr>
          <w:rFonts w:ascii="Times New Roman" w:hAnsi="Times New Roman"/>
          <w:color w:val="000000"/>
        </w:rPr>
        <w:t>ეს იმდენად კითხვა არ არის, რამდენადაც ერთგვარი გამოცანა.</w:t>
      </w:r>
    </w:p>
    <w:p w14:paraId="17FC65EA" w14:textId="77777777" w:rsidR="006C0CF2" w:rsidRDefault="00000000">
      <w:pPr>
        <w:spacing w:before="269" w:after="269"/>
        <w:ind w:left="120"/>
      </w:pPr>
      <w:r>
        <w:rPr>
          <w:rFonts w:ascii="Times New Roman" w:hAnsi="Times New Roman"/>
          <w:color w:val="000000"/>
        </w:rPr>
        <w:t>ჩვენ ზეპირად ვისწავლეთ ნეფრიტის წიგნებში მოხსენიებული ყველა სული. წიგნების ტექსტი სათანადოდ იყო ჩაბეჭდილი მათ გონებაშიც კი, ვისაც დამახსოვრება არ შეუძლია, მაგალითად, ზესია და გულშემატკივრების კავშირის გოგონები.</w:t>
      </w:r>
    </w:p>
    <w:p w14:paraId="48DE8E36" w14:textId="77777777" w:rsidR="006C0CF2" w:rsidRDefault="00000000">
      <w:pPr>
        <w:spacing w:before="269" w:after="269"/>
        <w:ind w:left="120"/>
      </w:pPr>
      <w:r>
        <w:rPr>
          <w:rFonts w:ascii="Times New Roman" w:hAnsi="Times New Roman"/>
          <w:color w:val="000000"/>
        </w:rPr>
        <w:t xml:space="preserve">ჩვეულებრივ ტესტში მაქსიმალური ქულის მიღება ყველასთვის მარტივი იქნებოდა, მაგრამ გამოცანების შემთხვევაში ყველაფერი სრულიად განსხვავებულია. თუ ტვინს </w:t>
      </w:r>
      <w:r>
        <w:rPr>
          <w:rFonts w:ascii="Times New Roman" w:hAnsi="Times New Roman"/>
          <w:color w:val="000000"/>
        </w:rPr>
        <w:lastRenderedPageBreak/>
        <w:t>სათანადოდ არ ჩართავთ, მათ ამოხსნას ვერ შეძლებთ, თუნდაც საკმარისი ცოდნა გქონდეთ.</w:t>
      </w:r>
    </w:p>
    <w:p w14:paraId="1D027D0B" w14:textId="77777777" w:rsidR="006C0CF2" w:rsidRDefault="00000000">
      <w:pPr>
        <w:spacing w:before="269" w:after="269"/>
        <w:ind w:left="120"/>
      </w:pPr>
      <w:r>
        <w:rPr>
          <w:rFonts w:ascii="Times New Roman" w:hAnsi="Times New Roman"/>
          <w:color w:val="000000"/>
        </w:rPr>
        <w:t>თუ ჩვეულებრივი გზით ვიაზროვნებთ, მაშინ პირველ კითხვაზე სწორი პასუხი იქნება: „ასეთი სული არ არსებობს“. სულები, განმარტებით, ის არსებები არიან, რომელთა საფუძვლებიც სამყაროში დაბადებული ჭორებითა და ლეგენდებით არის შექმნილი და თუ ის ჭორებისგან არ ჩამოყალიბებულა, მაშინ მას სულად ვერ ჩავთვლით.</w:t>
      </w:r>
    </w:p>
    <w:p w14:paraId="0383D728" w14:textId="77777777" w:rsidR="006C0CF2" w:rsidRDefault="00000000">
      <w:pPr>
        <w:spacing w:before="269" w:after="269"/>
        <w:ind w:left="120"/>
      </w:pPr>
      <w:r>
        <w:rPr>
          <w:rFonts w:ascii="Times New Roman" w:hAnsi="Times New Roman"/>
          <w:color w:val="000000"/>
        </w:rPr>
        <w:t>მაგრამ ეს პასუხი არასწორი იქნება.</w:t>
      </w:r>
    </w:p>
    <w:p w14:paraId="73E1C9EF" w14:textId="77777777" w:rsidR="006C0CF2" w:rsidRDefault="00000000">
      <w:pPr>
        <w:spacing w:before="269" w:after="269"/>
        <w:ind w:left="120"/>
      </w:pPr>
      <w:r>
        <w:rPr>
          <w:rFonts w:ascii="Times New Roman" w:hAnsi="Times New Roman"/>
          <w:color w:val="000000"/>
        </w:rPr>
        <w:t>ამ კითხვაზე სწორი პასუხია: „ექვსფეხა სული ჯიჯეიკი“. სულების უძველეს ენაზე ჯიჯეიკი „ჭორების გარეშე“ ნიშნავს. მარტივად რომ ვთქვათ, სიტყვებით რომ ვთქვათ, ის ჭორებისგან არ წარმოიქმნება. რა თქმა უნდა, ეს სიტყვების საკმაოდ გავრცელებული თამაშია.</w:t>
      </w:r>
    </w:p>
    <w:p w14:paraId="380CBCB4" w14:textId="77777777" w:rsidR="006C0CF2" w:rsidRDefault="00000000">
      <w:pPr>
        <w:spacing w:before="269" w:after="269"/>
        <w:ind w:left="120"/>
      </w:pPr>
      <w:r>
        <w:rPr>
          <w:rFonts w:ascii="Times New Roman" w:hAnsi="Times New Roman"/>
          <w:color w:val="000000"/>
        </w:rPr>
        <w:t>რადგან გამოცანაა, ცოტათი მგონია, რომ იძულებულნი ვართ, ვუპასუხოთ „ჯეი ჯეიკს“, მაგრამ სწორი პასუხის გარანტირებული დასტური კითხვის ნიშნის ქვეშ დახატული საიდუმლო კუბია.</w:t>
      </w:r>
    </w:p>
    <w:p w14:paraId="5BB00800" w14:textId="77777777" w:rsidR="006C0CF2" w:rsidRDefault="00000000">
      <w:pPr>
        <w:spacing w:before="269" w:after="269"/>
        <w:ind w:left="120"/>
      </w:pPr>
      <w:r>
        <w:rPr>
          <w:rFonts w:ascii="Times New Roman" w:hAnsi="Times New Roman"/>
          <w:color w:val="000000"/>
        </w:rPr>
        <w:t>მისგან ექვსი ხაზი გამოდის, თუმცა ოდნავ. საკმაოდ დარწმუნებული ვარ, რომ ეს, უდავოდ ცუდი ნახატი, ექვსფეხა სულ ჯიჯეიკს ასახავს.</w:t>
      </w:r>
    </w:p>
    <w:p w14:paraId="0B2FD433" w14:textId="77777777" w:rsidR="006C0CF2" w:rsidRDefault="00000000">
      <w:pPr>
        <w:spacing w:before="269" w:after="269"/>
        <w:ind w:left="120"/>
      </w:pPr>
      <w:r>
        <w:rPr>
          <w:rFonts w:ascii="Times New Roman" w:hAnsi="Times New Roman"/>
          <w:color w:val="000000"/>
        </w:rPr>
        <w:t>სიტყვები „კარგად დააკვირდი და დაფიქრდი“ ზუსტად ამ სურათს ეხება. დარწმუნებული ვარ, ალისფერი საფლავის ქვის მეფე ასე ადვილად დათანხმდა ფსონს, რადგან იცოდა, რომ სულების სკოლის შენობა ასეთ ტესტებს ატარებდა. ალბათ იფიქრა, რომ ჩემთვის, სხვებისთვის რომ აღარაფერი ვთქვათ, ამ პასუხამდე მისვლა რთული იქნებოდა.</w:t>
      </w:r>
    </w:p>
    <w:p w14:paraId="44EC6718" w14:textId="77777777" w:rsidR="006C0CF2" w:rsidRDefault="00000000">
      <w:pPr>
        <w:spacing w:before="269" w:after="269"/>
        <w:ind w:left="120"/>
      </w:pPr>
      <w:r>
        <w:rPr>
          <w:rFonts w:ascii="Times New Roman" w:hAnsi="Times New Roman"/>
          <w:color w:val="000000"/>
        </w:rPr>
        <w:t>გულუბრყვილო. ენიუნიენისგან უკვე მივიღებ ძველი კითხვების კრებულს და მათთვის საპასუხო ზომებიც მოვამზადე. ჩემს მიერ დაყენებული პირობების გამო, ამ ტესტს უბრალოდ უამრავი კითხვა აქვს, მაგრამ ენიუნიენის შესაძლებლობები, რომელიც ვალდებულია შექმნას ისინი, ამით მკვეთრად არ გაზრდილა. მას გაცილებით ნაკლები დრო ჰქონდა ახალი მიმართულების კითხვების შესაქმნელად და მას ძველი კითხვების ჩართვა ან ძველი მიმართულების კითხვების შექმნა მოუწია. რა თქმა უნდა, ნეფრიტის წიგნებში უკვე განვმარტე, რომ კითხვები არ იქმნება მხოლოდ სულებისთვის დამახასიათებელი საოცარი ძალის გამო.</w:t>
      </w:r>
    </w:p>
    <w:p w14:paraId="3C3BD0E5" w14:textId="77777777" w:rsidR="006C0CF2" w:rsidRDefault="00000000">
      <w:pPr>
        <w:spacing w:before="269" w:after="269"/>
        <w:ind w:left="120"/>
      </w:pPr>
      <w:r>
        <w:rPr>
          <w:rFonts w:ascii="Times New Roman" w:hAnsi="Times New Roman"/>
          <w:color w:val="000000"/>
        </w:rPr>
        <w:t>გასულ კვირას ენიუნიენს ბევრი ვესაუბრე და ვთხოვე, ყველა სულის სურათი დაეხატა. ვივარაუდე, რომ მისი საშინელი ხატვის უნარები შეიძლება მისთვის ხელისშემშლელი ყოფილიყო და სწორადაც გამოვიცანი. მიუხედავად იმისა, რომ ენიუნიენი ხატვაში ცუდად არის, თუ კონკრეტული სულის დახატვას სთხოვ, ის ყოველთვის ერთსა და იმავე სურათს დახატავს. ასე რომ, თუ ის ექვსფეხა სულს, ჯიჯეიკს, დახატავს, ის ამ იდუმალ კუბსაც დახატავს.</w:t>
      </w:r>
    </w:p>
    <w:p w14:paraId="5DC9BE7A" w14:textId="77777777" w:rsidR="006C0CF2" w:rsidRDefault="00000000">
      <w:pPr>
        <w:spacing w:before="269" w:after="269"/>
        <w:ind w:left="120"/>
      </w:pPr>
      <w:r>
        <w:rPr>
          <w:rFonts w:ascii="Times New Roman" w:hAnsi="Times New Roman"/>
          <w:color w:val="000000"/>
        </w:rPr>
        <w:lastRenderedPageBreak/>
        <w:t>ყველა ჩემს ქვეშევრდომს არა მხოლოდ წარსული ტესტებიდან დასმული კითხვები დავამახსოვრე, არამედ ენიუნიენის ნახატებიც, იმ შემთხვევისთვის, თუ ის რთულ კითხვებსაც ჩართავდა ახალი კითხვების შექმნისას, რომლებზეც სწორად პასუხის გაცემა მხოლოდ მე შემეძლო წინა გაკვეთილებზე.</w:t>
      </w:r>
    </w:p>
    <w:p w14:paraId="1F9D2DA2" w14:textId="77777777" w:rsidR="006C0CF2" w:rsidRDefault="00000000">
      <w:pPr>
        <w:spacing w:before="269" w:after="269"/>
        <w:ind w:left="120"/>
      </w:pPr>
      <w:r>
        <w:rPr>
          <w:rFonts w:ascii="Times New Roman" w:hAnsi="Times New Roman"/>
          <w:color w:val="000000"/>
        </w:rPr>
        <w:t>ჩვენ გულმოდგინედ მოვემზადეთ ყველა სხვა პოტენციური კითხვისთვის, რომლებიც მას შეეძლო ტესტში დაემატებინა, მათ შორის გამოცანებისთვის. მაშინაც კი, თუ მაქსიმალურ ქულას ვერ მივიღებთ, გარანტირებული გვაქვს 90 ან მეტი ქულა.</w:t>
      </w:r>
    </w:p>
    <w:p w14:paraId="6BEC5520" w14:textId="77777777" w:rsidR="006C0CF2" w:rsidRDefault="00000000">
      <w:pPr>
        <w:spacing w:before="269" w:after="269"/>
        <w:ind w:left="120"/>
      </w:pPr>
      <w:r>
        <w:rPr>
          <w:rFonts w:ascii="Times New Roman" w:hAnsi="Times New Roman"/>
          <w:color w:val="000000"/>
        </w:rPr>
        <w:t>შემდეგ კითხვას გადავხედე.</w:t>
      </w:r>
    </w:p>
    <w:p w14:paraId="648A8C15"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სიყვარული მოგონებებია და მოგონებები სიყვარულია. რა ჰქვია სულს, რომელიც სიყვარულის საძიებლად დახეტიალობს </w:t>
      </w:r>
      <w:r>
        <w:rPr>
          <w:rFonts w:ascii="Times New Roman" w:hAnsi="Times New Roman"/>
          <w:color w:val="000000"/>
        </w:rPr>
        <w:t>?</w:t>
      </w:r>
    </w:p>
    <w:p w14:paraId="322CEB5B" w14:textId="77777777" w:rsidR="006C0CF2" w:rsidRDefault="00000000">
      <w:pPr>
        <w:spacing w:before="269" w:after="269"/>
        <w:ind w:left="120"/>
      </w:pPr>
      <w:r>
        <w:rPr>
          <w:rFonts w:ascii="Times New Roman" w:hAnsi="Times New Roman"/>
          <w:color w:val="000000"/>
        </w:rPr>
        <w:t>ჰმ, ამის შესახებ არაფერი ვიცი. ნეფრიტის წიგნებში აღწერილი არცერთი სული არ შეესაბამება ამ აღწერას. თუ კითხვები შემოიფარგლება ამ წიგნებში მოცემული მასალით, მაშინ გამორიცხვის პროცესით ამ კითხვაზე პასუხია „სიყვარულის ფერია ფრენი“. ლოგიკური იქნებოდა გვეთქვა, რომ ამის შესახებ ინფორმაცია დახეულ გვერდზე იყო მოცემული.</w:t>
      </w:r>
    </w:p>
    <w:p w14:paraId="004DC0DA" w14:textId="77777777" w:rsidR="006C0CF2" w:rsidRDefault="00000000">
      <w:pPr>
        <w:spacing w:before="269" w:after="269"/>
        <w:ind w:left="120"/>
      </w:pPr>
      <w:r>
        <w:rPr>
          <w:rFonts w:ascii="Times New Roman" w:hAnsi="Times New Roman"/>
          <w:color w:val="000000"/>
        </w:rPr>
        <w:t>ახლა დავწერ: „სიყვარულის ფერია, ფრენ“ და შემდეგ კითხვაზე გადავალ.</w:t>
      </w:r>
    </w:p>
    <w:p w14:paraId="41EC26EA" w14:textId="77777777" w:rsidR="006C0CF2" w:rsidRDefault="00000000">
      <w:pPr>
        <w:spacing w:before="269" w:after="269"/>
        <w:ind w:left="120"/>
      </w:pPr>
      <w:r>
        <w:rPr>
          <w:rFonts w:ascii="Times New Roman" w:hAnsi="Times New Roman"/>
          <w:color w:val="000000"/>
        </w:rPr>
        <w:t>— …</w:t>
      </w:r>
    </w:p>
    <w:p w14:paraId="1B9DAFEF" w14:textId="77777777" w:rsidR="006C0CF2" w:rsidRDefault="00000000">
      <w:pPr>
        <w:spacing w:before="269" w:after="269"/>
        <w:ind w:left="120"/>
      </w:pPr>
      <w:r>
        <w:rPr>
          <w:rFonts w:ascii="Times New Roman" w:hAnsi="Times New Roman"/>
          <w:color w:val="000000"/>
        </w:rPr>
        <w:t>უცნაური.</w:t>
      </w:r>
    </w:p>
    <w:p w14:paraId="0B732C49" w14:textId="77777777" w:rsidR="006C0CF2" w:rsidRDefault="00000000">
      <w:pPr>
        <w:spacing w:before="269" w:after="269"/>
        <w:ind w:left="120"/>
      </w:pPr>
      <w:r>
        <w:rPr>
          <w:rFonts w:ascii="Times New Roman" w:hAnsi="Times New Roman"/>
          <w:color w:val="000000"/>
        </w:rPr>
        <w:t>ჩემი ყველა ქვეშევრდომი საკმაოდ ნელა მუშაობს კალმით. ზესია პირველ კითხვაზე სრულიად გაიჭედა.</w:t>
      </w:r>
    </w:p>
    <w:p w14:paraId="5C76926F" w14:textId="77777777" w:rsidR="006C0CF2" w:rsidRDefault="00000000">
      <w:pPr>
        <w:spacing w:before="269" w:after="269"/>
        <w:ind w:left="120"/>
      </w:pPr>
      <w:r>
        <w:rPr>
          <w:rFonts w:ascii="Times New Roman" w:hAnsi="Times New Roman"/>
          <w:color w:val="000000"/>
        </w:rPr>
        <w:t>ამ დროისთვის ზესიას ადვილად უნდა შეეძლოს მასზე პასუხის გაცემა, მაგრამ ის სრულიად გაიყინა. რატომ? ყველაზე მარტივი აზრი, რაც თავში მომდის, არის ის, რომ მისი კითხვები განსხვავდება ჩემისგან. თუმცა, ისინი ყველა მოსწავლისთვის იდენტური უნდა იყოს. ამ შემთხვევაში, შესაძლებელია, რომ ვინმემ კითხვები გადაწეროს.</w:t>
      </w:r>
    </w:p>
    <w:p w14:paraId="4BDC82B7" w14:textId="77777777" w:rsidR="006C0CF2" w:rsidRDefault="00000000">
      <w:pPr>
        <w:spacing w:before="269" w:after="269"/>
        <w:ind w:left="120"/>
      </w:pPr>
      <w:r>
        <w:rPr>
          <w:rFonts w:ascii="Times New Roman" w:hAnsi="Times New Roman"/>
          <w:color w:val="000000"/>
        </w:rPr>
        <w:t>ნეფრიტის წიგნებში ნათქვამია, რომ უზარმაზარი ხის, ენიუნიენის, ფორმირების სულის გამორჩეული თვისებაა შესანიშნავი ჯადოსნური თვალები, რომლებიც მოტყუების მიღმა ხედავენ. და მის სხეულში ეს უნარი კიდევ უფრო ძლიერდება.</w:t>
      </w:r>
    </w:p>
    <w:p w14:paraId="658F90E0" w14:textId="77777777" w:rsidR="006C0CF2" w:rsidRDefault="00000000">
      <w:pPr>
        <w:spacing w:before="269" w:after="269"/>
        <w:ind w:left="120"/>
      </w:pPr>
      <w:r>
        <w:rPr>
          <w:rFonts w:ascii="Times New Roman" w:hAnsi="Times New Roman"/>
          <w:color w:val="000000"/>
        </w:rPr>
        <w:t>არამგონია, ენიუნიენი ვინმეს კითხვების კოპირების უფლებას მისცეს, მაგრამ ყოველი შემთხვევისთვის ჯობია გადაამოწმო. არსებობს რისკი, რომ სხვისი საგამოცდო ნაშრომის ყურება მოტყუებად ჩაითვალოს, მაგრამ ახლა უზარმაზარი ხის ჯადოსნურ თვალებს უნდა მოვშორდე.</w:t>
      </w:r>
    </w:p>
    <w:p w14:paraId="4FB5DEE1" w14:textId="77777777" w:rsidR="006C0CF2" w:rsidRDefault="00000000">
      <w:pPr>
        <w:spacing w:before="269" w:after="269"/>
        <w:ind w:left="120"/>
      </w:pPr>
      <w:r>
        <w:rPr>
          <w:rFonts w:ascii="Times New Roman" w:hAnsi="Times New Roman"/>
          <w:color w:val="000000"/>
        </w:rPr>
        <w:lastRenderedPageBreak/>
        <w:t>„ძალიან ვწუხვარ, დემონთა მბრძანებელო, მაგრამ შენი ფიქრები ხელისგულზე მაქვს“, - თქვა ალისფერი საფლავის ქვების მეფემ, გილისირისმა, სწრაფად და თავდაჯერებულად ამოძრავა კალამს.</w:t>
      </w:r>
    </w:p>
    <w:p w14:paraId="0F344119" w14:textId="77777777" w:rsidR="006C0CF2" w:rsidRDefault="00000000">
      <w:pPr>
        <w:spacing w:before="269" w:after="269"/>
        <w:ind w:left="120"/>
      </w:pPr>
      <w:r>
        <w:rPr>
          <w:rFonts w:ascii="Times New Roman" w:hAnsi="Times New Roman"/>
          <w:color w:val="000000"/>
        </w:rPr>
        <w:t>მომდევნო წამს ოთახის ოთხივე კუთხეში მეგალითები გამოჩნდა, რომლებიც მიწას ჭრიდნენ. ალისფერი საფლავის ქვები ჯადოსნური არტეფაქტებია, რომლებიც ალისფერი საფლავის ქვების მეფემ შექმნა.</w:t>
      </w:r>
    </w:p>
    <w:p w14:paraId="62B20A03" w14:textId="77777777" w:rsidR="006C0CF2" w:rsidRDefault="00000000">
      <w:pPr>
        <w:spacing w:before="269" w:after="269"/>
        <w:ind w:left="120"/>
      </w:pPr>
      <w:r>
        <w:rPr>
          <w:rFonts w:ascii="Times New Roman" w:hAnsi="Times New Roman"/>
          <w:color w:val="000000"/>
        </w:rPr>
        <w:t>— ამ საფლავის ქვებში, ამ ორი ათასი წლის განმავლობაში, მაგიური ძალა განუწყვეტლივ გროვდებოდა.</w:t>
      </w:r>
    </w:p>
    <w:p w14:paraId="6336FC30" w14:textId="77777777" w:rsidR="006C0CF2" w:rsidRDefault="00000000">
      <w:pPr>
        <w:spacing w:before="269" w:after="269"/>
        <w:ind w:left="120"/>
      </w:pPr>
      <w:r>
        <w:rPr>
          <w:rFonts w:ascii="Times New Roman" w:hAnsi="Times New Roman"/>
          <w:color w:val="000000"/>
        </w:rPr>
        <w:t>ჯადოსნური სიმბოლოები ალისფერ საფლავის ქვებზე გამოჩნდა. ეს იყო შელოცვა „გრია“. მისი ეფექტი ამ კლასით შემოიფარგლება და მიზნად ისახავს უზარმაზარი ხის, ენიუნიენის, ჯადოსნური თვალების გაძლიერებას.</w:t>
      </w:r>
    </w:p>
    <w:p w14:paraId="4F75BB3E" w14:textId="77777777" w:rsidR="006C0CF2" w:rsidRDefault="00000000">
      <w:pPr>
        <w:spacing w:before="269" w:after="269"/>
        <w:ind w:left="120"/>
      </w:pPr>
      <w:r>
        <w:rPr>
          <w:rFonts w:ascii="Times New Roman" w:hAnsi="Times New Roman"/>
          <w:color w:val="000000"/>
        </w:rPr>
        <w:t>ენიუნიენის ჯადოსნური თვალების მოტყუება ნამდვილად რთული იქნებოდა, რომელთა გამორჩეული თვისება მოტყუების მიღმა დანახვაა, რასაც აძლიერებს გილისირისის საფლავის ქვების ძალა, რომლებიც 2000 წლის განმავლობაში ჯადოსნურ ძალას აგროვებენ. განსაკუთრებით მაშინ, როდესაც ისინი ყურადღებით მაკვირდებიან.</w:t>
      </w:r>
    </w:p>
    <w:p w14:paraId="729D1263" w14:textId="77777777" w:rsidR="006C0CF2" w:rsidRDefault="00000000">
      <w:pPr>
        <w:spacing w:before="269" w:after="269"/>
        <w:ind w:left="120"/>
      </w:pPr>
      <w:r>
        <w:rPr>
          <w:rFonts w:ascii="Times New Roman" w:hAnsi="Times New Roman"/>
          <w:color w:val="000000"/>
        </w:rPr>
        <w:t>- ჰმ, ვხედავ, ეს 2000 წელი უბრალოდ გართობაში არ გაგიტარებია, ალისფერი საფლავის ქვების მეფეო.</w:t>
      </w:r>
    </w:p>
    <w:p w14:paraId="0ED74A24" w14:textId="77777777" w:rsidR="006C0CF2" w:rsidRDefault="00000000">
      <w:pPr>
        <w:spacing w:before="269" w:after="269"/>
        <w:ind w:left="120"/>
      </w:pPr>
      <w:r>
        <w:rPr>
          <w:rFonts w:ascii="Times New Roman" w:hAnsi="Times New Roman"/>
          <w:color w:val="000000"/>
        </w:rPr>
        <w:t>„არამგონია, მკაცრი ქცევის დრო გქონდეს. ერთ საათზე ნაკლებ დროში შენი ბაზა ჩემი გახდება“, - ტრიუმფალურად თქვა ალისფერი საფლავის ქვების მეფემ.</w:t>
      </w:r>
    </w:p>
    <w:p w14:paraId="74440963" w14:textId="77777777" w:rsidR="006C0CF2" w:rsidRDefault="00000000">
      <w:pPr>
        <w:spacing w:before="269" w:after="269"/>
        <w:ind w:left="120"/>
      </w:pPr>
      <w:r>
        <w:rPr>
          <w:rFonts w:ascii="Times New Roman" w:hAnsi="Times New Roman"/>
          <w:color w:val="000000"/>
        </w:rPr>
        <w:t>— იმიტომ, რომ ტესტზე მოატყუე?</w:t>
      </w:r>
    </w:p>
    <w:p w14:paraId="712911A6" w14:textId="77777777" w:rsidR="006C0CF2" w:rsidRDefault="00000000">
      <w:pPr>
        <w:spacing w:before="269" w:after="269"/>
        <w:ind w:left="120"/>
      </w:pPr>
      <w:r>
        <w:rPr>
          <w:rFonts w:ascii="Times New Roman" w:hAnsi="Times New Roman"/>
          <w:color w:val="000000"/>
        </w:rPr>
        <w:t>სახე შეეჭმუხნა.</w:t>
      </w:r>
    </w:p>
    <w:p w14:paraId="4F9702B7" w14:textId="77777777" w:rsidR="006C0CF2" w:rsidRDefault="00000000">
      <w:pPr>
        <w:spacing w:before="269" w:after="269"/>
        <w:ind w:left="120"/>
      </w:pPr>
      <w:r>
        <w:rPr>
          <w:rFonts w:ascii="Times New Roman" w:hAnsi="Times New Roman"/>
          <w:color w:val="000000"/>
        </w:rPr>
        <w:t>- გაქვს მტკიცებულება? იცი, რომ სხვისი ნამუშევრის თვალყურის დევნება თაღლითობად ითვლება? - თქვა მან ხილვად და ჯადოსნური წრეებით მომაპყრო თვალები.</w:t>
      </w:r>
    </w:p>
    <w:p w14:paraId="6F501898" w14:textId="77777777" w:rsidR="006C0CF2" w:rsidRDefault="00000000">
      <w:pPr>
        <w:spacing w:before="269" w:after="269"/>
        <w:ind w:left="120"/>
      </w:pPr>
      <w:r>
        <w:rPr>
          <w:rFonts w:ascii="Times New Roman" w:hAnsi="Times New Roman"/>
          <w:color w:val="000000"/>
        </w:rPr>
        <w:t>ნათქვამი და გაკეთებული, სრულიად მის სულში.</w:t>
      </w:r>
    </w:p>
    <w:p w14:paraId="6ECC718F" w14:textId="77777777" w:rsidR="006C0CF2" w:rsidRDefault="00000000">
      <w:pPr>
        <w:spacing w:before="269" w:after="269"/>
        <w:ind w:left="120"/>
      </w:pPr>
      <w:r>
        <w:rPr>
          <w:rFonts w:ascii="Times New Roman" w:hAnsi="Times New Roman"/>
          <w:color w:val="000000"/>
        </w:rPr>
        <w:t>- კარგი, ეს შემთხვევაზეცაა დამოკიდებული.</w:t>
      </w:r>
    </w:p>
    <w:p w14:paraId="342D5BFB" w14:textId="77777777" w:rsidR="006C0CF2" w:rsidRDefault="00000000">
      <w:pPr>
        <w:spacing w:before="269" w:after="269"/>
        <w:ind w:left="120"/>
      </w:pPr>
      <w:r>
        <w:rPr>
          <w:rFonts w:ascii="Times New Roman" w:hAnsi="Times New Roman"/>
          <w:color w:val="000000"/>
        </w:rPr>
        <w:t xml:space="preserve">ავდექი და ზესიას სახლისკენ წავედი, შემდეგ კი მის უკნიდან თეთრ წიგნს დავხედე. პირველი კითხვა ასე ჟღერდა: „ </w:t>
      </w:r>
      <w:r>
        <w:rPr>
          <w:rFonts w:ascii="Times New Roman" w:hAnsi="Times New Roman"/>
          <w:i/>
          <w:color w:val="000000"/>
        </w:rPr>
        <w:t xml:space="preserve">კარგად დააკვირდით და დაფიქრდით: როგორი სულია ის, რომელიც ჭორებისგან არ იქმნება </w:t>
      </w:r>
      <w:r>
        <w:rPr>
          <w:rFonts w:ascii="Times New Roman" w:hAnsi="Times New Roman"/>
          <w:color w:val="000000"/>
        </w:rPr>
        <w:t>?“</w:t>
      </w:r>
    </w:p>
    <w:p w14:paraId="4B2E8EB7" w14:textId="77777777" w:rsidR="006C0CF2" w:rsidRDefault="00000000">
      <w:pPr>
        <w:spacing w:before="269" w:after="269"/>
        <w:ind w:left="120"/>
      </w:pPr>
      <w:r>
        <w:rPr>
          <w:rFonts w:ascii="Times New Roman" w:hAnsi="Times New Roman"/>
          <w:color w:val="000000"/>
        </w:rPr>
        <w:t>ზუსტად იგივე კითხვა წერია ჩემს წიგნში.</w:t>
      </w:r>
    </w:p>
    <w:p w14:paraId="5425D6D9" w14:textId="77777777" w:rsidR="006C0CF2" w:rsidRDefault="00000000">
      <w:pPr>
        <w:spacing w:before="269" w:after="269"/>
        <w:ind w:left="120"/>
      </w:pPr>
      <w:r>
        <w:rPr>
          <w:rFonts w:ascii="Times New Roman" w:hAnsi="Times New Roman"/>
          <w:color w:val="000000"/>
        </w:rPr>
        <w:lastRenderedPageBreak/>
        <w:t>- ჰე-ჰე-ჰე! რა სამწუხაროა, დემონების მბრძანებელო. ალბათ გეგონა, რომ არ დაისჯებოდი, თუ კითხვა სხვა იქნებოდა, მაგრამ გამოცდაზე მოტყუებით ჩაგეთვლება, რომ ჩაჭრილად ჩაგეჭრა!</w:t>
      </w:r>
    </w:p>
    <w:p w14:paraId="4AB030E7" w14:textId="77777777" w:rsidR="006C0CF2" w:rsidRDefault="00000000">
      <w:pPr>
        <w:spacing w:before="269" w:after="269"/>
        <w:ind w:left="120"/>
      </w:pPr>
      <w:r>
        <w:rPr>
          <w:rFonts w:ascii="Times New Roman" w:hAnsi="Times New Roman"/>
          <w:color w:val="000000"/>
        </w:rPr>
        <w:t>- ღალატი? რაზე ლაპარაკობ?</w:t>
      </w:r>
    </w:p>
    <w:p w14:paraId="6450E13D" w14:textId="77777777" w:rsidR="006C0CF2" w:rsidRDefault="00000000">
      <w:pPr>
        <w:spacing w:before="269" w:after="269"/>
        <w:ind w:left="120"/>
      </w:pPr>
      <w:r>
        <w:rPr>
          <w:rFonts w:ascii="Times New Roman" w:hAnsi="Times New Roman"/>
          <w:color w:val="000000"/>
        </w:rPr>
        <w:t>- უხერხული საბაბები არ გამოგადგება! როგორც არ უნდა შეხედო, შენი ქმედებები თაღლითობად ითვლება! მოდი, ენიუენინ, გამოაცხადე ის წარუმატებლად! - კმაყოფილი ხმით წამოიძახა გილისირისმა.</w:t>
      </w:r>
    </w:p>
    <w:p w14:paraId="0DDDBA67" w14:textId="77777777" w:rsidR="006C0CF2" w:rsidRDefault="00000000">
      <w:pPr>
        <w:spacing w:before="269" w:after="269"/>
        <w:ind w:left="120"/>
      </w:pPr>
      <w:r>
        <w:rPr>
          <w:rFonts w:ascii="Times New Roman" w:hAnsi="Times New Roman"/>
          <w:color w:val="000000"/>
        </w:rPr>
        <w:t>- არ შემიძლია.</w:t>
      </w:r>
    </w:p>
    <w:p w14:paraId="0E44C1B6" w14:textId="77777777" w:rsidR="006C0CF2" w:rsidRDefault="00000000">
      <w:pPr>
        <w:spacing w:before="269" w:after="269"/>
        <w:ind w:left="120"/>
      </w:pPr>
      <w:r>
        <w:rPr>
          <w:rFonts w:ascii="Times New Roman" w:hAnsi="Times New Roman"/>
          <w:color w:val="000000"/>
        </w:rPr>
        <w:t>ენიუნიენის აზრის გაგონებაზე, ალისფერი საფლავის ქვის მეფეს სახე შეეცვალა.</w:t>
      </w:r>
    </w:p>
    <w:p w14:paraId="7EC810BF" w14:textId="77777777" w:rsidR="006C0CF2" w:rsidRDefault="00000000">
      <w:pPr>
        <w:spacing w:before="269" w:after="269"/>
        <w:ind w:left="120"/>
      </w:pPr>
      <w:r>
        <w:rPr>
          <w:rFonts w:ascii="Times New Roman" w:hAnsi="Times New Roman"/>
          <w:color w:val="000000"/>
        </w:rPr>
        <w:t>— ...რა...?! რაზე ლაპარაკობ?!“ - დაჟინებით მოითხოვა გილისირისმა, თითქოს სჯეროდა, რომ სიმართლე მის მხარეს იყო. „მოტყუებაში დაიჭირეს! მართლა მეუბნები, რომ ღალატად არ ითვლება მხოლოდ იმიტომ, რომ მას პასუხი არ ჰქონდა ჩაწერილი?!“</w:t>
      </w:r>
    </w:p>
    <w:p w14:paraId="5C3760FA" w14:textId="77777777" w:rsidR="006C0CF2" w:rsidRDefault="00000000">
      <w:pPr>
        <w:spacing w:before="269" w:after="269"/>
        <w:ind w:left="120"/>
      </w:pPr>
      <w:r>
        <w:rPr>
          <w:rFonts w:ascii="Times New Roman" w:hAnsi="Times New Roman"/>
          <w:color w:val="000000"/>
        </w:rPr>
        <w:t>- ჰმ, საიდან იცოდი, რომ პასუხი არ ჰქონდა დაწერილი?</w:t>
      </w:r>
    </w:p>
    <w:p w14:paraId="53903EBF" w14:textId="77777777" w:rsidR="006C0CF2" w:rsidRDefault="00000000">
      <w:pPr>
        <w:spacing w:before="269" w:after="269"/>
        <w:ind w:left="120"/>
      </w:pPr>
      <w:r>
        <w:rPr>
          <w:rFonts w:ascii="Times New Roman" w:hAnsi="Times New Roman"/>
          <w:color w:val="000000"/>
        </w:rPr>
        <w:t>გილისირისმა ენა გადაყლაპა. შემთხვევით გასცა თავისი საიდუმლო.</w:t>
      </w:r>
    </w:p>
    <w:p w14:paraId="5FC3FCC0" w14:textId="77777777" w:rsidR="006C0CF2" w:rsidRDefault="00000000">
      <w:pPr>
        <w:spacing w:before="269" w:after="269"/>
        <w:ind w:left="120"/>
      </w:pPr>
      <w:r>
        <w:rPr>
          <w:rFonts w:ascii="Times New Roman" w:hAnsi="Times New Roman"/>
          <w:color w:val="000000"/>
        </w:rPr>
        <w:t>— ...ს-ანუ იმ გოგოს კალამი არასდროს განუძრია. ამის გასაგებად დანახვაც კი არ მჭირდება.</w:t>
      </w:r>
    </w:p>
    <w:p w14:paraId="7CC44A02" w14:textId="77777777" w:rsidR="006C0CF2" w:rsidRDefault="00000000">
      <w:pPr>
        <w:spacing w:before="269" w:after="269"/>
        <w:ind w:left="120"/>
      </w:pPr>
      <w:r>
        <w:rPr>
          <w:rFonts w:ascii="Times New Roman" w:hAnsi="Times New Roman"/>
          <w:color w:val="000000"/>
        </w:rPr>
        <w:t>- კარგი, კარგი, ტესტის შუაში ყურადღებით გვაკვირდებოდი.</w:t>
      </w:r>
    </w:p>
    <w:p w14:paraId="11581D06" w14:textId="77777777" w:rsidR="006C0CF2" w:rsidRDefault="00000000">
      <w:pPr>
        <w:spacing w:before="269" w:after="269"/>
        <w:ind w:left="120"/>
      </w:pPr>
      <w:r>
        <w:rPr>
          <w:rFonts w:ascii="Times New Roman" w:hAnsi="Times New Roman"/>
          <w:color w:val="000000"/>
        </w:rPr>
        <w:t>- გაჩუმდი, დემონთა მბრძანებელო! უფრო მნიშვნელოვანი ის არის, რომ თაღლითობაში დაგიჭირეს და თავის გამართლებას ვეღარ შეძლებ!</w:t>
      </w:r>
    </w:p>
    <w:p w14:paraId="7C5E310A" w14:textId="77777777" w:rsidR="006C0CF2" w:rsidRDefault="00000000">
      <w:pPr>
        <w:spacing w:before="269" w:after="269"/>
        <w:ind w:left="120"/>
      </w:pPr>
      <w:r>
        <w:rPr>
          <w:rFonts w:ascii="Times New Roman" w:hAnsi="Times New Roman"/>
          <w:color w:val="000000"/>
        </w:rPr>
        <w:t>- როგორ შეგიძლია გამოცდის დასრულების შემდეგ მოტყუებაში გამომტყუო?</w:t>
      </w:r>
    </w:p>
    <w:p w14:paraId="448C3FDF" w14:textId="77777777" w:rsidR="006C0CF2" w:rsidRDefault="00000000">
      <w:pPr>
        <w:spacing w:before="269" w:after="269"/>
        <w:ind w:left="120"/>
      </w:pPr>
      <w:r>
        <w:rPr>
          <w:rFonts w:ascii="Times New Roman" w:hAnsi="Times New Roman"/>
          <w:color w:val="000000"/>
        </w:rPr>
        <w:t>- რა?..</w:t>
      </w:r>
    </w:p>
    <w:p w14:paraId="537B35F0" w14:textId="77777777" w:rsidR="006C0CF2" w:rsidRDefault="00000000">
      <w:pPr>
        <w:spacing w:before="269" w:after="269"/>
        <w:ind w:left="120"/>
      </w:pPr>
      <w:r>
        <w:rPr>
          <w:rFonts w:ascii="Times New Roman" w:hAnsi="Times New Roman"/>
          <w:color w:val="000000"/>
        </w:rPr>
        <w:t>მან გაშტერებული შემომხედა, შემდეგ კი ურწმუნო მზერა ჩემს ადგილს მიაპყრო. და იქ ვერ იპოვა ის, რასაც ეძებდა.</w:t>
      </w:r>
    </w:p>
    <w:p w14:paraId="38D10F8E" w14:textId="77777777" w:rsidR="006C0CF2" w:rsidRDefault="00000000">
      <w:pPr>
        <w:spacing w:before="269" w:after="269"/>
        <w:ind w:left="120"/>
      </w:pPr>
      <w:r>
        <w:rPr>
          <w:rFonts w:ascii="Times New Roman" w:hAnsi="Times New Roman"/>
          <w:color w:val="000000"/>
        </w:rPr>
        <w:t>— …სად განათავსეთ თქვენი ნამუშევარი?</w:t>
      </w:r>
    </w:p>
    <w:p w14:paraId="474E8C7C" w14:textId="77777777" w:rsidR="006C0CF2" w:rsidRDefault="00000000">
      <w:pPr>
        <w:spacing w:before="269" w:after="269"/>
        <w:ind w:left="120"/>
      </w:pPr>
      <w:r>
        <w:rPr>
          <w:rFonts w:ascii="Times New Roman" w:hAnsi="Times New Roman"/>
          <w:color w:val="000000"/>
        </w:rPr>
        <w:t>- უკვე ჩავაბარე.</w:t>
      </w:r>
    </w:p>
    <w:p w14:paraId="2B7038FB" w14:textId="77777777" w:rsidR="006C0CF2" w:rsidRDefault="00000000">
      <w:pPr>
        <w:spacing w:before="269" w:after="269"/>
        <w:ind w:left="120"/>
      </w:pPr>
      <w:r>
        <w:rPr>
          <w:rFonts w:ascii="Times New Roman" w:hAnsi="Times New Roman"/>
          <w:color w:val="000000"/>
        </w:rPr>
        <w:t>„მართალია“, უპასუხა ენუნიენმა სერიოზული ტონით. მის ტოტზე თეთრი წიგნი ეკიდა. „როგორც ხედავთ, ანოსმა უკვე ჩააბარა თავისი ნამუშევარი“.</w:t>
      </w:r>
    </w:p>
    <w:p w14:paraId="0B46B70D" w14:textId="77777777" w:rsidR="006C0CF2" w:rsidRDefault="00000000">
      <w:pPr>
        <w:spacing w:before="269" w:after="269"/>
        <w:ind w:left="120"/>
      </w:pPr>
      <w:r>
        <w:rPr>
          <w:rFonts w:ascii="Times New Roman" w:hAnsi="Times New Roman"/>
          <w:color w:val="000000"/>
        </w:rPr>
        <w:lastRenderedPageBreak/>
        <w:t>— ...არა... შეიძლება!.. ბოლოს და ბოლოს, ტესტის დაწყებიდან მხოლოდ ხუთი წუთი გავიდა... და შენ არც კი მოგივიდა პრეტენზია, რომ რამე დაწერე...</w:t>
      </w:r>
    </w:p>
    <w:p w14:paraId="32E9143D" w14:textId="77777777" w:rsidR="006C0CF2" w:rsidRDefault="00000000">
      <w:pPr>
        <w:spacing w:before="269" w:after="269"/>
        <w:ind w:left="120"/>
      </w:pPr>
      <w:r>
        <w:rPr>
          <w:rFonts w:ascii="Times New Roman" w:hAnsi="Times New Roman"/>
          <w:color w:val="000000"/>
        </w:rPr>
        <w:t>- ჰა-ჰა! იმდენად იყავი ჩემს ჯადოსნურ ძალაზე ორიენტირებული, რომ ვერც კი შეამჩნიე, როგორ ამოძრავე კალამი?</w:t>
      </w:r>
    </w:p>
    <w:p w14:paraId="32BA2993" w14:textId="77777777" w:rsidR="006C0CF2" w:rsidRDefault="00000000">
      <w:pPr>
        <w:spacing w:before="269" w:after="269"/>
        <w:ind w:left="120"/>
      </w:pPr>
      <w:r>
        <w:rPr>
          <w:rFonts w:ascii="Times New Roman" w:hAnsi="Times New Roman"/>
          <w:color w:val="000000"/>
        </w:rPr>
        <w:t>ალისფერი საფლავის ქვების მეფე მიყურებდა, მაგრამ მე გვერდები გადავშალე და პასუხები ჩემს ნაშრომში ისეთი სიჩქარით ჩავწერე, რომელიც მისი ჯადოსნური თვალებისთვისაც კი უხილავი იყო.</w:t>
      </w:r>
    </w:p>
    <w:p w14:paraId="2AD9B5D5" w14:textId="77777777" w:rsidR="006C0CF2" w:rsidRDefault="00000000">
      <w:pPr>
        <w:spacing w:before="269" w:after="269"/>
        <w:ind w:left="120"/>
      </w:pPr>
      <w:r>
        <w:rPr>
          <w:rFonts w:ascii="Times New Roman" w:hAnsi="Times New Roman"/>
          <w:color w:val="000000"/>
        </w:rPr>
        <w:t>- თუმცა, ეს სიჩქარის ტესტი არ არის. დაწერეთ ის თქვენივე ტემპით და ნუ იჩქარებთ, თორემ შემთხვევით შეცდომებს დაუშვებთ.</w:t>
      </w:r>
    </w:p>
    <w:p w14:paraId="7D218684" w14:textId="77777777" w:rsidR="006C0CF2" w:rsidRDefault="00000000">
      <w:pPr>
        <w:spacing w:before="269" w:after="269"/>
        <w:ind w:left="120"/>
      </w:pPr>
      <w:r>
        <w:rPr>
          <w:rFonts w:ascii="Times New Roman" w:hAnsi="Times New Roman"/>
          <w:color w:val="000000"/>
        </w:rPr>
        <w:t>გილისირისს სახე ბრაზისგან შეეჭმუხნა.</w:t>
      </w:r>
    </w:p>
    <w:p w14:paraId="0A326380" w14:textId="77777777" w:rsidR="006C0CF2" w:rsidRDefault="00000000">
      <w:pPr>
        <w:spacing w:before="269" w:after="269"/>
        <w:ind w:left="120"/>
      </w:pPr>
      <w:r>
        <w:rPr>
          <w:rFonts w:ascii="Times New Roman" w:hAnsi="Times New Roman"/>
          <w:color w:val="000000"/>
        </w:rPr>
        <w:t>- ოჰ, ანოს, შეიძლება დაამთავრე, მაგრამ სხვა სტუდენტებს ნუ შეაწუხებ. თუ ხმაურს გააგრძელებ, არა მხოლოდ დაბალ შეფასებას დაგიწერ, არამედ იმასაც ვიტყვი, თითქოს ჩვენი საუბარი სულიერ განსაცდელებზე არასდროს მომხდარა.</w:t>
      </w:r>
    </w:p>
    <w:p w14:paraId="4A1FEE8E" w14:textId="77777777" w:rsidR="006C0CF2" w:rsidRDefault="00000000">
      <w:pPr>
        <w:spacing w:before="269" w:after="269"/>
        <w:ind w:left="120"/>
      </w:pPr>
      <w:r>
        <w:rPr>
          <w:rFonts w:ascii="Times New Roman" w:hAnsi="Times New Roman"/>
          <w:color w:val="000000"/>
        </w:rPr>
        <w:t>- ბოდიშს გიხდით. ამიერიდან ყურადღების ცენტრში ვიქნები.</w:t>
      </w:r>
    </w:p>
    <w:p w14:paraId="460F9B3F" w14:textId="77777777" w:rsidR="006C0CF2" w:rsidRDefault="00000000">
      <w:pPr>
        <w:spacing w:before="269" w:after="269"/>
        <w:ind w:left="120"/>
      </w:pPr>
      <w:r>
        <w:rPr>
          <w:rFonts w:ascii="Times New Roman" w:hAnsi="Times New Roman"/>
          <w:color w:val="000000"/>
        </w:rPr>
        <w:t>ამის თქმის შემდეგ, ჩემს ადგილს დავუბრუნდი.</w:t>
      </w:r>
    </w:p>
    <w:p w14:paraId="5FC39BAC" w14:textId="77777777" w:rsidR="006C0CF2" w:rsidRDefault="00000000">
      <w:pPr>
        <w:spacing w:before="269" w:after="269"/>
        <w:ind w:left="120"/>
      </w:pPr>
      <w:r>
        <w:rPr>
          <w:rFonts w:ascii="Times New Roman" w:hAnsi="Times New Roman"/>
          <w:color w:val="000000"/>
        </w:rPr>
        <w:t>მაშ, რა ვქნათ? ზესიას კითხვა არ გადაწერილა, მაგრამ ჩემთვის გაუგებარია, რატომ არ შეუძლია მასზე პასუხის გაცემა.</w:t>
      </w:r>
    </w:p>
    <w:p w14:paraId="6E3802E1" w14:textId="77777777" w:rsidR="006C0CF2" w:rsidRDefault="00000000">
      <w:pPr>
        <w:spacing w:before="269" w:after="269"/>
        <w:ind w:left="120"/>
      </w:pPr>
      <w:r>
        <w:rPr>
          <w:rFonts w:ascii="Times New Roman" w:hAnsi="Times New Roman"/>
          <w:color w:val="000000"/>
        </w:rPr>
        <w:t>სხვა სიტყვებით რომ ვთქვათ, ლოგიკური იქნებოდა ვივარაუდოთ, რომ კითხვის ტექსტი მაშინვე გადაიწერა, როგორც კი მას შევხედე. ამ შემთხვევაში, არ არის გამორიცხული, რომ ის კვლავ გაყალბებული იყოს. მეჩვენება, რომ გილისირისი თაღლითობს, მაგრამ ამ ფაქტის დამადასტურებელ ვერანაირ მტკიცებულებას ვერ ვპოულობ. თუ გამოცდის მიმდინარეობისას რაიმე აქტივობას ხელახლა დავიწყებ, ხემ შეიძლება დაარღვიოს თავისი დაპირება, რომ სპირიტულ გამოცდებში მონაწილეობის უფლება მოგვცეს. და მაშინაც კი, თუ თაღლითობის მტკიცებულებას ვიპოვი, ჩვენი გამოცდები მაინც შეიძლება გაუქმდეს.</w:t>
      </w:r>
    </w:p>
    <w:p w14:paraId="75D35311" w14:textId="77777777" w:rsidR="006C0CF2" w:rsidRDefault="00000000">
      <w:pPr>
        <w:spacing w:before="269" w:after="269"/>
        <w:ind w:left="120"/>
      </w:pPr>
      <w:r>
        <w:rPr>
          <w:rFonts w:ascii="Times New Roman" w:hAnsi="Times New Roman"/>
          <w:color w:val="000000"/>
        </w:rPr>
        <w:t xml:space="preserve">სულ </w:t>
      </w:r>
      <w:r>
        <w:rPr>
          <w:rFonts w:ascii="Times New Roman" w:hAnsi="Times New Roman"/>
          <w:i/>
          <w:color w:val="000000"/>
        </w:rPr>
        <w:t xml:space="preserve">ესღა დამრჩენია </w:t>
      </w:r>
      <w:r>
        <w:rPr>
          <w:rFonts w:ascii="Times New Roman" w:hAnsi="Times New Roman"/>
          <w:color w:val="000000"/>
        </w:rPr>
        <w:t>? მინდა, თუ შესაძლებელია, ჩემი მაგიური ძალა შევინარჩუნო, მაგრამ ახლა სხვა გზა არ მაქვს.</w:t>
      </w:r>
    </w:p>
    <w:p w14:paraId="4726B194" w14:textId="77777777" w:rsidR="006C0CF2" w:rsidRDefault="00000000">
      <w:pPr>
        <w:spacing w:before="269" w:after="269"/>
        <w:ind w:left="120"/>
      </w:pPr>
      <w:r>
        <w:rPr>
          <w:rFonts w:ascii="Times New Roman" w:hAnsi="Times New Roman"/>
          <w:color w:val="000000"/>
        </w:rPr>
        <w:t>უზარმაზარი ხის, ენიუნიენის, ჯადოსნური თვალები ახლა მის სხეულშია მიმართული - სულების სკოლისკენ. ანუ, ის მის გარეთ მოტყუებას ვერ შეამჩნევს. და მაშინაც კი, თუ შეამჩნევს, რა აზრი აქვს?</w:t>
      </w:r>
    </w:p>
    <w:p w14:paraId="32776517" w14:textId="77777777" w:rsidR="006C0CF2" w:rsidRDefault="00000000">
      <w:pPr>
        <w:spacing w:before="269" w:after="269"/>
        <w:ind w:left="120"/>
      </w:pPr>
      <w:r>
        <w:rPr>
          <w:rFonts w:ascii="Times New Roman" w:hAnsi="Times New Roman"/>
          <w:color w:val="000000"/>
        </w:rPr>
        <w:t>ენიუნიენის უზარმაზარი ხის წინ ჯადოსნური წრე გავშალე. ხეზე მაშინვე ჩრდილი დაეცა და ფანჯრებიდან შემოსული სინათლე ჩაქრა.</w:t>
      </w:r>
    </w:p>
    <w:p w14:paraId="296DF388" w14:textId="77777777" w:rsidR="006C0CF2" w:rsidRDefault="00000000">
      <w:pPr>
        <w:spacing w:before="269" w:after="269"/>
        <w:ind w:left="120"/>
      </w:pPr>
      <w:r>
        <w:rPr>
          <w:rFonts w:ascii="Times New Roman" w:hAnsi="Times New Roman"/>
          <w:color w:val="000000"/>
        </w:rPr>
        <w:lastRenderedPageBreak/>
        <w:t>ზესიამ, მიშამ და ყველა დანარჩენმა ენერგიულად და თავდაჯერებულად დაიწყეს ბუმბულის მოძრაობა. მე გადავწყვიტე, ტესტის დასრულებამდე დავლოდებოდი.</w:t>
      </w:r>
    </w:p>
    <w:p w14:paraId="7A246984" w14:textId="77777777" w:rsidR="006C0CF2" w:rsidRDefault="00000000">
      <w:pPr>
        <w:spacing w:before="269" w:after="269"/>
        <w:ind w:left="120"/>
      </w:pPr>
      <w:r>
        <w:rPr>
          <w:rFonts w:ascii="Times New Roman" w:hAnsi="Times New Roman"/>
          <w:color w:val="000000"/>
        </w:rPr>
        <w:t>მალე საათი გავიდა და ზარი დაირეკა.</w:t>
      </w:r>
    </w:p>
    <w:p w14:paraId="61F0E73C" w14:textId="77777777" w:rsidR="006C0CF2" w:rsidRDefault="00000000">
      <w:pPr>
        <w:spacing w:before="269" w:after="269"/>
        <w:ind w:left="120"/>
      </w:pPr>
      <w:r>
        <w:rPr>
          <w:rFonts w:ascii="Times New Roman" w:hAnsi="Times New Roman"/>
          <w:color w:val="000000"/>
        </w:rPr>
        <w:t>- სულ ესაა, მინი-ტესტი დასრულდა.</w:t>
      </w:r>
    </w:p>
    <w:p w14:paraId="71E3D36B" w14:textId="77777777" w:rsidR="006C0CF2" w:rsidRDefault="00000000">
      <w:pPr>
        <w:spacing w:before="269" w:after="269"/>
        <w:ind w:left="120"/>
      </w:pPr>
      <w:r>
        <w:rPr>
          <w:rFonts w:ascii="Times New Roman" w:hAnsi="Times New Roman"/>
          <w:color w:val="000000"/>
        </w:rPr>
        <w:t>ლილანის წიგნის ფერიებმა თავი დაიხურეს, ბუმბული აიღეს და ისევ მაღალ ხესთან ავიდნენ. ისინი ხეებზე ავიდნენ და შემდეგ მისი ფოთლების ნაწილი გახდნენ.</w:t>
      </w:r>
    </w:p>
    <w:p w14:paraId="4C329BEB" w14:textId="77777777" w:rsidR="006C0CF2" w:rsidRDefault="00000000">
      <w:pPr>
        <w:spacing w:before="269" w:after="269"/>
        <w:ind w:left="120"/>
      </w:pPr>
      <w:r>
        <w:rPr>
          <w:rFonts w:ascii="Times New Roman" w:hAnsi="Times New Roman"/>
          <w:color w:val="000000"/>
        </w:rPr>
        <w:t>ხის ტოტები ძლიერად ირხეოდნენ.</w:t>
      </w:r>
    </w:p>
    <w:p w14:paraId="4C945D83" w14:textId="77777777" w:rsidR="006C0CF2" w:rsidRDefault="00000000">
      <w:pPr>
        <w:spacing w:before="269" w:after="269"/>
        <w:ind w:left="120"/>
      </w:pPr>
      <w:r>
        <w:rPr>
          <w:rFonts w:ascii="Times New Roman" w:hAnsi="Times New Roman"/>
          <w:color w:val="000000"/>
        </w:rPr>
        <w:t>„კარგი, მოდით, ტესტის შედეგები გამოვაცხადო“, - მკაცრი ხმით თქვა უზარმაზარმა ხემ და მაშინვე ქულები გამოაცხადა. „აიჯეს კორდი - 85 ქულა“.</w:t>
      </w:r>
    </w:p>
    <w:p w14:paraId="72D44DF1" w14:textId="77777777" w:rsidR="006C0CF2" w:rsidRDefault="00000000">
      <w:pPr>
        <w:spacing w:before="269" w:after="269"/>
        <w:ind w:left="120"/>
      </w:pPr>
      <w:r>
        <w:rPr>
          <w:rFonts w:ascii="Times New Roman" w:hAnsi="Times New Roman"/>
          <w:color w:val="000000"/>
        </w:rPr>
        <w:t>ქვესკნელის მეფის სახის გამომეტყველებიდან შეიძლებოდა ეთქვა, რომ ეს მეტ-ნაკლებად ის იყო, რასაც ის ელოდა.</w:t>
      </w:r>
    </w:p>
    <w:p w14:paraId="55BF1135" w14:textId="77777777" w:rsidR="006C0CF2" w:rsidRDefault="00000000">
      <w:pPr>
        <w:spacing w:before="269" w:after="269"/>
        <w:ind w:left="120"/>
      </w:pPr>
      <w:r>
        <w:rPr>
          <w:rFonts w:ascii="Times New Roman" w:hAnsi="Times New Roman"/>
          <w:color w:val="000000"/>
        </w:rPr>
        <w:t>- კაიხირამ ჟისტე - 81 ქულა.</w:t>
      </w:r>
    </w:p>
    <w:p w14:paraId="1E04056F" w14:textId="77777777" w:rsidR="006C0CF2" w:rsidRDefault="00000000">
      <w:pPr>
        <w:spacing w:before="269" w:after="269"/>
        <w:ind w:left="120"/>
      </w:pPr>
      <w:r>
        <w:rPr>
          <w:rFonts w:ascii="Times New Roman" w:hAnsi="Times New Roman"/>
          <w:color w:val="000000"/>
        </w:rPr>
        <w:t>წყევლის მეფის ალტერნატიულმა პიროვნებამ, ჯისტემ, შვებით ამოისუნთქა.</w:t>
      </w:r>
    </w:p>
    <w:p w14:paraId="1B512B60" w14:textId="77777777" w:rsidR="006C0CF2" w:rsidRDefault="00000000">
      <w:pPr>
        <w:spacing w:before="269" w:after="269"/>
        <w:ind w:left="120"/>
      </w:pPr>
      <w:r>
        <w:rPr>
          <w:rFonts w:ascii="Times New Roman" w:hAnsi="Times New Roman"/>
          <w:color w:val="000000"/>
        </w:rPr>
        <w:t>- გილისირის დერო - 80 ქულა. ჰმ, ამჯერად შენი ქულა წინა ჯერზე უარესია. ადრე, კლასში ყოველთვის საუკეთესო შედეგი გქონდა. იმედია, გააუმჯობესებ.</w:t>
      </w:r>
    </w:p>
    <w:p w14:paraId="13F9B042" w14:textId="77777777" w:rsidR="006C0CF2" w:rsidRDefault="00000000">
      <w:pPr>
        <w:spacing w:before="269" w:after="269"/>
        <w:ind w:left="120"/>
      </w:pPr>
      <w:r>
        <w:rPr>
          <w:rFonts w:ascii="Times New Roman" w:hAnsi="Times New Roman"/>
          <w:color w:val="000000"/>
        </w:rPr>
        <w:t>წითელი საფლავის მეფის ჟელატინისფერი სახე სირცხვილისგან გაწითლდა და დაიმორცხვა. ალბათ განაწყენებული იყო, რომ ტესტი მასზე ადრე დავასრულე და ამან მისი განწყობა გააფუჭა.</w:t>
      </w:r>
    </w:p>
    <w:p w14:paraId="6CEB9829" w14:textId="77777777" w:rsidR="006C0CF2" w:rsidRDefault="00000000">
      <w:pPr>
        <w:spacing w:before="269" w:after="269"/>
        <w:ind w:left="120"/>
      </w:pPr>
      <w:r>
        <w:rPr>
          <w:rFonts w:ascii="Times New Roman" w:hAnsi="Times New Roman"/>
          <w:color w:val="000000"/>
        </w:rPr>
        <w:t>- ანოს ვოლდიგოდ, შესანიშნავი სამუშაო გაწიე. მაქსიმალური 100 ქულა დააგროვე.</w:t>
      </w:r>
    </w:p>
    <w:p w14:paraId="253941FA" w14:textId="77777777" w:rsidR="006C0CF2" w:rsidRDefault="00000000">
      <w:pPr>
        <w:spacing w:before="269" w:after="269"/>
        <w:ind w:left="120"/>
      </w:pPr>
      <w:r>
        <w:rPr>
          <w:rFonts w:ascii="Times New Roman" w:hAnsi="Times New Roman"/>
          <w:color w:val="000000"/>
        </w:rPr>
        <w:t>ჰმ, მხოლოდ მეორე კითხვაში მეპარებოდა ეჭვი, მაგრამ როგორც ჩანს, სწორად გამოვიცანი.</w:t>
      </w:r>
    </w:p>
    <w:p w14:paraId="20A4C8A6" w14:textId="77777777" w:rsidR="006C0CF2" w:rsidRDefault="00000000">
      <w:pPr>
        <w:spacing w:before="269" w:after="269"/>
        <w:ind w:left="120"/>
      </w:pPr>
      <w:r>
        <w:rPr>
          <w:rFonts w:ascii="Times New Roman" w:hAnsi="Times New Roman"/>
          <w:color w:val="000000"/>
        </w:rPr>
        <w:t>- მიშა ნეკრონ, შენც ყველა ქებაზე მაღლა ხარ. მაქსიმალური 100 ქულა დააგროვე.</w:t>
      </w:r>
    </w:p>
    <w:p w14:paraId="6CB23DF3" w14:textId="77777777" w:rsidR="006C0CF2" w:rsidRDefault="00000000">
      <w:pPr>
        <w:spacing w:before="269" w:after="269"/>
        <w:ind w:left="120"/>
      </w:pPr>
      <w:r>
        <w:rPr>
          <w:rFonts w:ascii="Times New Roman" w:hAnsi="Times New Roman"/>
          <w:color w:val="000000"/>
        </w:rPr>
        <w:t>მიშამ გაკვირვებისგან რამდენჯერმე დაახამხამა თვალები.</w:t>
      </w:r>
    </w:p>
    <w:p w14:paraId="0CFF9595" w14:textId="77777777" w:rsidR="006C0CF2" w:rsidRDefault="00000000">
      <w:pPr>
        <w:spacing w:before="269" w:after="269"/>
        <w:ind w:left="120"/>
      </w:pPr>
      <w:r>
        <w:rPr>
          <w:rFonts w:ascii="Times New Roman" w:hAnsi="Times New Roman"/>
          <w:color w:val="000000"/>
        </w:rPr>
        <w:t>- საშა ნეკრონ, შენც 100 ქულას იღებ.</w:t>
      </w:r>
    </w:p>
    <w:p w14:paraId="441A23CF" w14:textId="77777777" w:rsidR="006C0CF2" w:rsidRDefault="00000000">
      <w:pPr>
        <w:spacing w:before="269" w:after="269"/>
        <w:ind w:left="120"/>
      </w:pPr>
      <w:r>
        <w:rPr>
          <w:rFonts w:ascii="Times New Roman" w:hAnsi="Times New Roman"/>
          <w:color w:val="000000"/>
        </w:rPr>
        <w:t>საშამ გაიღიმა, თითქოს ამაში გასაკვირი არაფერი ყოფილიყო.</w:t>
      </w:r>
    </w:p>
    <w:p w14:paraId="39DC9C42" w14:textId="77777777" w:rsidR="006C0CF2" w:rsidRDefault="00000000">
      <w:pPr>
        <w:spacing w:before="269" w:after="269"/>
        <w:ind w:left="120"/>
      </w:pPr>
      <w:r>
        <w:rPr>
          <w:rFonts w:ascii="Times New Roman" w:hAnsi="Times New Roman"/>
          <w:color w:val="000000"/>
        </w:rPr>
        <w:t>- ელეონორ ბიანკა - 127 ქულა.</w:t>
      </w:r>
    </w:p>
    <w:p w14:paraId="5F636492" w14:textId="77777777" w:rsidR="006C0CF2" w:rsidRDefault="00000000">
      <w:pPr>
        <w:spacing w:before="269" w:after="269"/>
        <w:ind w:left="120"/>
      </w:pPr>
      <w:r>
        <w:rPr>
          <w:rFonts w:ascii="Times New Roman" w:hAnsi="Times New Roman"/>
          <w:color w:val="000000"/>
        </w:rPr>
        <w:t>- ვაუ!</w:t>
      </w:r>
    </w:p>
    <w:p w14:paraId="031611A8" w14:textId="77777777" w:rsidR="006C0CF2" w:rsidRDefault="00000000">
      <w:pPr>
        <w:spacing w:before="269" w:after="269"/>
        <w:ind w:left="120"/>
      </w:pPr>
      <w:r>
        <w:rPr>
          <w:rFonts w:ascii="Times New Roman" w:hAnsi="Times New Roman"/>
          <w:color w:val="000000"/>
        </w:rPr>
        <w:lastRenderedPageBreak/>
        <w:t>- რა ჯანდაბა?..</w:t>
      </w:r>
    </w:p>
    <w:p w14:paraId="00AFFAA1" w14:textId="77777777" w:rsidR="006C0CF2" w:rsidRDefault="00000000">
      <w:pPr>
        <w:spacing w:before="269" w:after="269"/>
        <w:ind w:left="120"/>
      </w:pPr>
      <w:r>
        <w:rPr>
          <w:rFonts w:ascii="Times New Roman" w:hAnsi="Times New Roman"/>
          <w:color w:val="000000"/>
        </w:rPr>
        <w:t>— რა ჯანდაბაა 127?!..</w:t>
      </w:r>
    </w:p>
    <w:p w14:paraId="7A2EA67D" w14:textId="77777777" w:rsidR="006C0CF2" w:rsidRDefault="00000000">
      <w:pPr>
        <w:spacing w:before="269" w:after="269"/>
        <w:ind w:left="120"/>
      </w:pPr>
      <w:r>
        <w:rPr>
          <w:rFonts w:ascii="Times New Roman" w:hAnsi="Times New Roman"/>
          <w:color w:val="000000"/>
        </w:rPr>
        <w:t>ელეონორამ, საშამ და ბოლოს გილისირისმა რიგრიგობით წამოიძახეს.</w:t>
      </w:r>
    </w:p>
    <w:p w14:paraId="6AB5FC7E" w14:textId="77777777" w:rsidR="006C0CF2" w:rsidRDefault="00000000">
      <w:pPr>
        <w:spacing w:before="269" w:after="269"/>
        <w:ind w:left="120"/>
      </w:pPr>
      <w:r>
        <w:rPr>
          <w:rFonts w:ascii="Times New Roman" w:hAnsi="Times New Roman"/>
          <w:color w:val="000000"/>
        </w:rPr>
        <w:t>— ...ჰმ, როგორ შეიძლება 127-ის მიღება, თუ მაქსიმალური ქულა 100-ია? — იკითხა ელეონორამ, გაკვირვებულმა მომხდარით.</w:t>
      </w:r>
    </w:p>
    <w:p w14:paraId="62A45AF1" w14:textId="77777777" w:rsidR="006C0CF2" w:rsidRDefault="00000000">
      <w:pPr>
        <w:spacing w:before="269" w:after="269"/>
        <w:ind w:left="120"/>
      </w:pPr>
      <w:r>
        <w:rPr>
          <w:rFonts w:ascii="Times New Roman" w:hAnsi="Times New Roman"/>
          <w:color w:val="000000"/>
        </w:rPr>
        <w:t>- ზესია ბიანკა - 150 ქულა. შესანიშნავია!</w:t>
      </w:r>
    </w:p>
    <w:p w14:paraId="5641C257" w14:textId="77777777" w:rsidR="006C0CF2" w:rsidRDefault="00000000">
      <w:pPr>
        <w:spacing w:before="269" w:after="269"/>
        <w:ind w:left="120"/>
      </w:pPr>
      <w:r>
        <w:rPr>
          <w:rFonts w:ascii="Times New Roman" w:hAnsi="Times New Roman"/>
          <w:color w:val="000000"/>
        </w:rPr>
        <w:t>— …ცხოვრებაში პირველად მივიღე მაქსიმალურზე მაღალი შეფასება…</w:t>
      </w:r>
    </w:p>
    <w:p w14:paraId="33C967EF" w14:textId="77777777" w:rsidR="006C0CF2" w:rsidRDefault="00000000">
      <w:pPr>
        <w:spacing w:before="269" w:after="269"/>
        <w:ind w:left="120"/>
      </w:pPr>
      <w:r>
        <w:rPr>
          <w:rFonts w:ascii="Times New Roman" w:hAnsi="Times New Roman"/>
          <w:color w:val="000000"/>
        </w:rPr>
        <w:t>შემდეგ უზარმაზარმა ენიუნიენის ხემ გამოაცხადა რეის, მისას და გულშემატკივართა კავშირის გოგონების შედეგები და ყველას 100 ქულაზე მეტი ჰქონდა დაგროვილი.</w:t>
      </w:r>
    </w:p>
    <w:p w14:paraId="50A51DFB" w14:textId="77777777" w:rsidR="006C0CF2" w:rsidRDefault="00000000">
      <w:pPr>
        <w:spacing w:before="269" w:after="269"/>
        <w:ind w:left="120"/>
      </w:pPr>
      <w:r>
        <w:rPr>
          <w:rFonts w:ascii="Times New Roman" w:hAnsi="Times New Roman"/>
          <w:color w:val="000000"/>
        </w:rPr>
        <w:t>- ჰმ, თქვენ საკმაოდ ნიჭიერი სტუდენტები ხართ, რადგან ასეთ მაღალ შედეგებს მიაღწიეთ ასეთ მოკლე დროში. როგორც დაგპირდით, სპირიტულ გამოცდებში მონაწილეობის უფლებას მოგცემთ.</w:t>
      </w:r>
    </w:p>
    <w:p w14:paraId="697BFE13" w14:textId="77777777" w:rsidR="006C0CF2" w:rsidRDefault="00000000">
      <w:pPr>
        <w:spacing w:before="269" w:after="269"/>
        <w:ind w:left="120"/>
      </w:pPr>
      <w:r>
        <w:rPr>
          <w:rFonts w:ascii="Times New Roman" w:hAnsi="Times New Roman"/>
          <w:color w:val="000000"/>
        </w:rPr>
        <w:t>„კარგი, კარგი, ვერ გავიგე, რაზე ლაპარაკობ“, - თქვა ალისფერი საფლავის ქვების მეფემ, გილისირისმა, წამოდგა და თავი გააქნია. „უცნაურად არ გეჩვენება, რომ ყველამ 100 ქულა ან მეტი მიიღო? აშკარად რაღაც თაღლითობა იყო საქმე“.</w:t>
      </w:r>
    </w:p>
    <w:p w14:paraId="54CEFB37" w14:textId="77777777" w:rsidR="006C0CF2" w:rsidRDefault="00000000">
      <w:pPr>
        <w:spacing w:before="269" w:after="269"/>
        <w:ind w:left="120"/>
      </w:pPr>
      <w:r>
        <w:rPr>
          <w:rFonts w:ascii="Times New Roman" w:hAnsi="Times New Roman"/>
          <w:color w:val="000000"/>
        </w:rPr>
        <w:t>„მე მათ ყურადღებით ვაკვირდებოდი და შემიძლია დაგარწმუნოთ, რომ ისინი არ მოტყუებულან.“</w:t>
      </w:r>
    </w:p>
    <w:p w14:paraId="23883E6E" w14:textId="77777777" w:rsidR="006C0CF2" w:rsidRDefault="00000000">
      <w:pPr>
        <w:spacing w:before="269" w:after="269"/>
        <w:ind w:left="120"/>
      </w:pPr>
      <w:r>
        <w:rPr>
          <w:rFonts w:ascii="Times New Roman" w:hAnsi="Times New Roman"/>
          <w:color w:val="000000"/>
        </w:rPr>
        <w:t>- სისულელეა. დაფიქრდი. ეს სრული სისულელეა! მაქსიმალური ქულა 100 ქულა არ არის?</w:t>
      </w:r>
    </w:p>
    <w:p w14:paraId="3CCFC672" w14:textId="77777777" w:rsidR="006C0CF2" w:rsidRDefault="00000000">
      <w:pPr>
        <w:spacing w:before="269" w:after="269"/>
        <w:ind w:left="120"/>
      </w:pPr>
      <w:r>
        <w:rPr>
          <w:rFonts w:ascii="Times New Roman" w:hAnsi="Times New Roman"/>
          <w:color w:val="000000"/>
        </w:rPr>
        <w:t>- მართალია. მაგრამ საბოლოო ქულამ შეიძლება ას ქულას გადააჭარბოს, თუ დამატებით ქულებს დააგროვებთ.</w:t>
      </w:r>
    </w:p>
    <w:p w14:paraId="09FCDE02" w14:textId="77777777" w:rsidR="006C0CF2" w:rsidRDefault="00000000">
      <w:pPr>
        <w:spacing w:before="269" w:after="269"/>
        <w:ind w:left="120"/>
      </w:pPr>
      <w:r>
        <w:rPr>
          <w:rFonts w:ascii="Times New Roman" w:hAnsi="Times New Roman"/>
          <w:color w:val="000000"/>
        </w:rPr>
        <w:t>- ვერ ვხვდები, რა დამატებით ქულებზე საუბრობ? იქნებ იქ საიდუმლო შეთანხმება გქონდათ?</w:t>
      </w:r>
    </w:p>
    <w:p w14:paraId="44DD96FE" w14:textId="77777777" w:rsidR="006C0CF2" w:rsidRDefault="00000000">
      <w:pPr>
        <w:spacing w:before="269" w:after="269"/>
        <w:ind w:left="120"/>
      </w:pPr>
      <w:r>
        <w:rPr>
          <w:rFonts w:ascii="Times New Roman" w:hAnsi="Times New Roman"/>
          <w:color w:val="000000"/>
        </w:rPr>
        <w:t>მაღალ ხეს სახე შეჭმუხნა.</w:t>
      </w:r>
    </w:p>
    <w:p w14:paraId="03F664D2" w14:textId="77777777" w:rsidR="006C0CF2" w:rsidRDefault="00000000">
      <w:pPr>
        <w:spacing w:before="269" w:after="269"/>
        <w:ind w:left="120"/>
      </w:pPr>
      <w:r>
        <w:rPr>
          <w:rFonts w:ascii="Times New Roman" w:hAnsi="Times New Roman"/>
          <w:color w:val="000000"/>
        </w:rPr>
        <w:t>— განათლების უზარმაზარი ხე რომ ვარ, ასეთ რამეს არასდროს გავაკეთებდი!</w:t>
      </w:r>
    </w:p>
    <w:p w14:paraId="1E8677E6" w14:textId="77777777" w:rsidR="006C0CF2" w:rsidRDefault="00000000">
      <w:pPr>
        <w:spacing w:before="269" w:after="269"/>
        <w:ind w:left="120"/>
      </w:pPr>
      <w:r>
        <w:rPr>
          <w:rFonts w:ascii="Times New Roman" w:hAnsi="Times New Roman"/>
          <w:color w:val="000000"/>
        </w:rPr>
        <w:t>- რადგან ამტკიცებ, რომ მოტყუება არ ყოფილა, მაჩვენე მათი ნამუშევრები. მე თვითონ შევამოწმებ მათ მოტყუებაზე. უბრალოდ ვერ ვხვდები.</w:t>
      </w:r>
    </w:p>
    <w:p w14:paraId="27B28175" w14:textId="77777777" w:rsidR="006C0CF2" w:rsidRDefault="00000000">
      <w:pPr>
        <w:spacing w:before="269" w:after="269"/>
        <w:ind w:left="120"/>
      </w:pPr>
      <w:r>
        <w:rPr>
          <w:rFonts w:ascii="Times New Roman" w:hAnsi="Times New Roman"/>
          <w:color w:val="000000"/>
        </w:rPr>
        <w:t>- ჰმ, კარგი, კარგი. შეგიძლია საკუთარი თვალით შეხედო მათ.</w:t>
      </w:r>
    </w:p>
    <w:p w14:paraId="061D2340" w14:textId="77777777" w:rsidR="006C0CF2" w:rsidRDefault="00000000">
      <w:pPr>
        <w:spacing w:before="269" w:after="269"/>
        <w:ind w:left="120"/>
      </w:pPr>
      <w:r>
        <w:rPr>
          <w:rFonts w:ascii="Times New Roman" w:hAnsi="Times New Roman"/>
          <w:color w:val="000000"/>
        </w:rPr>
        <w:lastRenderedPageBreak/>
        <w:t>როგორც კი ენიუნიენმა ეს თქვა, ლილანის წიგნის ფერიები ხიდან ჩამოვარდნენ.</w:t>
      </w:r>
    </w:p>
    <w:p w14:paraId="26DDF524" w14:textId="77777777" w:rsidR="006C0CF2" w:rsidRDefault="00000000">
      <w:pPr>
        <w:spacing w:before="269" w:after="269"/>
        <w:ind w:left="120"/>
      </w:pPr>
      <w:r>
        <w:rPr>
          <w:rFonts w:ascii="Times New Roman" w:hAnsi="Times New Roman"/>
          <w:color w:val="000000"/>
        </w:rPr>
        <w:t>- არც კი სცადო, ალისფერი საფლავის ქვების მეფეო. ჩვენ არ მოგიტყუებია.</w:t>
      </w:r>
    </w:p>
    <w:p w14:paraId="2C1223F8" w14:textId="77777777" w:rsidR="006C0CF2" w:rsidRDefault="00000000">
      <w:pPr>
        <w:spacing w:before="269" w:after="269"/>
        <w:ind w:left="120"/>
      </w:pPr>
      <w:r>
        <w:rPr>
          <w:rFonts w:ascii="Times New Roman" w:hAnsi="Times New Roman"/>
          <w:color w:val="000000"/>
        </w:rPr>
        <w:t>- კარგი, კარგი, ამ სიტყვებით მართლა აღიარებ მოტყუებას?</w:t>
      </w:r>
    </w:p>
    <w:p w14:paraId="4EFABC48" w14:textId="77777777" w:rsidR="006C0CF2" w:rsidRDefault="00000000">
      <w:pPr>
        <w:spacing w:before="269" w:after="269"/>
        <w:ind w:left="120"/>
      </w:pPr>
      <w:r>
        <w:rPr>
          <w:rFonts w:ascii="Times New Roman" w:hAnsi="Times New Roman"/>
          <w:color w:val="000000"/>
        </w:rPr>
        <w:t>შენი, მოტყუების წამქეზებლის, საქმე არ არის ამის თქმა, მაგრამ, კარგი, რამდენიც უნდა, იმდენი უყუროს. გილისირისმა ერთდროულად რამდენიმე წიგნი გახსნა, მაგიის გამოყენებით. მან გვერდების გადაფურცვლა დაიწყო, თითს ამოძრავებდა.</w:t>
      </w:r>
    </w:p>
    <w:p w14:paraId="0415F22C" w14:textId="77777777" w:rsidR="006C0CF2" w:rsidRDefault="00000000">
      <w:pPr>
        <w:spacing w:before="269" w:after="269"/>
        <w:ind w:left="120"/>
      </w:pPr>
      <w:r>
        <w:rPr>
          <w:rFonts w:ascii="Times New Roman" w:hAnsi="Times New Roman"/>
          <w:color w:val="000000"/>
        </w:rPr>
        <w:t>- არა...?</w:t>
      </w:r>
    </w:p>
    <w:p w14:paraId="58F8378F" w14:textId="77777777" w:rsidR="006C0CF2" w:rsidRDefault="00000000">
      <w:pPr>
        <w:spacing w:before="269" w:after="269"/>
        <w:ind w:left="120"/>
      </w:pPr>
      <w:r>
        <w:rPr>
          <w:rFonts w:ascii="Times New Roman" w:hAnsi="Times New Roman"/>
          <w:color w:val="000000"/>
        </w:rPr>
        <w:t>გილისირისმა საშას ნაშრომის ერთ გვერდზე მიუთითა.</w:t>
      </w:r>
    </w:p>
    <w:p w14:paraId="45783DEB" w14:textId="77777777" w:rsidR="006C0CF2" w:rsidRDefault="00000000">
      <w:pPr>
        <w:spacing w:before="269" w:after="269"/>
        <w:ind w:left="120"/>
      </w:pPr>
      <w:r>
        <w:rPr>
          <w:rFonts w:ascii="Times New Roman" w:hAnsi="Times New Roman"/>
          <w:color w:val="000000"/>
        </w:rPr>
        <w:t>- ენიუნიენ, როგორ უნდა გავიგო ეს? 27-ე კითხვაზე პასუხია „ლავის მკვდარი“, მაგრამ აქ წერია „დედოირიჩ“. ეს ორი სრულიად განსხვავებული სულია!</w:t>
      </w:r>
    </w:p>
    <w:p w14:paraId="30EC3976" w14:textId="77777777" w:rsidR="006C0CF2" w:rsidRDefault="00000000">
      <w:pPr>
        <w:spacing w:before="269" w:after="269"/>
        <w:ind w:left="120"/>
      </w:pPr>
      <w:r>
        <w:rPr>
          <w:rFonts w:ascii="Times New Roman" w:hAnsi="Times New Roman"/>
          <w:color w:val="000000"/>
        </w:rPr>
        <w:t>— ჰმ, მაგრამ როდესაც მისი ნამუშევრები ვნახე, ვიფიქრე, რომ ასეთ ინტერპრეტაციასაც აქვს თავისი ადგილი. ცხოვრებაში არსებობს კითხვები, რომლებზეც პასუხის გაცემა სხვადასხვა გზით შეიძლება და მათზე ახალ პასუხებს პოულობ. ამ გაგებით, „დედოირიხიც“ სწორი პასუხია.</w:t>
      </w:r>
    </w:p>
    <w:p w14:paraId="71653C94" w14:textId="77777777" w:rsidR="006C0CF2" w:rsidRDefault="00000000">
      <w:pPr>
        <w:spacing w:before="269" w:after="269"/>
        <w:ind w:left="120"/>
      </w:pPr>
      <w:r>
        <w:rPr>
          <w:rFonts w:ascii="Times New Roman" w:hAnsi="Times New Roman"/>
          <w:color w:val="000000"/>
        </w:rPr>
        <w:t>გილისირისს ჟელატინისფერი სახე დაემანჭა და ელეონორას სამუშაოზე მიუთითა.</w:t>
      </w:r>
    </w:p>
    <w:p w14:paraId="53D1FC5D" w14:textId="77777777" w:rsidR="006C0CF2" w:rsidRDefault="00000000">
      <w:pPr>
        <w:spacing w:before="269" w:after="269"/>
        <w:ind w:left="120"/>
      </w:pPr>
      <w:r>
        <w:rPr>
          <w:rFonts w:ascii="Times New Roman" w:hAnsi="Times New Roman"/>
          <w:color w:val="000000"/>
        </w:rPr>
        <w:t>- მაშინ შეგიძლიათ ამის ახსნა? მე-15 კითხვაში თევზაობასთან დაკავშირებული სულების რაოდენობაა და სწორი პასუხია 17, მაგრამ მან 21 დაწერა.</w:t>
      </w:r>
    </w:p>
    <w:p w14:paraId="39CB6CB4" w14:textId="77777777" w:rsidR="006C0CF2" w:rsidRDefault="00000000">
      <w:pPr>
        <w:spacing w:before="269" w:after="269"/>
        <w:ind w:left="120"/>
      </w:pPr>
      <w:r>
        <w:rPr>
          <w:rFonts w:ascii="Times New Roman" w:hAnsi="Times New Roman"/>
          <w:color w:val="000000"/>
        </w:rPr>
        <w:t>— ჰმ, კარგი, თუ დაფიქრდებით, არსებობს ოთხი გემის სული — ჯისლა, მატი, ანუე, ჰილერი. მივხვდი, რომ გემის სულებად თევზაობასთანაც შეიძლება ჩაითვალოს. ამით მას დამატებითი 20 ქულა მივეცი სწორი პასუხისთვის და მის შესახებ ჩემი ყურადღების მიქცევისთვის.</w:t>
      </w:r>
    </w:p>
    <w:p w14:paraId="4C1604F7" w14:textId="77777777" w:rsidR="006C0CF2" w:rsidRDefault="00000000">
      <w:pPr>
        <w:spacing w:before="269" w:after="269"/>
        <w:ind w:left="120"/>
      </w:pPr>
      <w:r>
        <w:rPr>
          <w:rFonts w:ascii="Times New Roman" w:hAnsi="Times New Roman"/>
          <w:color w:val="000000"/>
        </w:rPr>
        <w:t>- რა სისულელეა!.. ამისთვის დამატებით ქულებს აძლევ?</w:t>
      </w:r>
    </w:p>
    <w:p w14:paraId="03C94DD4" w14:textId="77777777" w:rsidR="006C0CF2" w:rsidRDefault="00000000">
      <w:pPr>
        <w:spacing w:before="269" w:after="269"/>
        <w:ind w:left="120"/>
      </w:pPr>
      <w:r>
        <w:rPr>
          <w:rFonts w:ascii="Times New Roman" w:hAnsi="Times New Roman"/>
          <w:color w:val="000000"/>
        </w:rPr>
        <w:t>- რა არის ამაში უცნაური?</w:t>
      </w:r>
    </w:p>
    <w:p w14:paraId="5CBB662D" w14:textId="77777777" w:rsidR="006C0CF2" w:rsidRDefault="00000000">
      <w:pPr>
        <w:spacing w:before="269" w:after="269"/>
        <w:ind w:left="120"/>
      </w:pPr>
      <w:r>
        <w:rPr>
          <w:rFonts w:ascii="Times New Roman" w:hAnsi="Times New Roman"/>
          <w:color w:val="000000"/>
        </w:rPr>
        <w:t>- მაშინ როგორ კომენტარს გააკეთებდით ამაზე?</w:t>
      </w:r>
    </w:p>
    <w:p w14:paraId="1C4BB3FA" w14:textId="77777777" w:rsidR="006C0CF2" w:rsidRDefault="00000000">
      <w:pPr>
        <w:spacing w:before="269" w:after="269"/>
        <w:ind w:left="120"/>
      </w:pPr>
      <w:r>
        <w:rPr>
          <w:rFonts w:ascii="Times New Roman" w:hAnsi="Times New Roman"/>
          <w:color w:val="000000"/>
        </w:rPr>
        <w:t>ხმის აწევით გილისირისმა ზესიას ნამუშევარზე მიუთითა.</w:t>
      </w:r>
    </w:p>
    <w:p w14:paraId="1F443951" w14:textId="77777777" w:rsidR="006C0CF2" w:rsidRDefault="00000000">
      <w:pPr>
        <w:spacing w:before="269" w:after="269"/>
        <w:ind w:left="120"/>
      </w:pPr>
      <w:r>
        <w:rPr>
          <w:rFonts w:ascii="Times New Roman" w:hAnsi="Times New Roman"/>
          <w:color w:val="000000"/>
        </w:rPr>
        <w:t>— კითხვებზე: 7, 9, 17, 51, 67, წერია: „არ ვიცი“. არ გეჩვენებათ უცნაური, რომ მან ასეთი სამუშაოსთვის 150 ქულა მიიღო?!</w:t>
      </w:r>
    </w:p>
    <w:p w14:paraId="17579472" w14:textId="77777777" w:rsidR="006C0CF2" w:rsidRDefault="00000000">
      <w:pPr>
        <w:spacing w:before="269" w:after="269"/>
        <w:ind w:left="120"/>
      </w:pPr>
      <w:r>
        <w:rPr>
          <w:rFonts w:ascii="Times New Roman" w:hAnsi="Times New Roman"/>
          <w:color w:val="000000"/>
        </w:rPr>
        <w:t>ზესიამ თავის საქმეს შეხედა და თავი გააქნია.</w:t>
      </w:r>
    </w:p>
    <w:p w14:paraId="15E69FD9" w14:textId="77777777" w:rsidR="006C0CF2" w:rsidRDefault="00000000">
      <w:pPr>
        <w:spacing w:before="269" w:after="269"/>
        <w:ind w:left="120"/>
      </w:pPr>
      <w:r>
        <w:rPr>
          <w:rFonts w:ascii="Times New Roman" w:hAnsi="Times New Roman"/>
          <w:color w:val="000000"/>
        </w:rPr>
        <w:lastRenderedPageBreak/>
        <w:t>- მან გულწრფელად აღიარა, რომ ამ კითხვებზე პასუხი არ იცის. და ყველას არ შეუძლია ამის გაკეთება. ესეც ერთ-ერთი სწორი პასუხია. მე მას გულწრფელობისთვის დამატებით 50 ქულა მივეცი.</w:t>
      </w:r>
    </w:p>
    <w:p w14:paraId="4B8F17C8" w14:textId="77777777" w:rsidR="006C0CF2" w:rsidRDefault="00000000">
      <w:pPr>
        <w:spacing w:before="269" w:after="269"/>
        <w:ind w:left="120"/>
      </w:pPr>
      <w:r>
        <w:rPr>
          <w:rFonts w:ascii="Times New Roman" w:hAnsi="Times New Roman"/>
          <w:color w:val="000000"/>
        </w:rPr>
        <w:t>— ...რა...?! — გილისირისი წინადადების შუაში გაჩერდა. ალბათ მიხვდა, რომ აქ რაღაც ნამდვილად საეჭვო იყო. — ...ეს... ეს...?...</w:t>
      </w:r>
    </w:p>
    <w:p w14:paraId="4B90263A" w14:textId="77777777" w:rsidR="006C0CF2" w:rsidRDefault="00000000">
      <w:pPr>
        <w:spacing w:before="269" w:after="269"/>
        <w:ind w:left="120"/>
      </w:pPr>
      <w:r>
        <w:rPr>
          <w:rFonts w:ascii="Times New Roman" w:hAnsi="Times New Roman"/>
          <w:color w:val="000000"/>
        </w:rPr>
        <w:t>გილისირისი ნელა შემობრუნდა ჩემსკენ.</w:t>
      </w:r>
    </w:p>
    <w:p w14:paraId="74175F5A" w14:textId="77777777" w:rsidR="006C0CF2" w:rsidRDefault="006C0CF2">
      <w:pPr>
        <w:spacing w:before="269" w:after="269"/>
        <w:ind w:left="120"/>
      </w:pPr>
    </w:p>
    <w:p w14:paraId="3FB1E932" w14:textId="77777777" w:rsidR="006C0CF2" w:rsidRDefault="00000000">
      <w:pPr>
        <w:spacing w:after="0"/>
        <w:ind w:left="120"/>
      </w:pPr>
      <w:r>
        <w:rPr>
          <w:rFonts w:ascii="Times New Roman" w:hAnsi="Times New Roman"/>
          <w:color w:val="000000"/>
        </w:rPr>
        <w:lastRenderedPageBreak/>
        <w:t xml:space="preserve"> </w:t>
      </w:r>
      <w:r>
        <w:rPr>
          <w:noProof/>
        </w:rPr>
        <w:drawing>
          <wp:inline distT="0" distB="0" distL="0" distR="0" wp14:anchorId="2A055439" wp14:editId="297CDAE9">
            <wp:extent cx="5732145" cy="81364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274BF36A" w14:textId="77777777" w:rsidR="006C0CF2" w:rsidRDefault="006C0CF2">
      <w:pPr>
        <w:spacing w:before="269" w:after="269"/>
        <w:ind w:left="120"/>
      </w:pPr>
    </w:p>
    <w:p w14:paraId="27C5F197" w14:textId="77777777" w:rsidR="006C0CF2" w:rsidRDefault="00000000">
      <w:pPr>
        <w:spacing w:before="269" w:after="269"/>
        <w:ind w:left="120"/>
      </w:pPr>
      <w:r>
        <w:rPr>
          <w:rFonts w:ascii="Times New Roman" w:hAnsi="Times New Roman"/>
          <w:color w:val="000000"/>
        </w:rPr>
        <w:lastRenderedPageBreak/>
        <w:t>— გადაწყვიტეთ, რომ მაქსიმალურ ქულებს ვერ მივიღებდით მხოლოდ იმიტომ, რომ კითხვებს არასწორად ვუპასუხეთ?</w:t>
      </w:r>
    </w:p>
    <w:p w14:paraId="6FD1FDA7" w14:textId="77777777" w:rsidR="006C0CF2" w:rsidRDefault="00000000">
      <w:pPr>
        <w:spacing w:before="269" w:after="269"/>
        <w:ind w:left="120"/>
      </w:pPr>
      <w:r>
        <w:rPr>
          <w:rFonts w:ascii="Times New Roman" w:hAnsi="Times New Roman"/>
          <w:color w:val="000000"/>
        </w:rPr>
        <w:t>„...შენ... ვენუზდონოას... ბრძოლისთვის არა იყენებ?“ თქვა ალისფერი საფლავის ქვების მეფემ, ხმა შოკისგან აუკანკალდა.</w:t>
      </w:r>
    </w:p>
    <w:p w14:paraId="65FCDAAA" w14:textId="77777777" w:rsidR="006C0CF2" w:rsidRDefault="00000000">
      <w:pPr>
        <w:spacing w:before="269" w:after="269"/>
        <w:ind w:left="120"/>
      </w:pPr>
      <w:r>
        <w:rPr>
          <w:rFonts w:ascii="Times New Roman" w:hAnsi="Times New Roman"/>
          <w:color w:val="000000"/>
        </w:rPr>
        <w:t>— არ მახსოვს, რომ მეთქვას, რომ მსგავსი რამ შეუძლებელია.</w:t>
      </w:r>
    </w:p>
    <w:p w14:paraId="305D9449" w14:textId="77777777" w:rsidR="006C0CF2" w:rsidRDefault="00000000">
      <w:pPr>
        <w:spacing w:before="269" w:after="269"/>
        <w:ind w:left="120"/>
      </w:pPr>
      <w:r>
        <w:rPr>
          <w:rFonts w:ascii="Times New Roman" w:hAnsi="Times New Roman"/>
          <w:color w:val="000000"/>
        </w:rPr>
        <w:t>დელზოგეიდის წყაროს მაგია გამოვიყენე ენიუნიენის უზარმაზარი ხის ზემოთ ცაში დემონთა მბრძანებლის ციხესიმაგრის გამოსაძახებლად. აქ ყველა უკვე ჩემი კონტროლის ქვეშაა - კანონის დამრღვევის გავლენის ქვეშ. მისი ძალით მე გავანადგურე პრინციპი, რომ ჩემს ქვეშევრდომებს შეუძლიათ არასწორი პასუხის გაცემა.</w:t>
      </w:r>
    </w:p>
    <w:p w14:paraId="110E76E9" w14:textId="77777777" w:rsidR="006C0CF2" w:rsidRDefault="00000000">
      <w:pPr>
        <w:spacing w:before="269" w:after="269"/>
        <w:ind w:left="120"/>
      </w:pPr>
      <w:r>
        <w:rPr>
          <w:rFonts w:ascii="Times New Roman" w:hAnsi="Times New Roman"/>
          <w:color w:val="000000"/>
        </w:rPr>
        <w:t>- გითხარი, რომ არ ვღალატობდი. უბრალოდ დავანგრიე პრინციპი, რომ არასწორი პასუხებისთვის ქულებს ვერ მივიღებდით.</w:t>
      </w:r>
    </w:p>
    <w:p w14:paraId="72F47992" w14:textId="77777777" w:rsidR="006C0CF2" w:rsidRDefault="00000000">
      <w:pPr>
        <w:spacing w:before="269" w:after="269"/>
        <w:ind w:left="120"/>
      </w:pPr>
      <w:r>
        <w:rPr>
          <w:rFonts w:ascii="Times New Roman" w:hAnsi="Times New Roman"/>
          <w:color w:val="000000"/>
        </w:rPr>
        <w:t>კანონის დამრღვევი თავს დაგაღწევინებთ, თუნდაც თავი აარიდოთ და მის წინაშე არასწორი პასუხი ადვილად ჩაითვლება სწორად. ამისთვის დამატებით ქულებსაც კი მიიღებთ. ცარიელი სამუშაოც კი 100-ქულიან სამუშაოდ გადაიქცევა.</w:t>
      </w:r>
    </w:p>
    <w:p w14:paraId="27E8C755" w14:textId="77777777" w:rsidR="006C0CF2" w:rsidRDefault="00000000">
      <w:pPr>
        <w:spacing w:before="269" w:after="269"/>
        <w:ind w:left="120"/>
      </w:pPr>
      <w:r>
        <w:rPr>
          <w:rFonts w:ascii="Times New Roman" w:hAnsi="Times New Roman"/>
          <w:color w:val="000000"/>
        </w:rPr>
        <w:t>მაგრამ აქაც ერთი უცნაურობა გამოიკვეთა. არ მახსოვს, ვენუზდონოა ალისფერი საფლავის ქვების მეფისთვის მეჩვენებინა. იგივე მოხდა ჯერგასთან დაკავშირებითაც. როგორც ჩანს, ვიღაც ჩემ შესახებ ინფორმაციას ავრცელებს.</w:t>
      </w:r>
    </w:p>
    <w:p w14:paraId="2833D3EF" w14:textId="77777777" w:rsidR="006C0CF2" w:rsidRDefault="00000000">
      <w:pPr>
        <w:spacing w:before="269" w:after="269"/>
        <w:ind w:left="120"/>
      </w:pPr>
      <w:r>
        <w:rPr>
          <w:rFonts w:ascii="Times New Roman" w:hAnsi="Times New Roman"/>
          <w:color w:val="000000"/>
        </w:rPr>
        <w:t>ამ ეტაპზე, ერთადერთი ადამიანები, რომლებმაც კანონის დამრღვევი ნახეს და გადარჩნენ, არიან ნოსგალია და ნიღბიანი დემონი, რომელიც დემონური ხმლების ტურნირზე გამოჩნდა. სავარაუდოდ, ერთ-ერთმა მათგანმა ამის შესახებ ალისფერი საფლავის ქვების მეფეს უამბო.</w:t>
      </w:r>
    </w:p>
    <w:p w14:paraId="6756394F" w14:textId="77777777" w:rsidR="006C0CF2" w:rsidRDefault="00000000">
      <w:pPr>
        <w:spacing w:before="269" w:after="269"/>
        <w:ind w:left="120"/>
      </w:pPr>
      <w:r>
        <w:rPr>
          <w:rFonts w:ascii="Times New Roman" w:hAnsi="Times New Roman"/>
          <w:color w:val="000000"/>
        </w:rPr>
        <w:t>— ...დაწყევლილი დემონთა მბრძანებელი... თავისი ბინძური ხრიკებით...</w:t>
      </w:r>
    </w:p>
    <w:p w14:paraId="71E18275" w14:textId="77777777" w:rsidR="006C0CF2" w:rsidRDefault="00000000">
      <w:pPr>
        <w:spacing w:before="269" w:after="269"/>
        <w:ind w:left="120"/>
      </w:pPr>
      <w:r>
        <w:rPr>
          <w:rFonts w:ascii="Times New Roman" w:hAnsi="Times New Roman"/>
          <w:color w:val="000000"/>
        </w:rPr>
        <w:t>გილისირისს სახე სრული დამცირებისგან შეჭმუხნული ჰქონდა.</w:t>
      </w:r>
    </w:p>
    <w:p w14:paraId="7356BEE2" w14:textId="77777777" w:rsidR="006C0CF2" w:rsidRDefault="00000000">
      <w:pPr>
        <w:spacing w:before="269" w:after="269"/>
        <w:ind w:left="120"/>
      </w:pPr>
      <w:r>
        <w:rPr>
          <w:rFonts w:ascii="Times New Roman" w:hAnsi="Times New Roman"/>
          <w:color w:val="000000"/>
        </w:rPr>
        <w:t>- კიდევ ვინ თამაშობს ჩვენს შორის ბინძურ საქმეებს? სულ მცირე, ეს ნამუშევარი გაყალბებულია.</w:t>
      </w:r>
    </w:p>
    <w:p w14:paraId="61E5D205" w14:textId="77777777" w:rsidR="006C0CF2" w:rsidRDefault="00000000">
      <w:pPr>
        <w:spacing w:before="269" w:after="269"/>
        <w:ind w:left="120"/>
      </w:pPr>
      <w:r>
        <w:rPr>
          <w:rFonts w:ascii="Times New Roman" w:hAnsi="Times New Roman"/>
          <w:color w:val="000000"/>
        </w:rPr>
        <w:t>თეთრი წიგნი ავიღე, რომელშიც ზესიას საგამოცდო ფურცელი იდო. თითი გავამოძრავე და გვერდების ერთმანეთის მიყოლებით გადაფურცვლა დავიწყე. გილისირისმა თავისი ჯადოსნური თვალებით შეხედა ფურცელს.</w:t>
      </w:r>
    </w:p>
    <w:p w14:paraId="48B6F5A3" w14:textId="77777777" w:rsidR="006C0CF2" w:rsidRDefault="00000000">
      <w:pPr>
        <w:spacing w:before="269" w:after="269"/>
        <w:ind w:left="120"/>
      </w:pPr>
      <w:r>
        <w:rPr>
          <w:rFonts w:ascii="Times New Roman" w:hAnsi="Times New Roman"/>
          <w:color w:val="000000"/>
        </w:rPr>
        <w:t>— მე მასზე მოტყუების კვალს ვერ ვხედავ.</w:t>
      </w:r>
    </w:p>
    <w:p w14:paraId="2DFA56AB" w14:textId="77777777" w:rsidR="006C0CF2" w:rsidRDefault="00000000">
      <w:pPr>
        <w:spacing w:before="269" w:after="269"/>
        <w:ind w:left="120"/>
      </w:pPr>
      <w:r>
        <w:rPr>
          <w:rFonts w:ascii="Times New Roman" w:hAnsi="Times New Roman"/>
          <w:color w:val="000000"/>
        </w:rPr>
        <w:t>- იმიტომ, რომ მისი მტკიცებულებები წაშალე.</w:t>
      </w:r>
    </w:p>
    <w:p w14:paraId="77DB9989" w14:textId="77777777" w:rsidR="006C0CF2" w:rsidRDefault="00000000">
      <w:pPr>
        <w:spacing w:before="269" w:after="269"/>
        <w:ind w:left="120"/>
      </w:pPr>
      <w:r>
        <w:rPr>
          <w:rFonts w:ascii="Times New Roman" w:hAnsi="Times New Roman"/>
          <w:color w:val="000000"/>
        </w:rPr>
        <w:lastRenderedPageBreak/>
        <w:t>თითი ფურცელს დავაჭირე და „გამოვლენის“ შელოცვა გამოვიყენე, რითაც ნაშრომზე დახარჯული დრო გამოცდის დროს არსებულ მდგომარეობაში დავაბრუნე.</w:t>
      </w:r>
    </w:p>
    <w:p w14:paraId="3E9E1E8C" w14:textId="77777777" w:rsidR="006C0CF2" w:rsidRDefault="00000000">
      <w:pPr>
        <w:spacing w:before="269" w:after="269"/>
        <w:ind w:left="120"/>
      </w:pPr>
      <w:r>
        <w:rPr>
          <w:rFonts w:ascii="Times New Roman" w:hAnsi="Times New Roman"/>
          <w:color w:val="000000"/>
        </w:rPr>
        <w:t>რის შემდეგაც ამ გვერდზე დაწერილი პირველი კითხვა შეიცვალა.</w:t>
      </w:r>
    </w:p>
    <w:p w14:paraId="5306AB6A"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ყურადღებით დააკვირდით და დაფიქრდით: როგორი სულია ის სული, რომელიც ჭორებისგან არ ყალიბდება </w:t>
      </w:r>
      <w:r>
        <w:rPr>
          <w:rFonts w:ascii="Times New Roman" w:hAnsi="Times New Roman"/>
          <w:color w:val="000000"/>
        </w:rPr>
        <w:t>?“, და თავდაპირველად აქ ეწერა: „როგორი სული არ ყალიბდება ჭორებისგან?“ ამ პრეზენტაციით სრულიად გაუგებარია, თუ როგორ ვუპასუხოთ ამ კითხვას.</w:t>
      </w:r>
    </w:p>
    <w:p w14:paraId="41EAD115" w14:textId="77777777" w:rsidR="006C0CF2" w:rsidRDefault="00000000">
      <w:pPr>
        <w:spacing w:before="269" w:after="269"/>
        <w:ind w:left="120"/>
      </w:pPr>
      <w:r>
        <w:rPr>
          <w:rFonts w:ascii="Times New Roman" w:hAnsi="Times New Roman"/>
          <w:color w:val="000000"/>
        </w:rPr>
        <w:t>- და ეს საშინელებაა. პასუხი გადაწერილი იყო.</w:t>
      </w:r>
    </w:p>
    <w:p w14:paraId="6863E8B8" w14:textId="77777777" w:rsidR="006C0CF2" w:rsidRDefault="00000000">
      <w:pPr>
        <w:spacing w:before="269" w:after="269"/>
        <w:ind w:left="120"/>
      </w:pPr>
      <w:r>
        <w:rPr>
          <w:rFonts w:ascii="Times New Roman" w:hAnsi="Times New Roman"/>
          <w:color w:val="000000"/>
        </w:rPr>
        <w:t>„რევაიდით“ დროის უკან დახევით, ზესიას პასუხი „არ ვიცი“ „სენეტერის სამკურნალო ციცინათელად“ გადაიქცა.</w:t>
      </w:r>
    </w:p>
    <w:p w14:paraId="5BE3CFBB" w14:textId="77777777" w:rsidR="006C0CF2" w:rsidRDefault="00000000">
      <w:pPr>
        <w:spacing w:before="269" w:after="269"/>
        <w:ind w:left="120"/>
      </w:pPr>
      <w:r>
        <w:rPr>
          <w:rFonts w:ascii="Times New Roman" w:hAnsi="Times New Roman"/>
          <w:color w:val="000000"/>
        </w:rPr>
        <w:t>- აჰ... - აღფრთოვანებული იყო ზესია. - ეს... დაბრუნდა... ზუსტად ის, რაც... მე... დავწერე...</w:t>
      </w:r>
    </w:p>
    <w:p w14:paraId="4DA5208F" w14:textId="77777777" w:rsidR="006C0CF2" w:rsidRDefault="00000000">
      <w:pPr>
        <w:spacing w:before="269" w:after="269"/>
        <w:ind w:left="120"/>
      </w:pPr>
      <w:r>
        <w:rPr>
          <w:rFonts w:ascii="Times New Roman" w:hAnsi="Times New Roman"/>
          <w:color w:val="000000"/>
        </w:rPr>
        <w:t>იგივე მოხდა დანარჩენ კითხვებთან და მათ პასუხებთან დაკავშირებითაც. ზოგიერთი კითხვა იმდენად გაურკვეველი გახდა, რომ მათზე სწორი პასუხის გაცემა შეუძლებელი გახდა, ან სწორი პასუხები გაყალბებული იყო.</w:t>
      </w:r>
    </w:p>
    <w:p w14:paraId="52DEEFCE" w14:textId="77777777" w:rsidR="006C0CF2" w:rsidRDefault="00000000">
      <w:pPr>
        <w:spacing w:before="269" w:after="269"/>
        <w:ind w:left="120"/>
      </w:pPr>
      <w:r>
        <w:rPr>
          <w:rFonts w:ascii="Times New Roman" w:hAnsi="Times New Roman"/>
          <w:color w:val="000000"/>
        </w:rPr>
        <w:t>გილისირისმა ერთი ნაბიჯით უკან დაიხია და დაბნეულობისგან ვერხვის ფოთოლივით კანკალებდა.</w:t>
      </w:r>
    </w:p>
    <w:p w14:paraId="4DA29437" w14:textId="77777777" w:rsidR="006C0CF2" w:rsidRDefault="00000000">
      <w:pPr>
        <w:spacing w:before="269" w:after="269"/>
        <w:ind w:left="120"/>
      </w:pPr>
      <w:r>
        <w:rPr>
          <w:rFonts w:ascii="Times New Roman" w:hAnsi="Times New Roman"/>
          <w:color w:val="000000"/>
        </w:rPr>
        <w:t>- დროა, თავში წყალი უფრო სუფთა რამით ჩაანაცვლო, თორემ როგორც ჩანს, მასში მხოლოდ დამპალი ფიქრები დაგრჩა.</w:t>
      </w:r>
    </w:p>
    <w:p w14:paraId="711CEEC6" w14:textId="77777777" w:rsidR="006C0CF2" w:rsidRDefault="00000000">
      <w:pPr>
        <w:pStyle w:val="Heading2"/>
        <w:pageBreakBefore/>
        <w:spacing w:before="180" w:after="180"/>
        <w:ind w:left="120"/>
      </w:pPr>
      <w:bookmarkStart w:id="29" w:name="_§_29._გნიელის"/>
      <w:bookmarkEnd w:id="29"/>
      <w:r>
        <w:rPr>
          <w:rFonts w:ascii="Times New Roman" w:hAnsi="Times New Roman"/>
          <w:color w:val="000000"/>
          <w:sz w:val="33"/>
        </w:rPr>
        <w:lastRenderedPageBreak/>
        <w:t>§ 29. გნიელის კიბე</w:t>
      </w:r>
    </w:p>
    <w:p w14:paraId="7E01183D" w14:textId="77777777" w:rsidR="006C0CF2" w:rsidRDefault="00000000">
      <w:pPr>
        <w:spacing w:before="269" w:after="269"/>
        <w:ind w:left="120"/>
      </w:pPr>
      <w:r>
        <w:rPr>
          <w:rFonts w:ascii="Times New Roman" w:hAnsi="Times New Roman"/>
          <w:color w:val="000000"/>
        </w:rPr>
        <w:t>ჩემი სიტყვების გაგონებაზე გილისირისმა გაიცინა.</w:t>
      </w:r>
    </w:p>
    <w:p w14:paraId="0B0BD52C" w14:textId="77777777" w:rsidR="006C0CF2" w:rsidRDefault="00000000">
      <w:pPr>
        <w:spacing w:before="269" w:after="269"/>
        <w:ind w:left="120"/>
      </w:pPr>
      <w:r>
        <w:rPr>
          <w:rFonts w:ascii="Times New Roman" w:hAnsi="Times New Roman"/>
          <w:color w:val="000000"/>
        </w:rPr>
        <w:t>„კარგი. მაგრამ ნუ იფიქრებთ, რომ გაიმარჯვეთ. კანონდამრღვევის გარეშე, აუცილებლად წააგებდით“, - თქვა გილისირისმა, სიამაყის შენარჩუნების მცდელობისას და იმის ჩვენებით, რომ სრულიად მშვიდი იყო.</w:t>
      </w:r>
    </w:p>
    <w:p w14:paraId="5FFDB9F2" w14:textId="77777777" w:rsidR="006C0CF2" w:rsidRDefault="00000000">
      <w:pPr>
        <w:spacing w:before="269" w:after="269"/>
        <w:ind w:left="120"/>
      </w:pPr>
      <w:r>
        <w:rPr>
          <w:rFonts w:ascii="Times New Roman" w:hAnsi="Times New Roman"/>
          <w:color w:val="000000"/>
        </w:rPr>
        <w:t>მაგრამ გულის სიღრმეში, ის, სავარაუდოდ, არასდროს არის მშვიდი.</w:t>
      </w:r>
    </w:p>
    <w:p w14:paraId="23D36543" w14:textId="77777777" w:rsidR="006C0CF2" w:rsidRDefault="00000000">
      <w:pPr>
        <w:spacing w:before="269" w:after="269"/>
        <w:ind w:left="120"/>
      </w:pPr>
      <w:r>
        <w:rPr>
          <w:rFonts w:ascii="Times New Roman" w:hAnsi="Times New Roman"/>
          <w:color w:val="000000"/>
        </w:rPr>
        <w:t>- მეც გამიკვირდა ეს მოტყუება, მაგრამ რა მნიშვნელობა აქვს? გაქვთ რაიმე მტკიცებულება, რომ მე ვიყავი ჩართული ამაში?</w:t>
      </w:r>
    </w:p>
    <w:p w14:paraId="7FE087D7" w14:textId="77777777" w:rsidR="006C0CF2" w:rsidRDefault="00000000">
      <w:pPr>
        <w:spacing w:before="269" w:after="269"/>
        <w:ind w:left="120"/>
      </w:pPr>
      <w:r>
        <w:rPr>
          <w:rFonts w:ascii="Times New Roman" w:hAnsi="Times New Roman"/>
          <w:color w:val="000000"/>
        </w:rPr>
        <w:t>ვხედავ, რომ ის ერთ-ერთია იმათგანი, ვინც არ იცის, როდის უნდა დანებდეს.</w:t>
      </w:r>
    </w:p>
    <w:p w14:paraId="63C82E67" w14:textId="77777777" w:rsidR="006C0CF2" w:rsidRDefault="00000000">
      <w:pPr>
        <w:spacing w:before="269" w:after="269"/>
        <w:ind w:left="120"/>
      </w:pPr>
      <w:r>
        <w:rPr>
          <w:rFonts w:ascii="Times New Roman" w:hAnsi="Times New Roman"/>
          <w:color w:val="000000"/>
        </w:rPr>
        <w:t>- მხოლოდ შენ შეგეძლო ასეთი ხრიკის გამოყენება.</w:t>
      </w:r>
    </w:p>
    <w:p w14:paraId="11A90375" w14:textId="77777777" w:rsidR="006C0CF2" w:rsidRDefault="00000000">
      <w:pPr>
        <w:spacing w:before="269" w:after="269"/>
        <w:ind w:left="120"/>
      </w:pPr>
      <w:r>
        <w:rPr>
          <w:rFonts w:ascii="Times New Roman" w:hAnsi="Times New Roman"/>
          <w:color w:val="000000"/>
        </w:rPr>
        <w:t>„ეს ჩემს მონაწილეობას არ ამტკიცებს, არა, ენიუნიენის დიდებულო ხევ?“ ჰკითხა ხეს ალისფერი საფლავის ქვების მეფემ.</w:t>
      </w:r>
    </w:p>
    <w:p w14:paraId="1BF65169" w14:textId="77777777" w:rsidR="006C0CF2" w:rsidRDefault="00000000">
      <w:pPr>
        <w:spacing w:before="269" w:after="269"/>
        <w:ind w:left="120"/>
      </w:pPr>
      <w:r>
        <w:rPr>
          <w:rFonts w:ascii="Times New Roman" w:hAnsi="Times New Roman"/>
          <w:color w:val="000000"/>
        </w:rPr>
        <w:t>— ...უ-უმ, — ჩაილაპარაკა ხემ. — ჩემს თვალებსაც კი არ დაუნახავთ მოტყუება. ეჭვი საკმარისი არ არის იმისთვის, რომ დამნაშავედ ჩათვალოთ, ამიერიდან უფრო ფრთხილად ვიქნები, რომ ასეთი მოტყუება არ მოხდეს.</w:t>
      </w:r>
    </w:p>
    <w:p w14:paraId="539DDB92" w14:textId="77777777" w:rsidR="006C0CF2" w:rsidRDefault="00000000">
      <w:pPr>
        <w:spacing w:before="269" w:after="269"/>
        <w:ind w:left="120"/>
      </w:pPr>
      <w:r>
        <w:rPr>
          <w:rFonts w:ascii="Times New Roman" w:hAnsi="Times New Roman"/>
          <w:color w:val="000000"/>
        </w:rPr>
        <w:t>გილისირისს სიხარულისგან სახე შეეჭმუხნა.</w:t>
      </w:r>
    </w:p>
    <w:p w14:paraId="69FD533E" w14:textId="77777777" w:rsidR="006C0CF2" w:rsidRDefault="00000000">
      <w:pPr>
        <w:spacing w:before="269" w:after="269"/>
        <w:ind w:left="120"/>
      </w:pPr>
      <w:r>
        <w:rPr>
          <w:rFonts w:ascii="Times New Roman" w:hAnsi="Times New Roman"/>
          <w:color w:val="000000"/>
        </w:rPr>
        <w:t>- ყველაფერი გაიგე, დემონთა მბრძანებელო. შენი ბრალდება ცრუ იყო.</w:t>
      </w:r>
    </w:p>
    <w:p w14:paraId="366F5E3F" w14:textId="77777777" w:rsidR="006C0CF2" w:rsidRDefault="00000000">
      <w:pPr>
        <w:spacing w:before="269" w:after="269"/>
        <w:ind w:left="120"/>
      </w:pPr>
      <w:r>
        <w:rPr>
          <w:rFonts w:ascii="Times New Roman" w:hAnsi="Times New Roman"/>
          <w:color w:val="000000"/>
        </w:rPr>
        <w:t>- გაოცებული ვარ შენი დამარცხებით გამოწვეული სიხარულით. თუმცა, დაბალი თვითშეფასება გაქვს.</w:t>
      </w:r>
    </w:p>
    <w:p w14:paraId="697F5FDD" w14:textId="77777777" w:rsidR="006C0CF2" w:rsidRDefault="00000000">
      <w:pPr>
        <w:spacing w:before="269" w:after="269"/>
        <w:ind w:left="120"/>
      </w:pPr>
      <w:r>
        <w:rPr>
          <w:rFonts w:ascii="Times New Roman" w:hAnsi="Times New Roman"/>
          <w:color w:val="000000"/>
        </w:rPr>
        <w:t>გილისირისმა არ იცოდა, რა ეპასუხა ჩემთვის და ბოროტებით სავსე მზერით შემიფასა.</w:t>
      </w:r>
    </w:p>
    <w:p w14:paraId="568D9E57" w14:textId="77777777" w:rsidR="006C0CF2" w:rsidRDefault="00000000">
      <w:pPr>
        <w:spacing w:before="269" w:after="269"/>
        <w:ind w:left="120"/>
      </w:pPr>
      <w:r>
        <w:rPr>
          <w:rFonts w:ascii="Times New Roman" w:hAnsi="Times New Roman"/>
          <w:color w:val="000000"/>
        </w:rPr>
        <w:t>„უპასუხე ჩემს კითხვას, როგორც შევთანხმდით“, - ვკითხე მას.</w:t>
      </w:r>
    </w:p>
    <w:p w14:paraId="12004F84" w14:textId="77777777" w:rsidR="006C0CF2" w:rsidRDefault="00000000">
      <w:pPr>
        <w:spacing w:before="269" w:after="269"/>
        <w:ind w:left="120"/>
      </w:pPr>
      <w:r>
        <w:rPr>
          <w:rFonts w:ascii="Times New Roman" w:hAnsi="Times New Roman"/>
          <w:color w:val="000000"/>
        </w:rPr>
        <w:t>მისი სახე კვლავ შეურაცხყოფილად მოექცა.</w:t>
      </w:r>
    </w:p>
    <w:p w14:paraId="30F7419D" w14:textId="77777777" w:rsidR="006C0CF2" w:rsidRDefault="00000000">
      <w:pPr>
        <w:spacing w:before="269" w:after="269"/>
        <w:ind w:left="120"/>
      </w:pPr>
      <w:r>
        <w:rPr>
          <w:rFonts w:ascii="Times New Roman" w:hAnsi="Times New Roman"/>
          <w:color w:val="000000"/>
        </w:rPr>
        <w:t>— სულის მეფე თქვენი „სახურავია“?</w:t>
      </w:r>
    </w:p>
    <w:p w14:paraId="189CE287" w14:textId="77777777" w:rsidR="006C0CF2" w:rsidRDefault="00000000">
      <w:pPr>
        <w:spacing w:before="269" w:after="269"/>
        <w:ind w:left="120"/>
      </w:pPr>
      <w:r>
        <w:rPr>
          <w:rFonts w:ascii="Times New Roman" w:hAnsi="Times New Roman"/>
          <w:color w:val="000000"/>
        </w:rPr>
        <w:t>ჩემმა კითხვამ ის ძალიან გააკვირვა.</w:t>
      </w:r>
    </w:p>
    <w:p w14:paraId="55AB1B40" w14:textId="77777777" w:rsidR="006C0CF2" w:rsidRDefault="00000000">
      <w:pPr>
        <w:spacing w:before="269" w:after="269"/>
        <w:ind w:left="120"/>
      </w:pPr>
      <w:r>
        <w:rPr>
          <w:rFonts w:ascii="Times New Roman" w:hAnsi="Times New Roman"/>
          <w:color w:val="000000"/>
        </w:rPr>
        <w:t>— ...მართალია... ჩემი, როგორც ამბობ, „სახურავი“ სულების მეფეა...</w:t>
      </w:r>
    </w:p>
    <w:p w14:paraId="204147A9" w14:textId="77777777" w:rsidR="006C0CF2" w:rsidRDefault="00000000">
      <w:pPr>
        <w:spacing w:before="269" w:after="269"/>
        <w:ind w:left="120"/>
      </w:pPr>
      <w:r>
        <w:rPr>
          <w:rFonts w:ascii="Times New Roman" w:hAnsi="Times New Roman"/>
          <w:color w:val="000000"/>
        </w:rPr>
        <w:lastRenderedPageBreak/>
        <w:t>მან ჯადოსნური წრეებივით აათამაშა თვალები და წარბშეკრული შემომხედა, თითქოს განაწყენებული იყო, რომ სწორად გამოვიცანი.</w:t>
      </w:r>
    </w:p>
    <w:p w14:paraId="0366D6F8" w14:textId="77777777" w:rsidR="006C0CF2" w:rsidRDefault="00000000">
      <w:pPr>
        <w:spacing w:before="269" w:after="269"/>
        <w:ind w:left="120"/>
      </w:pPr>
      <w:r>
        <w:rPr>
          <w:rFonts w:ascii="Times New Roman" w:hAnsi="Times New Roman"/>
          <w:color w:val="000000"/>
        </w:rPr>
        <w:t>საბოლოოდ მან ჩემი ვარაუდი დაადასტურა წიგნის ფერია ლილანის გაყალბებით, რათა უზარმაზარ ხეს ენიუნიენს ვერ შეემჩნია. ამას სულების მეფის დახმარების გარეშე ვერ შეძლებდა.</w:t>
      </w:r>
    </w:p>
    <w:p w14:paraId="1B51A0E4" w14:textId="77777777" w:rsidR="006C0CF2" w:rsidRDefault="00000000">
      <w:pPr>
        <w:spacing w:before="269" w:after="269"/>
        <w:ind w:left="120"/>
      </w:pPr>
      <w:r>
        <w:rPr>
          <w:rFonts w:ascii="Times New Roman" w:hAnsi="Times New Roman"/>
          <w:color w:val="000000"/>
        </w:rPr>
        <w:t>- ვერასდროს წარმოვიდგენდი, რომ სულთა მეფეს ემსახურებოდი.</w:t>
      </w:r>
    </w:p>
    <w:p w14:paraId="25961888" w14:textId="77777777" w:rsidR="006C0CF2" w:rsidRDefault="00000000">
      <w:pPr>
        <w:spacing w:before="269" w:after="269"/>
        <w:ind w:left="120"/>
      </w:pPr>
      <w:r>
        <w:rPr>
          <w:rFonts w:ascii="Times New Roman" w:hAnsi="Times New Roman"/>
          <w:color w:val="000000"/>
        </w:rPr>
        <w:t>„არ მაინტერესებს, უფროსი ვარ თუ დაქვემდებარებული, მთავარია მაგიური კვლევის ჩატარება შევძლო. როგორც აღვნიშნე, ეს ადგილი ამისთვის იდეალურია. სულების ძალის შესწავლით, ჩემი მაგია უფსკრულში კიდევ უფრო ღრმად ჩახედვას შეძლებს.“</w:t>
      </w:r>
    </w:p>
    <w:p w14:paraId="0A37DABF" w14:textId="77777777" w:rsidR="006C0CF2" w:rsidRDefault="00000000">
      <w:pPr>
        <w:spacing w:before="269" w:after="269"/>
        <w:ind w:left="120"/>
      </w:pPr>
      <w:r>
        <w:rPr>
          <w:rFonts w:ascii="Times New Roman" w:hAnsi="Times New Roman"/>
          <w:color w:val="000000"/>
        </w:rPr>
        <w:t>- ასეა? მაშინ რატომ არ ტოვებ სულთა მეფეს და არ ხდები ჩემი ქვეშევრდომი? მე გაჩვენებ მაგიის უფსკრულს, რომელიც შენი ორი ათასი წლის კვლევის შედეგებს მიღმა დევს.</w:t>
      </w:r>
    </w:p>
    <w:p w14:paraId="1BCF93DA" w14:textId="77777777" w:rsidR="006C0CF2" w:rsidRDefault="00000000">
      <w:pPr>
        <w:spacing w:before="269" w:after="269"/>
        <w:ind w:left="120"/>
      </w:pPr>
      <w:r>
        <w:rPr>
          <w:rFonts w:ascii="Times New Roman" w:hAnsi="Times New Roman"/>
          <w:color w:val="000000"/>
        </w:rPr>
        <w:t>რისხვის ჩახშობა ვერ შეძლო, ამიტომ გილისირისს თავზე ათობით ეკალი ამოუვიდა, რამაც ის ძალიან ჰგავდა ზღვის ზღარბს.</w:t>
      </w:r>
    </w:p>
    <w:p w14:paraId="0567CA19" w14:textId="77777777" w:rsidR="006C0CF2" w:rsidRDefault="00000000">
      <w:pPr>
        <w:spacing w:before="269" w:after="269"/>
        <w:ind w:left="120"/>
      </w:pPr>
      <w:r>
        <w:rPr>
          <w:rFonts w:ascii="Times New Roman" w:hAnsi="Times New Roman"/>
          <w:color w:val="000000"/>
        </w:rPr>
        <w:t>- ნუ იქნები ამპარტავანი, დემონთა მბრძანებელო! გგონია, რომ მინდა საქმე მქონდეს ისეთ ადამიანთან, ვინც ჯადოსნურ კვლევას ზიზღითა და შეურაცხყოფით ეპყრობა?!</w:t>
      </w:r>
    </w:p>
    <w:p w14:paraId="79C0C186" w14:textId="77777777" w:rsidR="006C0CF2" w:rsidRDefault="00000000">
      <w:pPr>
        <w:spacing w:before="269" w:after="269"/>
        <w:ind w:left="120"/>
      </w:pPr>
      <w:r>
        <w:rPr>
          <w:rFonts w:ascii="Times New Roman" w:hAnsi="Times New Roman"/>
          <w:color w:val="000000"/>
        </w:rPr>
        <w:t>- რას ამბობ, ახლახან დაგპატიჟე. თუ გინდა შენი მაგიური კვლევით გადამჯობინო, მაშინ ყველაზე სწრაფად ამას ჩემი ქვეშევრდომობით მიაღწევ.</w:t>
      </w:r>
    </w:p>
    <w:p w14:paraId="72CD2478" w14:textId="77777777" w:rsidR="006C0CF2" w:rsidRDefault="00000000">
      <w:pPr>
        <w:spacing w:before="269" w:after="269"/>
        <w:ind w:left="120"/>
      </w:pPr>
      <w:r>
        <w:rPr>
          <w:rFonts w:ascii="Times New Roman" w:hAnsi="Times New Roman"/>
          <w:color w:val="000000"/>
        </w:rPr>
        <w:t>გილისირისის სხეული შავი შუქით ანათებდა და ყველა ყვავილი, რომელიც ამ ტერიტორიაზე იყო, მოწყვეტილი იყო. მის სხეულში ჯადოსნური ძალის ნაწილაკები ერთმანეთს ეჯახებოდნენ და ძლიერად ბრჭყვიალებდნენ.</w:t>
      </w:r>
    </w:p>
    <w:p w14:paraId="42FCF3EC" w14:textId="77777777" w:rsidR="006C0CF2" w:rsidRDefault="00000000">
      <w:pPr>
        <w:spacing w:before="269" w:after="269"/>
        <w:ind w:left="120"/>
      </w:pPr>
      <w:r>
        <w:rPr>
          <w:rFonts w:ascii="Times New Roman" w:hAnsi="Times New Roman"/>
          <w:color w:val="000000"/>
        </w:rPr>
        <w:t>- რამდენ ხანს გააგრძელებ ზემოდან ყურებას? უკვე გითხარი, რომ ამ ორი ათასი წლის განმავლობაში მნიშვნელოვნად გადავაჭარბე შენს მოძველებულ მაგიას.</w:t>
      </w:r>
    </w:p>
    <w:p w14:paraId="7D2686F6" w14:textId="77777777" w:rsidR="006C0CF2" w:rsidRDefault="00000000">
      <w:pPr>
        <w:spacing w:before="269" w:after="269"/>
        <w:ind w:left="120"/>
      </w:pPr>
      <w:r>
        <w:rPr>
          <w:rFonts w:ascii="Times New Roman" w:hAnsi="Times New Roman"/>
          <w:color w:val="000000"/>
        </w:rPr>
        <w:t>- ახლა ასე არ აღელდებოდი, რომ გეგონა, რომ გადამჯობინე. ჩემს ყველა ხუმრობაზე შენი რეაქციაც კი შენს შესაძლებლობებზე მეტყველებს.</w:t>
      </w:r>
    </w:p>
    <w:p w14:paraId="4A149097" w14:textId="77777777" w:rsidR="006C0CF2" w:rsidRDefault="00000000">
      <w:pPr>
        <w:spacing w:before="269" w:after="269"/>
        <w:ind w:left="120"/>
      </w:pPr>
      <w:r>
        <w:rPr>
          <w:rFonts w:ascii="Times New Roman" w:hAnsi="Times New Roman"/>
          <w:color w:val="000000"/>
        </w:rPr>
        <w:t>ღიად მივიღე ალისფერი საფლავის ქვების მეფის მზერა, რომელიც დაუფარავი რისხვით მიყურებდა.</w:t>
      </w:r>
    </w:p>
    <w:p w14:paraId="11FBC933" w14:textId="77777777" w:rsidR="006C0CF2" w:rsidRDefault="00000000">
      <w:pPr>
        <w:spacing w:before="269" w:after="269"/>
        <w:ind w:left="120"/>
      </w:pPr>
      <w:r>
        <w:rPr>
          <w:rFonts w:ascii="Times New Roman" w:hAnsi="Times New Roman"/>
          <w:color w:val="000000"/>
        </w:rPr>
        <w:t>- კარგად გახსოვდეს, რომ უსასრულო უფსკრულის ფსკერს შენ კი არა, მე მიაღწევ - ალისფერი საფლავის ქვების მეფე, გილისირის დერო!</w:t>
      </w:r>
    </w:p>
    <w:p w14:paraId="036262ED" w14:textId="77777777" w:rsidR="006C0CF2" w:rsidRDefault="00000000">
      <w:pPr>
        <w:spacing w:before="269" w:after="269"/>
        <w:ind w:left="120"/>
      </w:pPr>
      <w:r>
        <w:rPr>
          <w:rFonts w:ascii="Times New Roman" w:hAnsi="Times New Roman"/>
          <w:color w:val="000000"/>
        </w:rPr>
        <w:t>თუმცა, მომწონს მისი კვლევისადმი ენთუზიაზმი. სამწუხაროდ, ის ძალიან ვიწრო აზროვნების ადამიანია. ტყუილად არ ამბობენ, რომ მზეც კი ლაქები აქვს.</w:t>
      </w:r>
    </w:p>
    <w:p w14:paraId="7079D6D1" w14:textId="77777777" w:rsidR="006C0CF2" w:rsidRDefault="00000000">
      <w:pPr>
        <w:spacing w:before="269" w:after="269"/>
        <w:ind w:left="120"/>
      </w:pPr>
      <w:r>
        <w:rPr>
          <w:rFonts w:ascii="Times New Roman" w:hAnsi="Times New Roman"/>
          <w:color w:val="000000"/>
        </w:rPr>
        <w:lastRenderedPageBreak/>
        <w:t>- ვაიმე, მაგრამ ახლა რაღაც მაწუხებს უფრო მეტად, ვიდრე უფსკრულის სიღრმე.</w:t>
      </w:r>
    </w:p>
    <w:p w14:paraId="0D32FD06" w14:textId="77777777" w:rsidR="006C0CF2" w:rsidRDefault="00000000">
      <w:pPr>
        <w:spacing w:before="269" w:after="269"/>
        <w:ind w:left="120"/>
      </w:pPr>
      <w:r>
        <w:rPr>
          <w:rFonts w:ascii="Times New Roman" w:hAnsi="Times New Roman"/>
          <w:color w:val="000000"/>
        </w:rPr>
        <w:t>გილისირისს სახე გაღიზიანებისგან გადაეჭმუხნა. როგორც ჩანს, მისთვის მაგიურ კვლევაზე მნიშვნელოვანი არაფერი იყო.</w:t>
      </w:r>
    </w:p>
    <w:p w14:paraId="782194A3" w14:textId="77777777" w:rsidR="006C0CF2" w:rsidRDefault="00000000">
      <w:pPr>
        <w:spacing w:before="269" w:after="269"/>
        <w:ind w:left="120"/>
      </w:pPr>
      <w:r>
        <w:rPr>
          <w:rFonts w:ascii="Times New Roman" w:hAnsi="Times New Roman"/>
          <w:color w:val="000000"/>
        </w:rPr>
        <w:t>- მაშ, როგორი სულია ეს სულთა მეფე?</w:t>
      </w:r>
    </w:p>
    <w:p w14:paraId="3B5019AA" w14:textId="77777777" w:rsidR="006C0CF2" w:rsidRDefault="00000000">
      <w:pPr>
        <w:spacing w:before="269" w:after="269"/>
        <w:ind w:left="120"/>
      </w:pPr>
      <w:r>
        <w:rPr>
          <w:rFonts w:ascii="Times New Roman" w:hAnsi="Times New Roman"/>
          <w:color w:val="000000"/>
        </w:rPr>
        <w:t>„ამას თავად მიხვდებით. ეს კითხვა „ზექტის“ პირობებში არ შედიოდა“, - თქვა გილისირისმა და თავის ადგილს დაუბრუნდა.</w:t>
      </w:r>
    </w:p>
    <w:p w14:paraId="0AF570B1" w14:textId="77777777" w:rsidR="006C0CF2" w:rsidRDefault="00000000">
      <w:pPr>
        <w:spacing w:before="269" w:after="269"/>
        <w:ind w:left="120"/>
      </w:pPr>
      <w:r>
        <w:rPr>
          <w:rFonts w:ascii="Times New Roman" w:hAnsi="Times New Roman"/>
          <w:color w:val="000000"/>
        </w:rPr>
        <w:t>თუ ის სულიერი მეფის ქვეშევრდომია, მაშინ მან თავისი ადიუტანტი დელზოგეიდში სულიერი მეფის ბრძანებით გაგზავნა. თუ მან კვლევისთვის ელეონორა და ზესია დაისაჯა, მაშინ შეიძლება ჩაითვალოს, რომ ჭკუის ბრძოლა სულიერი მეფის ბრძანებით იყო ორგანიზებული.</w:t>
      </w:r>
    </w:p>
    <w:p w14:paraId="04F0F94A" w14:textId="77777777" w:rsidR="006C0CF2" w:rsidRDefault="00000000">
      <w:pPr>
        <w:spacing w:before="269" w:after="269"/>
        <w:ind w:left="120"/>
      </w:pPr>
      <w:r>
        <w:rPr>
          <w:rFonts w:ascii="Times New Roman" w:hAnsi="Times New Roman"/>
          <w:color w:val="000000"/>
        </w:rPr>
        <w:t>იმის გათვალისწინებით, რომ წყევლის მეფისა და ქვესკნელის მეფის ქვეშევრდომებიც მოქმედებდნენ ჭკუის ბრძოლის წარმოებისთვის, სავარაუდოა, რომ ეს სამი მეფე იმ დროს ერთად მოქმედებდა. და თუ ასეა, შესაძლებელია, რომ ჭკუის ბრძოლის მთელი ინციდენტი სულების მეფის მიერ იყო დადგმული.</w:t>
      </w:r>
    </w:p>
    <w:p w14:paraId="2B984E32" w14:textId="77777777" w:rsidR="006C0CF2" w:rsidRDefault="00000000">
      <w:pPr>
        <w:spacing w:before="269" w:after="269"/>
        <w:ind w:left="120"/>
      </w:pPr>
      <w:r>
        <w:rPr>
          <w:rFonts w:ascii="Times New Roman" w:hAnsi="Times New Roman"/>
          <w:color w:val="000000"/>
        </w:rPr>
        <w:t>სულების მეფე ნოსგალიასთან თანამშრომლობს? თუ ეს უკანასკნელი მას ემუქრება? ნებისმიერ შემთხვევაში, როგორც ჩანს, სულმა ჩემი ქვეშევრდომები არა მხოლოდ სკოლის წესების გამო დამალა.</w:t>
      </w:r>
    </w:p>
    <w:p w14:paraId="0CFCA47E" w14:textId="77777777" w:rsidR="006C0CF2" w:rsidRDefault="00000000">
      <w:pPr>
        <w:spacing w:before="269" w:after="269"/>
        <w:ind w:left="120"/>
      </w:pPr>
      <w:r>
        <w:rPr>
          <w:rFonts w:ascii="Times New Roman" w:hAnsi="Times New Roman"/>
          <w:color w:val="000000"/>
        </w:rPr>
        <w:t>„ჰმ, გავაგრძელოთ სწავლა“, - თქვა უზარმაზარი ხის, ენიუნიენის ხმამ.</w:t>
      </w:r>
    </w:p>
    <w:p w14:paraId="533F1E75" w14:textId="77777777" w:rsidR="006C0CF2" w:rsidRDefault="00000000">
      <w:pPr>
        <w:spacing w:before="269" w:after="269"/>
        <w:ind w:left="120"/>
      </w:pPr>
      <w:r>
        <w:rPr>
          <w:rFonts w:ascii="Times New Roman" w:hAnsi="Times New Roman"/>
          <w:color w:val="000000"/>
        </w:rPr>
        <w:t>„ამჯერად, ამ კლასის ყველა მოსწავლეს, მათ შორის, რა თქმა უნდა, ახლებსაც, რომლებმაც ასი ქულა მიიღეს, უფლება აქვთ, ჩააბარონ სულისკვეთების ტესტები. მოსწავლეებმა, რომელთაც სურთ მათი ჩაბარება, უნდა დატოვონ კლასი და ავიდნენ კიბეებზე სატესტო ოთახში, სანამ შემდეგ ჯერზე ზარი დაირეკება.“</w:t>
      </w:r>
    </w:p>
    <w:p w14:paraId="3780608C" w14:textId="77777777" w:rsidR="006C0CF2" w:rsidRDefault="00000000">
      <w:pPr>
        <w:spacing w:before="269" w:after="269"/>
        <w:ind w:left="120"/>
      </w:pPr>
      <w:r>
        <w:rPr>
          <w:rFonts w:ascii="Times New Roman" w:hAnsi="Times New Roman"/>
          <w:color w:val="000000"/>
        </w:rPr>
        <w:t>რის შემდეგაც, ალისფერი საფლავის ქვების მეფე, გილისირისი, ქვესკნელის მეფე, იჯესი და წყევლის მეფის მეორე პიროვნება, კაიჰირამი, ჯისტე, ყველანი წამოდგნენ და მაშინვე გავიდნენ კლასიდან.</w:t>
      </w:r>
    </w:p>
    <w:p w14:paraId="53049FDE" w14:textId="77777777" w:rsidR="006C0CF2" w:rsidRDefault="00000000">
      <w:pPr>
        <w:spacing w:before="269" w:after="269"/>
        <w:ind w:left="120"/>
      </w:pPr>
      <w:r>
        <w:rPr>
          <w:rFonts w:ascii="Times New Roman" w:hAnsi="Times New Roman"/>
          <w:color w:val="000000"/>
        </w:rPr>
        <w:t>„წავიდეთ“, - დავუძახე ჩემს ქვეშევრდომებს და მეც წამოვდექი.</w:t>
      </w:r>
    </w:p>
    <w:p w14:paraId="7375ECA6" w14:textId="77777777" w:rsidR="006C0CF2" w:rsidRDefault="00000000">
      <w:pPr>
        <w:spacing w:before="269" w:after="269"/>
        <w:ind w:left="120"/>
      </w:pPr>
      <w:r>
        <w:rPr>
          <w:rFonts w:ascii="Times New Roman" w:hAnsi="Times New Roman"/>
          <w:color w:val="000000"/>
        </w:rPr>
        <w:t>საკლასო ოთახიდან გამოსვლის შემდეგ, ახლომდებარე კიბეებზე ასვლა დავიწყეთ. გზად მელჰეისისგან „ლიქსი“ მივიღე.</w:t>
      </w:r>
    </w:p>
    <w:p w14:paraId="0E0496D1" w14:textId="77777777" w:rsidR="006C0CF2" w:rsidRDefault="00000000">
      <w:pPr>
        <w:spacing w:before="269" w:after="269"/>
        <w:ind w:left="120"/>
      </w:pPr>
      <w:r>
        <w:rPr>
          <w:rFonts w:ascii="Times New Roman" w:hAnsi="Times New Roman"/>
          <w:color w:val="000000"/>
        </w:rPr>
        <w:t>— რამე მოხდა?</w:t>
      </w:r>
    </w:p>
    <w:p w14:paraId="611A82CD"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საბოლოოდ მზად ვართ, დილჰეიდს დემონთა მბრძანებლის მეორედ მოსვლის ცერემონიის შესახებ ვაცნობოთ. გამოცხადებისას, როგორც თქვენ ბრძანეთ, არ </w:t>
      </w:r>
      <w:r>
        <w:rPr>
          <w:rFonts w:ascii="Times New Roman" w:hAnsi="Times New Roman"/>
          <w:i/>
          <w:color w:val="000000"/>
        </w:rPr>
        <w:lastRenderedPageBreak/>
        <w:t xml:space="preserve">გავამხელთ, რომ თქვენ ტირანი დემონთა მბრძანებელი ხართ, მაგრამ გაცნობებთ, რომ ავოს დილჰევია თაღლითი იყო. გეგმის თანახმად, ცერემონიაზე თქვენ — ნამდვილ მბრძანებელს — გაგაცნობთ. მას, როგორც დაგეგმილი იყო, ზუსტად ერთ თვეში ჩავატარებთ. თუ ყველაფერი კარგად იქნება, მაშინ დღეს ჯადოსნური ეთერით გამოვაცხადებ </w:t>
      </w:r>
      <w:r>
        <w:rPr>
          <w:rFonts w:ascii="Times New Roman" w:hAnsi="Times New Roman"/>
          <w:color w:val="000000"/>
        </w:rPr>
        <w:t>.</w:t>
      </w:r>
    </w:p>
    <w:p w14:paraId="5118D920" w14:textId="77777777" w:rsidR="006C0CF2" w:rsidRDefault="00000000">
      <w:pPr>
        <w:spacing w:before="269" w:after="269"/>
        <w:ind w:left="120"/>
      </w:pPr>
      <w:r>
        <w:rPr>
          <w:rFonts w:ascii="Times New Roman" w:hAnsi="Times New Roman"/>
          <w:color w:val="000000"/>
        </w:rPr>
        <w:t>მელჰეისი ამჟამად მიდჰეისის გარეთ იმალება. გაურკვეველი მიზეზის გამო, ის ჩემი მტრების სამიზნე გახდა. „ერთობა“ და მისი სხვა ქვეშევრდომები მზადებას ახორციელებენ. სხვა იმპერატორებიც იმალებიან, ყოველი შემთხვევისთვის. როგორც ჩანს, სწორედ ამიტომ გადაიდო ცერემონიის გამოცხადება ცოტათი.</w:t>
      </w:r>
    </w:p>
    <w:p w14:paraId="414E749F" w14:textId="77777777" w:rsidR="006C0CF2" w:rsidRDefault="00000000">
      <w:pPr>
        <w:spacing w:before="269" w:after="269"/>
        <w:ind w:left="120"/>
      </w:pPr>
      <w:r>
        <w:rPr>
          <w:rFonts w:ascii="Times New Roman" w:hAnsi="Times New Roman"/>
          <w:color w:val="000000"/>
        </w:rPr>
        <w:t>- ნუ გამოჩნდები. ელიომ ყველას აცნობოს ცერემონიის შესახებ.</w:t>
      </w:r>
    </w:p>
    <w:p w14:paraId="79DCC2FD"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კი ბატონო </w:t>
      </w:r>
      <w:r>
        <w:rPr>
          <w:rFonts w:ascii="Times New Roman" w:hAnsi="Times New Roman"/>
          <w:color w:val="000000"/>
        </w:rPr>
        <w:t>.</w:t>
      </w:r>
    </w:p>
    <w:p w14:paraId="25314BD6" w14:textId="77777777" w:rsidR="006C0CF2" w:rsidRDefault="00000000">
      <w:pPr>
        <w:spacing w:before="269" w:after="269"/>
        <w:ind w:left="120"/>
      </w:pPr>
      <w:r>
        <w:rPr>
          <w:rFonts w:ascii="Times New Roman" w:hAnsi="Times New Roman"/>
          <w:color w:val="000000"/>
        </w:rPr>
        <w:t>მგონი, ერთ თვეში ამ აურზაურს მოვაგვარებთ. ბოლოს და ბოლოს, ეს მშვიდობის ცერემონიაა და მინდა, რომ ყოველგვარი წუხილის გარეშე ჩაიაროს.</w:t>
      </w:r>
    </w:p>
    <w:p w14:paraId="6F37282E"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სხვათა შორის, როგორც ჩანს, დელზოგეიდის მაგიური ძალა მიდჰეიზიდან გაქრა </w:t>
      </w:r>
      <w:r>
        <w:rPr>
          <w:rFonts w:ascii="Times New Roman" w:hAnsi="Times New Roman"/>
          <w:color w:val="000000"/>
        </w:rPr>
        <w:t>.</w:t>
      </w:r>
    </w:p>
    <w:p w14:paraId="320D6BF1" w14:textId="77777777" w:rsidR="006C0CF2" w:rsidRDefault="00000000">
      <w:pPr>
        <w:spacing w:before="269" w:after="269"/>
        <w:ind w:left="120"/>
      </w:pPr>
      <w:r>
        <w:rPr>
          <w:rFonts w:ascii="Times New Roman" w:hAnsi="Times New Roman"/>
          <w:color w:val="000000"/>
        </w:rPr>
        <w:t>- კი, საქმიანი მიზნებისთვის მჭირდებოდა. საკეტი მალე თავის ადგილზე დადგება.</w:t>
      </w:r>
    </w:p>
    <w:p w14:paraId="47F2C083" w14:textId="77777777" w:rsidR="006C0CF2" w:rsidRDefault="00000000">
      <w:pPr>
        <w:spacing w:before="269" w:after="269"/>
        <w:ind w:left="120"/>
      </w:pPr>
      <w:r>
        <w:rPr>
          <w:rFonts w:ascii="Times New Roman" w:hAnsi="Times New Roman"/>
          <w:color w:val="000000"/>
        </w:rPr>
        <w:t>„დელზოგეიდი“ დემონთა მბრძანებლის ციხესიმაგრეს მხოლოდ ხუთი წუთით ამოძრავებს. ამის შემდეგ ის თავის საწყის ადგილს დაუბრუნდება. ქულების მოპოვებამდე ცოტა ხნით ადრე გამოვიძახე, ამიტომ გაქრობაა მოსალოდნელი.</w:t>
      </w:r>
    </w:p>
    <w:p w14:paraId="46D031C3" w14:textId="77777777" w:rsidR="006C0CF2" w:rsidRDefault="00000000">
      <w:pPr>
        <w:spacing w:before="269" w:after="269"/>
        <w:ind w:left="120"/>
      </w:pPr>
      <w:r>
        <w:rPr>
          <w:rFonts w:ascii="Times New Roman" w:hAnsi="Times New Roman"/>
          <w:color w:val="000000"/>
        </w:rPr>
        <w:t>თუ გამოძახების ფუნქციას გავაგრძელებ და კანონის დამრღვევს გამოვიყენებ, სულთა მეფესთან მისვლა ძალიან ადვილი იქნება, მაგრამ სამწუხაროდ, მისი მაგიური ენერგიის მოხმარება ძალიან მაღალია. სანამ არ გავიგებ, რა გველოდება შემდეგ, უმჯობესია ენერგია დავზოგო, რათა კრიტიკულ მომენტში ის არ გამომელევა.</w:t>
      </w:r>
    </w:p>
    <w:p w14:paraId="3C11ED51" w14:textId="77777777" w:rsidR="006C0CF2" w:rsidRDefault="00000000">
      <w:pPr>
        <w:spacing w:before="269" w:after="269"/>
        <w:ind w:left="120"/>
      </w:pPr>
      <w:r>
        <w:rPr>
          <w:rFonts w:ascii="Times New Roman" w:hAnsi="Times New Roman"/>
          <w:color w:val="000000"/>
        </w:rPr>
        <w:t>ბოლოს და ბოლოს, სულთა მეფესთან შეხვედრა ამ ამბის დასასრული არ იქნება.</w:t>
      </w:r>
    </w:p>
    <w:p w14:paraId="16CA1059" w14:textId="77777777" w:rsidR="006C0CF2" w:rsidRDefault="00000000">
      <w:pPr>
        <w:spacing w:before="269" w:after="269"/>
        <w:ind w:left="120"/>
      </w:pPr>
      <w:r>
        <w:rPr>
          <w:rFonts w:ascii="Times New Roman" w:hAnsi="Times New Roman"/>
          <w:color w:val="000000"/>
        </w:rPr>
        <w:t>- კიდევ რამე?</w:t>
      </w:r>
    </w:p>
    <w:p w14:paraId="60E1EA97"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არა. მაშინ, როგორც კი ჯადოსნური მაუწყებლობა დაიწყება, რიმნეტის დახმარებით გაჩვენებ </w:t>
      </w:r>
      <w:r>
        <w:rPr>
          <w:rFonts w:ascii="Times New Roman" w:hAnsi="Times New Roman"/>
          <w:color w:val="000000"/>
        </w:rPr>
        <w:t>.</w:t>
      </w:r>
    </w:p>
    <w:p w14:paraId="55F18EE7" w14:textId="77777777" w:rsidR="006C0CF2" w:rsidRDefault="00000000">
      <w:pPr>
        <w:spacing w:before="269" w:after="269"/>
        <w:ind w:left="120"/>
      </w:pPr>
      <w:r>
        <w:rPr>
          <w:rFonts w:ascii="Times New Roman" w:hAnsi="Times New Roman"/>
          <w:color w:val="000000"/>
        </w:rPr>
        <w:t>- გააკეთე.</w:t>
      </w:r>
    </w:p>
    <w:p w14:paraId="2F040AE9"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კი, ბატონო. კარგი, ნება მომეცით გადავუხვიო თემას </w:t>
      </w:r>
      <w:r>
        <w:rPr>
          <w:rFonts w:ascii="Times New Roman" w:hAnsi="Times New Roman"/>
          <w:color w:val="000000"/>
        </w:rPr>
        <w:t>.</w:t>
      </w:r>
    </w:p>
    <w:p w14:paraId="49236210" w14:textId="77777777" w:rsidR="006C0CF2" w:rsidRDefault="00000000">
      <w:pPr>
        <w:spacing w:before="269" w:after="269"/>
        <w:ind w:left="120"/>
      </w:pPr>
      <w:r>
        <w:rPr>
          <w:rFonts w:ascii="Times New Roman" w:hAnsi="Times New Roman"/>
          <w:color w:val="000000"/>
        </w:rPr>
        <w:t>და „ლიქსს“ შეუწყდა.</w:t>
      </w:r>
    </w:p>
    <w:p w14:paraId="6D75DC59" w14:textId="77777777" w:rsidR="006C0CF2" w:rsidRDefault="00000000">
      <w:pPr>
        <w:spacing w:before="269" w:after="269"/>
        <w:ind w:left="120"/>
      </w:pPr>
      <w:r>
        <w:rPr>
          <w:rFonts w:ascii="Times New Roman" w:hAnsi="Times New Roman"/>
          <w:color w:val="000000"/>
        </w:rPr>
        <w:lastRenderedPageBreak/>
        <w:t>„მისმინე, ვფიქრობდი, დელზოგეიდის სხვა სტუდენტები ახლა გაკვეთილების შუაგულში არიან, არა?“ იკითხა საშამ იმაზე, რაც უცებ გაახსენდა.</w:t>
      </w:r>
    </w:p>
    <w:p w14:paraId="5D9328AF" w14:textId="77777777" w:rsidR="006C0CF2" w:rsidRDefault="00000000">
      <w:pPr>
        <w:spacing w:before="269" w:after="269"/>
        <w:ind w:left="120"/>
      </w:pPr>
      <w:r>
        <w:rPr>
          <w:rFonts w:ascii="Times New Roman" w:hAnsi="Times New Roman"/>
          <w:color w:val="000000"/>
        </w:rPr>
        <w:t>- მართალია.</w:t>
      </w:r>
    </w:p>
    <w:p w14:paraId="718CA035" w14:textId="77777777" w:rsidR="006C0CF2" w:rsidRDefault="00000000">
      <w:pPr>
        <w:spacing w:before="269" w:after="269"/>
        <w:ind w:left="120"/>
      </w:pPr>
      <w:r>
        <w:rPr>
          <w:rFonts w:ascii="Times New Roman" w:hAnsi="Times New Roman"/>
          <w:color w:val="000000"/>
        </w:rPr>
        <w:t>- და რა ხდება სტუდენტებთან დელზოგეიდის გამოძახების დროს?</w:t>
      </w:r>
    </w:p>
    <w:p w14:paraId="3AEAFAE7" w14:textId="77777777" w:rsidR="006C0CF2" w:rsidRDefault="00000000">
      <w:pPr>
        <w:spacing w:before="269" w:after="269"/>
        <w:ind w:left="120"/>
      </w:pPr>
      <w:r>
        <w:rPr>
          <w:rFonts w:ascii="Times New Roman" w:hAnsi="Times New Roman"/>
          <w:color w:val="000000"/>
        </w:rPr>
        <w:t>— გამოძახების დროს, ნამდვილი დელზოგეიდის ნაცვლად „ირისის“ მიერ შექმნილი ასლი ჩნდება. არ არის საჭირო იმაზე ფიქრი, რომ ციხესიმაგრეში მყოფებს ნამდვილ დელზოგეიდთან ერთად გადაიყვანენ.</w:t>
      </w:r>
    </w:p>
    <w:p w14:paraId="63A84E40" w14:textId="77777777" w:rsidR="006C0CF2" w:rsidRDefault="00000000">
      <w:pPr>
        <w:spacing w:before="269" w:after="269"/>
        <w:ind w:left="120"/>
      </w:pPr>
      <w:r>
        <w:rPr>
          <w:rFonts w:ascii="Times New Roman" w:hAnsi="Times New Roman"/>
          <w:color w:val="000000"/>
        </w:rPr>
        <w:t>მოკლედ, ნამდვილი ციხესიმაგრე რეპლიკით იცვლება, რის გამოც შიგნით მყოფი ადამიანები ხელუხლებლად რჩებიან. კარგი ჯადოსნური თვალის გარეშე, გამოძახებისას ჩანაცვლების შემჩნევა შეუძლებელია.</w:t>
      </w:r>
    </w:p>
    <w:p w14:paraId="4ACEE163" w14:textId="77777777" w:rsidR="006C0CF2" w:rsidRDefault="00000000">
      <w:pPr>
        <w:spacing w:before="269" w:after="269"/>
        <w:ind w:left="120"/>
      </w:pPr>
      <w:r>
        <w:rPr>
          <w:rFonts w:ascii="Times New Roman" w:hAnsi="Times New Roman"/>
          <w:color w:val="000000"/>
        </w:rPr>
        <w:t>„მოვედით“, თქვა მიშამ.</w:t>
      </w:r>
    </w:p>
    <w:p w14:paraId="7DA981A1" w14:textId="77777777" w:rsidR="006C0CF2" w:rsidRDefault="00000000">
      <w:pPr>
        <w:spacing w:before="269" w:after="269"/>
        <w:ind w:left="120"/>
      </w:pPr>
      <w:r>
        <w:rPr>
          <w:rFonts w:ascii="Times New Roman" w:hAnsi="Times New Roman"/>
          <w:color w:val="000000"/>
        </w:rPr>
        <w:t>კიბეებზე ასვლისას დავინახეთ ხის აბრა, რომელზეც ამოტვიფრული იყო წარწერა „სატესტო ოთახი“.</w:t>
      </w:r>
    </w:p>
    <w:p w14:paraId="6ADF088E" w14:textId="77777777" w:rsidR="006C0CF2" w:rsidRDefault="00000000">
      <w:pPr>
        <w:spacing w:before="269" w:after="269"/>
        <w:ind w:left="120"/>
      </w:pPr>
      <w:r>
        <w:rPr>
          <w:rFonts w:ascii="Times New Roman" w:hAnsi="Times New Roman"/>
          <w:color w:val="000000"/>
        </w:rPr>
        <w:t>დაახლოებით 20 კიბე ადიოდა და მათ წინ მაღალი ხე იდგა, რომელიც სვეტს ჰგავდა. უეცრად ხეზე სახე გამოჩნდა, ისევე როგორც საკლასო ოთახში.</w:t>
      </w:r>
    </w:p>
    <w:p w14:paraId="09580E39" w14:textId="77777777" w:rsidR="006C0CF2" w:rsidRDefault="00000000">
      <w:pPr>
        <w:spacing w:before="269" w:after="269"/>
        <w:ind w:left="120"/>
      </w:pPr>
      <w:r>
        <w:rPr>
          <w:rFonts w:ascii="Times New Roman" w:hAnsi="Times New Roman"/>
          <w:color w:val="000000"/>
        </w:rPr>
        <w:t>- მმმ, კარგად გააკეთე აქ მოსვლისთვის. ახლა კი სულების განსაცდელებზე მოგიყვები. - გაისმა უზარმაზარი ხის, ენიუნიენის ხმა. - თუ ზედა სართულებზე ასვლას შეეცდები, სხვადასხვა სულები გზას გადაგიღობავენ და ყველანაირ განსაცდელს დაგაკისრებენ. თუ მათ წარმატებით გადალახავ და ენიუნიენის მწვერვალს მიაღწევ, სადაც სულების მეფე ზის, მაშინ ჩაითვლება, რომ განსაცდელები გადალახე. თუმცა, მკაცრად უნდა დაიცვა სულების მიერ დაწესებული განსაცდელების წესები. თუ მათ დაარღვევ, ვერასდროს შეძლებ მწვერვალზე ასვლას და კიბეებზე სამუდამოდ ადიხარ.</w:t>
      </w:r>
    </w:p>
    <w:p w14:paraId="12266412" w14:textId="77777777" w:rsidR="006C0CF2" w:rsidRDefault="00000000">
      <w:pPr>
        <w:spacing w:before="269" w:after="269"/>
        <w:ind w:left="120"/>
      </w:pPr>
      <w:r>
        <w:rPr>
          <w:rFonts w:ascii="Times New Roman" w:hAnsi="Times New Roman"/>
          <w:color w:val="000000"/>
        </w:rPr>
        <w:t>მაშ, უსარგებლოა მათში ძალით გარღვევა?</w:t>
      </w:r>
    </w:p>
    <w:p w14:paraId="65D9C554" w14:textId="77777777" w:rsidR="006C0CF2" w:rsidRDefault="00000000">
      <w:pPr>
        <w:spacing w:before="269" w:after="269"/>
        <w:ind w:left="120"/>
      </w:pPr>
      <w:r>
        <w:rPr>
          <w:rFonts w:ascii="Times New Roman" w:hAnsi="Times New Roman"/>
          <w:color w:val="000000"/>
        </w:rPr>
        <w:t>- გარდა ამისა, გამოსაცდელებს შორის შეხვედრები წესების დარღვევად არ ითვლება. თქვენ თავისუფლად შეგიძლიათ როგორც ძალების გაერთიანება, ასევე ერთმანეთის მოტყუება. ეს ყველაფერი ტესტების ნაწილია.</w:t>
      </w:r>
    </w:p>
    <w:p w14:paraId="6E740998" w14:textId="77777777" w:rsidR="006C0CF2" w:rsidRDefault="00000000">
      <w:pPr>
        <w:spacing w:before="269" w:after="269"/>
        <w:ind w:left="120"/>
      </w:pPr>
      <w:r>
        <w:rPr>
          <w:rFonts w:ascii="Times New Roman" w:hAnsi="Times New Roman"/>
          <w:color w:val="000000"/>
        </w:rPr>
        <w:t>ასე რომ, გამოსაცდელები შეიძლება იყვნენ როგორც მტრები, ასევე მოკავშირეები. არამგონია, ბოროტი მეფეები ჩემს მხარეს დაიჭერდნენ, მაგრამ ის ფაქტი, რომ ერთმანეთთან საუბარი შეგვიძლია, საკმაოდ მოსახერხებელია.</w:t>
      </w:r>
    </w:p>
    <w:p w14:paraId="74A10380" w14:textId="77777777" w:rsidR="006C0CF2" w:rsidRDefault="00000000">
      <w:pPr>
        <w:spacing w:before="269" w:after="269"/>
        <w:ind w:left="120"/>
      </w:pPr>
      <w:r>
        <w:rPr>
          <w:rFonts w:ascii="Times New Roman" w:hAnsi="Times New Roman"/>
          <w:color w:val="000000"/>
        </w:rPr>
        <w:t xml:space="preserve">- ახლა კი პირველ ტესტს გაგაცნობთ. გნიელის კიბე. თქვენ უნდა აირჩიოთ 20 კიბიდან ერთ-ერთი და ავიდეთ მასზე. თუმცა, ერთ კიბეზე ასვლა მხოლოდ ერთ ადამიანს </w:t>
      </w:r>
      <w:r>
        <w:rPr>
          <w:rFonts w:ascii="Times New Roman" w:hAnsi="Times New Roman"/>
          <w:color w:val="000000"/>
        </w:rPr>
        <w:lastRenderedPageBreak/>
        <w:t>შეუძლია. თქვენ არ შეგიძლიათ აირჩიოთ კიბეები, რომლებიც უკვე არჩეულია სხვის მიერ.</w:t>
      </w:r>
    </w:p>
    <w:p w14:paraId="60104C4B" w14:textId="77777777" w:rsidR="006C0CF2" w:rsidRDefault="00000000">
      <w:pPr>
        <w:spacing w:before="269" w:after="269"/>
        <w:ind w:left="120"/>
      </w:pPr>
      <w:r>
        <w:rPr>
          <w:rFonts w:ascii="Times New Roman" w:hAnsi="Times New Roman"/>
          <w:color w:val="000000"/>
        </w:rPr>
        <w:t>ეს ნიშნავს, რომ ტესტის შემადგენლობა განსხვავებული იქნება თითოეული კიბისთვის?</w:t>
      </w:r>
    </w:p>
    <w:p w14:paraId="6C4BD0C1" w14:textId="77777777" w:rsidR="006C0CF2" w:rsidRDefault="00000000">
      <w:pPr>
        <w:spacing w:before="269" w:after="269"/>
        <w:ind w:left="120"/>
      </w:pPr>
      <w:r>
        <w:rPr>
          <w:rFonts w:ascii="Times New Roman" w:hAnsi="Times New Roman"/>
          <w:color w:val="000000"/>
        </w:rPr>
        <w:t>— 20 კიბიდან მხოლოდ ხუთი მიდის სულიერი მეფის მწვერვალზე.</w:t>
      </w:r>
    </w:p>
    <w:p w14:paraId="33947174" w14:textId="77777777" w:rsidR="006C0CF2" w:rsidRDefault="00000000">
      <w:pPr>
        <w:spacing w:before="269" w:after="269"/>
        <w:ind w:left="120"/>
      </w:pPr>
      <w:r>
        <w:rPr>
          <w:rFonts w:ascii="Times New Roman" w:hAnsi="Times New Roman"/>
          <w:color w:val="000000"/>
        </w:rPr>
        <w:t>„ჰმ, რა დაემართებათ მათ, ვინც სხვებს აირჩევს?“ იკითხა გაკვირვებულმა ელეონორამ.</w:t>
      </w:r>
    </w:p>
    <w:p w14:paraId="60D13400" w14:textId="77777777" w:rsidR="006C0CF2" w:rsidRDefault="00000000">
      <w:pPr>
        <w:spacing w:before="269" w:after="269"/>
        <w:ind w:left="120"/>
      </w:pPr>
      <w:r>
        <w:rPr>
          <w:rFonts w:ascii="Times New Roman" w:hAnsi="Times New Roman"/>
          <w:color w:val="000000"/>
        </w:rPr>
        <w:t>- ჰო-ჰო-ჰო, თუ არასწორ გზას აირჩევ, უბრალოდ აქ დაბრუნდები. ამ შემთხვევაში, ჩაითვლება, რომ გამოცდა ჩაჭრილი გაქვს.</w:t>
      </w:r>
    </w:p>
    <w:p w14:paraId="54C4BB11" w14:textId="77777777" w:rsidR="006C0CF2" w:rsidRDefault="00000000">
      <w:pPr>
        <w:spacing w:before="269" w:after="269"/>
        <w:ind w:left="120"/>
      </w:pPr>
      <w:r>
        <w:rPr>
          <w:rFonts w:ascii="Times New Roman" w:hAnsi="Times New Roman"/>
          <w:color w:val="000000"/>
        </w:rPr>
        <w:t>- მაგრამ შემდეგ აღმოჩნდება, რომ თუ ტესტებამდე არ გაგიმართლა, მაშინ მწვერვალს ვერ მიაღწევ.</w:t>
      </w:r>
    </w:p>
    <w:p w14:paraId="1A495791" w14:textId="77777777" w:rsidR="006C0CF2" w:rsidRDefault="00000000">
      <w:pPr>
        <w:spacing w:before="269" w:after="269"/>
        <w:ind w:left="120"/>
      </w:pPr>
      <w:r>
        <w:rPr>
          <w:rFonts w:ascii="Times New Roman" w:hAnsi="Times New Roman"/>
          <w:color w:val="000000"/>
        </w:rPr>
        <w:t>- ზუსტად ესაა, - დამალვის გარეშე თქვა უზარმაზარმა ხემ, ენუნიენმა. - გნიელის კიბეს იღბლის გამოცდასაც უწოდებენ. პირველ გამოცდაზე, როგორც სახელიდან ჩანს, ბედი უნდა სცადო.</w:t>
      </w:r>
    </w:p>
    <w:p w14:paraId="0AB107BB" w14:textId="77777777" w:rsidR="006C0CF2" w:rsidRDefault="00000000">
      <w:pPr>
        <w:spacing w:before="269" w:after="269"/>
        <w:ind w:left="120"/>
      </w:pPr>
      <w:r>
        <w:rPr>
          <w:rFonts w:ascii="Times New Roman" w:hAnsi="Times New Roman"/>
          <w:color w:val="000000"/>
        </w:rPr>
        <w:t>ჰმ, არ მეგონა, რომ პირველი ტესტი რთული იქნებოდა.</w:t>
      </w:r>
    </w:p>
    <w:p w14:paraId="4482514C" w14:textId="77777777" w:rsidR="006C0CF2" w:rsidRDefault="00000000">
      <w:pPr>
        <w:pStyle w:val="Heading2"/>
        <w:pageBreakBefore/>
        <w:spacing w:before="180" w:after="180"/>
        <w:ind w:left="120"/>
      </w:pPr>
      <w:bookmarkStart w:id="30" w:name="_§_30._დემონის"/>
      <w:bookmarkEnd w:id="30"/>
      <w:r>
        <w:rPr>
          <w:rFonts w:ascii="Times New Roman" w:hAnsi="Times New Roman"/>
          <w:color w:val="000000"/>
          <w:sz w:val="33"/>
        </w:rPr>
        <w:lastRenderedPageBreak/>
        <w:t>§ 30. დემონის მბრძანებლის ბედის გამოცდა</w:t>
      </w:r>
    </w:p>
    <w:p w14:paraId="5675AB92" w14:textId="77777777" w:rsidR="006C0CF2" w:rsidRDefault="00000000">
      <w:pPr>
        <w:spacing w:before="269" w:after="269"/>
        <w:ind w:left="120"/>
      </w:pPr>
      <w:r>
        <w:rPr>
          <w:rFonts w:ascii="Times New Roman" w:hAnsi="Times New Roman"/>
          <w:color w:val="000000"/>
        </w:rPr>
        <w:t>- ასე რომ, როგორც კი ნიშანს მივცემ, ადით თქვენთვის სასურველ კიბეზე, მაგრამ რომელს არ უნდა აირჩევდეთ, წესი, რომ ვინც პირველი მივა, პირველი მივა, არ გაუქმდება. - გაისმა უზარმაზარი ხის, ენიუნიენის ხმა.</w:t>
      </w:r>
    </w:p>
    <w:p w14:paraId="7B43ED82" w14:textId="77777777" w:rsidR="006C0CF2" w:rsidRDefault="00000000">
      <w:pPr>
        <w:spacing w:before="269" w:after="269"/>
        <w:ind w:left="120"/>
      </w:pPr>
      <w:r>
        <w:rPr>
          <w:rFonts w:ascii="Times New Roman" w:hAnsi="Times New Roman"/>
          <w:color w:val="000000"/>
        </w:rPr>
        <w:t>მიუხედავად იმისა, რომ მან თქვა, რომ „ვინც პირველი მივა იქ, ის შეჭამს“, იღბლის გამოცდად არ აქვს მნიშვნელობა, ვინ აირჩევს პირველი.</w:t>
      </w:r>
    </w:p>
    <w:p w14:paraId="77FB7C86" w14:textId="77777777" w:rsidR="006C0CF2" w:rsidRDefault="00000000">
      <w:pPr>
        <w:spacing w:before="269" w:after="269"/>
        <w:ind w:left="120"/>
      </w:pPr>
      <w:r>
        <w:rPr>
          <w:rFonts w:ascii="Times New Roman" w:hAnsi="Times New Roman"/>
          <w:color w:val="000000"/>
        </w:rPr>
        <w:t>- სირბილი დაშვებულია, მაგრამ სხვა გამოსაცდელებისთვის ხელის შეშლის მცდელობა წესების დარღვევად ჩაითვლება. ამ შემთხვევაში, თქვენ დისკვალიფიცირებული იქნებით. თუ გადაწყვეტთ იმავე კიბის ქვეშ ერთდროულად ასვლას, მოგიწევთ ჩემს გადაწყვეტილებას დაელოდოთ.</w:t>
      </w:r>
    </w:p>
    <w:p w14:paraId="05E51AE4" w14:textId="77777777" w:rsidR="006C0CF2" w:rsidRDefault="00000000">
      <w:pPr>
        <w:spacing w:before="269" w:after="269"/>
        <w:ind w:left="120"/>
      </w:pPr>
      <w:r>
        <w:rPr>
          <w:rFonts w:ascii="Times New Roman" w:hAnsi="Times New Roman"/>
          <w:color w:val="000000"/>
        </w:rPr>
        <w:t>ყველა დამსწრე ყურადღებით უსმენდა ტესტის წესების ახსნას.</w:t>
      </w:r>
    </w:p>
    <w:p w14:paraId="41455A32" w14:textId="77777777" w:rsidR="006C0CF2" w:rsidRDefault="00000000">
      <w:pPr>
        <w:spacing w:before="269" w:after="269"/>
        <w:ind w:left="120"/>
      </w:pPr>
      <w:r>
        <w:rPr>
          <w:rFonts w:ascii="Times New Roman" w:hAnsi="Times New Roman"/>
          <w:color w:val="000000"/>
        </w:rPr>
        <w:t>- გარდა ამისა, სულიერი გამოცდების დროს, თქვენ აკრძალულია თავიდან არჩეული გზის გარდა სხვა გზის არჩევა. გაითვალისწინეთ, რომ კედლების დანგრევა და „გატომის“ გამოყენება დისკვალიფიკაციას გამოიწვევს.</w:t>
      </w:r>
    </w:p>
    <w:p w14:paraId="1CA200F0" w14:textId="77777777" w:rsidR="006C0CF2" w:rsidRDefault="00000000">
      <w:pPr>
        <w:spacing w:before="269" w:after="269"/>
        <w:ind w:left="120"/>
      </w:pPr>
      <w:r>
        <w:rPr>
          <w:rFonts w:ascii="Times New Roman" w:hAnsi="Times New Roman"/>
          <w:color w:val="000000"/>
        </w:rPr>
        <w:t>ანუ „გატომის“ დახმარებით სწორი გზის პოვნის შემდეგ გაერთიანება არ გამოვა? წინააღმდეგ შემთხვევაში, რა სახის იღბლის გამოცდა იქნებოდა ეს?</w:t>
      </w:r>
    </w:p>
    <w:p w14:paraId="0E0AC9B0" w14:textId="77777777" w:rsidR="006C0CF2" w:rsidRDefault="00000000">
      <w:pPr>
        <w:spacing w:before="269" w:after="269"/>
        <w:ind w:left="120"/>
      </w:pPr>
      <w:r>
        <w:rPr>
          <w:rFonts w:ascii="Times New Roman" w:hAnsi="Times New Roman"/>
          <w:color w:val="000000"/>
        </w:rPr>
        <w:t>- მზად ხარ? ამ შემთხვევაში, ამ წუთიდან სულების განსაცდელები დაწყებულად ცხადდება! - განსაცდელების დაწყების სიგნალი გაისმა.</w:t>
      </w:r>
    </w:p>
    <w:p w14:paraId="4EE817E3" w14:textId="77777777" w:rsidR="006C0CF2" w:rsidRDefault="00000000">
      <w:pPr>
        <w:spacing w:before="269" w:after="269"/>
        <w:ind w:left="120"/>
      </w:pPr>
      <w:r>
        <w:rPr>
          <w:rFonts w:ascii="Times New Roman" w:hAnsi="Times New Roman"/>
          <w:color w:val="000000"/>
        </w:rPr>
        <w:t>ოცი კიბიდან მხოლოდ ხუთია გამარჯვების კიბე. თუ ბედის გამოცდის შესახებ სიტყვები სიმართლეა, მაშინ სულის მეფესთან მიღწევის შანსი 25%-ია. სანამ ყველა კიბეებს უყურებდა, პირველი ალისფერი საფლავის ქვების მეფე, გილისირისი, დაიძრა.</w:t>
      </w:r>
    </w:p>
    <w:p w14:paraId="38E94D16" w14:textId="77777777" w:rsidR="006C0CF2" w:rsidRDefault="00000000">
      <w:pPr>
        <w:spacing w:before="269" w:after="269"/>
        <w:ind w:left="120"/>
      </w:pPr>
      <w:r>
        <w:rPr>
          <w:rFonts w:ascii="Times New Roman" w:hAnsi="Times New Roman"/>
          <w:color w:val="000000"/>
        </w:rPr>
        <w:t>- რა სასაცილოა! რა შეიძლება იყოს უფრო კომიკური, ვიდრე ბანალური წარუმატებლობის გამო წაგება?</w:t>
      </w:r>
    </w:p>
    <w:p w14:paraId="693F14DD" w14:textId="77777777" w:rsidR="006C0CF2" w:rsidRDefault="00000000">
      <w:pPr>
        <w:spacing w:before="269" w:after="269"/>
        <w:ind w:left="120"/>
      </w:pPr>
      <w:r>
        <w:rPr>
          <w:rFonts w:ascii="Times New Roman" w:hAnsi="Times New Roman"/>
          <w:color w:val="000000"/>
        </w:rPr>
        <w:t>ამის თქმის შემდეგ, მან, ყოყმანის გარეშე, მარცხნივ მეთხუთმეტე კიბე აირჩია და მასზე ასვლა დაიწყო.</w:t>
      </w:r>
    </w:p>
    <w:p w14:paraId="34105441" w14:textId="77777777" w:rsidR="006C0CF2" w:rsidRDefault="00000000">
      <w:pPr>
        <w:spacing w:before="269" w:after="269"/>
        <w:ind w:left="120"/>
      </w:pPr>
      <w:r>
        <w:rPr>
          <w:rFonts w:ascii="Times New Roman" w:hAnsi="Times New Roman"/>
          <w:color w:val="000000"/>
        </w:rPr>
        <w:t>- ოჰ, კი, რაღაც დამავიწყდა მეთქვა, - რამდენიმე საფეხურით ასვლის შემდეგ, გილისირისმა გელის მსგავსი თავი გადააქნია. - ამ გამოცდას ვერ ჩააბარებ, დემონ ბატონო. ბანალური მიზეზი ის არის, რომ ეს იღბლის მცდელობაა და შენ არ გაგიმართლა.</w:t>
      </w:r>
    </w:p>
    <w:p w14:paraId="717CFFA7" w14:textId="77777777" w:rsidR="006C0CF2" w:rsidRDefault="00000000">
      <w:pPr>
        <w:spacing w:before="269" w:after="269"/>
        <w:ind w:left="120"/>
      </w:pPr>
      <w:r>
        <w:rPr>
          <w:rFonts w:ascii="Times New Roman" w:hAnsi="Times New Roman"/>
          <w:color w:val="000000"/>
        </w:rPr>
        <w:t>ჰოდა, მის სიტყვებში გარკვეული აზრია.</w:t>
      </w:r>
    </w:p>
    <w:p w14:paraId="636892CA" w14:textId="77777777" w:rsidR="006C0CF2" w:rsidRDefault="00000000">
      <w:pPr>
        <w:spacing w:before="269" w:after="269"/>
        <w:ind w:left="120"/>
      </w:pPr>
      <w:r>
        <w:rPr>
          <w:rFonts w:ascii="Times New Roman" w:hAnsi="Times New Roman"/>
          <w:color w:val="000000"/>
        </w:rPr>
        <w:t>— გამოცდის შემდეგ გადაწყვიტე კიბეებით მაგიის გაკეთება?</w:t>
      </w:r>
    </w:p>
    <w:p w14:paraId="3DD44997" w14:textId="77777777" w:rsidR="006C0CF2" w:rsidRDefault="00000000">
      <w:pPr>
        <w:spacing w:before="269" w:after="269"/>
        <w:ind w:left="120"/>
      </w:pPr>
      <w:r>
        <w:rPr>
          <w:rFonts w:ascii="Times New Roman" w:hAnsi="Times New Roman"/>
          <w:color w:val="000000"/>
        </w:rPr>
        <w:lastRenderedPageBreak/>
        <w:t>- გაქვთ მტკიცებულება? მაშინაც კი, თუ ტესტებს ვერ ჩააბარებთ, ამაში უცნაური არაფერია. ბოლოს და ბოლოს, გამოტოვების შანსი 75%-მდეა. უფრო სავარაუდოა, რომ გამარჯვებული კიბის არჩევა თაღლითობად ჩაითვლება.</w:t>
      </w:r>
    </w:p>
    <w:p w14:paraId="14180983" w14:textId="77777777" w:rsidR="006C0CF2" w:rsidRDefault="00000000">
      <w:pPr>
        <w:spacing w:before="269" w:after="269"/>
        <w:ind w:left="120"/>
      </w:pPr>
      <w:r>
        <w:rPr>
          <w:rFonts w:ascii="Times New Roman" w:hAnsi="Times New Roman"/>
          <w:color w:val="000000"/>
        </w:rPr>
        <w:t>ჰმ, ცოტას ლაპარაკობს. მისი ხასიათიდან გამომდინარე, ისარგებლებს იღბლით და რამეს გააკეთებს.</w:t>
      </w:r>
    </w:p>
    <w:p w14:paraId="7931B064" w14:textId="77777777" w:rsidR="006C0CF2" w:rsidRDefault="00000000">
      <w:pPr>
        <w:spacing w:before="269" w:after="269"/>
        <w:ind w:left="120"/>
      </w:pPr>
      <w:r>
        <w:rPr>
          <w:rFonts w:ascii="Times New Roman" w:hAnsi="Times New Roman"/>
          <w:color w:val="000000"/>
        </w:rPr>
        <w:t>- ჰე-ჰე-ჰე. - ეშმაკურად გაიღიმა გილისირისმა. - კანონდამრღვევი გამოიყენე.</w:t>
      </w:r>
    </w:p>
    <w:p w14:paraId="0248E950" w14:textId="77777777" w:rsidR="006C0CF2" w:rsidRDefault="00000000">
      <w:pPr>
        <w:spacing w:before="269" w:after="269"/>
        <w:ind w:left="120"/>
      </w:pPr>
      <w:r>
        <w:rPr>
          <w:rFonts w:ascii="Times New Roman" w:hAnsi="Times New Roman"/>
          <w:color w:val="000000"/>
        </w:rPr>
        <w:t>ამ სიტყვების თქმის შემდეგ, გილისირისი კიბეებზე ავიდა. კიბის ბოლოს კარი იყო, რომლის გამო შეუძლებელი იყო იმის დადგენა, თუ რომელი კიბე იყო გამარჯვებული.</w:t>
      </w:r>
    </w:p>
    <w:p w14:paraId="422B54A4" w14:textId="77777777" w:rsidR="006C0CF2" w:rsidRDefault="00000000">
      <w:pPr>
        <w:spacing w:before="269" w:after="269"/>
        <w:ind w:left="120"/>
      </w:pPr>
      <w:r>
        <w:rPr>
          <w:rFonts w:ascii="Times New Roman" w:hAnsi="Times New Roman"/>
          <w:color w:val="000000"/>
        </w:rPr>
        <w:t>„რა სულელური გამოცდაა“, - ჩაილაპარაკა ქვესკნელის მეფემ, იდჟემ, და კიბეები თავისი ჯადოსნური თვალით დაათვალიერა. შემდეგ კი ყველაზე მარჯვენა კიდიდან ასვლა დაიწყო.</w:t>
      </w:r>
    </w:p>
    <w:p w14:paraId="135AE25D" w14:textId="77777777" w:rsidR="006C0CF2" w:rsidRDefault="00000000">
      <w:pPr>
        <w:spacing w:before="269" w:after="269"/>
        <w:ind w:left="120"/>
      </w:pPr>
      <w:r>
        <w:rPr>
          <w:rFonts w:ascii="Times New Roman" w:hAnsi="Times New Roman"/>
          <w:color w:val="000000"/>
        </w:rPr>
        <w:t>— ...საქმე კაიხირამჩიკზეა, საინტერესოა, დაბრუნდება თუ არა... — წუწუნებდა წყევლის მეფის საყვარელი, ჯისტე, და მარცხნიდან მესამე კიბეზე ასვლას შეუდგა.</w:t>
      </w:r>
    </w:p>
    <w:p w14:paraId="20AAB88B" w14:textId="77777777" w:rsidR="006C0CF2" w:rsidRDefault="00000000">
      <w:pPr>
        <w:spacing w:before="269" w:after="269"/>
        <w:ind w:left="120"/>
      </w:pPr>
      <w:r>
        <w:rPr>
          <w:rFonts w:ascii="Times New Roman" w:hAnsi="Times New Roman"/>
          <w:color w:val="000000"/>
        </w:rPr>
        <w:t>- რადგან აქ თექვსმეტი ვართ, სავარაუდოა, რომ გამარჯვებული კიბე ოთხს მოხვდება. ყველაფერი იმაზეა დამოკიდებული, რამდენ მეფეს გაუმართლებს, მაგრამ ერთი ჩვენგანი მაინც აუცილებლად გავა.</w:t>
      </w:r>
    </w:p>
    <w:p w14:paraId="50766D29" w14:textId="77777777" w:rsidR="006C0CF2" w:rsidRDefault="00000000">
      <w:pPr>
        <w:spacing w:before="269" w:after="269"/>
        <w:ind w:left="120"/>
      </w:pPr>
      <w:r>
        <w:rPr>
          <w:rFonts w:ascii="Times New Roman" w:hAnsi="Times New Roman"/>
          <w:color w:val="000000"/>
        </w:rPr>
        <w:t>სამივე მეფეს რომ გაუმართლოს კიდეც, ჩვიდმეტიდან ორი გამარჯვებული დარჩება. სულ 16 ვართ. როგორც საშამ თქვა, ერთ-ერთ ჩვენგანს აუცილებლად გაუმართლებს.</w:t>
      </w:r>
    </w:p>
    <w:p w14:paraId="6A468E5E" w14:textId="77777777" w:rsidR="006C0CF2" w:rsidRDefault="00000000">
      <w:pPr>
        <w:spacing w:before="269" w:after="269"/>
        <w:ind w:left="120"/>
      </w:pPr>
      <w:r>
        <w:rPr>
          <w:rFonts w:ascii="Times New Roman" w:hAnsi="Times New Roman"/>
          <w:color w:val="000000"/>
        </w:rPr>
        <w:t>- მაგრამ ყველაფერი ამაოა, თუ ბატონი ანოსი ვერ გაიმარჯვებს.</w:t>
      </w:r>
    </w:p>
    <w:p w14:paraId="2FD08923" w14:textId="77777777" w:rsidR="006C0CF2" w:rsidRDefault="00000000">
      <w:pPr>
        <w:spacing w:before="269" w:after="269"/>
        <w:ind w:left="120"/>
      </w:pPr>
      <w:r>
        <w:rPr>
          <w:rFonts w:ascii="Times New Roman" w:hAnsi="Times New Roman"/>
          <w:color w:val="000000"/>
        </w:rPr>
        <w:t>მიშას სიტყვების გაგონებაზე რეიმ მშვიდად გაიღიმა.</w:t>
      </w:r>
    </w:p>
    <w:p w14:paraId="6E29C726" w14:textId="77777777" w:rsidR="006C0CF2" w:rsidRDefault="00000000">
      <w:pPr>
        <w:spacing w:before="269" w:after="269"/>
        <w:ind w:left="120"/>
      </w:pPr>
      <w:r>
        <w:rPr>
          <w:rFonts w:ascii="Times New Roman" w:hAnsi="Times New Roman"/>
          <w:color w:val="000000"/>
        </w:rPr>
        <w:t>— მე ვფიქრობ, რომ უარეს შემთხვევაშიც კი ყველაფერი კარგად იქნება, მთავარია, ვინმე შეხვდეს სულების მეფეს და გაათავისუფლოს ცოდვა რეგლია და ანოსის ქვეშევრდომები.</w:t>
      </w:r>
    </w:p>
    <w:p w14:paraId="53C9E8ED" w14:textId="77777777" w:rsidR="006C0CF2" w:rsidRDefault="00000000">
      <w:pPr>
        <w:spacing w:before="269" w:after="269"/>
        <w:ind w:left="120"/>
      </w:pPr>
      <w:r>
        <w:rPr>
          <w:rFonts w:ascii="Times New Roman" w:hAnsi="Times New Roman"/>
          <w:color w:val="000000"/>
        </w:rPr>
        <w:t>„და მაინც, ანოსს აქვს ამის ყველაზე დიდი შანსი“, - თქვა ელეონორამ და საჩვენებელი თითი ასწია.</w:t>
      </w:r>
    </w:p>
    <w:p w14:paraId="03F9AA23" w14:textId="77777777" w:rsidR="006C0CF2" w:rsidRDefault="00000000">
      <w:pPr>
        <w:spacing w:before="269" w:after="269"/>
        <w:ind w:left="120"/>
      </w:pPr>
      <w:r>
        <w:rPr>
          <w:rFonts w:ascii="Times New Roman" w:hAnsi="Times New Roman"/>
          <w:color w:val="000000"/>
        </w:rPr>
        <w:t>სანამ არ გავიგებთ, ვინ არის ეს სულიერი მეფე, უმჯობესი იქნება, მასთან მივიდე.</w:t>
      </w:r>
    </w:p>
    <w:p w14:paraId="1C00B29F" w14:textId="77777777" w:rsidR="006C0CF2" w:rsidRDefault="00000000">
      <w:pPr>
        <w:spacing w:before="269" w:after="269"/>
        <w:ind w:left="120"/>
      </w:pPr>
      <w:r>
        <w:rPr>
          <w:rFonts w:ascii="Times New Roman" w:hAnsi="Times New Roman"/>
          <w:color w:val="000000"/>
        </w:rPr>
        <w:t>„მართლა შემთხვევითობას დავტოვებთ?“ მკითხა მიშამ და ყურადღებით შემომხედა.</w:t>
      </w:r>
    </w:p>
    <w:p w14:paraId="61D13030" w14:textId="77777777" w:rsidR="006C0CF2" w:rsidRDefault="00000000">
      <w:pPr>
        <w:spacing w:before="269" w:after="269"/>
        <w:ind w:left="120"/>
      </w:pPr>
      <w:r>
        <w:rPr>
          <w:rFonts w:ascii="Times New Roman" w:hAnsi="Times New Roman"/>
          <w:color w:val="000000"/>
        </w:rPr>
        <w:t>- სულაც არა, განსაკუთრებით ბოროტი მეფეების თავდაჯერებული ქმედებების გათვალისწინებით. არ ვიცი, რამდენი ხანია აქ არიან, მაგრამ ეს პირველი შემთხვევა არ არის, როდესაც სულები მათ გამოცდას უწევენ.</w:t>
      </w:r>
    </w:p>
    <w:p w14:paraId="313284A5" w14:textId="77777777" w:rsidR="006C0CF2" w:rsidRDefault="00000000">
      <w:pPr>
        <w:spacing w:before="269" w:after="269"/>
        <w:ind w:left="120"/>
      </w:pPr>
      <w:r>
        <w:rPr>
          <w:rFonts w:ascii="Times New Roman" w:hAnsi="Times New Roman"/>
          <w:color w:val="000000"/>
        </w:rPr>
        <w:lastRenderedPageBreak/>
        <w:t>— არსებობს თუ არა სწორი გზის პოვნის გზა?</w:t>
      </w:r>
    </w:p>
    <w:p w14:paraId="7A17744C" w14:textId="77777777" w:rsidR="006C0CF2" w:rsidRDefault="00000000">
      <w:pPr>
        <w:spacing w:before="269" w:after="269"/>
        <w:ind w:left="120"/>
      </w:pPr>
      <w:r>
        <w:rPr>
          <w:rFonts w:ascii="Times New Roman" w:hAnsi="Times New Roman"/>
          <w:color w:val="000000"/>
        </w:rPr>
        <w:t>თავი დავუქნიე.</w:t>
      </w:r>
    </w:p>
    <w:p w14:paraId="70D576F3" w14:textId="77777777" w:rsidR="006C0CF2" w:rsidRDefault="00000000">
      <w:pPr>
        <w:spacing w:before="269" w:after="269"/>
        <w:ind w:left="120"/>
      </w:pPr>
      <w:r>
        <w:rPr>
          <w:rFonts w:ascii="Times New Roman" w:hAnsi="Times New Roman"/>
          <w:color w:val="000000"/>
        </w:rPr>
        <w:t>- და შესაძლებელია, რომ წარმატებას მივაღწევთ, მაშინაც კი, თუ არასწორ გზას ავირჩევთ.</w:t>
      </w:r>
    </w:p>
    <w:p w14:paraId="4841457B" w14:textId="77777777" w:rsidR="006C0CF2" w:rsidRDefault="00000000">
      <w:pPr>
        <w:spacing w:before="269" w:after="269"/>
        <w:ind w:left="120"/>
      </w:pPr>
      <w:r>
        <w:rPr>
          <w:rFonts w:ascii="Times New Roman" w:hAnsi="Times New Roman"/>
          <w:color w:val="000000"/>
        </w:rPr>
        <w:t>კითხვის ნიშნის ქვეშ ლინას გავხედე.</w:t>
      </w:r>
    </w:p>
    <w:p w14:paraId="0B136D9B" w14:textId="77777777" w:rsidR="006C0CF2" w:rsidRDefault="00000000">
      <w:pPr>
        <w:spacing w:before="269" w:after="269"/>
        <w:ind w:left="120"/>
      </w:pPr>
      <w:r>
        <w:rPr>
          <w:rFonts w:ascii="Times New Roman" w:hAnsi="Times New Roman"/>
          <w:color w:val="000000"/>
        </w:rPr>
        <w:t>— ...მაპატიეთ... მგონია, რომ ეს კიბეები მინახავს, მაგრამ არ მახსოვს... მაგრამ მგონია, რომ ვიცი... და იქნებ გავიხსენო კიდეც, თუ ავივლი...</w:t>
      </w:r>
    </w:p>
    <w:p w14:paraId="036098B2" w14:textId="77777777" w:rsidR="006C0CF2" w:rsidRDefault="00000000">
      <w:pPr>
        <w:spacing w:before="269" w:after="269"/>
        <w:ind w:left="120"/>
      </w:pPr>
      <w:r>
        <w:rPr>
          <w:rFonts w:ascii="Times New Roman" w:hAnsi="Times New Roman"/>
          <w:color w:val="000000"/>
        </w:rPr>
        <w:t>შეგვიძლია საუკეთესოს იმედი გვქონდეს, მაგრამ სანამ ავდგებით, უკვე გვიანი იქნება.</w:t>
      </w:r>
    </w:p>
    <w:p w14:paraId="2BCE9FC9" w14:textId="77777777" w:rsidR="006C0CF2" w:rsidRDefault="00000000">
      <w:pPr>
        <w:spacing w:before="269" w:after="269"/>
        <w:ind w:left="120"/>
      </w:pPr>
      <w:r>
        <w:rPr>
          <w:rFonts w:ascii="Times New Roman" w:hAnsi="Times New Roman"/>
          <w:color w:val="000000"/>
        </w:rPr>
        <w:t>- ხრიკების გარეშე სწორ გზას ვერ დავადგენთ. და ალისფერი საფლავის ქვების მეფის სიტყვებით თუ ვიმსჯელებთ, თითქმის დარწმუნებული ვარ, რომ მან რაღაც აფერისტი მოაწყო. მაგალითად, მან ისე გააკეთა, რომ რომელ კიბესაც არ უნდა ავირჩევდე, ის აუცილებლად წაგებული იქნება.</w:t>
      </w:r>
    </w:p>
    <w:p w14:paraId="30D4A18F" w14:textId="77777777" w:rsidR="006C0CF2" w:rsidRDefault="00000000">
      <w:pPr>
        <w:spacing w:before="269" w:after="269"/>
        <w:ind w:left="120"/>
      </w:pPr>
      <w:r>
        <w:rPr>
          <w:rFonts w:ascii="Times New Roman" w:hAnsi="Times New Roman"/>
          <w:color w:val="000000"/>
        </w:rPr>
        <w:t>ეს სავსებით შესაძლებელია, რადგან კიბეები სულები არიან. და თუ, ვთქვათ, არასწორი ვარიანტი აირჩიეთ, ამაში ალბათ არაფერი უცნაური არ იქნება. მაშინაც კი, თუ ყოველთვის წაგებულს იგებთ, მას შეუძლია ჩემს უიღბლობაზე მიუთითოს.</w:t>
      </w:r>
    </w:p>
    <w:p w14:paraId="6846C5FC" w14:textId="77777777" w:rsidR="006C0CF2" w:rsidRDefault="00000000">
      <w:pPr>
        <w:spacing w:before="269" w:after="269"/>
        <w:ind w:left="120"/>
      </w:pPr>
      <w:r>
        <w:rPr>
          <w:rFonts w:ascii="Times New Roman" w:hAnsi="Times New Roman"/>
          <w:color w:val="000000"/>
        </w:rPr>
        <w:t>ამ პრობლემის მოგვარება კანონის დამრღვევით მარტივად შემეძლო, მაგრამ წითელი საფლავის ქვის მეფის სიტყვები მაშფოთებს. შესაძლოა, მისი მიზანია, მაიძულოს, გავაგრძელო ვენუზდონოას გამოყენება ჩემი მაგიური ძალის გამოსაწურად.</w:t>
      </w:r>
    </w:p>
    <w:p w14:paraId="7E2648FB" w14:textId="77777777" w:rsidR="006C0CF2" w:rsidRDefault="00000000">
      <w:pPr>
        <w:spacing w:before="269" w:after="269"/>
        <w:ind w:left="120"/>
      </w:pPr>
      <w:r>
        <w:rPr>
          <w:rFonts w:ascii="Times New Roman" w:hAnsi="Times New Roman"/>
          <w:color w:val="000000"/>
        </w:rPr>
        <w:t>მიუხედავად იმისა, რომ დელზოგეიდი კვლავ ცაშია ენიუნიენის უზარმაზარი ხის ზემოთ, თუ ხმალს მხოლოდ ერთხელ ამოვიღებ, მასზე შეუდარებლად მეტ ენერგიას დავხარჯავ, ვიდრე ჩემს ნებისმიერ სხვა შელოცვაზე. უაზროდ გილისირისის კვალს ვერ მივყვები.</w:t>
      </w:r>
    </w:p>
    <w:p w14:paraId="1DCACFBA" w14:textId="77777777" w:rsidR="006C0CF2" w:rsidRDefault="00000000">
      <w:pPr>
        <w:spacing w:before="269" w:after="269"/>
        <w:ind w:left="120"/>
      </w:pPr>
      <w:r>
        <w:rPr>
          <w:rFonts w:ascii="Times New Roman" w:hAnsi="Times New Roman"/>
          <w:color w:val="000000"/>
        </w:rPr>
        <w:t>„ანუ პრობლემები იქნება, მაშინაც კი, თუ გავიმარჯვებთ?“ იკითხა ჰელენმა.</w:t>
      </w:r>
    </w:p>
    <w:p w14:paraId="088FE6DE" w14:textId="77777777" w:rsidR="006C0CF2" w:rsidRDefault="00000000">
      <w:pPr>
        <w:spacing w:before="269" w:after="269"/>
        <w:ind w:left="120"/>
      </w:pPr>
      <w:r>
        <w:rPr>
          <w:rFonts w:ascii="Times New Roman" w:hAnsi="Times New Roman"/>
          <w:color w:val="000000"/>
        </w:rPr>
        <w:t>- კი. და სიმართლე გითხრათ, არ ვარ დარწმუნებული, რომ რაიმე გამოცდას გავუძლებ, გარდა იმისა, რომ იღბალს ვეცდები...</w:t>
      </w:r>
    </w:p>
    <w:p w14:paraId="13989364" w14:textId="77777777" w:rsidR="006C0CF2" w:rsidRDefault="00000000">
      <w:pPr>
        <w:spacing w:before="269" w:after="269"/>
        <w:ind w:left="120"/>
      </w:pPr>
      <w:r>
        <w:rPr>
          <w:rFonts w:ascii="Times New Roman" w:hAnsi="Times New Roman"/>
          <w:color w:val="000000"/>
        </w:rPr>
        <w:t>„გვინდა, ბატონ ანოსს ჩვენი იღბალი ვაჩუქოთ“, - რიგრიგობით თქვეს გულშემატკივართა კავშირის გოგონებმა, ყველას სახეზე ერთი და იგივე შეშფოთებული გამომეტყველება ჰქონდა.</w:t>
      </w:r>
    </w:p>
    <w:p w14:paraId="5F5B1468" w14:textId="77777777" w:rsidR="006C0CF2" w:rsidRDefault="00000000">
      <w:pPr>
        <w:spacing w:before="269" w:after="269"/>
        <w:ind w:left="120"/>
      </w:pPr>
      <w:r>
        <w:rPr>
          <w:rFonts w:ascii="Times New Roman" w:hAnsi="Times New Roman"/>
          <w:color w:val="000000"/>
        </w:rPr>
        <w:t>- ჰმ, კარგად თქვი. მოდი ასეც მოვიქცეთ.</w:t>
      </w:r>
    </w:p>
    <w:p w14:paraId="442AB2A5" w14:textId="77777777" w:rsidR="006C0CF2" w:rsidRDefault="00000000">
      <w:pPr>
        <w:spacing w:before="269" w:after="269"/>
        <w:ind w:left="120"/>
      </w:pPr>
      <w:r>
        <w:rPr>
          <w:rFonts w:ascii="Times New Roman" w:hAnsi="Times New Roman"/>
          <w:color w:val="000000"/>
        </w:rPr>
        <w:t>- ჰა?</w:t>
      </w:r>
    </w:p>
    <w:p w14:paraId="35144E1E" w14:textId="77777777" w:rsidR="006C0CF2" w:rsidRDefault="00000000">
      <w:pPr>
        <w:spacing w:before="269" w:after="269"/>
        <w:ind w:left="120"/>
      </w:pPr>
      <w:r>
        <w:rPr>
          <w:rFonts w:ascii="Times New Roman" w:hAnsi="Times New Roman"/>
          <w:color w:val="000000"/>
        </w:rPr>
        <w:lastRenderedPageBreak/>
        <w:t>ერთი ნაბიჯი წინ გადავდგი და განათლების უზარმაზარი ხისკენ მივბრუნდი:</w:t>
      </w:r>
    </w:p>
    <w:p w14:paraId="67059722" w14:textId="77777777" w:rsidR="006C0CF2" w:rsidRDefault="00000000">
      <w:pPr>
        <w:spacing w:before="269" w:after="269"/>
        <w:ind w:left="120"/>
      </w:pPr>
      <w:r>
        <w:rPr>
          <w:rFonts w:ascii="Times New Roman" w:hAnsi="Times New Roman"/>
          <w:color w:val="000000"/>
        </w:rPr>
        <w:t>- ენიუნიენ, როდის გავიგებთ, რომ ჩვენს მიერ არჩეული კიბე გამარჯვებულია?</w:t>
      </w:r>
    </w:p>
    <w:p w14:paraId="5C83E311" w14:textId="77777777" w:rsidR="006C0CF2" w:rsidRDefault="00000000">
      <w:pPr>
        <w:spacing w:before="269" w:after="269"/>
        <w:ind w:left="120"/>
      </w:pPr>
      <w:r>
        <w:rPr>
          <w:rFonts w:ascii="Times New Roman" w:hAnsi="Times New Roman"/>
          <w:color w:val="000000"/>
        </w:rPr>
        <w:t>- მმმ, თუ კარს უკან კიბეები ზევით მიდის, მაშინ ეს ბილიკი ზევით მიდის. თუ ქვევით, მაშინ აქ დაბრუნდები.</w:t>
      </w:r>
    </w:p>
    <w:p w14:paraId="4AAAFCB6" w14:textId="77777777" w:rsidR="006C0CF2" w:rsidRDefault="00000000">
      <w:pPr>
        <w:spacing w:before="269" w:after="269"/>
        <w:ind w:left="120"/>
      </w:pPr>
      <w:r>
        <w:rPr>
          <w:rFonts w:ascii="Times New Roman" w:hAnsi="Times New Roman"/>
          <w:color w:val="000000"/>
        </w:rPr>
        <w:t>ამ შემთხვევაში, უნდა ვცადო. მარჯვენა ხელი წინ დავიდე და მთელ იატაკზე ჯადოსნური წრე დავხატე.</w:t>
      </w:r>
    </w:p>
    <w:p w14:paraId="1CAD9D6C" w14:textId="77777777" w:rsidR="006C0CF2" w:rsidRDefault="00000000">
      <w:pPr>
        <w:spacing w:before="269" w:after="269"/>
        <w:ind w:left="120"/>
      </w:pPr>
      <w:r>
        <w:rPr>
          <w:rFonts w:ascii="Times New Roman" w:hAnsi="Times New Roman"/>
          <w:color w:val="000000"/>
        </w:rPr>
        <w:t>— ...ჰმ?.. — კითხვით ამოიოხრა უზარმაზარმა ხემ.</w:t>
      </w:r>
    </w:p>
    <w:p w14:paraId="4B7D00C4" w14:textId="77777777" w:rsidR="006C0CF2" w:rsidRDefault="00000000">
      <w:pPr>
        <w:spacing w:before="269" w:after="269"/>
        <w:ind w:left="120"/>
      </w:pPr>
      <w:r>
        <w:rPr>
          <w:rFonts w:ascii="Times New Roman" w:hAnsi="Times New Roman"/>
          <w:color w:val="000000"/>
        </w:rPr>
        <w:t>ალბათ იმიტომ, რომ შელოცვა „რეინელი“ გამოვიყენე და თექვსმეტივე ადამიანი სიბნელეში დავმალე. შემდეგ „ნაჯირა“ გამოვიყენე და ყველას მაგიური ძალა დავმალე და „ლიქსი“ გამოვიყენე, რათა ყველასთვის მეთქვა, რას ვაპირებდი, რათა უზარმაზარ ხე ენიუნიენს ამის შესახებ არაფერი გაეგო.</w:t>
      </w:r>
    </w:p>
    <w:p w14:paraId="15933274" w14:textId="77777777" w:rsidR="006C0CF2" w:rsidRDefault="00000000">
      <w:pPr>
        <w:spacing w:before="269" w:after="269"/>
        <w:ind w:left="120"/>
      </w:pPr>
      <w:r>
        <w:rPr>
          <w:rFonts w:ascii="Times New Roman" w:hAnsi="Times New Roman"/>
          <w:color w:val="000000"/>
        </w:rPr>
        <w:t>- გასაგებია!</w:t>
      </w:r>
    </w:p>
    <w:p w14:paraId="4B03380C" w14:textId="77777777" w:rsidR="006C0CF2" w:rsidRDefault="00000000">
      <w:pPr>
        <w:spacing w:before="269" w:after="269"/>
        <w:ind w:left="120"/>
      </w:pPr>
      <w:r>
        <w:rPr>
          <w:rFonts w:ascii="Times New Roman" w:hAnsi="Times New Roman"/>
          <w:color w:val="000000"/>
        </w:rPr>
        <w:t>— ჩვენ ამას ნებისმიერ ფასად გავაკეთებთ!</w:t>
      </w:r>
    </w:p>
    <w:p w14:paraId="558A0F22" w14:textId="77777777" w:rsidR="006C0CF2" w:rsidRDefault="00000000">
      <w:pPr>
        <w:spacing w:before="269" w:after="269"/>
        <w:ind w:left="120"/>
      </w:pPr>
      <w:r>
        <w:rPr>
          <w:rFonts w:ascii="Times New Roman" w:hAnsi="Times New Roman"/>
          <w:color w:val="000000"/>
        </w:rPr>
        <w:t>„ენდეთ ჩვენსას!“ აღელვებული ხმით თქვეს გულშემატკივართა კავშირის გოგონებმა.</w:t>
      </w:r>
    </w:p>
    <w:p w14:paraId="2C735EF9" w14:textId="77777777" w:rsidR="006C0CF2" w:rsidRDefault="00000000">
      <w:pPr>
        <w:spacing w:before="269" w:after="269"/>
        <w:ind w:left="120"/>
      </w:pPr>
      <w:r>
        <w:rPr>
          <w:rFonts w:ascii="Times New Roman" w:hAnsi="Times New Roman"/>
          <w:color w:val="000000"/>
        </w:rPr>
        <w:t>ერთი შელოცვის გამოყენებით, „რეინელი“ გავაუქმე და სიბნელე გაქრა.</w:t>
      </w:r>
    </w:p>
    <w:p w14:paraId="610F4534" w14:textId="77777777" w:rsidR="006C0CF2" w:rsidRDefault="00000000">
      <w:pPr>
        <w:spacing w:before="269" w:after="269"/>
        <w:ind w:left="120"/>
      </w:pPr>
      <w:r>
        <w:rPr>
          <w:rFonts w:ascii="Times New Roman" w:hAnsi="Times New Roman"/>
          <w:color w:val="000000"/>
        </w:rPr>
        <w:t>— ...რა?!.. — გაკვირვებულმა წამოიძახა ხემ.</w:t>
      </w:r>
    </w:p>
    <w:p w14:paraId="21DED86C" w14:textId="77777777" w:rsidR="006C0CF2" w:rsidRDefault="00000000">
      <w:pPr>
        <w:spacing w:before="269" w:after="269"/>
        <w:ind w:left="120"/>
      </w:pPr>
      <w:r>
        <w:rPr>
          <w:rFonts w:ascii="Times New Roman" w:hAnsi="Times New Roman"/>
          <w:color w:val="000000"/>
        </w:rPr>
        <w:t>რაც გასაკვირი არ არის, რადგან როდესაც სიბნელე გაქრა, თექვსმეტი ანოს ვოლდიგოდი გამოჩნდა. მე მათი გარეგნობა შევცვალე შელოცვით „რეინელი“.</w:t>
      </w:r>
    </w:p>
    <w:p w14:paraId="7D217CB9" w14:textId="77777777" w:rsidR="006C0CF2" w:rsidRDefault="00000000">
      <w:pPr>
        <w:spacing w:before="269" w:after="269"/>
        <w:ind w:left="120"/>
      </w:pPr>
      <w:r>
        <w:rPr>
          <w:rFonts w:ascii="Times New Roman" w:hAnsi="Times New Roman"/>
          <w:color w:val="000000"/>
        </w:rPr>
        <w:t>- რას გეგმავთ?</w:t>
      </w:r>
    </w:p>
    <w:p w14:paraId="08BACF14" w14:textId="77777777" w:rsidR="006C0CF2" w:rsidRDefault="00000000">
      <w:pPr>
        <w:spacing w:before="269" w:after="269"/>
        <w:ind w:left="120"/>
      </w:pPr>
      <w:r>
        <w:rPr>
          <w:rFonts w:ascii="Times New Roman" w:hAnsi="Times New Roman"/>
          <w:color w:val="000000"/>
        </w:rPr>
        <w:t>- იგივეა, რაც ბოლო მინი-ტესტზე. მინდა 100%-ით დარწმუნებული ვიყო, რომ მოტყუება არ მოხდება. - თქვა 16 ანოსიდან ერთ-ერთმა, რომელიც წინ წამოვიდა. - თუ გნიელის კიბე მოისურვებს, მას შეუძლია განზრახ ამ ტესტიდან ამომიღოს.</w:t>
      </w:r>
    </w:p>
    <w:p w14:paraId="01A6EE23" w14:textId="77777777" w:rsidR="006C0CF2" w:rsidRDefault="00000000">
      <w:pPr>
        <w:spacing w:before="269" w:after="269"/>
        <w:ind w:left="120"/>
      </w:pPr>
      <w:r>
        <w:rPr>
          <w:rFonts w:ascii="Times New Roman" w:hAnsi="Times New Roman"/>
          <w:color w:val="000000"/>
        </w:rPr>
        <w:t>- მე ამას არასდროს გავაკეთებდი, რადგან განათლების უზარმაზარი ხე ვარ.</w:t>
      </w:r>
    </w:p>
    <w:p w14:paraId="7C0A6D35" w14:textId="77777777" w:rsidR="006C0CF2" w:rsidRDefault="00000000">
      <w:pPr>
        <w:spacing w:before="269" w:after="269"/>
        <w:ind w:left="120"/>
      </w:pPr>
      <w:r>
        <w:rPr>
          <w:rFonts w:ascii="Times New Roman" w:hAnsi="Times New Roman"/>
          <w:color w:val="000000"/>
        </w:rPr>
        <w:t>— მაგრამ რა მოხდება, თუ, ვთქვათ, რენოს დიდი სული ცოცხალია და მის სიცოცხლეს რაღაც საფრთხეს შეუქმნის?</w:t>
      </w:r>
    </w:p>
    <w:p w14:paraId="370C88CF" w14:textId="77777777" w:rsidR="006C0CF2" w:rsidRDefault="00000000">
      <w:pPr>
        <w:spacing w:before="269" w:after="269"/>
        <w:ind w:left="120"/>
      </w:pPr>
      <w:r>
        <w:rPr>
          <w:rFonts w:ascii="Times New Roman" w:hAnsi="Times New Roman"/>
          <w:color w:val="000000"/>
        </w:rPr>
        <w:t>— ... შემდეგ მე...</w:t>
      </w:r>
    </w:p>
    <w:p w14:paraId="76E94AA2" w14:textId="77777777" w:rsidR="006C0CF2" w:rsidRDefault="00000000">
      <w:pPr>
        <w:spacing w:before="269" w:after="269"/>
        <w:ind w:left="120"/>
      </w:pPr>
      <w:r>
        <w:rPr>
          <w:rFonts w:ascii="Times New Roman" w:hAnsi="Times New Roman"/>
          <w:color w:val="000000"/>
        </w:rPr>
        <w:t>- დარწმუნებული ვარ, რომ თქვენ, სულებო, ყველაფერს გააკეთებთ დედის დასაცავად. თუ ვცდები?</w:t>
      </w:r>
    </w:p>
    <w:p w14:paraId="6EE11618" w14:textId="77777777" w:rsidR="006C0CF2" w:rsidRDefault="00000000">
      <w:pPr>
        <w:spacing w:before="269" w:after="269"/>
        <w:ind w:left="120"/>
      </w:pPr>
      <w:r>
        <w:rPr>
          <w:rFonts w:ascii="Times New Roman" w:hAnsi="Times New Roman"/>
          <w:color w:val="000000"/>
        </w:rPr>
        <w:lastRenderedPageBreak/>
        <w:t>„კარგი“, სევდიანად თქვა უზარმაზარმა ხემ ენიუნიენმა.</w:t>
      </w:r>
    </w:p>
    <w:p w14:paraId="4C1990A0" w14:textId="77777777" w:rsidR="006C0CF2" w:rsidRDefault="00000000">
      <w:pPr>
        <w:spacing w:before="269" w:after="269"/>
        <w:ind w:left="120"/>
      </w:pPr>
      <w:r>
        <w:rPr>
          <w:rFonts w:ascii="Times New Roman" w:hAnsi="Times New Roman"/>
          <w:color w:val="000000"/>
        </w:rPr>
        <w:t>- მაშინ შეგიძლია მოტყუებით დაიცვა სულიერი მეფე.</w:t>
      </w:r>
    </w:p>
    <w:p w14:paraId="0BCE3859" w14:textId="77777777" w:rsidR="006C0CF2" w:rsidRDefault="00000000">
      <w:pPr>
        <w:spacing w:before="269" w:after="269"/>
        <w:ind w:left="120"/>
      </w:pPr>
      <w:r>
        <w:rPr>
          <w:rFonts w:ascii="Times New Roman" w:hAnsi="Times New Roman"/>
          <w:color w:val="000000"/>
        </w:rPr>
        <w:t>— ...თეორიულად შეგვიძლია, არ უარვყოფ... მაგრამ ამჯერად ამას არასდროს გავაკეთებ...</w:t>
      </w:r>
    </w:p>
    <w:p w14:paraId="0154693B" w14:textId="77777777" w:rsidR="006C0CF2" w:rsidRDefault="00000000">
      <w:pPr>
        <w:spacing w:before="269" w:after="269"/>
        <w:ind w:left="120"/>
      </w:pPr>
      <w:r>
        <w:rPr>
          <w:rFonts w:ascii="Times New Roman" w:hAnsi="Times New Roman"/>
          <w:color w:val="000000"/>
        </w:rPr>
        <w:t>- ჰმ, კარგი, მეც არ მინდა ვიფიქრო, რომ სულები ჩემი მტრები გახდნენ. ბოლოს და ბოლოს, მეჩვენებოდა, რომ მე და რენოს კარგი ურთიერთობა გვქონდა.</w:t>
      </w:r>
    </w:p>
    <w:p w14:paraId="1E55A712" w14:textId="77777777" w:rsidR="006C0CF2" w:rsidRDefault="00000000">
      <w:pPr>
        <w:spacing w:before="269" w:after="269"/>
        <w:ind w:left="120"/>
      </w:pPr>
      <w:r>
        <w:rPr>
          <w:rFonts w:ascii="Times New Roman" w:hAnsi="Times New Roman"/>
          <w:color w:val="000000"/>
        </w:rPr>
        <w:t>რენოს სახელის ხსენებამ მაშინვე იმოქმედა. ენიუნიენის დიდი ხე კვნესოდა.</w:t>
      </w:r>
    </w:p>
    <w:p w14:paraId="56F71E94" w14:textId="77777777" w:rsidR="006C0CF2" w:rsidRDefault="00000000">
      <w:pPr>
        <w:spacing w:before="269" w:after="269"/>
        <w:ind w:left="120"/>
      </w:pPr>
      <w:r>
        <w:rPr>
          <w:rFonts w:ascii="Times New Roman" w:hAnsi="Times New Roman"/>
          <w:color w:val="000000"/>
        </w:rPr>
        <w:t>- არაფერში ეჭვის შეტანა არ არის საჭირო. გამოცდიდან განზრახ ვერ ამომიღებ. ჩავაბარებ თუ არა გამოცდას, ჩვენ შორის არანაირი წყენა არ იქნება.</w:t>
      </w:r>
    </w:p>
    <w:p w14:paraId="615CEC37" w14:textId="77777777" w:rsidR="006C0CF2" w:rsidRDefault="00000000">
      <w:pPr>
        <w:spacing w:before="269" w:after="269"/>
        <w:ind w:left="120"/>
      </w:pPr>
      <w:r>
        <w:rPr>
          <w:rFonts w:ascii="Times New Roman" w:hAnsi="Times New Roman"/>
          <w:color w:val="000000"/>
        </w:rPr>
        <w:t>„რეინელის“ გავლენით, ყველა 16 ადამიანს ჩემი გარეგნობა აქვს. ის ვერ შეძლებს განზრახ ჩაშალოს ჩემი ტესტი, სანამ არ გაიგებს, როგორი ვარ სინამდვილეში და ეს იქნება შემთხვევითობის ნამდვილი გამოცდა.</w:t>
      </w:r>
    </w:p>
    <w:p w14:paraId="44DEF769" w14:textId="77777777" w:rsidR="006C0CF2" w:rsidRDefault="00000000">
      <w:pPr>
        <w:spacing w:before="269" w:after="269"/>
        <w:ind w:left="120"/>
      </w:pPr>
      <w:r>
        <w:rPr>
          <w:rFonts w:ascii="Times New Roman" w:hAnsi="Times New Roman"/>
          <w:color w:val="000000"/>
        </w:rPr>
        <w:t>- მოდი, რეინელის შელოცვა გამოვრთო და კარის გაღებისას ჩემი ნამდვილი სახე გაჩვენო? თუ არ მატყუებ, არ უნდა გეწყინოს.</w:t>
      </w:r>
    </w:p>
    <w:p w14:paraId="38C65388" w14:textId="77777777" w:rsidR="006C0CF2" w:rsidRDefault="00000000">
      <w:pPr>
        <w:spacing w:before="269" w:after="269"/>
        <w:ind w:left="120"/>
      </w:pPr>
      <w:r>
        <w:rPr>
          <w:rFonts w:ascii="Times New Roman" w:hAnsi="Times New Roman"/>
          <w:color w:val="000000"/>
        </w:rPr>
        <w:t>— ... მმმ, კარგი. თუ ეს გაგრძნობინებს თავს უკეთ, როგორც გინდა, ისე მოიქეცი...</w:t>
      </w:r>
    </w:p>
    <w:p w14:paraId="2B7F60D3" w14:textId="77777777" w:rsidR="006C0CF2" w:rsidRDefault="00000000">
      <w:pPr>
        <w:spacing w:before="269" w:after="269"/>
        <w:ind w:left="120"/>
      </w:pPr>
      <w:r>
        <w:rPr>
          <w:rFonts w:ascii="Times New Roman" w:hAnsi="Times New Roman"/>
          <w:color w:val="000000"/>
        </w:rPr>
        <w:t>მნიშვნელობით გავუღიმე და ყველას დავუძახე: „წავიდეთ“. ჩემი თექვსმეტივე ვერსია საკუთარი კიბისკენ გაემართა და ერთდროულად დაიწყო მათზე ასვლა.</w:t>
      </w:r>
    </w:p>
    <w:p w14:paraId="50B23F04" w14:textId="77777777" w:rsidR="006C0CF2" w:rsidRDefault="00000000">
      <w:pPr>
        <w:spacing w:before="269" w:after="269"/>
        <w:ind w:left="120"/>
      </w:pPr>
      <w:r>
        <w:rPr>
          <w:rFonts w:ascii="Times New Roman" w:hAnsi="Times New Roman"/>
          <w:color w:val="000000"/>
        </w:rPr>
        <w:t>გარკვეული დროის შემდეგ ჩემს წინ კარი დავინახე. თექვსმეტივე ადამიანი კარების წინ იდგა და ერთდროულად ცდილობდა მათ გაღებას.</w:t>
      </w:r>
    </w:p>
    <w:p w14:paraId="6128576A" w14:textId="77777777" w:rsidR="006C0CF2" w:rsidRDefault="00000000">
      <w:pPr>
        <w:spacing w:before="269" w:after="269"/>
        <w:ind w:left="120"/>
      </w:pPr>
      <w:r>
        <w:rPr>
          <w:rFonts w:ascii="Times New Roman" w:hAnsi="Times New Roman"/>
          <w:color w:val="000000"/>
        </w:rPr>
        <w:t>მომდევნო წამს ჰელენმა მის წინ კიბე დაინახა, რომელიც ქვემოთ ჩადიოდა.</w:t>
      </w:r>
    </w:p>
    <w:p w14:paraId="63AE6AFA" w14:textId="77777777" w:rsidR="006C0CF2" w:rsidRDefault="00000000">
      <w:pPr>
        <w:spacing w:before="269" w:after="269"/>
        <w:ind w:left="120"/>
      </w:pPr>
      <w:r>
        <w:rPr>
          <w:rFonts w:ascii="Times New Roman" w:hAnsi="Times New Roman"/>
          <w:color w:val="000000"/>
        </w:rPr>
        <w:t>- ჰურა, გამოვედი. დღეს შევძელი ბატონი ანოსის განსახიერება და ალბათ გამიმართლა.</w:t>
      </w:r>
    </w:p>
    <w:p w14:paraId="354AE11F" w14:textId="77777777" w:rsidR="006C0CF2" w:rsidRDefault="00000000">
      <w:pPr>
        <w:spacing w:before="269" w:after="269"/>
        <w:ind w:left="120"/>
      </w:pPr>
      <w:r>
        <w:rPr>
          <w:rFonts w:ascii="Times New Roman" w:hAnsi="Times New Roman"/>
          <w:color w:val="000000"/>
        </w:rPr>
        <w:t>„რეინელი“ გაითიშა და ჰელენს ჩემი გამოჩენის საშუალება არ მივეცი. მან მუშტები შეკრა და სიხარულით დაეშვა.</w:t>
      </w:r>
    </w:p>
    <w:p w14:paraId="14AB361C" w14:textId="77777777" w:rsidR="006C0CF2" w:rsidRDefault="00000000">
      <w:pPr>
        <w:spacing w:before="269" w:after="269"/>
        <w:ind w:left="120"/>
      </w:pPr>
      <w:r>
        <w:rPr>
          <w:rFonts w:ascii="Times New Roman" w:hAnsi="Times New Roman"/>
          <w:color w:val="000000"/>
        </w:rPr>
        <w:t>და ჩემს წინ კიბე იყო, რომელიც ზემოთ ადიოდა.</w:t>
      </w:r>
    </w:p>
    <w:p w14:paraId="07478D78" w14:textId="77777777" w:rsidR="006C0CF2" w:rsidRDefault="00000000">
      <w:pPr>
        <w:spacing w:before="269" w:after="269"/>
        <w:ind w:left="120"/>
      </w:pPr>
      <w:r>
        <w:rPr>
          <w:rFonts w:ascii="Times New Roman" w:hAnsi="Times New Roman"/>
          <w:color w:val="000000"/>
        </w:rPr>
        <w:t>„ჰმ, როგორც ჩანს, გამიმართლა“, ვუთხარი მიშას და სხვებს „ლიქსის“ გადასვლით. „კიდევ ვინმეს იღბლიანი ბილეთი ხომ არ მოუვიდა?“</w:t>
      </w:r>
    </w:p>
    <w:p w14:paraId="5F0AD809" w14:textId="77777777" w:rsidR="006C0CF2" w:rsidRDefault="00000000">
      <w:pPr>
        <w:spacing w:before="269" w:after="269"/>
        <w:ind w:left="120"/>
      </w:pPr>
      <w:r>
        <w:rPr>
          <w:rFonts w:ascii="Times New Roman" w:hAnsi="Times New Roman"/>
          <w:color w:val="000000"/>
        </w:rPr>
        <w:t>შემდეგ რეის ხმა გავიგე:</w:t>
      </w:r>
    </w:p>
    <w:p w14:paraId="3E0EA7E3" w14:textId="77777777" w:rsidR="006C0CF2" w:rsidRDefault="00000000">
      <w:pPr>
        <w:spacing w:before="269" w:after="269"/>
        <w:ind w:left="120"/>
      </w:pPr>
      <w:r>
        <w:rPr>
          <w:rFonts w:ascii="Times New Roman" w:hAnsi="Times New Roman"/>
          <w:color w:val="000000"/>
        </w:rPr>
        <w:t>- როგორც ჩანს, დღეს იღბალი ჩემს მხარესაა.</w:t>
      </w:r>
    </w:p>
    <w:p w14:paraId="534B8867" w14:textId="77777777" w:rsidR="006C0CF2" w:rsidRDefault="00000000">
      <w:pPr>
        <w:spacing w:before="269" w:after="269"/>
        <w:ind w:left="120"/>
      </w:pPr>
      <w:r>
        <w:rPr>
          <w:rFonts w:ascii="Times New Roman" w:hAnsi="Times New Roman"/>
          <w:color w:val="000000"/>
        </w:rPr>
        <w:lastRenderedPageBreak/>
        <w:t>და შემდეგ მიშას ხმა გაისმა:</w:t>
      </w:r>
    </w:p>
    <w:p w14:paraId="13BCC890" w14:textId="77777777" w:rsidR="006C0CF2" w:rsidRDefault="00000000">
      <w:pPr>
        <w:spacing w:before="269" w:after="269"/>
        <w:ind w:left="120"/>
      </w:pPr>
      <w:r>
        <w:rPr>
          <w:rFonts w:ascii="Times New Roman" w:hAnsi="Times New Roman"/>
          <w:color w:val="000000"/>
        </w:rPr>
        <w:t>- აჰა-ჰა... მეც გამიმართლა...</w:t>
      </w:r>
    </w:p>
    <w:p w14:paraId="4C66FA6D" w14:textId="77777777" w:rsidR="006C0CF2" w:rsidRDefault="00000000">
      <w:pPr>
        <w:spacing w:before="269" w:after="269"/>
        <w:ind w:left="120"/>
      </w:pPr>
      <w:r>
        <w:rPr>
          <w:rFonts w:ascii="Times New Roman" w:hAnsi="Times New Roman"/>
          <w:color w:val="000000"/>
        </w:rPr>
        <w:t>სამმა ჩვენგანმა მოიპოვა გამარჯვებული კიბეები? და რადგან 20 კიბიდან მხოლოდ ხუთია გამარჯვებული, ნოსგალიიდან მხოლოდ ორი გამარჯვებული იქნება: ალისფერი საფლავის ქვების მეფე, წყევლის მეფე და ქვესკნელის მეფე.</w:t>
      </w:r>
    </w:p>
    <w:p w14:paraId="25A217B1" w14:textId="77777777" w:rsidR="006C0CF2" w:rsidRDefault="00000000">
      <w:pPr>
        <w:spacing w:before="269" w:after="269"/>
        <w:ind w:left="120"/>
      </w:pPr>
      <w:r>
        <w:rPr>
          <w:rFonts w:ascii="Times New Roman" w:hAnsi="Times New Roman"/>
          <w:color w:val="000000"/>
        </w:rPr>
        <w:t>ლოგიკური იქნებოდა ვივარაუდოთ, რომ სამიდან ორმა, ვინც პირველმა ავიდოდა, იცოდა, რომელი კიბე აერჩია, მაგრამ ჯერ დანამდვილებით ვერ ვიტყვი.</w:t>
      </w:r>
    </w:p>
    <w:p w14:paraId="5673B0F3" w14:textId="77777777" w:rsidR="006C0CF2" w:rsidRDefault="00000000">
      <w:pPr>
        <w:spacing w:before="269" w:after="269"/>
        <w:ind w:left="120"/>
      </w:pPr>
      <w:r>
        <w:rPr>
          <w:rFonts w:ascii="Times New Roman" w:hAnsi="Times New Roman"/>
          <w:color w:val="000000"/>
        </w:rPr>
        <w:t>- კარგი, წავიდეთ?</w:t>
      </w:r>
    </w:p>
    <w:p w14:paraId="2F583757" w14:textId="77777777" w:rsidR="006C0CF2" w:rsidRDefault="00000000">
      <w:pPr>
        <w:spacing w:before="269" w:after="269"/>
        <w:ind w:left="120"/>
      </w:pPr>
      <w:r>
        <w:rPr>
          <w:rFonts w:ascii="Times New Roman" w:hAnsi="Times New Roman"/>
          <w:color w:val="000000"/>
        </w:rPr>
        <w:t>ზევით ასასვლელ კიბეებზე ასვლა დავიწყე.</w:t>
      </w:r>
    </w:p>
    <w:p w14:paraId="664FCF02" w14:textId="330AA5DF" w:rsidR="006C0CF2" w:rsidRDefault="00000000">
      <w:pPr>
        <w:spacing w:before="269" w:after="269"/>
        <w:ind w:left="120"/>
      </w:pPr>
      <w:r>
        <w:rPr>
          <w:rFonts w:ascii="Times New Roman" w:hAnsi="Times New Roman"/>
          <w:color w:val="000000"/>
        </w:rPr>
        <w:t>ბუნებრივია, ეს გზა წმინდა შემთხვევით არ ავირჩიე. „რაინელთან“ ერთად გამოვიყენე შერწყმის მაგია „</w:t>
      </w:r>
      <w:r w:rsidR="0062425C">
        <w:rPr>
          <w:rFonts w:ascii="Sylfaen" w:hAnsi="Sylfaen"/>
          <w:color w:val="000000"/>
          <w:lang w:val="ka-GE"/>
        </w:rPr>
        <w:t>ჯე დიშიზი</w:t>
      </w:r>
      <w:r w:rsidR="00A14BB5">
        <w:rPr>
          <w:rFonts w:ascii="Sylfaen" w:hAnsi="Sylfaen"/>
          <w:color w:val="000000"/>
          <w:lang w:val="ka-GE"/>
        </w:rPr>
        <w:t>სი</w:t>
      </w:r>
      <w:r>
        <w:rPr>
          <w:rFonts w:ascii="Times New Roman" w:hAnsi="Times New Roman"/>
          <w:color w:val="000000"/>
        </w:rPr>
        <w:t xml:space="preserve"> </w:t>
      </w:r>
      <w:r>
        <w:rPr>
          <w:rFonts w:ascii="Times New Roman" w:hAnsi="Times New Roman"/>
          <w:color w:val="000000"/>
          <w:sz w:val="18"/>
          <w:vertAlign w:val="superscript"/>
        </w:rPr>
        <w:t xml:space="preserve">1 </w:t>
      </w:r>
      <w:r>
        <w:rPr>
          <w:rFonts w:ascii="Times New Roman" w:hAnsi="Times New Roman"/>
          <w:color w:val="000000"/>
        </w:rPr>
        <w:t>“. თექვსმეტი ადამიანის ბაზები თექვსმეტ თანაბარ ნაწილად დავყავი, თითოეული ბაზის ნაწილები კი 16 ნაწილად შევკრიბე და ერთმანეთში შევაერთე.</w:t>
      </w:r>
    </w:p>
    <w:p w14:paraId="1EC567BB" w14:textId="77777777" w:rsidR="006C0CF2" w:rsidRDefault="00000000">
      <w:pPr>
        <w:spacing w:before="269" w:after="269"/>
        <w:ind w:left="120"/>
      </w:pPr>
      <w:r>
        <w:rPr>
          <w:rFonts w:ascii="Times New Roman" w:hAnsi="Times New Roman"/>
          <w:color w:val="000000"/>
        </w:rPr>
        <w:t>სხვა სიტყვებით რომ ვთქვათ, სულ რაღაც ერთი წუთის წინ თექვსმეტივე ადამიანი მე ვიყავი. უფრო ზუსტად, თექვსმეტ ნაწილად ვიყავი დაყოფილი. ბუნებრივია, ეს ნაწილები მე, საშა, მიშა, რეი და გულშემატკივრების კავშირის გოგონები ვიყავით.</w:t>
      </w:r>
    </w:p>
    <w:p w14:paraId="162928E8" w14:textId="66CC669B" w:rsidR="006C0CF2" w:rsidRDefault="00000000">
      <w:pPr>
        <w:spacing w:before="269" w:after="269"/>
        <w:ind w:left="120"/>
      </w:pPr>
      <w:r>
        <w:rPr>
          <w:rFonts w:ascii="Times New Roman" w:hAnsi="Times New Roman"/>
          <w:color w:val="000000"/>
        </w:rPr>
        <w:t>და როდესაც „</w:t>
      </w:r>
      <w:r w:rsidR="00A14BB5">
        <w:rPr>
          <w:rFonts w:ascii="Sylfaen" w:hAnsi="Sylfaen"/>
          <w:color w:val="000000"/>
          <w:lang w:val="ka-GE"/>
        </w:rPr>
        <w:t>ჯე დიშიზისი</w:t>
      </w:r>
      <w:r>
        <w:rPr>
          <w:rFonts w:ascii="Times New Roman" w:hAnsi="Times New Roman"/>
          <w:color w:val="000000"/>
        </w:rPr>
        <w:t>“ გაიფანტა და ჩემი საფუძველი კვლავ ერთიანი გახდა, ის ამ თექვსმეტი ნაწილიდან ერთ-ერთში შეიკრიბა.</w:t>
      </w:r>
    </w:p>
    <w:p w14:paraId="44131A0F" w14:textId="77777777" w:rsidR="006C0CF2" w:rsidRDefault="00000000">
      <w:pPr>
        <w:spacing w:before="269" w:after="269"/>
        <w:ind w:left="120"/>
      </w:pPr>
      <w:r>
        <w:rPr>
          <w:rFonts w:ascii="Times New Roman" w:hAnsi="Times New Roman"/>
          <w:color w:val="000000"/>
        </w:rPr>
        <w:t>წინასწარ დავაყენე პირობა, რომ მაგია იმ ძირში შეგროვდებოდა, რომლის წინაც კიბე ადიოდა.</w:t>
      </w:r>
    </w:p>
    <w:p w14:paraId="2BDB79C2" w14:textId="77777777" w:rsidR="006C0CF2" w:rsidRDefault="00000000">
      <w:pPr>
        <w:spacing w:before="269" w:after="269"/>
        <w:ind w:left="120"/>
      </w:pPr>
      <w:r>
        <w:rPr>
          <w:rFonts w:ascii="Times New Roman" w:hAnsi="Times New Roman"/>
          <w:color w:val="000000"/>
        </w:rPr>
        <w:t>იმის შანსი, რომ 16 კიბიდან ერთ-ერთი გამარჯვებული აღმოჩნდეს, 25%-ია. ამიტომ, მე მხოლოდ თექვსმეტივე ადამიანი უნდა გავხდე. ამ გზით შემიძლია მივიღო ყველა გამარჯვებული და წაგებული ვარიანტი. ამის შემდეგ, მხოლოდ გამარჯვებული კიბის არჩევა დამრჩა.</w:t>
      </w:r>
    </w:p>
    <w:p w14:paraId="1DDAC5D2" w14:textId="77777777" w:rsidR="006C0CF2" w:rsidRDefault="00000000">
      <w:pPr>
        <w:spacing w:before="269" w:after="269"/>
        <w:ind w:left="120"/>
      </w:pPr>
      <w:r>
        <w:rPr>
          <w:rFonts w:ascii="Times New Roman" w:hAnsi="Times New Roman"/>
          <w:color w:val="000000"/>
        </w:rPr>
        <w:t>- მმმ?..</w:t>
      </w:r>
    </w:p>
    <w:p w14:paraId="6CE3C18F" w14:textId="77777777" w:rsidR="006C0CF2" w:rsidRDefault="00000000">
      <w:pPr>
        <w:spacing w:before="269" w:after="269"/>
        <w:ind w:left="120"/>
      </w:pPr>
      <w:r>
        <w:rPr>
          <w:rFonts w:ascii="Times New Roman" w:hAnsi="Times New Roman"/>
          <w:color w:val="000000"/>
        </w:rPr>
        <w:t>როდესაც ავედი, კედლის მეორე მხარეს ჯადოსნური ძალის არაბუნებრივი ნაკადი ვიგრძენი.</w:t>
      </w:r>
    </w:p>
    <w:p w14:paraId="78857498" w14:textId="77777777" w:rsidR="006C0CF2" w:rsidRDefault="00000000">
      <w:pPr>
        <w:spacing w:before="269" w:after="269"/>
        <w:ind w:left="120"/>
      </w:pPr>
      <w:r>
        <w:rPr>
          <w:rFonts w:ascii="Times New Roman" w:hAnsi="Times New Roman"/>
          <w:color w:val="000000"/>
        </w:rPr>
        <w:t>„ეს ვინ არის?“ ვკითხე.</w:t>
      </w:r>
    </w:p>
    <w:p w14:paraId="32D6EFEB" w14:textId="77777777" w:rsidR="006C0CF2" w:rsidRDefault="00000000">
      <w:pPr>
        <w:spacing w:before="269" w:after="269"/>
        <w:ind w:left="120"/>
      </w:pPr>
      <w:r>
        <w:rPr>
          <w:rFonts w:ascii="Times New Roman" w:hAnsi="Times New Roman"/>
          <w:color w:val="000000"/>
        </w:rPr>
        <w:t>„აჰ, აქ არის“, - გავიგე კედლის მეორე მხრიდან ნაცნობი ხმა პასუხად.</w:t>
      </w:r>
    </w:p>
    <w:p w14:paraId="7ABED838" w14:textId="77777777" w:rsidR="006C0CF2" w:rsidRDefault="00000000">
      <w:pPr>
        <w:spacing w:before="269" w:after="269"/>
        <w:ind w:left="120"/>
      </w:pPr>
      <w:r>
        <w:rPr>
          <w:rFonts w:ascii="Times New Roman" w:hAnsi="Times New Roman"/>
          <w:color w:val="000000"/>
        </w:rPr>
        <w:lastRenderedPageBreak/>
        <w:t>უზარმაზარი ხის კედელი შუაზე გაიყო და მის უკან გასასვლელი გამოჩნდა. იქ კაპიუშონიანი გოგონა, ლინა იდგა.</w:t>
      </w:r>
    </w:p>
    <w:p w14:paraId="0679D1FC" w14:textId="77777777" w:rsidR="006C0CF2" w:rsidRDefault="00000000">
      <w:pPr>
        <w:pStyle w:val="Heading4"/>
        <w:spacing w:before="269" w:after="269"/>
        <w:ind w:left="120"/>
      </w:pPr>
      <w:r>
        <w:rPr>
          <w:rFonts w:ascii="Times New Roman" w:hAnsi="Times New Roman"/>
          <w:i w:val="0"/>
          <w:color w:val="000000"/>
        </w:rPr>
        <w:t>შენიშვნები</w:t>
      </w:r>
    </w:p>
    <w:p w14:paraId="0A796AEB" w14:textId="77777777" w:rsidR="006C0CF2" w:rsidRDefault="00000000">
      <w:pPr>
        <w:spacing w:before="269" w:after="269"/>
        <w:ind w:left="120"/>
      </w:pPr>
      <w:r>
        <w:rPr>
          <w:rFonts w:ascii="Times New Roman" w:hAnsi="Times New Roman"/>
          <w:color w:val="000000"/>
        </w:rPr>
        <w:t>1. დაწერილია შემდეგნაირად: „ფუძის თანაბარ ნაწილებად დაყოფა და მისი შერწყმა“.</w:t>
      </w:r>
    </w:p>
    <w:p w14:paraId="6F077FF3" w14:textId="77777777" w:rsidR="006C0CF2" w:rsidRDefault="00000000">
      <w:pPr>
        <w:pStyle w:val="Heading2"/>
        <w:pageBreakBefore/>
        <w:spacing w:before="180" w:after="180"/>
        <w:ind w:left="120"/>
      </w:pPr>
      <w:bookmarkStart w:id="31" w:name="_§_31._მოგონებების"/>
      <w:bookmarkEnd w:id="31"/>
      <w:r>
        <w:rPr>
          <w:rFonts w:ascii="Times New Roman" w:hAnsi="Times New Roman"/>
          <w:color w:val="000000"/>
          <w:sz w:val="33"/>
        </w:rPr>
        <w:lastRenderedPageBreak/>
        <w:t>§ 31. მოგონებების ყვავილების ბაღი</w:t>
      </w:r>
    </w:p>
    <w:p w14:paraId="0DC49187" w14:textId="77777777" w:rsidR="006C0CF2" w:rsidRDefault="00000000">
      <w:pPr>
        <w:spacing w:before="269" w:after="269"/>
        <w:ind w:left="120"/>
      </w:pPr>
      <w:r>
        <w:rPr>
          <w:rFonts w:ascii="Times New Roman" w:hAnsi="Times New Roman"/>
          <w:color w:val="000000"/>
        </w:rPr>
        <w:t>- ჰმ, წაგების კიბე ხომ არ აირჩიე?</w:t>
      </w:r>
    </w:p>
    <w:p w14:paraId="490FB272" w14:textId="77777777" w:rsidR="006C0CF2" w:rsidRDefault="00000000">
      <w:pPr>
        <w:spacing w:before="269" w:after="269"/>
        <w:ind w:left="120"/>
      </w:pPr>
      <w:r>
        <w:rPr>
          <w:rFonts w:ascii="Times New Roman" w:hAnsi="Times New Roman"/>
          <w:color w:val="000000"/>
        </w:rPr>
        <w:t>ხის მწვერვალზე მხოლოდ ხუთი კიბე მიდის. ხუთი გამარჯვებულიდან სამი ჩვენ გვერგო: მე, რეი და მისა. ლინას მიერ არჩეული კიბე წაგებული უნდა ყოფილიყო.</w:t>
      </w:r>
    </w:p>
    <w:p w14:paraId="7A3DA769" w14:textId="77777777" w:rsidR="006C0CF2" w:rsidRDefault="00000000">
      <w:pPr>
        <w:spacing w:before="269" w:after="269"/>
        <w:ind w:left="120"/>
      </w:pPr>
      <w:r>
        <w:rPr>
          <w:rFonts w:ascii="Times New Roman" w:hAnsi="Times New Roman"/>
          <w:color w:val="000000"/>
        </w:rPr>
        <w:t>- აჰ, კარგი, კი. წაგებული იყო და დაღმართზე მიგვიყვანა.</w:t>
      </w:r>
    </w:p>
    <w:p w14:paraId="2A4C6BD8" w14:textId="77777777" w:rsidR="006C0CF2" w:rsidRDefault="00000000">
      <w:pPr>
        <w:spacing w:before="269" w:after="269"/>
        <w:ind w:left="120"/>
      </w:pPr>
      <w:r>
        <w:rPr>
          <w:rFonts w:ascii="Times New Roman" w:hAnsi="Times New Roman"/>
          <w:color w:val="000000"/>
        </w:rPr>
        <w:t>მაგრამ უზარმაზარმა ხემ, ენუნიენმა, თქვა, რომ ისინი, ვინც კიბეებზე ჩავიდნენ, სატესტო ოთახში დაბრუნდნენ.</w:t>
      </w:r>
    </w:p>
    <w:p w14:paraId="50D20B52" w14:textId="77777777" w:rsidR="006C0CF2" w:rsidRDefault="00000000">
      <w:pPr>
        <w:spacing w:before="269" w:after="269"/>
        <w:ind w:left="120"/>
      </w:pPr>
      <w:r>
        <w:rPr>
          <w:rFonts w:ascii="Times New Roman" w:hAnsi="Times New Roman"/>
          <w:color w:val="000000"/>
        </w:rPr>
        <w:t>თუ გამარჯვებულ კიბეს ავირჩევდი, მასთან შეგუება არ შეგვეძლო. კედლების დანგრევა, ასევე თავიდან არჩეული ბილიკისგან განსხვავებული ბილიკით სიარული აკრძალულია.</w:t>
      </w:r>
    </w:p>
    <w:p w14:paraId="25091811" w14:textId="77777777" w:rsidR="006C0CF2" w:rsidRDefault="00000000">
      <w:pPr>
        <w:spacing w:before="269" w:after="269"/>
        <w:ind w:left="120"/>
      </w:pPr>
      <w:r>
        <w:rPr>
          <w:rFonts w:ascii="Times New Roman" w:hAnsi="Times New Roman"/>
          <w:color w:val="000000"/>
        </w:rPr>
        <w:t>რაც იმას ნიშნავს, რომ დიდი ალბათობით...</w:t>
      </w:r>
    </w:p>
    <w:p w14:paraId="68ECFE65" w14:textId="77777777" w:rsidR="006C0CF2" w:rsidRDefault="00000000">
      <w:pPr>
        <w:spacing w:before="269" w:after="269"/>
        <w:ind w:left="120"/>
      </w:pPr>
      <w:r>
        <w:rPr>
          <w:rFonts w:ascii="Times New Roman" w:hAnsi="Times New Roman"/>
          <w:color w:val="000000"/>
        </w:rPr>
        <w:t>— …საიდუმლო გასასვლელი?</w:t>
      </w:r>
    </w:p>
    <w:p w14:paraId="66E847B3" w14:textId="77777777" w:rsidR="006C0CF2" w:rsidRDefault="00000000">
      <w:pPr>
        <w:spacing w:before="269" w:after="269"/>
        <w:ind w:left="120"/>
      </w:pPr>
      <w:r>
        <w:rPr>
          <w:rFonts w:ascii="Times New Roman" w:hAnsi="Times New Roman"/>
          <w:color w:val="000000"/>
        </w:rPr>
        <w:t>ლინამ ჩემს კითხვაზე პასუხის გაცემისას თავი დაუქნია.</w:t>
      </w:r>
    </w:p>
    <w:p w14:paraId="78138427" w14:textId="77777777" w:rsidR="006C0CF2" w:rsidRDefault="00000000">
      <w:pPr>
        <w:spacing w:before="269" w:after="269"/>
        <w:ind w:left="120"/>
      </w:pPr>
      <w:r>
        <w:rPr>
          <w:rFonts w:ascii="Times New Roman" w:hAnsi="Times New Roman"/>
          <w:color w:val="000000"/>
        </w:rPr>
        <w:t>- ეს მაშინ გამახსენდა, როცა ჩასვლა დავიწყე. ბოლოს და ბოლოს, აქ ადრეც ვყოფილვარ. მეჩვენებოდა, რომ გნიელის კიბე პირდაპირ არ მიდის და თუ კედელს მოძებნი, მაშინ მასში საიდუმლო გასასვლელი გამოჩნდება, თითქოს ახლავე.</w:t>
      </w:r>
    </w:p>
    <w:p w14:paraId="1FC1BC1D" w14:textId="77777777" w:rsidR="006C0CF2" w:rsidRDefault="00000000">
      <w:pPr>
        <w:spacing w:before="269" w:after="269"/>
        <w:ind w:left="120"/>
      </w:pPr>
      <w:r>
        <w:rPr>
          <w:rFonts w:ascii="Times New Roman" w:hAnsi="Times New Roman"/>
          <w:color w:val="000000"/>
        </w:rPr>
        <w:t>გასაგებია. ანუ საიდუმლო გასასვლელიც იმ გზის ნაწილია, რომელიც თავიდან უნდა გაიარო? ანუ ამ გამოცდას მხოლოდ შემთხვევით ვერ გამოტოვებ.</w:t>
      </w:r>
    </w:p>
    <w:p w14:paraId="665A6665" w14:textId="77777777" w:rsidR="006C0CF2" w:rsidRDefault="00000000">
      <w:pPr>
        <w:spacing w:before="269" w:after="269"/>
        <w:ind w:left="120"/>
      </w:pPr>
      <w:r>
        <w:rPr>
          <w:rFonts w:ascii="Times New Roman" w:hAnsi="Times New Roman"/>
          <w:color w:val="000000"/>
        </w:rPr>
        <w:t>- გესმის ჩემი? - მივმართე ყველა ჩემს ქვეშევრდომს „ლიქსის“ მეშვეობით. - როგორც ჩანს, წაგებულ კიბეებზე საიდუმლო გასასვლელებია. თუ იპოვით, ხის მწვერვალზე ასასვლელ ბილიკზე მიგიყვანთ. მოძებნეთ ისინი.</w:t>
      </w:r>
    </w:p>
    <w:p w14:paraId="351723EF"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კარგი </w:t>
      </w:r>
      <w:r>
        <w:rPr>
          <w:rFonts w:ascii="Times New Roman" w:hAnsi="Times New Roman"/>
          <w:color w:val="000000"/>
        </w:rPr>
        <w:t>.</w:t>
      </w:r>
    </w:p>
    <w:p w14:paraId="53CA493C"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კი </w:t>
      </w:r>
      <w:r>
        <w:rPr>
          <w:rFonts w:ascii="Times New Roman" w:hAnsi="Times New Roman"/>
          <w:color w:val="000000"/>
        </w:rPr>
        <w:t>.</w:t>
      </w:r>
    </w:p>
    <w:p w14:paraId="12687298"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გასაგებია </w:t>
      </w:r>
      <w:r>
        <w:rPr>
          <w:rFonts w:ascii="Times New Roman" w:hAnsi="Times New Roman"/>
          <w:color w:val="000000"/>
        </w:rPr>
        <w:t>! - მიპასუხეს მიშამ და სხვებმა.</w:t>
      </w:r>
    </w:p>
    <w:p w14:paraId="4C00E4FE" w14:textId="77777777" w:rsidR="006C0CF2" w:rsidRDefault="00000000">
      <w:pPr>
        <w:spacing w:before="269" w:after="269"/>
        <w:ind w:left="120"/>
      </w:pPr>
      <w:r>
        <w:rPr>
          <w:rFonts w:ascii="Times New Roman" w:hAnsi="Times New Roman"/>
          <w:color w:val="000000"/>
        </w:rPr>
        <w:t>იმედი მაქვს, რომ ყველა მათგანი შეძლებს უმაღლეს საფეხურზე ასვლას.</w:t>
      </w:r>
    </w:p>
    <w:p w14:paraId="595DD1D1" w14:textId="77777777" w:rsidR="006C0CF2" w:rsidRDefault="00000000">
      <w:pPr>
        <w:spacing w:before="269" w:after="269"/>
        <w:ind w:left="120"/>
      </w:pPr>
      <w:r>
        <w:rPr>
          <w:rFonts w:ascii="Times New Roman" w:hAnsi="Times New Roman"/>
          <w:color w:val="000000"/>
        </w:rPr>
        <w:t>- კარგი, ლინა. რადგან აქ ადრეც ყოფილხარ, ალბათ, სულის გამოცდებიც ჩააბარე?</w:t>
      </w:r>
    </w:p>
    <w:p w14:paraId="7F472E31" w14:textId="77777777" w:rsidR="006C0CF2" w:rsidRDefault="00000000">
      <w:pPr>
        <w:spacing w:before="269" w:after="269"/>
        <w:ind w:left="120"/>
      </w:pPr>
      <w:r>
        <w:rPr>
          <w:rFonts w:ascii="Times New Roman" w:hAnsi="Times New Roman"/>
          <w:color w:val="000000"/>
        </w:rPr>
        <w:t>ჩემი კითხვის გაგონებაზე ლინამ დაფიქრდა.</w:t>
      </w:r>
    </w:p>
    <w:p w14:paraId="68C403E3" w14:textId="77777777" w:rsidR="006C0CF2" w:rsidRDefault="00000000">
      <w:pPr>
        <w:spacing w:before="269" w:after="269"/>
        <w:ind w:left="120"/>
      </w:pPr>
      <w:r>
        <w:rPr>
          <w:rFonts w:ascii="Times New Roman" w:hAnsi="Times New Roman"/>
          <w:color w:val="000000"/>
        </w:rPr>
        <w:lastRenderedPageBreak/>
        <w:t>— ... მმმ, საერთოდ არაფერი მახსოვს, როგორ ჩავაბარე სულისკვეთების გამოცდები, მაგრამ... მეჩვენება, რომ გნიელის კიბით ავედი მწვერვალზე...</w:t>
      </w:r>
    </w:p>
    <w:p w14:paraId="42D5FF7F" w14:textId="77777777" w:rsidR="006C0CF2" w:rsidRDefault="00000000">
      <w:pPr>
        <w:spacing w:before="269" w:after="269"/>
        <w:ind w:left="120"/>
      </w:pPr>
      <w:r>
        <w:rPr>
          <w:rFonts w:ascii="Times New Roman" w:hAnsi="Times New Roman"/>
          <w:color w:val="000000"/>
        </w:rPr>
        <w:t>ან მართლა არ ახსოვს, ან ისეთი სტატუსი ჰქონდა, რომელიც სულების მეფესთან შეხვედრის საშუალებას აძლევდა გამოცდის გარეშე.</w:t>
      </w:r>
    </w:p>
    <w:p w14:paraId="26B7716C" w14:textId="77777777" w:rsidR="006C0CF2" w:rsidRDefault="00000000">
      <w:pPr>
        <w:spacing w:before="269" w:after="269"/>
        <w:ind w:left="120"/>
      </w:pPr>
      <w:r>
        <w:rPr>
          <w:rFonts w:ascii="Times New Roman" w:hAnsi="Times New Roman"/>
          <w:color w:val="000000"/>
        </w:rPr>
        <w:t>— როგორც ჩანს, შემოკლებული გზა არსებობდა.</w:t>
      </w:r>
    </w:p>
    <w:p w14:paraId="6686FE3F" w14:textId="77777777" w:rsidR="006C0CF2" w:rsidRDefault="00000000">
      <w:pPr>
        <w:spacing w:before="269" w:after="269"/>
        <w:ind w:left="120"/>
      </w:pPr>
      <w:r>
        <w:rPr>
          <w:rFonts w:ascii="Times New Roman" w:hAnsi="Times New Roman"/>
          <w:color w:val="000000"/>
        </w:rPr>
        <w:t>- ვაუ, ნეტავ მისი პოვნა შემეძლოს.</w:t>
      </w:r>
    </w:p>
    <w:p w14:paraId="63D491B3" w14:textId="4EDD506D" w:rsidR="006C0CF2" w:rsidRDefault="00B00AB7">
      <w:pPr>
        <w:spacing w:before="269" w:after="269"/>
        <w:ind w:left="120"/>
      </w:pPr>
      <w:r>
        <w:rPr>
          <w:rFonts w:ascii="Sylfaen" w:hAnsi="Sylfaen"/>
          <w:color w:val="000000"/>
          <w:lang w:val="ka-GE"/>
        </w:rPr>
        <w:t>რიმინეტ</w:t>
      </w:r>
      <w:r w:rsidR="00000000">
        <w:rPr>
          <w:rFonts w:ascii="Times New Roman" w:hAnsi="Times New Roman"/>
          <w:color w:val="000000"/>
        </w:rPr>
        <w:t>ის გამოყენებით, რეის და მისას ხედვის არეში პროეცირება მოვახდინე. ლინას ვაჩვენე და შემდეგ გავაგრძელე.</w:t>
      </w:r>
    </w:p>
    <w:p w14:paraId="6CE65F8F" w14:textId="77777777" w:rsidR="006C0CF2" w:rsidRDefault="00000000">
      <w:pPr>
        <w:spacing w:before="269" w:after="269"/>
        <w:ind w:left="120"/>
      </w:pPr>
      <w:r>
        <w:rPr>
          <w:rFonts w:ascii="Times New Roman" w:hAnsi="Times New Roman"/>
          <w:color w:val="000000"/>
        </w:rPr>
        <w:t>- თუ რამე გახსოვს, მითხარი.</w:t>
      </w:r>
    </w:p>
    <w:p w14:paraId="5CECE17D" w14:textId="77777777" w:rsidR="006C0CF2" w:rsidRDefault="00000000">
      <w:pPr>
        <w:spacing w:before="269" w:after="269"/>
        <w:ind w:left="120"/>
      </w:pPr>
      <w:r>
        <w:rPr>
          <w:rFonts w:ascii="Times New Roman" w:hAnsi="Times New Roman"/>
          <w:color w:val="000000"/>
        </w:rPr>
        <w:t>- კარგი.</w:t>
      </w:r>
    </w:p>
    <w:p w14:paraId="06937206" w14:textId="77777777" w:rsidR="006C0CF2" w:rsidRDefault="00000000">
      <w:pPr>
        <w:spacing w:before="269" w:after="269"/>
        <w:ind w:left="120"/>
      </w:pPr>
      <w:r>
        <w:rPr>
          <w:rFonts w:ascii="Times New Roman" w:hAnsi="Times New Roman"/>
          <w:color w:val="000000"/>
        </w:rPr>
        <w:t>კიბეებზე ასვლა დავიწყეთ. ლინა ჩემსკენ მიჰყვებოდა და ყურადღებით აკვირდებოდა რეისა და მისას ხედვის არეს რიმნეტის გავლით.</w:t>
      </w:r>
    </w:p>
    <w:p w14:paraId="6189FC16" w14:textId="77777777" w:rsidR="006C0CF2" w:rsidRDefault="00000000">
      <w:pPr>
        <w:spacing w:before="269" w:after="269"/>
        <w:ind w:left="120"/>
      </w:pPr>
      <w:r>
        <w:rPr>
          <w:rFonts w:ascii="Times New Roman" w:hAnsi="Times New Roman"/>
          <w:color w:val="000000"/>
        </w:rPr>
        <w:t>გარკვეული დროის შემდეგ კიბის ბოლოს მივადექით. იქიდან კიბე უბრალოდ მთავრდებოდა.</w:t>
      </w:r>
    </w:p>
    <w:p w14:paraId="0598C2C5" w14:textId="77777777" w:rsidR="006C0CF2" w:rsidRDefault="00000000">
      <w:pPr>
        <w:spacing w:before="269" w:after="269"/>
        <w:ind w:left="120"/>
      </w:pPr>
      <w:r>
        <w:rPr>
          <w:rFonts w:ascii="Times New Roman" w:hAnsi="Times New Roman"/>
          <w:color w:val="000000"/>
        </w:rPr>
        <w:t>- ჰმ.</w:t>
      </w:r>
    </w:p>
    <w:p w14:paraId="5074ACD3" w14:textId="77777777" w:rsidR="006C0CF2" w:rsidRDefault="00000000">
      <w:pPr>
        <w:spacing w:before="269" w:after="269"/>
        <w:ind w:left="120"/>
      </w:pPr>
      <w:r>
        <w:rPr>
          <w:rFonts w:ascii="Times New Roman" w:hAnsi="Times New Roman"/>
          <w:color w:val="000000"/>
        </w:rPr>
        <w:t>კლდიდან გადმოხედვისას და უკან მოხედვისას დავინახე დაახლოებით ათი ცილინდრული ხე, რომლებიც მწვერვალამდე აღწევდნენ. ყველა მათგანი საკმარისად დიდი იყო, რომ სამი ადამიანი დაეტევა. ამ ცილინდრულ ხეებს, რომლებზეც რეი და მისა ადიოდნენ, ალბათ კიბეები ჰქონდათ. ქვემოთ დახედვისას საგამოცდო ოთახი დავინახე.</w:t>
      </w:r>
    </w:p>
    <w:p w14:paraId="2716E967" w14:textId="77777777" w:rsidR="006C0CF2" w:rsidRDefault="00000000">
      <w:pPr>
        <w:spacing w:before="269" w:after="269"/>
        <w:ind w:left="120"/>
      </w:pPr>
      <w:r>
        <w:rPr>
          <w:rFonts w:ascii="Times New Roman" w:hAnsi="Times New Roman"/>
          <w:color w:val="000000"/>
        </w:rPr>
        <w:t>„შეხედე, ეს ტესტს ჰგავს“, წამოიძახა ლინამ და ახლოს ჩამოკიდებულ ხის აბრაზე მიუთითა.</w:t>
      </w:r>
    </w:p>
    <w:p w14:paraId="3504EA96" w14:textId="77777777" w:rsidR="006C0CF2" w:rsidRDefault="00000000">
      <w:pPr>
        <w:spacing w:before="269" w:after="269"/>
        <w:ind w:left="120"/>
      </w:pPr>
      <w:r>
        <w:rPr>
          <w:rFonts w:ascii="Times New Roman" w:hAnsi="Times New Roman"/>
          <w:i/>
          <w:color w:val="000000"/>
        </w:rPr>
        <w:t>სიბრძნისა და გამბედაობის გამოცდა.</w:t>
      </w:r>
    </w:p>
    <w:p w14:paraId="18A851FD" w14:textId="77777777" w:rsidR="006C0CF2" w:rsidRDefault="00000000">
      <w:pPr>
        <w:spacing w:before="269" w:after="269"/>
        <w:ind w:left="120"/>
      </w:pPr>
      <w:r>
        <w:rPr>
          <w:rFonts w:ascii="Times New Roman" w:hAnsi="Times New Roman"/>
          <w:i/>
          <w:color w:val="000000"/>
        </w:rPr>
        <w:t>გზა გამოჩნდება, თუ გაუვალ ბილიკზე გადახვალთ.</w:t>
      </w:r>
    </w:p>
    <w:p w14:paraId="0C5E140E" w14:textId="77777777" w:rsidR="006C0CF2" w:rsidRDefault="00000000">
      <w:pPr>
        <w:spacing w:before="269" w:after="269"/>
        <w:ind w:left="120"/>
      </w:pPr>
      <w:r>
        <w:rPr>
          <w:rFonts w:ascii="Times New Roman" w:hAnsi="Times New Roman"/>
          <w:i/>
          <w:color w:val="000000"/>
        </w:rPr>
        <w:t xml:space="preserve">ეს გზა უარყოფს და უფსკრულში აგდებს ყველაფერს, გამბედაობის გარდა </w:t>
      </w:r>
      <w:r>
        <w:rPr>
          <w:rFonts w:ascii="Times New Roman" w:hAnsi="Times New Roman"/>
          <w:color w:val="000000"/>
        </w:rPr>
        <w:t>.</w:t>
      </w:r>
    </w:p>
    <w:p w14:paraId="103418F5" w14:textId="77777777" w:rsidR="006C0CF2" w:rsidRDefault="00000000">
      <w:pPr>
        <w:spacing w:before="269" w:after="269"/>
        <w:ind w:left="120"/>
      </w:pPr>
      <w:r>
        <w:rPr>
          <w:rFonts w:ascii="Times New Roman" w:hAnsi="Times New Roman"/>
          <w:color w:val="000000"/>
        </w:rPr>
        <w:t>- ჰმ, გჯერა, რომ არსებობს გზა? ალბათ, უსაფრთხოების მიზნით „ფლესის“ გამოყენება დაცემამდე მიგიყვანს და ჩაითვლება, რომ ტესტი ჩაჭრილი ხარ.</w:t>
      </w:r>
    </w:p>
    <w:p w14:paraId="39AE2780" w14:textId="77777777" w:rsidR="006C0CF2" w:rsidRDefault="00000000">
      <w:pPr>
        <w:spacing w:before="269" w:after="269"/>
        <w:ind w:left="120"/>
      </w:pPr>
      <w:r>
        <w:rPr>
          <w:rFonts w:ascii="Times New Roman" w:hAnsi="Times New Roman"/>
          <w:color w:val="000000"/>
        </w:rPr>
        <w:t>უყოყმანოდ შევაბიჯე სიცარიელეში. ნაბიჯების ხმა გაისმა. თითქოს უხილავი კიბე იყო.</w:t>
      </w:r>
    </w:p>
    <w:p w14:paraId="692E31B0" w14:textId="77777777" w:rsidR="006C0CF2" w:rsidRDefault="00000000">
      <w:pPr>
        <w:spacing w:before="269" w:after="269"/>
        <w:ind w:left="120"/>
      </w:pPr>
      <w:r>
        <w:rPr>
          <w:rFonts w:ascii="Times New Roman" w:hAnsi="Times New Roman"/>
          <w:color w:val="000000"/>
        </w:rPr>
        <w:lastRenderedPageBreak/>
        <w:t>- გამომყევი.</w:t>
      </w:r>
    </w:p>
    <w:p w14:paraId="2C352520" w14:textId="77777777" w:rsidR="006C0CF2" w:rsidRDefault="00000000">
      <w:pPr>
        <w:spacing w:before="269" w:after="269"/>
        <w:ind w:left="120"/>
      </w:pPr>
      <w:r>
        <w:rPr>
          <w:rFonts w:ascii="Times New Roman" w:hAnsi="Times New Roman"/>
          <w:color w:val="000000"/>
        </w:rPr>
        <w:t>- ...კარგი.</w:t>
      </w:r>
    </w:p>
    <w:p w14:paraId="0DDDFD97" w14:textId="77777777" w:rsidR="006C0CF2" w:rsidRDefault="00000000">
      <w:pPr>
        <w:spacing w:before="269" w:after="269"/>
        <w:ind w:left="120"/>
      </w:pPr>
      <w:r>
        <w:rPr>
          <w:rFonts w:ascii="Times New Roman" w:hAnsi="Times New Roman"/>
          <w:color w:val="000000"/>
        </w:rPr>
        <w:t>ლინა ოდნავ არამყარი სიარულით მომყვებოდა. ცოტა ხნის შემდეგ გავჩერდი.</w:t>
      </w:r>
    </w:p>
    <w:p w14:paraId="18564FD7" w14:textId="77777777" w:rsidR="006C0CF2" w:rsidRDefault="00000000">
      <w:pPr>
        <w:spacing w:before="269" w:after="269"/>
        <w:ind w:left="120"/>
      </w:pPr>
      <w:r>
        <w:rPr>
          <w:rFonts w:ascii="Times New Roman" w:hAnsi="Times New Roman"/>
          <w:color w:val="000000"/>
        </w:rPr>
        <w:t>— აქეთკენ ვბრუნდებით.</w:t>
      </w:r>
    </w:p>
    <w:p w14:paraId="4241B79C" w14:textId="77777777" w:rsidR="006C0CF2" w:rsidRDefault="00000000">
      <w:pPr>
        <w:spacing w:before="269" w:after="269"/>
        <w:ind w:left="120"/>
      </w:pPr>
      <w:r>
        <w:rPr>
          <w:rFonts w:ascii="Times New Roman" w:hAnsi="Times New Roman"/>
          <w:color w:val="000000"/>
        </w:rPr>
        <w:t>რადგან ვივარაუდე, რომ აქ დასაჯდომი ადგილი იყო, გვერდზე გადავბრუნდი. ფეხი ჰაერში დავაბიჯე და შემობრუნებით კიბეებზე ასვლა დავიწყეთ.</w:t>
      </w:r>
    </w:p>
    <w:p w14:paraId="6E2DA09A" w14:textId="77777777" w:rsidR="006C0CF2" w:rsidRDefault="00000000">
      <w:pPr>
        <w:spacing w:before="269" w:after="269"/>
        <w:ind w:left="120"/>
      </w:pPr>
      <w:r>
        <w:rPr>
          <w:rFonts w:ascii="Times New Roman" w:hAnsi="Times New Roman"/>
          <w:color w:val="000000"/>
        </w:rPr>
        <w:t>— …როგორ გაიგე?</w:t>
      </w:r>
    </w:p>
    <w:p w14:paraId="67773857" w14:textId="77777777" w:rsidR="006C0CF2" w:rsidRDefault="00000000">
      <w:pPr>
        <w:spacing w:before="269" w:after="269"/>
        <w:ind w:left="120"/>
      </w:pPr>
      <w:r>
        <w:rPr>
          <w:rFonts w:ascii="Times New Roman" w:hAnsi="Times New Roman"/>
          <w:color w:val="000000"/>
        </w:rPr>
        <w:t>- გახსოვთ, როგორ ვბრუნდებოდით ყოველთვის 100 საფეხურის ასვლის შემდეგ? ყველა ინტერვალი, პლატფორმის ფართობიდან საფეხურების სიგანემდე, ერთნაირი იყო. ლოგიკური იყო ვივარაუდოთ, რომ ეს ამ ტესტის ჩაბარების გზის მინიშნება იყო.</w:t>
      </w:r>
    </w:p>
    <w:p w14:paraId="63B9604F" w14:textId="77777777" w:rsidR="006C0CF2" w:rsidRDefault="00000000">
      <w:pPr>
        <w:spacing w:before="269" w:after="269"/>
        <w:ind w:left="120"/>
      </w:pPr>
      <w:r>
        <w:rPr>
          <w:rFonts w:ascii="Times New Roman" w:hAnsi="Times New Roman"/>
          <w:color w:val="000000"/>
        </w:rPr>
        <w:t>ბოლოს და ბოლოს, ეს სიბრძნისა და გამბედაობის გამოცდაა. გამბედაობის გარდა, აქ სიბრძნეც გამოიცდება - შეამჩნევთ თუ არა ამ მინიშნებას.</w:t>
      </w:r>
    </w:p>
    <w:p w14:paraId="59B09675" w14:textId="77777777" w:rsidR="006C0CF2" w:rsidRDefault="00000000">
      <w:pPr>
        <w:spacing w:before="269" w:after="269"/>
        <w:ind w:left="120"/>
      </w:pPr>
      <w:r>
        <w:rPr>
          <w:rFonts w:ascii="Times New Roman" w:hAnsi="Times New Roman"/>
          <w:color w:val="000000"/>
        </w:rPr>
        <w:t>— ...და როგორ დამახსოვდებოდა, თუ არა მხოლოდ საფეხურებს არ დავითვლიდი, არამედ ყველანაირ ფართობზე არც კი ვიფიქრებდი?</w:t>
      </w:r>
    </w:p>
    <w:p w14:paraId="6688E596" w14:textId="77777777" w:rsidR="006C0CF2" w:rsidRDefault="00000000">
      <w:pPr>
        <w:spacing w:before="269" w:after="269"/>
        <w:ind w:left="120"/>
      </w:pPr>
      <w:r>
        <w:rPr>
          <w:rFonts w:ascii="Times New Roman" w:hAnsi="Times New Roman"/>
          <w:color w:val="000000"/>
        </w:rPr>
        <w:t>- მართლა? კარგი, ჯობია უმოკლესი მარშრუტის დამახსოვრებაზე გაამახვილო ყურადღება.</w:t>
      </w:r>
    </w:p>
    <w:p w14:paraId="2CDC9897" w14:textId="77777777" w:rsidR="006C0CF2" w:rsidRDefault="00000000">
      <w:pPr>
        <w:spacing w:before="269" w:after="269"/>
        <w:ind w:left="120"/>
      </w:pPr>
      <w:r>
        <w:rPr>
          <w:rFonts w:ascii="Times New Roman" w:hAnsi="Times New Roman"/>
          <w:color w:val="000000"/>
        </w:rPr>
        <w:t>- საოცარი ხარ! და მეგონა, რომ კიბეებზე ადიოდი, - თქვა ლინამ და ყურადღებით შემომხედა ზურგზე.</w:t>
      </w:r>
    </w:p>
    <w:p w14:paraId="25D69E51" w14:textId="77777777" w:rsidR="006C0CF2" w:rsidRDefault="00000000">
      <w:pPr>
        <w:spacing w:before="269" w:after="269"/>
        <w:ind w:left="120"/>
      </w:pPr>
      <w:r>
        <w:rPr>
          <w:rFonts w:ascii="Times New Roman" w:hAnsi="Times New Roman"/>
          <w:color w:val="000000"/>
        </w:rPr>
        <w:t>- რას ამბობ, ეს სრულიად ტრივიალური ტესტი უნდა იყოს. დარწმუნებული ვარ, რაც უფრო მაღლა ავიწევთ, მით უფრო რთული იქნება ტესტები.</w:t>
      </w:r>
    </w:p>
    <w:p w14:paraId="35844B83" w14:textId="77777777" w:rsidR="006C0CF2" w:rsidRDefault="00000000">
      <w:pPr>
        <w:spacing w:before="269" w:after="269"/>
        <w:ind w:left="120"/>
      </w:pPr>
      <w:r>
        <w:rPr>
          <w:rFonts w:ascii="Times New Roman" w:hAnsi="Times New Roman"/>
          <w:color w:val="000000"/>
        </w:rPr>
        <w:t>როგორც კი ეს ვთქვი, ლინა შეკრთა. გვერდზე გადაბრუნდა და სივრცეს გახედა.</w:t>
      </w:r>
    </w:p>
    <w:p w14:paraId="2F51C25F" w14:textId="77777777" w:rsidR="006C0CF2" w:rsidRDefault="00000000">
      <w:pPr>
        <w:spacing w:before="269" w:after="269"/>
        <w:ind w:left="120"/>
      </w:pPr>
      <w:r>
        <w:rPr>
          <w:rFonts w:ascii="Times New Roman" w:hAnsi="Times New Roman"/>
          <w:color w:val="000000"/>
        </w:rPr>
        <w:t>— რამე პრობლემაა?</w:t>
      </w:r>
    </w:p>
    <w:p w14:paraId="6E9A91EC" w14:textId="77777777" w:rsidR="006C0CF2" w:rsidRDefault="00000000">
      <w:pPr>
        <w:spacing w:before="269" w:after="269"/>
        <w:ind w:left="120"/>
      </w:pPr>
      <w:r>
        <w:rPr>
          <w:rFonts w:ascii="Times New Roman" w:hAnsi="Times New Roman"/>
          <w:color w:val="000000"/>
        </w:rPr>
        <w:t>— ...გამახსენდა... როგორც ჩანს... აქ სადღაც გასასვლელი უნდა იყოს...</w:t>
      </w:r>
    </w:p>
    <w:p w14:paraId="3ADCFBA7" w14:textId="77777777" w:rsidR="006C0CF2" w:rsidRDefault="00000000">
      <w:pPr>
        <w:spacing w:before="269" w:after="269"/>
        <w:ind w:left="120"/>
      </w:pPr>
      <w:r>
        <w:rPr>
          <w:rFonts w:ascii="Times New Roman" w:hAnsi="Times New Roman"/>
          <w:color w:val="000000"/>
        </w:rPr>
        <w:t>კიბე ყოველ 100 საფეხურზე ბრუნავს. ახლა ზუსტად 33-ე საფეხურზე ვართ, საფეხურიდან დათვლით. და ნამდვილად არ იყო მინიშნება, რომ აქ უნდა შემოგვეხვია, მაგრამ თუ ლინა ამბობს, რომ იქ გასასვლელია, მაშინ ის იქ უნდა იყოს.</w:t>
      </w:r>
    </w:p>
    <w:p w14:paraId="4AAF0551" w14:textId="77777777" w:rsidR="006C0CF2" w:rsidRDefault="00000000">
      <w:pPr>
        <w:spacing w:before="269" w:after="269"/>
        <w:ind w:left="120"/>
      </w:pPr>
      <w:r>
        <w:rPr>
          <w:rFonts w:ascii="Times New Roman" w:hAnsi="Times New Roman"/>
          <w:color w:val="000000"/>
        </w:rPr>
        <w:t>- საიდუმლო გასასვლელი?</w:t>
      </w:r>
    </w:p>
    <w:p w14:paraId="376BD17D" w14:textId="77777777" w:rsidR="006C0CF2" w:rsidRDefault="00000000">
      <w:pPr>
        <w:spacing w:before="269" w:after="269"/>
        <w:ind w:left="120"/>
      </w:pPr>
      <w:r>
        <w:rPr>
          <w:rFonts w:ascii="Times New Roman" w:hAnsi="Times New Roman"/>
          <w:color w:val="000000"/>
        </w:rPr>
        <w:t>- ალბათ, მაგრამ არ ვიცი, ეს ყველაზე მოკლე გზაა თუ არა...</w:t>
      </w:r>
    </w:p>
    <w:p w14:paraId="3E5072D0" w14:textId="77777777" w:rsidR="006C0CF2" w:rsidRDefault="00000000">
      <w:pPr>
        <w:spacing w:before="269" w:after="269"/>
        <w:ind w:left="120"/>
      </w:pPr>
      <w:r>
        <w:rPr>
          <w:rFonts w:ascii="Times New Roman" w:hAnsi="Times New Roman"/>
          <w:color w:val="000000"/>
        </w:rPr>
        <w:lastRenderedPageBreak/>
        <w:t>ლინა მტკიცედ წამოდგა წინ. კიბეებიდან უნდა ჩამოსულიყო, მაგრამ არ დაცემულა. აქ უხილავი გასასვლელი იყო.</w:t>
      </w:r>
    </w:p>
    <w:p w14:paraId="2F517D90" w14:textId="77777777" w:rsidR="006C0CF2" w:rsidRDefault="00000000">
      <w:pPr>
        <w:spacing w:before="269" w:after="269"/>
        <w:ind w:left="120"/>
      </w:pPr>
      <w:r>
        <w:rPr>
          <w:rFonts w:ascii="Times New Roman" w:hAnsi="Times New Roman"/>
          <w:color w:val="000000"/>
        </w:rPr>
        <w:t>— ...შეიძლება იქ წავიდე?.. მეჩვენება, რომ იქ რაღაც ძალიან მნიშვნელოვანი ხდება… — დაჟინებული ხმით თქვა ლინამ.</w:t>
      </w:r>
    </w:p>
    <w:p w14:paraId="644ADBA5" w14:textId="77777777" w:rsidR="006C0CF2" w:rsidRDefault="00000000">
      <w:pPr>
        <w:spacing w:before="269" w:after="269"/>
        <w:ind w:left="120"/>
      </w:pPr>
      <w:r>
        <w:rPr>
          <w:rFonts w:ascii="Times New Roman" w:hAnsi="Times New Roman"/>
          <w:color w:val="000000"/>
        </w:rPr>
        <w:t>- მაშინ ერთად წავიდეთ.</w:t>
      </w:r>
    </w:p>
    <w:p w14:paraId="26D93D15" w14:textId="77777777" w:rsidR="006C0CF2" w:rsidRDefault="00000000">
      <w:pPr>
        <w:spacing w:before="269" w:after="269"/>
        <w:ind w:left="120"/>
      </w:pPr>
      <w:r>
        <w:rPr>
          <w:rFonts w:ascii="Times New Roman" w:hAnsi="Times New Roman"/>
          <w:color w:val="000000"/>
        </w:rPr>
        <w:t>- დარწმუნებული ხარ? შეგვიძლია შემოვლითი გზა გავაკეთოთ.</w:t>
      </w:r>
    </w:p>
    <w:p w14:paraId="770916EF" w14:textId="77777777" w:rsidR="006C0CF2" w:rsidRDefault="00000000">
      <w:pPr>
        <w:spacing w:before="269" w:after="269"/>
        <w:ind w:left="120"/>
      </w:pPr>
      <w:r>
        <w:rPr>
          <w:rFonts w:ascii="Times New Roman" w:hAnsi="Times New Roman"/>
          <w:color w:val="000000"/>
        </w:rPr>
        <w:t>-მგონი უნდა გავიგო ვინ ხარ.</w:t>
      </w:r>
    </w:p>
    <w:p w14:paraId="32C1B387" w14:textId="77777777" w:rsidR="006C0CF2" w:rsidRDefault="00000000">
      <w:pPr>
        <w:spacing w:before="269" w:after="269"/>
        <w:ind w:left="120"/>
      </w:pPr>
      <w:r>
        <w:rPr>
          <w:rFonts w:ascii="Times New Roman" w:hAnsi="Times New Roman"/>
          <w:color w:val="000000"/>
        </w:rPr>
        <w:t>მან ბევრი რამ იცის სულების სკოლის შესახებ და ცდილობს სულების მეფესთან შეხვედრას. შესაძლოა, მისი ბუნდოვანი მოგონებები დაგვეხმაროს იმის გაგებაში, თუ ვინ არის სულების მეფე. რადგან დანამდვილებით არ ვიცით, მტერია თუ მოკავშირე, მის შესახებ ინფორმაციის მოპოვება არ იქნებოდა ურიგო.</w:t>
      </w:r>
    </w:p>
    <w:p w14:paraId="4C1120AD" w14:textId="77777777" w:rsidR="006C0CF2" w:rsidRDefault="00000000">
      <w:pPr>
        <w:spacing w:before="269" w:after="269"/>
        <w:ind w:left="120"/>
      </w:pPr>
      <w:r>
        <w:rPr>
          <w:rFonts w:ascii="Times New Roman" w:hAnsi="Times New Roman"/>
          <w:color w:val="000000"/>
        </w:rPr>
        <w:t>- გმადლობთ.</w:t>
      </w:r>
    </w:p>
    <w:p w14:paraId="481F767F" w14:textId="77777777" w:rsidR="006C0CF2" w:rsidRDefault="00000000">
      <w:pPr>
        <w:spacing w:before="269" w:after="269"/>
        <w:ind w:left="120"/>
      </w:pPr>
      <w:r>
        <w:rPr>
          <w:rFonts w:ascii="Times New Roman" w:hAnsi="Times New Roman"/>
          <w:color w:val="000000"/>
        </w:rPr>
        <w:t>ლინა გაღიმებული ავიდა უხილავ კიბეებზე. მეგონა, რომ ასვლას დაიწყებდა, მაგრამ კიბეები ქვემოთ ჩადიოდა.</w:t>
      </w:r>
    </w:p>
    <w:p w14:paraId="7A11C452" w14:textId="77777777" w:rsidR="006C0CF2" w:rsidRDefault="00000000">
      <w:pPr>
        <w:spacing w:before="269" w:after="269"/>
        <w:ind w:left="120"/>
      </w:pPr>
      <w:r>
        <w:rPr>
          <w:rFonts w:ascii="Times New Roman" w:hAnsi="Times New Roman"/>
          <w:color w:val="000000"/>
        </w:rPr>
        <w:t>— ...მწვერვალისკენ მიმავალ გზაზე მაინც შემოვლით გზას გავაკეთებთ...</w:t>
      </w:r>
    </w:p>
    <w:p w14:paraId="16A563FE" w14:textId="77777777" w:rsidR="006C0CF2" w:rsidRDefault="00000000">
      <w:pPr>
        <w:spacing w:before="269" w:after="269"/>
        <w:ind w:left="120"/>
      </w:pPr>
      <w:r>
        <w:rPr>
          <w:rFonts w:ascii="Times New Roman" w:hAnsi="Times New Roman"/>
          <w:color w:val="000000"/>
        </w:rPr>
        <w:t>- რას ამბობ, რეი და მისაც იქ მიდიან. ასე რომ, კარგი იქნებოდა გაგვერკვია, რა ხდება აქ.</w:t>
      </w:r>
    </w:p>
    <w:p w14:paraId="61F9D7D2" w14:textId="77777777" w:rsidR="006C0CF2" w:rsidRDefault="00000000">
      <w:pPr>
        <w:spacing w:before="269" w:after="269"/>
        <w:ind w:left="120"/>
      </w:pPr>
      <w:r>
        <w:rPr>
          <w:rFonts w:ascii="Times New Roman" w:hAnsi="Times New Roman"/>
          <w:color w:val="000000"/>
        </w:rPr>
        <w:t>ლინა უფრო წინ წავიდა და გაჩერდა. ხელი წინ გაიწოდა და რაღაც უხილავს შეეხო.</w:t>
      </w:r>
    </w:p>
    <w:p w14:paraId="48D9773E" w14:textId="77777777" w:rsidR="006C0CF2" w:rsidRDefault="00000000">
      <w:pPr>
        <w:spacing w:before="269" w:after="269"/>
        <w:ind w:left="120"/>
      </w:pPr>
      <w:r>
        <w:rPr>
          <w:rFonts w:ascii="Times New Roman" w:hAnsi="Times New Roman"/>
          <w:color w:val="000000"/>
        </w:rPr>
        <w:t>- ალბათ აქ კარია.</w:t>
      </w:r>
    </w:p>
    <w:p w14:paraId="59C06B33" w14:textId="77777777" w:rsidR="006C0CF2" w:rsidRDefault="00000000">
      <w:pPr>
        <w:spacing w:before="269" w:after="269"/>
        <w:ind w:left="120"/>
      </w:pPr>
      <w:r>
        <w:rPr>
          <w:rFonts w:ascii="Times New Roman" w:hAnsi="Times New Roman"/>
          <w:color w:val="000000"/>
        </w:rPr>
        <w:t>-მოიცა გავხსნა.</w:t>
      </w:r>
    </w:p>
    <w:p w14:paraId="45DD7006" w14:textId="77777777" w:rsidR="006C0CF2" w:rsidRDefault="00000000">
      <w:pPr>
        <w:spacing w:before="269" w:after="269"/>
        <w:ind w:left="120"/>
      </w:pPr>
      <w:r>
        <w:rPr>
          <w:rFonts w:ascii="Times New Roman" w:hAnsi="Times New Roman"/>
          <w:color w:val="000000"/>
        </w:rPr>
        <w:t>ლინას ადგილები გავუცვალე და ხელი ცარიელ სივრცეს გავუწოდე. თითების შეგრძნებით თუ ვიმსჯელებთ, ეს მართლაც კარი იყო. კარის სახელური შევიგრძენი და მოვატრიალე. კარი ჭრიალით გაიღო, თითქოს ძველი ყოფილიყო.</w:t>
      </w:r>
    </w:p>
    <w:p w14:paraId="5B1F709E" w14:textId="77777777" w:rsidR="006C0CF2" w:rsidRDefault="00000000">
      <w:pPr>
        <w:spacing w:before="269" w:after="269"/>
        <w:ind w:left="120"/>
      </w:pPr>
      <w:r>
        <w:rPr>
          <w:rFonts w:ascii="Times New Roman" w:hAnsi="Times New Roman"/>
          <w:color w:val="000000"/>
        </w:rPr>
        <w:t>შიგნით შევედი.</w:t>
      </w:r>
    </w:p>
    <w:p w14:paraId="60304074" w14:textId="77777777" w:rsidR="006C0CF2" w:rsidRDefault="00000000">
      <w:pPr>
        <w:spacing w:before="269" w:after="269"/>
        <w:ind w:left="120"/>
      </w:pPr>
      <w:r>
        <w:rPr>
          <w:rFonts w:ascii="Times New Roman" w:hAnsi="Times New Roman"/>
          <w:color w:val="000000"/>
        </w:rPr>
        <w:t>„აჰ...“ წამოიძახა ლინამ.</w:t>
      </w:r>
    </w:p>
    <w:p w14:paraId="362580ED" w14:textId="77777777" w:rsidR="006C0CF2" w:rsidRDefault="00000000">
      <w:pPr>
        <w:spacing w:before="269" w:after="269"/>
        <w:ind w:left="120"/>
      </w:pPr>
      <w:r>
        <w:rPr>
          <w:rFonts w:ascii="Times New Roman" w:hAnsi="Times New Roman"/>
          <w:color w:val="000000"/>
        </w:rPr>
        <w:t>სამყარო თითქოს ფუნჯით გადაღებულიყო. კარს მიღმა ყველაფერი ყვავილების ბაღად იყო გადაქცეული. აქ ბევრი წითელი, ლურჯი და ყვითელი ყვავილი ყვაოდა, რომლებიც აქამდე არასდროს მენახა.</w:t>
      </w:r>
    </w:p>
    <w:p w14:paraId="57CFD552" w14:textId="77777777" w:rsidR="006C0CF2" w:rsidRDefault="00000000">
      <w:pPr>
        <w:spacing w:before="269" w:after="269"/>
        <w:ind w:left="120"/>
      </w:pPr>
      <w:r>
        <w:rPr>
          <w:rFonts w:ascii="Times New Roman" w:hAnsi="Times New Roman"/>
          <w:color w:val="000000"/>
        </w:rPr>
        <w:lastRenderedPageBreak/>
        <w:t>გორაკზე, რომელზეც ვიდექით, ხის კარი უძრავად იდგა. თუ გავაღებდით, უკან დავბრუნდებოდით.</w:t>
      </w:r>
    </w:p>
    <w:p w14:paraId="5B3780BB" w14:textId="77777777" w:rsidR="006C0CF2" w:rsidRDefault="00000000">
      <w:pPr>
        <w:spacing w:before="269" w:after="269"/>
        <w:ind w:left="120"/>
      </w:pPr>
      <w:r>
        <w:rPr>
          <w:rFonts w:ascii="Times New Roman" w:hAnsi="Times New Roman"/>
          <w:color w:val="000000"/>
        </w:rPr>
        <w:t>— რამე გახსოვს?</w:t>
      </w:r>
    </w:p>
    <w:p w14:paraId="7B526CE2" w14:textId="77777777" w:rsidR="006C0CF2" w:rsidRDefault="00000000">
      <w:pPr>
        <w:spacing w:before="269" w:after="269"/>
        <w:ind w:left="120"/>
      </w:pPr>
      <w:r>
        <w:rPr>
          <w:rFonts w:ascii="Times New Roman" w:hAnsi="Times New Roman"/>
          <w:color w:val="000000"/>
        </w:rPr>
        <w:t>- …არა…</w:t>
      </w:r>
    </w:p>
    <w:p w14:paraId="242809F9" w14:textId="77777777" w:rsidR="006C0CF2" w:rsidRDefault="00000000">
      <w:pPr>
        <w:spacing w:before="269" w:after="269"/>
        <w:ind w:left="120"/>
      </w:pPr>
      <w:r>
        <w:rPr>
          <w:rFonts w:ascii="Times New Roman" w:hAnsi="Times New Roman"/>
          <w:color w:val="000000"/>
        </w:rPr>
        <w:t>ლინამ თავის გაქნევით გაოცებულმა გახედა მის წინ გაშლილ ყვავილების ბაღს. რამდენი ხანი იდგა იქ? ცრემლები ღაპაღუპით ჩამოსდიოდა.</w:t>
      </w:r>
    </w:p>
    <w:p w14:paraId="2F135047" w14:textId="77777777" w:rsidR="006C0CF2" w:rsidRDefault="00000000">
      <w:pPr>
        <w:spacing w:before="269" w:after="269"/>
        <w:ind w:left="120"/>
      </w:pPr>
      <w:r>
        <w:rPr>
          <w:rFonts w:ascii="Times New Roman" w:hAnsi="Times New Roman"/>
          <w:color w:val="000000"/>
        </w:rPr>
        <w:t>— ...რა-რა?.. უცნაურია... რა მჭირს?..</w:t>
      </w:r>
    </w:p>
    <w:p w14:paraId="12FB7DD3" w14:textId="77777777" w:rsidR="006C0CF2" w:rsidRDefault="00000000">
      <w:pPr>
        <w:spacing w:before="269" w:after="269"/>
        <w:ind w:left="120"/>
      </w:pPr>
      <w:r>
        <w:rPr>
          <w:rFonts w:ascii="Times New Roman" w:hAnsi="Times New Roman"/>
          <w:color w:val="000000"/>
        </w:rPr>
        <w:t>ლინა საკუთარი ცრემლებით დაიბნა და ხელით მოიწმინდა.</w:t>
      </w:r>
    </w:p>
    <w:p w14:paraId="5516CCCF" w14:textId="77777777" w:rsidR="006C0CF2" w:rsidRDefault="00000000">
      <w:pPr>
        <w:spacing w:before="269" w:after="269"/>
        <w:ind w:left="120"/>
      </w:pPr>
      <w:r>
        <w:rPr>
          <w:rFonts w:ascii="Times New Roman" w:hAnsi="Times New Roman"/>
          <w:color w:val="000000"/>
        </w:rPr>
        <w:t>— ვერ ვხვდები... ვერაფერი მახსოვს... მაგრამ მეჩვენება, რომ აქ ბევრჯერ ვყოფილვარ...</w:t>
      </w:r>
    </w:p>
    <w:p w14:paraId="66BC1423" w14:textId="77777777" w:rsidR="006C0CF2" w:rsidRDefault="00000000">
      <w:pPr>
        <w:spacing w:before="269" w:after="269"/>
        <w:ind w:left="120"/>
      </w:pPr>
      <w:r>
        <w:rPr>
          <w:rFonts w:ascii="Times New Roman" w:hAnsi="Times New Roman"/>
          <w:color w:val="000000"/>
        </w:rPr>
        <w:t>ის წინ წავიდა, თითქოს მოგონებებით იყო მიზიდული.</w:t>
      </w:r>
    </w:p>
    <w:p w14:paraId="585D74FB" w14:textId="77777777" w:rsidR="006C0CF2" w:rsidRDefault="00000000">
      <w:pPr>
        <w:spacing w:before="269" w:after="269"/>
        <w:ind w:left="120"/>
      </w:pPr>
      <w:r>
        <w:rPr>
          <w:rFonts w:ascii="Times New Roman" w:hAnsi="Times New Roman"/>
          <w:color w:val="000000"/>
        </w:rPr>
        <w:t>- მოიცადე.</w:t>
      </w:r>
    </w:p>
    <w:p w14:paraId="145D9B1A" w14:textId="77777777" w:rsidR="006C0CF2" w:rsidRDefault="00000000">
      <w:pPr>
        <w:spacing w:before="269" w:after="269"/>
        <w:ind w:left="120"/>
      </w:pPr>
      <w:r>
        <w:rPr>
          <w:rFonts w:ascii="Times New Roman" w:hAnsi="Times New Roman"/>
          <w:color w:val="000000"/>
        </w:rPr>
        <w:t>გაკვირვებულმა ლინამ, რომ მხარზე ხელი მოვკიდე, შემობრუნდა.</w:t>
      </w:r>
    </w:p>
    <w:p w14:paraId="6613E6B8" w14:textId="77777777" w:rsidR="006C0CF2" w:rsidRDefault="00000000">
      <w:pPr>
        <w:spacing w:before="269" w:after="269"/>
        <w:ind w:left="120"/>
      </w:pPr>
      <w:r>
        <w:rPr>
          <w:rFonts w:ascii="Times New Roman" w:hAnsi="Times New Roman"/>
          <w:color w:val="000000"/>
        </w:rPr>
        <w:t>- ვიცი, რომ აქ ხარ. გამოჩნდი.</w:t>
      </w:r>
    </w:p>
    <w:p w14:paraId="24871C7A" w14:textId="77777777" w:rsidR="006C0CF2" w:rsidRDefault="00000000">
      <w:pPr>
        <w:spacing w:before="269" w:after="269"/>
        <w:ind w:left="120"/>
      </w:pPr>
      <w:r>
        <w:rPr>
          <w:rFonts w:ascii="Times New Roman" w:hAnsi="Times New Roman"/>
          <w:color w:val="000000"/>
        </w:rPr>
        <w:t>ჩემი ჯადოსნური თვალებით ყვავილების ბაღს გავხედე. შემდეგ შავი ნისლი ერთ ადგილას შეიკრა და ექვსრქიანი დემონი გამოჩნდა. წყევლის მეფე კაიჰირამ ჯისტე.</w:t>
      </w:r>
    </w:p>
    <w:p w14:paraId="6E5C42EB" w14:textId="77777777" w:rsidR="006C0CF2" w:rsidRDefault="00000000">
      <w:pPr>
        <w:spacing w:before="269" w:after="269"/>
        <w:ind w:left="120"/>
      </w:pPr>
      <w:r>
        <w:rPr>
          <w:rFonts w:ascii="Times New Roman" w:hAnsi="Times New Roman"/>
          <w:color w:val="000000"/>
        </w:rPr>
        <w:t xml:space="preserve">„ბოდიშს გიხდით, თუ შეგაშინეთ, დემონ ბატონო“, - თქვა </w:t>
      </w:r>
      <w:r>
        <w:rPr>
          <w:rFonts w:ascii="Times New Roman" w:hAnsi="Times New Roman"/>
          <w:i/>
          <w:color w:val="000000"/>
        </w:rPr>
        <w:t xml:space="preserve">მან </w:t>
      </w:r>
      <w:r>
        <w:rPr>
          <w:rFonts w:ascii="Times New Roman" w:hAnsi="Times New Roman"/>
          <w:color w:val="000000"/>
        </w:rPr>
        <w:t>ქალური ხმით.</w:t>
      </w:r>
    </w:p>
    <w:p w14:paraId="64801FF7" w14:textId="77777777" w:rsidR="006C0CF2" w:rsidRDefault="00000000">
      <w:pPr>
        <w:spacing w:before="269" w:after="269"/>
        <w:ind w:left="120"/>
      </w:pPr>
      <w:r>
        <w:rPr>
          <w:rFonts w:ascii="Times New Roman" w:hAnsi="Times New Roman"/>
          <w:color w:val="000000"/>
        </w:rPr>
        <w:t>ისევ გისტსის პიროვნება დომინირებს მასში?</w:t>
      </w:r>
    </w:p>
    <w:p w14:paraId="22572478" w14:textId="77777777" w:rsidR="006C0CF2" w:rsidRDefault="00000000">
      <w:pPr>
        <w:spacing w:before="269" w:after="269"/>
        <w:ind w:left="120"/>
      </w:pPr>
      <w:r>
        <w:rPr>
          <w:rFonts w:ascii="Times New Roman" w:hAnsi="Times New Roman"/>
          <w:color w:val="000000"/>
        </w:rPr>
        <w:t>- ველოდებოდი, რომ აქ ვინმე მოვიდოდა. აქ, უზარმაზარი ხე ენიუნიენი ვერ შეგვამჩნევს. ასევე შეგვიძლია თავი ავარიდოთ სულთა მეფის ზედამხედველობას.</w:t>
      </w:r>
    </w:p>
    <w:p w14:paraId="041ECBFD" w14:textId="77777777" w:rsidR="006C0CF2" w:rsidRDefault="00000000">
      <w:pPr>
        <w:spacing w:before="269" w:after="269"/>
        <w:ind w:left="120"/>
      </w:pPr>
      <w:r>
        <w:rPr>
          <w:rFonts w:ascii="Times New Roman" w:hAnsi="Times New Roman"/>
          <w:color w:val="000000"/>
        </w:rPr>
        <w:t>მისგან არანაირი მტრული დამოკიდებულება არ მიგრძვნია. და როდესაც ჯისტეს პიროვნება ჭარბობს, მეფის მაგიური ძალა მნიშვნელოვნად დაბალია, ვიდრე კაიჰირამის დროს. რასაც არ უნდა გეგმავდეს, მას არ შეუძლია ჩემთვის ზიანის მიყენება.</w:t>
      </w:r>
    </w:p>
    <w:p w14:paraId="2C846BD3" w14:textId="77777777" w:rsidR="006C0CF2" w:rsidRDefault="00000000">
      <w:pPr>
        <w:spacing w:before="269" w:after="269"/>
        <w:ind w:left="120"/>
      </w:pPr>
      <w:r>
        <w:rPr>
          <w:rFonts w:ascii="Times New Roman" w:hAnsi="Times New Roman"/>
          <w:color w:val="000000"/>
        </w:rPr>
        <w:t>- ჰმ, როგორც ჩანს, სულების მეფესთან კონფლიქტში ხარ.</w:t>
      </w:r>
    </w:p>
    <w:p w14:paraId="6F2938FE" w14:textId="77777777" w:rsidR="006C0CF2" w:rsidRDefault="00000000">
      <w:pPr>
        <w:spacing w:before="269" w:after="269"/>
        <w:ind w:left="120"/>
      </w:pPr>
      <w:r>
        <w:rPr>
          <w:rFonts w:ascii="Times New Roman" w:hAnsi="Times New Roman"/>
          <w:color w:val="000000"/>
        </w:rPr>
        <w:t>ქალმა თავი დაუქნია და შემდეგ თქვა:</w:t>
      </w:r>
    </w:p>
    <w:p w14:paraId="1B7C6315" w14:textId="77777777" w:rsidR="006C0CF2" w:rsidRDefault="00000000">
      <w:pPr>
        <w:spacing w:before="269" w:after="269"/>
        <w:ind w:left="120"/>
      </w:pPr>
      <w:r>
        <w:rPr>
          <w:rFonts w:ascii="Times New Roman" w:hAnsi="Times New Roman"/>
          <w:color w:val="000000"/>
        </w:rPr>
        <w:t xml:space="preserve">— წყევლის მეფე სულმა გაიტაცა. არა დაბალი შეფასების გამო, არამედ სულების მეფის ბრძანებით. მან დაგვემუქრა, რომ თუ წყევლის მეფის დაბრუნება გვინდოდა, მას უნდა </w:t>
      </w:r>
      <w:r>
        <w:rPr>
          <w:rFonts w:ascii="Times New Roman" w:hAnsi="Times New Roman"/>
          <w:color w:val="000000"/>
        </w:rPr>
        <w:lastRenderedPageBreak/>
        <w:t>დავმორჩილებოდით და ჯერადი — წყევლის მეფის ქვეშევრდომი — დელზოგეიდში წავიდა.</w:t>
      </w:r>
    </w:p>
    <w:p w14:paraId="0DF1EB62" w14:textId="77777777" w:rsidR="006C0CF2" w:rsidRDefault="00000000">
      <w:pPr>
        <w:spacing w:before="269" w:after="269"/>
        <w:ind w:left="120"/>
      </w:pPr>
      <w:r>
        <w:rPr>
          <w:rFonts w:ascii="Times New Roman" w:hAnsi="Times New Roman"/>
          <w:color w:val="000000"/>
        </w:rPr>
        <w:t>სულმა გაიტაცა?</w:t>
      </w:r>
    </w:p>
    <w:p w14:paraId="14DFBE69" w14:textId="77777777" w:rsidR="006C0CF2" w:rsidRDefault="00000000">
      <w:pPr>
        <w:spacing w:before="269" w:after="269"/>
        <w:ind w:left="120"/>
      </w:pPr>
      <w:r>
        <w:rPr>
          <w:rFonts w:ascii="Times New Roman" w:hAnsi="Times New Roman"/>
          <w:color w:val="000000"/>
        </w:rPr>
        <w:t>წყევლის მეფე კაიჰირამი და ჯისტე ერთი სხეულით ცხოვრობენ. მართლა შესაძლებელია მხოლოდ მისი ბაზის დამალვა? თუმცა, თავად წყევლის მეფე საკმაოდ უნიკალურია, მისი მოწინააღმდეგე კი სული იყო. ამიტომ ეს სავსებით შესაძლებელია. შესაძლებელია, რომ მისი პიროვნება დალუქული იყო და შესაბამისად, არ ვლინდება.</w:t>
      </w:r>
    </w:p>
    <w:p w14:paraId="66987146" w14:textId="77777777" w:rsidR="006C0CF2" w:rsidRDefault="00000000">
      <w:pPr>
        <w:spacing w:before="269" w:after="269"/>
        <w:ind w:left="120"/>
      </w:pPr>
      <w:r>
        <w:rPr>
          <w:rFonts w:ascii="Times New Roman" w:hAnsi="Times New Roman"/>
          <w:color w:val="000000"/>
        </w:rPr>
        <w:t>რა განზრახვებიც არ უნდა ჰქონოდა წითელი საფლავის ქვის მეფის ნამდვილ განზრახვებს, ის ამჟამად ასი პროცენტით სულიერი მეფის სამსახურშია. თუ წყევლის მეფის ქვეშევრდომებს სულიერი მეფე ემუქრებოდა, მაშინ ლოგიკური იქნება ვივარაუდოთ, რომ დელზოგეიდში მოსული სამივე დემონი სულიერი მეფის ბრძანებით იყო გაგზავნილი.</w:t>
      </w:r>
    </w:p>
    <w:p w14:paraId="013E6DF0" w14:textId="77777777" w:rsidR="006C0CF2" w:rsidRDefault="00000000">
      <w:pPr>
        <w:spacing w:before="269" w:after="269"/>
        <w:ind w:left="120"/>
      </w:pPr>
      <w:r>
        <w:rPr>
          <w:rFonts w:ascii="Times New Roman" w:hAnsi="Times New Roman"/>
          <w:color w:val="000000"/>
        </w:rPr>
        <w:t>— ქვესკნელის მეფე იჯესი ასევე დაკავშირებულია სულების მეფესთან?</w:t>
      </w:r>
    </w:p>
    <w:p w14:paraId="530C4C0E" w14:textId="77777777" w:rsidR="006C0CF2" w:rsidRDefault="00000000">
      <w:pPr>
        <w:spacing w:before="269" w:after="269"/>
        <w:ind w:left="120"/>
      </w:pPr>
      <w:r>
        <w:rPr>
          <w:rFonts w:ascii="Times New Roman" w:hAnsi="Times New Roman"/>
          <w:color w:val="000000"/>
        </w:rPr>
        <w:t>- მისი ხელქვეითები ალბათ მძევლად აიყვანეს. ამიტომ ვფიქრობ, რომ ისიც, ჩემსავით, საკუთარი ნების საწინააღმდეგოდ იმყოფება ამ სულების სკოლაში.</w:t>
      </w:r>
    </w:p>
    <w:p w14:paraId="19CE93F3" w14:textId="77777777" w:rsidR="006C0CF2" w:rsidRDefault="00000000">
      <w:pPr>
        <w:spacing w:before="269" w:after="269"/>
        <w:ind w:left="120"/>
      </w:pPr>
      <w:r>
        <w:rPr>
          <w:rFonts w:ascii="Times New Roman" w:hAnsi="Times New Roman"/>
          <w:color w:val="000000"/>
        </w:rPr>
        <w:t>ქვესკნელის მეფემ, იჯესმა, თქვა, რომ ოთხი ბოროტი მეფე სულების გამო გაერთიანდა. თუ მას თავისი ხელქვეითების გადარჩენა სურდა, დეტალები უნდა ეთქვა ჩემთვის, მაგრამ ეს მათ სიცოცხლეს საფრთხეში ჩააგდებდა.</w:t>
      </w:r>
    </w:p>
    <w:p w14:paraId="250E8E92" w14:textId="77777777" w:rsidR="006C0CF2" w:rsidRDefault="00000000">
      <w:pPr>
        <w:spacing w:before="269" w:after="269"/>
        <w:ind w:left="120"/>
      </w:pPr>
      <w:r>
        <w:rPr>
          <w:rFonts w:ascii="Times New Roman" w:hAnsi="Times New Roman"/>
          <w:color w:val="000000"/>
        </w:rPr>
        <w:t>თუმცა, იჯესი ძალიან ამაყობს. ის არავითარ შემთხვევაში არ გამომიჩენდა თავის სისუსტეს.</w:t>
      </w:r>
    </w:p>
    <w:p w14:paraId="3A8040D8" w14:textId="77777777" w:rsidR="006C0CF2" w:rsidRDefault="00000000">
      <w:pPr>
        <w:spacing w:before="269" w:after="269"/>
        <w:ind w:left="120"/>
      </w:pPr>
      <w:r>
        <w:rPr>
          <w:rFonts w:ascii="Times New Roman" w:hAnsi="Times New Roman"/>
          <w:color w:val="000000"/>
        </w:rPr>
        <w:t>— წყევლის მეფის, ჯერადის ქვეშევრდომს, დემონური ხმლის, მძარცველის, ნახევარი ჰქონდა, რომელიც ცოდვა რეგლიას ეკუთვნოდა. იცით, საიდან მიიღო ის?</w:t>
      </w:r>
    </w:p>
    <w:p w14:paraId="65447515" w14:textId="77777777" w:rsidR="006C0CF2" w:rsidRDefault="00000000">
      <w:pPr>
        <w:spacing w:before="269" w:after="269"/>
        <w:ind w:left="120"/>
      </w:pPr>
      <w:r>
        <w:rPr>
          <w:rFonts w:ascii="Times New Roman" w:hAnsi="Times New Roman"/>
          <w:color w:val="000000"/>
        </w:rPr>
        <w:t>— ...მგონი, მან ეს სულების მეფისგან მიიღო, რათა მისა ილიოროგი გამოეტყუებინა.</w:t>
      </w:r>
    </w:p>
    <w:p w14:paraId="0E4CA5EF" w14:textId="77777777" w:rsidR="006C0CF2" w:rsidRDefault="00000000">
      <w:pPr>
        <w:spacing w:before="269" w:after="269"/>
        <w:ind w:left="120"/>
      </w:pPr>
      <w:r>
        <w:rPr>
          <w:rFonts w:ascii="Times New Roman" w:hAnsi="Times New Roman"/>
          <w:color w:val="000000"/>
        </w:rPr>
        <w:t>ცოდვა სულმა დამალა. ლოგიკური იქნებოდა ვივარაუდოთ, რომ სულიერმა მეფემ ის ცოდვისგან აიღო და წყევლის მეფის ქვეშევრდომს გადასცა.</w:t>
      </w:r>
    </w:p>
    <w:p w14:paraId="2D868C9B" w14:textId="77777777" w:rsidR="006C0CF2" w:rsidRDefault="00000000">
      <w:pPr>
        <w:spacing w:before="269" w:after="269"/>
        <w:ind w:left="120"/>
      </w:pPr>
      <w:r>
        <w:rPr>
          <w:rFonts w:ascii="Times New Roman" w:hAnsi="Times New Roman"/>
          <w:color w:val="000000"/>
        </w:rPr>
        <w:t>- ვინ არის ეს სულის მეფე?</w:t>
      </w:r>
    </w:p>
    <w:p w14:paraId="1DCCD46D" w14:textId="77777777" w:rsidR="006C0CF2" w:rsidRDefault="00000000">
      <w:pPr>
        <w:spacing w:before="269" w:after="269"/>
        <w:ind w:left="120"/>
      </w:pPr>
      <w:r>
        <w:rPr>
          <w:rFonts w:ascii="Times New Roman" w:hAnsi="Times New Roman"/>
          <w:color w:val="000000"/>
        </w:rPr>
        <w:t>ჯისტემ თავი გვერდიდან გვერდზე გააქნია.</w:t>
      </w:r>
    </w:p>
    <w:p w14:paraId="55FE2353" w14:textId="77777777" w:rsidR="006C0CF2" w:rsidRDefault="00000000">
      <w:pPr>
        <w:spacing w:before="269" w:after="269"/>
        <w:ind w:left="120"/>
      </w:pPr>
      <w:r>
        <w:rPr>
          <w:rFonts w:ascii="Times New Roman" w:hAnsi="Times New Roman"/>
          <w:color w:val="000000"/>
        </w:rPr>
        <w:t>— ...არ ვიცი... მაგრამ, როგორც ჩანს, ის აჰარტელნში დიდი ხანია ცხოვრობს, დაახლოებით 2000 წელი. გავიგე, რომ დიდი სული რენო თქვენი რეინკარნაციის შემდეგ მალევე გაქრა და მან, როგორც მისმა მემკვიდრემ, სულების დაცვა დაიწყო.</w:t>
      </w:r>
    </w:p>
    <w:p w14:paraId="119E1D2B" w14:textId="77777777" w:rsidR="006C0CF2" w:rsidRDefault="00000000">
      <w:pPr>
        <w:spacing w:before="269" w:after="269"/>
        <w:ind w:left="120"/>
      </w:pPr>
      <w:r>
        <w:rPr>
          <w:rFonts w:ascii="Times New Roman" w:hAnsi="Times New Roman"/>
          <w:color w:val="000000"/>
        </w:rPr>
        <w:lastRenderedPageBreak/>
        <w:t>ჯისტემ ჯადოსნური წრე დახატა. მაგიური ძალის შეგროვებული ნაწილაკები მასში ადამიანს ასახავდა.</w:t>
      </w:r>
    </w:p>
    <w:p w14:paraId="79D1B151" w14:textId="77777777" w:rsidR="006C0CF2" w:rsidRDefault="00000000">
      <w:pPr>
        <w:spacing w:before="269" w:after="269"/>
        <w:ind w:left="120"/>
      </w:pPr>
      <w:r>
        <w:rPr>
          <w:rFonts w:ascii="Times New Roman" w:hAnsi="Times New Roman"/>
          <w:color w:val="000000"/>
        </w:rPr>
        <w:t>- სულების მეფე მხოლოდ ერთხელ ვნახე. ის ასე გამოიყურებოდა.</w:t>
      </w:r>
    </w:p>
    <w:p w14:paraId="7C8C6131" w14:textId="77777777" w:rsidR="006C0CF2" w:rsidRDefault="00000000">
      <w:pPr>
        <w:spacing w:before="269" w:after="269"/>
        <w:ind w:left="120"/>
      </w:pPr>
      <w:r>
        <w:rPr>
          <w:rFonts w:ascii="Times New Roman" w:hAnsi="Times New Roman"/>
          <w:color w:val="000000"/>
        </w:rPr>
        <w:t>თავისი მაგიური ძალის გამოყენებით, ჯისტემ მას შავი ჯავშანი და ბოროტი ნიღაბი დახატა. ეს იყო კაცი, რომელმაც მელჰეისის „აზეისისი“ შეიჭრა, რომელიც დემონური ხმლების ტურნირის დროს შეიქმნა.</w:t>
      </w:r>
    </w:p>
    <w:p w14:paraId="30797CE1" w14:textId="77777777" w:rsidR="006C0CF2" w:rsidRDefault="00000000">
      <w:pPr>
        <w:pStyle w:val="Heading2"/>
        <w:pageBreakBefore/>
        <w:spacing w:before="180" w:after="180"/>
        <w:ind w:left="120"/>
      </w:pPr>
      <w:bookmarkStart w:id="32" w:name="_§_32._გმირის"/>
      <w:bookmarkEnd w:id="32"/>
      <w:r>
        <w:rPr>
          <w:rFonts w:ascii="Times New Roman" w:hAnsi="Times New Roman"/>
          <w:color w:val="000000"/>
          <w:sz w:val="33"/>
        </w:rPr>
        <w:lastRenderedPageBreak/>
        <w:t>§ 32. გმირის მიღება</w:t>
      </w:r>
    </w:p>
    <w:p w14:paraId="3FB882C1" w14:textId="77777777" w:rsidR="006C0CF2" w:rsidRDefault="00000000">
      <w:pPr>
        <w:spacing w:before="269" w:after="269"/>
        <w:ind w:left="120"/>
      </w:pPr>
      <w:r>
        <w:rPr>
          <w:rFonts w:ascii="Times New Roman" w:hAnsi="Times New Roman"/>
          <w:color w:val="000000"/>
        </w:rPr>
        <w:t>- გინახავთ სულების მეფე ნიღბის გარეშე?</w:t>
      </w:r>
    </w:p>
    <w:p w14:paraId="247CF6BD" w14:textId="77777777" w:rsidR="006C0CF2" w:rsidRDefault="00000000">
      <w:pPr>
        <w:spacing w:before="269" w:after="269"/>
        <w:ind w:left="120"/>
      </w:pPr>
      <w:r>
        <w:rPr>
          <w:rFonts w:ascii="Times New Roman" w:hAnsi="Times New Roman"/>
          <w:color w:val="000000"/>
        </w:rPr>
        <w:t>ჩემს კითხვაზე პასუხად თავი გააქნია. ჰოდა, მეც ასე ვფიქრობდი. ბოლოს და ბოლოს, მან განგებ გაიკეთა ნიღაბი, რათა თავისი მაგიური ძალა დაეფარა. ვფიქრობ, მას სურდა დაემალა, თუ ვინ არის სინამდვილეში.</w:t>
      </w:r>
    </w:p>
    <w:p w14:paraId="69127538" w14:textId="77777777" w:rsidR="006C0CF2" w:rsidRDefault="00000000">
      <w:pPr>
        <w:spacing w:before="269" w:after="269"/>
        <w:ind w:left="120"/>
      </w:pPr>
      <w:r>
        <w:rPr>
          <w:rFonts w:ascii="Times New Roman" w:hAnsi="Times New Roman"/>
          <w:color w:val="000000"/>
        </w:rPr>
        <w:t>- კიდევ რა გახსოვს?</w:t>
      </w:r>
    </w:p>
    <w:p w14:paraId="0427C6E8" w14:textId="77777777" w:rsidR="006C0CF2" w:rsidRDefault="00000000">
      <w:pPr>
        <w:spacing w:before="269" w:after="269"/>
        <w:ind w:left="120"/>
      </w:pPr>
      <w:r>
        <w:rPr>
          <w:rFonts w:ascii="Times New Roman" w:hAnsi="Times New Roman"/>
          <w:color w:val="000000"/>
        </w:rPr>
        <w:t>— ...ბოდიში, მაგრამ მეტი არაფერი. სულიერი მეფის დანახვისთანავე გონება გამიქრა...</w:t>
      </w:r>
    </w:p>
    <w:p w14:paraId="0506526E" w14:textId="77777777" w:rsidR="006C0CF2" w:rsidRDefault="00000000">
      <w:pPr>
        <w:spacing w:before="269" w:after="269"/>
        <w:ind w:left="120"/>
      </w:pPr>
      <w:r>
        <w:rPr>
          <w:rFonts w:ascii="Times New Roman" w:hAnsi="Times New Roman"/>
          <w:color w:val="000000"/>
        </w:rPr>
        <w:t>მისი პიროვნება ალბათ კაიჰირამს დაემსგავსა. შემდეგ კი ის სულით გაქრა, არა?</w:t>
      </w:r>
    </w:p>
    <w:p w14:paraId="5E94F683" w14:textId="77777777" w:rsidR="006C0CF2" w:rsidRDefault="00000000">
      <w:pPr>
        <w:spacing w:before="269" w:after="269"/>
        <w:ind w:left="120"/>
      </w:pPr>
      <w:r>
        <w:rPr>
          <w:rFonts w:ascii="Times New Roman" w:hAnsi="Times New Roman"/>
          <w:color w:val="000000"/>
        </w:rPr>
        <w:t>- გევედრები, დემონ ბატონო, გადაარჩინე ჩემი კაიჰირამჩიკი. ვიცი, რომ კარგად ვერ ეწყობოდით ერთმანეთს, მაგრამ უბრალოდ სხვა არავინ მყავს, ვისაც მივმართავ...</w:t>
      </w:r>
    </w:p>
    <w:p w14:paraId="13C1F468" w14:textId="77777777" w:rsidR="006C0CF2" w:rsidRDefault="00000000">
      <w:pPr>
        <w:spacing w:before="269" w:after="269"/>
        <w:ind w:left="120"/>
      </w:pPr>
      <w:r>
        <w:rPr>
          <w:rFonts w:ascii="Times New Roman" w:hAnsi="Times New Roman"/>
          <w:color w:val="000000"/>
        </w:rPr>
        <w:t>ჰმ, ფაქტი არ არის, რომ ყველაფერი, რაც მან თქვა, სიმართლე იყო, მაგრამ ნიღბიანი კაცის შესახებ ინფორმაცია სასარგებლო იყო. თუნდაც ხაფანგი იყოს, უბრალოდ გათელავ.</w:t>
      </w:r>
    </w:p>
    <w:p w14:paraId="12C9F414" w14:textId="77777777" w:rsidR="006C0CF2" w:rsidRDefault="00000000">
      <w:pPr>
        <w:spacing w:before="269" w:after="269"/>
        <w:ind w:left="120"/>
      </w:pPr>
      <w:r>
        <w:rPr>
          <w:rFonts w:ascii="Times New Roman" w:hAnsi="Times New Roman"/>
          <w:color w:val="000000"/>
        </w:rPr>
        <w:t>— ჩემი ქვეშევრდომები სულმა დამალა, ამიტომ ამავდროულად კაიჰირამსაც დავეხმარები.</w:t>
      </w:r>
    </w:p>
    <w:p w14:paraId="68A562E1" w14:textId="77777777" w:rsidR="006C0CF2" w:rsidRDefault="00000000">
      <w:pPr>
        <w:spacing w:before="269" w:after="269"/>
        <w:ind w:left="120"/>
      </w:pPr>
      <w:r>
        <w:rPr>
          <w:rFonts w:ascii="Times New Roman" w:hAnsi="Times New Roman"/>
          <w:color w:val="000000"/>
        </w:rPr>
        <w:t>- დიდი მადლობა, უფალო დემონ, უფალო!</w:t>
      </w:r>
    </w:p>
    <w:p w14:paraId="2BCF33BF" w14:textId="77777777" w:rsidR="006C0CF2" w:rsidRDefault="00000000">
      <w:pPr>
        <w:spacing w:before="269" w:after="269"/>
        <w:ind w:left="120"/>
      </w:pPr>
      <w:r>
        <w:rPr>
          <w:rFonts w:ascii="Times New Roman" w:hAnsi="Times New Roman"/>
          <w:color w:val="000000"/>
        </w:rPr>
        <w:t>ჯისტემ ფართოდ გაიღიმა. ნეტავ კაიჰირამის პიროვნება, თუ შესაძლებელია, არ გამოვლენილიყო და ყველაფერი ისე დარჩენილიყო, როგორც არის. ასე ბევრად უფრო ადვილი იქნებოდა. ჰოდა, ასეც მოხდა, არაფრის გაკეთება არ შეიძლება.</w:t>
      </w:r>
    </w:p>
    <w:p w14:paraId="4700F057" w14:textId="77777777" w:rsidR="006C0CF2" w:rsidRDefault="00000000">
      <w:pPr>
        <w:spacing w:before="269" w:after="269"/>
        <w:ind w:left="120"/>
      </w:pPr>
      <w:r>
        <w:rPr>
          <w:rFonts w:ascii="Times New Roman" w:hAnsi="Times New Roman"/>
          <w:color w:val="000000"/>
        </w:rPr>
        <w:t>„ახლა შეგიძლია წახვიდე“, ვუთხარი ლინას.</w:t>
      </w:r>
    </w:p>
    <w:p w14:paraId="0A111E2A" w14:textId="77777777" w:rsidR="006C0CF2" w:rsidRDefault="00000000">
      <w:pPr>
        <w:spacing w:before="269" w:after="269"/>
        <w:ind w:left="120"/>
      </w:pPr>
      <w:r>
        <w:rPr>
          <w:rFonts w:ascii="Times New Roman" w:hAnsi="Times New Roman"/>
          <w:color w:val="000000"/>
        </w:rPr>
        <w:t>- ...დიახ.</w:t>
      </w:r>
    </w:p>
    <w:p w14:paraId="4DBEDB97" w14:textId="77777777" w:rsidR="006C0CF2" w:rsidRDefault="00000000">
      <w:pPr>
        <w:spacing w:before="269" w:after="269"/>
        <w:ind w:left="120"/>
      </w:pPr>
      <w:r>
        <w:rPr>
          <w:rFonts w:ascii="Times New Roman" w:hAnsi="Times New Roman"/>
          <w:color w:val="000000"/>
        </w:rPr>
        <w:t>ის წინ იყურებოდა და მიდიოდა, თითქოს რაღაც იზიდავდა, ყვავილების საწოლის შუაგულში იდგა. ცოცხალ მცენარეს რაღაც ჯოხის მსგავსი ჰქონდა ჩახლართული, საიდანაც ერთი თეთრი ყვავილი გამოდიოდა.</w:t>
      </w:r>
    </w:p>
    <w:p w14:paraId="2DFB21BF" w14:textId="77777777" w:rsidR="006C0CF2" w:rsidRDefault="00000000">
      <w:pPr>
        <w:spacing w:before="269" w:after="269"/>
        <w:ind w:left="120"/>
      </w:pPr>
      <w:r>
        <w:rPr>
          <w:rFonts w:ascii="Times New Roman" w:hAnsi="Times New Roman"/>
          <w:color w:val="000000"/>
        </w:rPr>
        <w:t>ლინამ ხელი გაიწოდა და ხელით სწვდა. უეცრად, ცოცხალმა მცენარემ, თითქოს ნება ჰქონდა, გაუშვა ჯოხის მსგავსი ნივთი, რომელზეც იყო შემოხვეული, რამაც მისი ფორმა გამოავლინა.</w:t>
      </w:r>
    </w:p>
    <w:p w14:paraId="164A79D3" w14:textId="77777777" w:rsidR="006C0CF2" w:rsidRDefault="00000000">
      <w:pPr>
        <w:spacing w:before="269" w:after="269"/>
        <w:ind w:left="120"/>
      </w:pPr>
      <w:r>
        <w:rPr>
          <w:rFonts w:ascii="Times New Roman" w:hAnsi="Times New Roman"/>
          <w:color w:val="000000"/>
        </w:rPr>
        <w:lastRenderedPageBreak/>
        <w:t>ეს ხმალი იყო. სრულიად ჩვეულებრივი რკინის ხმალი, რომელსაც ჯადოსნური ძალაც არ ჰქონდა. ვფიქრობ, ის აქ ძალიან დიდი ხანია იდო. მისი პირი ჟანგით იყო დაფარული და გაცვეთილი ჩანდა.</w:t>
      </w:r>
    </w:p>
    <w:p w14:paraId="42305A89" w14:textId="77777777" w:rsidR="006C0CF2" w:rsidRDefault="00000000">
      <w:pPr>
        <w:spacing w:before="269" w:after="269"/>
        <w:ind w:left="120"/>
      </w:pPr>
      <w:r>
        <w:rPr>
          <w:rFonts w:ascii="Times New Roman" w:hAnsi="Times New Roman"/>
          <w:color w:val="000000"/>
        </w:rPr>
        <w:t>თუ ეს ხმალი მიწაშია ჩარჩენილი, მაშინ ეს ერთი ყვავილი შესაწირავი უნდა იყოს? გარედან ის ვიღაცის საფლავის მარკერს ჰგავს.</w:t>
      </w:r>
    </w:p>
    <w:p w14:paraId="540E0D2A" w14:textId="77777777" w:rsidR="006C0CF2" w:rsidRDefault="00000000">
      <w:pPr>
        <w:spacing w:before="269" w:after="269"/>
        <w:ind w:left="120"/>
      </w:pPr>
      <w:r>
        <w:rPr>
          <w:rFonts w:ascii="Times New Roman" w:hAnsi="Times New Roman"/>
          <w:color w:val="000000"/>
        </w:rPr>
        <w:t>„...რა სამწუხაროა...“ ჩაილაპარაკა ლინამ.</w:t>
      </w:r>
    </w:p>
    <w:p w14:paraId="3A1BE477" w14:textId="77777777" w:rsidR="006C0CF2" w:rsidRDefault="00000000">
      <w:pPr>
        <w:spacing w:before="269" w:after="269"/>
        <w:ind w:left="120"/>
      </w:pPr>
      <w:r>
        <w:rPr>
          <w:rFonts w:ascii="Times New Roman" w:hAnsi="Times New Roman"/>
          <w:color w:val="000000"/>
        </w:rPr>
        <w:t>მან ისევ ტირილი დაიწყო.</w:t>
      </w:r>
    </w:p>
    <w:p w14:paraId="5B188BC3" w14:textId="77777777" w:rsidR="006C0CF2" w:rsidRDefault="00000000">
      <w:pPr>
        <w:spacing w:before="269" w:after="269"/>
        <w:ind w:left="120"/>
      </w:pPr>
      <w:r>
        <w:rPr>
          <w:rFonts w:ascii="Times New Roman" w:hAnsi="Times New Roman"/>
          <w:color w:val="000000"/>
        </w:rPr>
        <w:t>— …უნდა წავიდე…</w:t>
      </w:r>
    </w:p>
    <w:p w14:paraId="57B68C35" w14:textId="77777777" w:rsidR="006C0CF2" w:rsidRDefault="00000000">
      <w:pPr>
        <w:spacing w:before="269" w:after="269"/>
        <w:ind w:left="120"/>
      </w:pPr>
      <w:r>
        <w:rPr>
          <w:rFonts w:ascii="Times New Roman" w:hAnsi="Times New Roman"/>
          <w:color w:val="000000"/>
        </w:rPr>
        <w:t>მის სიტყვებში ძლიერი გრძნობები იყო.</w:t>
      </w:r>
    </w:p>
    <w:p w14:paraId="112DBB54" w14:textId="77777777" w:rsidR="006C0CF2" w:rsidRDefault="00000000">
      <w:pPr>
        <w:spacing w:before="269" w:after="269"/>
        <w:ind w:left="120"/>
      </w:pPr>
      <w:r>
        <w:rPr>
          <w:rFonts w:ascii="Times New Roman" w:hAnsi="Times New Roman"/>
          <w:color w:val="000000"/>
        </w:rPr>
        <w:t>— ...მე... ჯერ არ მითქვამს... რაღაც უნდა ვთქვა...</w:t>
      </w:r>
    </w:p>
    <w:p w14:paraId="2278327A" w14:textId="77777777" w:rsidR="006C0CF2" w:rsidRDefault="00000000">
      <w:pPr>
        <w:spacing w:before="269" w:after="269"/>
        <w:ind w:left="120"/>
      </w:pPr>
      <w:r>
        <w:rPr>
          <w:rFonts w:ascii="Times New Roman" w:hAnsi="Times New Roman"/>
          <w:color w:val="000000"/>
        </w:rPr>
        <w:t>ნელა მივედი და მის გვერდით დავდექი. ლინა ჩემსკენ შემობრუნდა.</w:t>
      </w:r>
    </w:p>
    <w:p w14:paraId="78352532" w14:textId="77777777" w:rsidR="006C0CF2" w:rsidRDefault="00000000">
      <w:pPr>
        <w:spacing w:before="269" w:after="269"/>
        <w:ind w:left="120"/>
      </w:pPr>
      <w:r>
        <w:rPr>
          <w:rFonts w:ascii="Times New Roman" w:hAnsi="Times New Roman"/>
          <w:color w:val="000000"/>
        </w:rPr>
        <w:t>— ...არ მახსოვს რა, მაგრამ დარწმუნებული ვარ, რომ როცა შევხვდები, გავიგებ...</w:t>
      </w:r>
    </w:p>
    <w:p w14:paraId="29E0D5D1" w14:textId="77777777" w:rsidR="006C0CF2" w:rsidRDefault="00000000">
      <w:pPr>
        <w:spacing w:before="269" w:after="269"/>
        <w:ind w:left="120"/>
      </w:pPr>
      <w:r>
        <w:rPr>
          <w:rFonts w:ascii="Times New Roman" w:hAnsi="Times New Roman"/>
          <w:color w:val="000000"/>
        </w:rPr>
        <w:t>— სულთა მეფესთან ერთად?</w:t>
      </w:r>
    </w:p>
    <w:p w14:paraId="31778712" w14:textId="77777777" w:rsidR="006C0CF2" w:rsidRDefault="00000000">
      <w:pPr>
        <w:spacing w:before="269" w:after="269"/>
        <w:ind w:left="120"/>
      </w:pPr>
      <w:r>
        <w:rPr>
          <w:rFonts w:ascii="Times New Roman" w:hAnsi="Times New Roman"/>
          <w:color w:val="000000"/>
        </w:rPr>
        <w:t>ლინამ თავი დაუქნია.</w:t>
      </w:r>
    </w:p>
    <w:p w14:paraId="518596B4" w14:textId="77777777" w:rsidR="006C0CF2" w:rsidRDefault="00000000">
      <w:pPr>
        <w:spacing w:before="269" w:after="269"/>
        <w:ind w:left="120"/>
      </w:pPr>
      <w:r>
        <w:rPr>
          <w:rFonts w:ascii="Times New Roman" w:hAnsi="Times New Roman"/>
          <w:color w:val="000000"/>
        </w:rPr>
        <w:t>- მე ასე მგონია.</w:t>
      </w:r>
    </w:p>
    <w:p w14:paraId="0CF35714" w14:textId="77777777" w:rsidR="006C0CF2" w:rsidRDefault="00000000">
      <w:pPr>
        <w:spacing w:before="269" w:after="269"/>
        <w:ind w:left="120"/>
      </w:pPr>
      <w:r>
        <w:rPr>
          <w:rFonts w:ascii="Times New Roman" w:hAnsi="Times New Roman"/>
          <w:color w:val="000000"/>
        </w:rPr>
        <w:t>თუ სულების მეფე ნიღბიანი კაცია, მაშინ რა არის მისი მიზანი?</w:t>
      </w:r>
    </w:p>
    <w:p w14:paraId="6E604C04" w14:textId="402F7A29" w:rsidR="006C0CF2" w:rsidRDefault="00000000">
      <w:pPr>
        <w:spacing w:before="269" w:after="269"/>
        <w:ind w:left="120"/>
      </w:pPr>
      <w:r>
        <w:rPr>
          <w:rFonts w:ascii="Times New Roman" w:hAnsi="Times New Roman"/>
          <w:color w:val="000000"/>
        </w:rPr>
        <w:t xml:space="preserve">„რეი, გესმის ჩემი?“ დავუძახე </w:t>
      </w:r>
      <w:r w:rsidR="00B21457">
        <w:rPr>
          <w:rFonts w:ascii="Sylfaen" w:hAnsi="Sylfaen"/>
          <w:color w:val="000000"/>
          <w:lang w:val="ka-GE"/>
        </w:rPr>
        <w:t>ლიქს</w:t>
      </w:r>
      <w:r>
        <w:rPr>
          <w:rFonts w:ascii="Times New Roman" w:hAnsi="Times New Roman"/>
          <w:color w:val="000000"/>
        </w:rPr>
        <w:t>ის საშუალებით.</w:t>
      </w:r>
    </w:p>
    <w:p w14:paraId="7F5126AB" w14:textId="77777777" w:rsidR="006C0CF2" w:rsidRDefault="00000000">
      <w:pPr>
        <w:spacing w:before="269" w:after="269"/>
        <w:ind w:left="120"/>
      </w:pPr>
      <w:r>
        <w:rPr>
          <w:rFonts w:ascii="Times New Roman" w:hAnsi="Times New Roman"/>
          <w:color w:val="000000"/>
        </w:rPr>
        <w:t>რამდენიმე წამის შემდეგ პასუხი გავიგე.</w:t>
      </w:r>
    </w:p>
    <w:p w14:paraId="674559A4"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რა მოხდა </w:t>
      </w:r>
      <w:r>
        <w:rPr>
          <w:rFonts w:ascii="Times New Roman" w:hAnsi="Times New Roman"/>
          <w:color w:val="000000"/>
        </w:rPr>
        <w:t>?</w:t>
      </w:r>
    </w:p>
    <w:p w14:paraId="6A8CDB97" w14:textId="77777777" w:rsidR="006C0CF2" w:rsidRDefault="00000000">
      <w:pPr>
        <w:spacing w:before="269" w:after="269"/>
        <w:ind w:left="120"/>
      </w:pPr>
      <w:r>
        <w:rPr>
          <w:rFonts w:ascii="Times New Roman" w:hAnsi="Times New Roman"/>
          <w:color w:val="000000"/>
        </w:rPr>
        <w:t>— დემონური ხმლების ტურნირის დროს, დედის სულის განკურნების სანაცვლოდ, კონტრაქტით გაფორმებული დემონური ხმალი მოგცეს, არა?</w:t>
      </w:r>
    </w:p>
    <w:p w14:paraId="38D12917"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კი </w:t>
      </w:r>
      <w:r>
        <w:rPr>
          <w:rFonts w:ascii="Times New Roman" w:hAnsi="Times New Roman"/>
          <w:color w:val="000000"/>
        </w:rPr>
        <w:t>.</w:t>
      </w:r>
    </w:p>
    <w:p w14:paraId="4B222D26" w14:textId="77777777" w:rsidR="006C0CF2" w:rsidRDefault="00000000">
      <w:pPr>
        <w:spacing w:before="269" w:after="269"/>
        <w:ind w:left="120"/>
      </w:pPr>
      <w:r>
        <w:rPr>
          <w:rFonts w:ascii="Times New Roman" w:hAnsi="Times New Roman"/>
          <w:color w:val="000000"/>
        </w:rPr>
        <w:t>— როგორც იცით, ეს დემონთა მბრძანებელმა ელიომ დაგეგმა, მაგრამ ის უბრალოდ მარიონეტი იყო.</w:t>
      </w:r>
    </w:p>
    <w:p w14:paraId="792AE3D1" w14:textId="77777777" w:rsidR="006C0CF2" w:rsidRDefault="00000000">
      <w:pPr>
        <w:spacing w:before="269" w:after="269"/>
        <w:ind w:left="120"/>
      </w:pPr>
      <w:r>
        <w:rPr>
          <w:rFonts w:ascii="Times New Roman" w:hAnsi="Times New Roman"/>
          <w:color w:val="000000"/>
        </w:rPr>
        <w:t>აზესიონთან ომის შემდეგ, მე მქონდა შესაძლებლობა, ამის შესახებ ელიოსთვის მეკითხა, მაგრამ, როგორც მეგონა, მას უცნობი დემონი ემუქრებოდა.</w:t>
      </w:r>
    </w:p>
    <w:p w14:paraId="7D72C108" w14:textId="77777777" w:rsidR="006C0CF2" w:rsidRDefault="00000000">
      <w:pPr>
        <w:spacing w:before="269" w:after="269"/>
        <w:ind w:left="120"/>
      </w:pPr>
      <w:r>
        <w:rPr>
          <w:rFonts w:ascii="Times New Roman" w:hAnsi="Times New Roman"/>
          <w:color w:val="000000"/>
        </w:rPr>
        <w:lastRenderedPageBreak/>
        <w:t>— მე მგონი, ამასთან არაფერი საერთო არ გქონია?</w:t>
      </w:r>
    </w:p>
    <w:p w14:paraId="366456B4"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დედაჩემის სიცოცხლეს საფრთხეში არ დავაყენებდი, თუნდაც სამყაროში ჰარმონიის დამყარების მიზნით </w:t>
      </w:r>
      <w:r>
        <w:rPr>
          <w:rFonts w:ascii="Times New Roman" w:hAnsi="Times New Roman"/>
          <w:color w:val="000000"/>
        </w:rPr>
        <w:t>.“</w:t>
      </w:r>
    </w:p>
    <w:p w14:paraId="425F088A" w14:textId="77777777" w:rsidR="006C0CF2" w:rsidRDefault="00000000">
      <w:pPr>
        <w:spacing w:before="269" w:after="269"/>
        <w:ind w:left="120"/>
      </w:pPr>
      <w:r>
        <w:rPr>
          <w:rFonts w:ascii="Times New Roman" w:hAnsi="Times New Roman"/>
          <w:color w:val="000000"/>
        </w:rPr>
        <w:t>მარტივად რომ ვთქვათ, უცნობი ადამიანი დაემუქრა რეის და მკერდში დემონური კონტრაქტის ხმალი ჩაუდო. ყველაფრის გათვალისწინებით, საკმაოდ მაღალია იმის ალბათობა, რომ ნიღბიანი კაცი სულების მეფე იყოს.</w:t>
      </w:r>
    </w:p>
    <w:p w14:paraId="52D7651B" w14:textId="77777777" w:rsidR="006C0CF2" w:rsidRDefault="00000000">
      <w:pPr>
        <w:spacing w:before="269" w:after="269"/>
        <w:ind w:left="120"/>
      </w:pPr>
      <w:r>
        <w:rPr>
          <w:rFonts w:ascii="Times New Roman" w:hAnsi="Times New Roman"/>
          <w:color w:val="000000"/>
        </w:rPr>
        <w:t>მაგრამ თუ ასეა, რა არის მისი მიზანი? როდესაც დემონური ხმლების ტურნირის დროს ვცდილობდი რეის ბირთვის გამოყოფას უძველესი დემონური იმპერატორების, გაიოსისა და იდორას ბირთვებისგან, რათა გამერკვია, ვისთან იყვნენ ისინი შერწყმული, ნიღბიანმა კაცმა შემაჩერა.</w:t>
      </w:r>
    </w:p>
    <w:p w14:paraId="2C4EA7E2" w14:textId="77777777" w:rsidR="006C0CF2" w:rsidRDefault="00000000">
      <w:pPr>
        <w:spacing w:before="269" w:after="269"/>
        <w:ind w:left="120"/>
      </w:pPr>
      <w:r>
        <w:rPr>
          <w:rFonts w:ascii="Times New Roman" w:hAnsi="Times New Roman"/>
          <w:color w:val="000000"/>
        </w:rPr>
        <w:t>საბოლოოდ, მან დამალა ის ფაქტი, რომ რეი ავოს დილჰევია იყო. მაგრამ რატომ დასჭირდებოდა ამის გაკეთება?</w:t>
      </w:r>
    </w:p>
    <w:p w14:paraId="608B523B" w14:textId="77777777" w:rsidR="006C0CF2" w:rsidRDefault="00000000">
      <w:pPr>
        <w:spacing w:before="269" w:after="269"/>
        <w:ind w:left="120"/>
      </w:pPr>
      <w:r>
        <w:rPr>
          <w:rFonts w:ascii="Times New Roman" w:hAnsi="Times New Roman"/>
          <w:color w:val="000000"/>
        </w:rPr>
        <w:t>რომ არ გამეგო, ვინ იყო სინამდვილეში ავოს დილჰევია, რეი ცრუ დემონთა მბრძანებლის საფარქვეშ დაიღუპებოდა.</w:t>
      </w:r>
    </w:p>
    <w:p w14:paraId="5BDE8610" w14:textId="77777777" w:rsidR="006C0CF2" w:rsidRDefault="00000000">
      <w:pPr>
        <w:spacing w:before="269" w:after="269"/>
        <w:ind w:left="120"/>
      </w:pPr>
      <w:r>
        <w:rPr>
          <w:rFonts w:ascii="Times New Roman" w:hAnsi="Times New Roman"/>
          <w:color w:val="000000"/>
        </w:rPr>
        <w:t>ანუ, მისი მიზანი რეის, „კანონის“ გმირის, მოშორება იყო? თუ ის რეის გეგმის მიხედვით მოქმედებდა, რომელიც ჩემს გადარჩენას ისახავდა მიზნად? თუ ეს უკანასკნელია, მაშინ შესაძლოა ნიღბის უკან ჩემი ერთ-ერთი ხელქვეითი იმალებოდა - ბოლო ორი ათასი წლის დემონები.</w:t>
      </w:r>
    </w:p>
    <w:p w14:paraId="02C9EB7C" w14:textId="77777777" w:rsidR="006C0CF2" w:rsidRDefault="00000000">
      <w:pPr>
        <w:spacing w:before="269" w:after="269"/>
        <w:ind w:left="120"/>
      </w:pPr>
      <w:r>
        <w:rPr>
          <w:rFonts w:ascii="Times New Roman" w:hAnsi="Times New Roman"/>
          <w:color w:val="000000"/>
        </w:rPr>
        <w:t>მაგრამ მაშინ ვინ ზუსტად? იმის გათვალისწინებით, რომ მან მელჰეისის „აზეისისში“ შესვლა მოახერხა, ის აშკარად უჩვეულო დემონია. მისმა ხმალმა მყისიერად დაანგრია გმირი კანონის საძირკველი და ჩემი კანონის დამრღვევის დანახვისთანავე მიხვდა, რომ უკან უნდა დაეხია. ცოდვა ადვილად გაუმკლავდებოდა ყველა ზემოთ ჩამოთვლილს, მაგრამ თუ ასეა, მაშინ ვერაფერს ვხვდები.</w:t>
      </w:r>
    </w:p>
    <w:p w14:paraId="175B9518" w14:textId="77777777" w:rsidR="006C0CF2" w:rsidRDefault="00000000">
      <w:pPr>
        <w:spacing w:before="269" w:after="269"/>
        <w:ind w:left="120"/>
      </w:pPr>
      <w:r>
        <w:rPr>
          <w:rFonts w:ascii="Times New Roman" w:hAnsi="Times New Roman"/>
          <w:color w:val="000000"/>
        </w:rPr>
        <w:t>და როგორ შეეძლო სინს იმ ფაქტის ატანა, რომ ავოს დილჰევია თაღლითი იყო, რომელიც ჩემს როლს ასრულებდა, თუნდაც ჩემი გადარჩენის მიზნით?</w:t>
      </w:r>
    </w:p>
    <w:p w14:paraId="2F73712B" w14:textId="77777777" w:rsidR="006C0CF2" w:rsidRDefault="00000000">
      <w:pPr>
        <w:spacing w:before="269" w:after="269"/>
        <w:ind w:left="120"/>
      </w:pPr>
      <w:r>
        <w:rPr>
          <w:rFonts w:ascii="Times New Roman" w:hAnsi="Times New Roman"/>
          <w:color w:val="000000"/>
        </w:rPr>
        <w:t>და ახლა, როცა ხელახლა დავიბადე, მას არ აქვს მიზეზი, რომ დამიმალოს. კიდევ უფრო ძნელი წარმოსადგენია, რომ ის სულების მეფის საფარქვეშ იმალება და გამოცდას მიწყობს.</w:t>
      </w:r>
    </w:p>
    <w:p w14:paraId="7AC958FB" w14:textId="77777777" w:rsidR="006C0CF2" w:rsidRDefault="00000000">
      <w:pPr>
        <w:spacing w:before="269" w:after="269"/>
        <w:ind w:left="120"/>
      </w:pPr>
      <w:r>
        <w:rPr>
          <w:rFonts w:ascii="Times New Roman" w:hAnsi="Times New Roman"/>
          <w:color w:val="000000"/>
        </w:rPr>
        <w:t>და თუ ასეა, მაშინ გამოდის, რომ არ შევმცდარვარ, როდესაც ვივარაუდე, რომ მისი მიზანი კანონის მოკვლა იყო? ეს სავსებით შესაძლებელია, თუ ეს იმ ადამიანის ნამოქმედარია, ვინც მის მიმართ წყენას ინარჩუნებს.</w:t>
      </w:r>
    </w:p>
    <w:p w14:paraId="196797A3" w14:textId="77777777" w:rsidR="006C0CF2" w:rsidRDefault="00000000">
      <w:pPr>
        <w:spacing w:before="269" w:after="269"/>
        <w:ind w:left="120"/>
      </w:pPr>
      <w:r>
        <w:rPr>
          <w:rFonts w:ascii="Times New Roman" w:hAnsi="Times New Roman"/>
          <w:color w:val="000000"/>
        </w:rPr>
        <w:t>- აჰ, შეიძლება გელაპარაკო? - დამიძახა ლინამ. - კარგი, მე ვიცი ადგილი, სადაც ახლა რეია. მგონი, მაღლა ასასვლელი უნდა იყოს. - თქვა ლინამ და რიმნეტს გახედა.</w:t>
      </w:r>
    </w:p>
    <w:p w14:paraId="363104D5" w14:textId="77777777" w:rsidR="006C0CF2" w:rsidRDefault="00000000">
      <w:pPr>
        <w:spacing w:before="269" w:after="269"/>
        <w:ind w:left="120"/>
      </w:pPr>
      <w:r>
        <w:rPr>
          <w:rFonts w:ascii="Times New Roman" w:hAnsi="Times New Roman"/>
          <w:color w:val="000000"/>
        </w:rPr>
        <w:lastRenderedPageBreak/>
        <w:t>- ვაუ, სად არის?</w:t>
      </w:r>
    </w:p>
    <w:p w14:paraId="11933733" w14:textId="77777777" w:rsidR="006C0CF2" w:rsidRDefault="00000000">
      <w:pPr>
        <w:spacing w:before="269" w:after="269"/>
        <w:ind w:left="120"/>
      </w:pPr>
      <w:r>
        <w:rPr>
          <w:rFonts w:ascii="Times New Roman" w:hAnsi="Times New Roman"/>
          <w:color w:val="000000"/>
        </w:rPr>
        <w:t>- ჰმ, მგონი თუ ცოტა წინ წავა, შეიძლება მისას შეხვდეს.</w:t>
      </w:r>
    </w:p>
    <w:p w14:paraId="57B94E82" w14:textId="77777777" w:rsidR="006C0CF2"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რა? სერიოზულად </w:t>
      </w:r>
      <w:r>
        <w:rPr>
          <w:rFonts w:ascii="Times New Roman" w:hAnsi="Times New Roman"/>
          <w:color w:val="000000"/>
        </w:rPr>
        <w:t>? — მისას ხმა ლიქსიდან მოდიოდა.</w:t>
      </w:r>
    </w:p>
    <w:p w14:paraId="7B05A6CB" w14:textId="77777777" w:rsidR="006C0CF2" w:rsidRDefault="00000000">
      <w:pPr>
        <w:spacing w:before="269" w:after="269"/>
        <w:ind w:left="120"/>
      </w:pPr>
      <w:r>
        <w:rPr>
          <w:rFonts w:ascii="Times New Roman" w:hAnsi="Times New Roman"/>
          <w:color w:val="000000"/>
        </w:rPr>
        <w:t>მისა და რეი ხის კედლის უკან კიბეებზე ადიოდნენ და არ იცოდნენ, თითოეული სად იყო. ცოტა ხნის შემდეგ რეის მხედველობის არეში მრგვალი ოთახი დავინახე. მის მოპირდაპირე მხარეს გასასვლელი ჩანდა, საიდანაც მისა გამოჩნდა.</w:t>
      </w:r>
    </w:p>
    <w:p w14:paraId="22DCA439" w14:textId="77777777" w:rsidR="006C0CF2" w:rsidRDefault="00000000">
      <w:pPr>
        <w:spacing w:before="269" w:after="269"/>
        <w:ind w:left="120"/>
      </w:pPr>
      <w:r>
        <w:rPr>
          <w:rFonts w:ascii="Times New Roman" w:hAnsi="Times New Roman"/>
          <w:color w:val="000000"/>
        </w:rPr>
        <w:t>- ოჰ, ის მართლა აქ იყო. სრულიად დეპრესიული ვიყავი და ვფიქრობდი, რა შეიძლებოდა დამემართა მარტო ყოფნისას.</w:t>
      </w:r>
    </w:p>
    <w:p w14:paraId="0594D688" w14:textId="77777777" w:rsidR="006C0CF2" w:rsidRDefault="00000000">
      <w:pPr>
        <w:spacing w:before="269" w:after="269"/>
        <w:ind w:left="120"/>
      </w:pPr>
      <w:r>
        <w:rPr>
          <w:rFonts w:ascii="Times New Roman" w:hAnsi="Times New Roman"/>
          <w:color w:val="000000"/>
        </w:rPr>
        <w:t>მიშა რეისთან გაიქცა. ამ დროს ოთახში ხმა გაისმა:</w:t>
      </w:r>
    </w:p>
    <w:p w14:paraId="39F6DF3F" w14:textId="77777777" w:rsidR="006C0CF2" w:rsidRDefault="00000000">
      <w:pPr>
        <w:spacing w:before="269" w:after="269"/>
        <w:ind w:left="120"/>
      </w:pPr>
      <w:r>
        <w:rPr>
          <w:rFonts w:ascii="Times New Roman" w:hAnsi="Times New Roman"/>
          <w:color w:val="000000"/>
        </w:rPr>
        <w:t>- მმმ, კარგია, რომ აქ მოხვდი.</w:t>
      </w:r>
    </w:p>
    <w:p w14:paraId="4EDF446F" w14:textId="77777777" w:rsidR="006C0CF2" w:rsidRDefault="00000000">
      <w:pPr>
        <w:spacing w:before="269" w:after="269"/>
        <w:ind w:left="120"/>
      </w:pPr>
      <w:r>
        <w:rPr>
          <w:rFonts w:ascii="Times New Roman" w:hAnsi="Times New Roman"/>
          <w:color w:val="000000"/>
        </w:rPr>
        <w:t>ეს ენიუნიენის ხმა იყო.</w:t>
      </w:r>
    </w:p>
    <w:p w14:paraId="66513A47" w14:textId="77777777" w:rsidR="006C0CF2" w:rsidRDefault="00000000">
      <w:pPr>
        <w:spacing w:before="269" w:after="269"/>
        <w:ind w:left="120"/>
      </w:pPr>
      <w:r>
        <w:rPr>
          <w:rFonts w:ascii="Times New Roman" w:hAnsi="Times New Roman"/>
          <w:color w:val="000000"/>
        </w:rPr>
        <w:t>- ამ ადგილას არჩევანით გამოცდას ჩაატარებ. თუ უფრო შორს წასვლა გინდა, ამ კარიდან უნდა გაიარო.</w:t>
      </w:r>
    </w:p>
    <w:p w14:paraId="55359B78" w14:textId="77777777" w:rsidR="006C0CF2" w:rsidRDefault="00000000">
      <w:pPr>
        <w:spacing w:before="269" w:after="269"/>
        <w:ind w:left="120"/>
      </w:pPr>
      <w:r>
        <w:rPr>
          <w:rFonts w:ascii="Times New Roman" w:hAnsi="Times New Roman"/>
          <w:color w:val="000000"/>
        </w:rPr>
        <w:t>მრგვალ ოთახში მყარი, შესახედაობის კარი იყო.</w:t>
      </w:r>
    </w:p>
    <w:p w14:paraId="049A3718" w14:textId="77777777" w:rsidR="006C0CF2" w:rsidRDefault="00000000">
      <w:pPr>
        <w:spacing w:before="269" w:after="269"/>
        <w:ind w:left="120"/>
      </w:pPr>
      <w:r>
        <w:rPr>
          <w:rFonts w:ascii="Times New Roman" w:hAnsi="Times New Roman"/>
          <w:color w:val="000000"/>
        </w:rPr>
        <w:t>- მაგრამ ჩაკეტილია. მწვერვალზე მისასვლელად ორიდან ერთ-ერთი უნდა აირჩიოთ. პირველ რიგში, ერთმანეთს უნდა შეებრძოლოთ და როგორც კი ერთ-ერთი თქვენგანი გაიმარჯვებს, მწვერვალის კარი გაიღება. დამარცხებულს სატესტო ოთახში დაბრუნება მოუწევს.</w:t>
      </w:r>
    </w:p>
    <w:p w14:paraId="2B4047CC" w14:textId="77777777" w:rsidR="006C0CF2" w:rsidRDefault="00000000">
      <w:pPr>
        <w:spacing w:before="269" w:after="269"/>
        <w:ind w:left="120"/>
      </w:pPr>
      <w:r>
        <w:rPr>
          <w:rFonts w:ascii="Times New Roman" w:hAnsi="Times New Roman"/>
          <w:color w:val="000000"/>
        </w:rPr>
        <w:t>„და მეორე?“ იკითხა რეიმ.</w:t>
      </w:r>
    </w:p>
    <w:p w14:paraId="5C0F19CD" w14:textId="77777777" w:rsidR="006C0CF2" w:rsidRDefault="00000000">
      <w:pPr>
        <w:spacing w:before="269" w:after="269"/>
        <w:ind w:left="120"/>
      </w:pPr>
      <w:r>
        <w:rPr>
          <w:rFonts w:ascii="Times New Roman" w:hAnsi="Times New Roman"/>
          <w:color w:val="000000"/>
        </w:rPr>
        <w:t>- ძალები უნდა გააერთიანოთ და სხვა გზა იპოვოთ.</w:t>
      </w:r>
    </w:p>
    <w:p w14:paraId="4A5DAC42" w14:textId="77777777" w:rsidR="006C0CF2" w:rsidRDefault="00000000">
      <w:pPr>
        <w:spacing w:before="269" w:after="269"/>
        <w:ind w:left="120"/>
      </w:pPr>
      <w:r>
        <w:rPr>
          <w:rFonts w:ascii="Times New Roman" w:hAnsi="Times New Roman"/>
          <w:color w:val="000000"/>
        </w:rPr>
        <w:t>რეიმ და მიშამ ერთმანეთს მზერა გაცვალეს.</w:t>
      </w:r>
    </w:p>
    <w:p w14:paraId="06A63134" w14:textId="77777777" w:rsidR="006C0CF2" w:rsidRDefault="00000000">
      <w:pPr>
        <w:spacing w:before="269" w:after="269"/>
        <w:ind w:left="120"/>
      </w:pPr>
      <w:r>
        <w:rPr>
          <w:rFonts w:ascii="Times New Roman" w:hAnsi="Times New Roman"/>
          <w:color w:val="000000"/>
        </w:rPr>
        <w:t>- თუ ვიბრძოლებთ, ერთი გარანტირებულია, რომ უფრო შორს წავა, მაგრამ თუ ერთად წასვლა გვინდა, შეიძლება სხვა გზა ვერ ვიპოვოთ?</w:t>
      </w:r>
    </w:p>
    <w:p w14:paraId="30BA4779" w14:textId="77777777" w:rsidR="006C0CF2" w:rsidRDefault="00000000">
      <w:pPr>
        <w:spacing w:before="269" w:after="269"/>
        <w:ind w:left="120"/>
      </w:pPr>
      <w:r>
        <w:rPr>
          <w:rFonts w:ascii="Times New Roman" w:hAnsi="Times New Roman"/>
          <w:color w:val="000000"/>
        </w:rPr>
        <w:t>- მართალია.</w:t>
      </w:r>
    </w:p>
    <w:p w14:paraId="7554AD8B" w14:textId="77777777" w:rsidR="006C0CF2" w:rsidRDefault="00000000">
      <w:pPr>
        <w:spacing w:before="269" w:after="269"/>
        <w:ind w:left="120"/>
      </w:pPr>
      <w:r>
        <w:rPr>
          <w:rFonts w:ascii="Times New Roman" w:hAnsi="Times New Roman"/>
          <w:color w:val="000000"/>
        </w:rPr>
        <w:t>- მმმ, მაშ, რას ვაპირებთ?</w:t>
      </w:r>
    </w:p>
    <w:p w14:paraId="4C929D5D" w14:textId="77777777" w:rsidR="006C0CF2" w:rsidRDefault="00000000">
      <w:pPr>
        <w:spacing w:before="269" w:after="269"/>
        <w:ind w:left="120"/>
      </w:pPr>
      <w:r>
        <w:rPr>
          <w:rFonts w:ascii="Times New Roman" w:hAnsi="Times New Roman"/>
          <w:color w:val="000000"/>
        </w:rPr>
        <w:t>მიშამ გაკვირვებული მზერით გაიღიმა.</w:t>
      </w:r>
    </w:p>
    <w:p w14:paraId="2FABD9F8" w14:textId="77777777" w:rsidR="006C0CF2" w:rsidRDefault="00000000">
      <w:pPr>
        <w:spacing w:before="269" w:after="269"/>
        <w:ind w:left="120"/>
      </w:pPr>
      <w:r>
        <w:rPr>
          <w:rFonts w:ascii="Times New Roman" w:hAnsi="Times New Roman"/>
          <w:color w:val="000000"/>
        </w:rPr>
        <w:lastRenderedPageBreak/>
        <w:t>- თუ განზრახ წავაგებ, რეი აუცილებლად შეძლებს წინსვლას და ალბათ ასე უკეთესიც იქნება.</w:t>
      </w:r>
    </w:p>
    <w:p w14:paraId="6ED5C91F" w14:textId="77777777" w:rsidR="006C0CF2" w:rsidRDefault="00000000">
      <w:pPr>
        <w:spacing w:before="269" w:after="269"/>
        <w:ind w:left="120"/>
      </w:pPr>
      <w:r>
        <w:rPr>
          <w:rFonts w:ascii="Times New Roman" w:hAnsi="Times New Roman"/>
          <w:color w:val="000000"/>
        </w:rPr>
        <w:t>„ნუ ღელავ, ერთად გადაიტანენ“, - მითხრა ლინამ.</w:t>
      </w:r>
    </w:p>
    <w:p w14:paraId="1A9195C9" w14:textId="77777777" w:rsidR="006C0CF2" w:rsidRDefault="00000000">
      <w:pPr>
        <w:spacing w:before="269" w:after="269"/>
        <w:ind w:left="120"/>
      </w:pPr>
      <w:r>
        <w:rPr>
          <w:rFonts w:ascii="Times New Roman" w:hAnsi="Times New Roman"/>
          <w:color w:val="000000"/>
        </w:rPr>
        <w:t>„რეი, მისა, შეგიძლიათ ერთად წახვიდეთ. წარმოდგენა გვაქვს, სად უნდა ვეძებოთ სხვა გზა“, - ვუთხარი მათ „ლიქსის“ მეშვეობით.</w:t>
      </w:r>
    </w:p>
    <w:p w14:paraId="5E2C0CAB" w14:textId="77777777" w:rsidR="006C0CF2" w:rsidRDefault="00000000">
      <w:pPr>
        <w:spacing w:before="269" w:after="269"/>
        <w:ind w:left="120"/>
      </w:pPr>
      <w:r>
        <w:rPr>
          <w:rFonts w:ascii="Times New Roman" w:hAnsi="Times New Roman"/>
          <w:color w:val="000000"/>
        </w:rPr>
        <w:t>ორივემ თავი დაუქნია.</w:t>
      </w:r>
    </w:p>
    <w:p w14:paraId="5AEEF55B" w14:textId="77777777" w:rsidR="006C0CF2" w:rsidRDefault="00000000">
      <w:pPr>
        <w:spacing w:before="269" w:after="269"/>
        <w:ind w:left="120"/>
      </w:pPr>
      <w:r>
        <w:rPr>
          <w:rFonts w:ascii="Times New Roman" w:hAnsi="Times New Roman"/>
          <w:color w:val="000000"/>
        </w:rPr>
        <w:t>— ჩვენ გადავწყვიტეთ ძალების გაერთიანება.</w:t>
      </w:r>
    </w:p>
    <w:p w14:paraId="1C4779DB" w14:textId="77777777" w:rsidR="006C0CF2" w:rsidRDefault="00000000">
      <w:pPr>
        <w:spacing w:before="269" w:after="269"/>
        <w:ind w:left="120"/>
      </w:pPr>
      <w:r>
        <w:rPr>
          <w:rFonts w:ascii="Times New Roman" w:hAnsi="Times New Roman"/>
          <w:color w:val="000000"/>
        </w:rPr>
        <w:t>- კარგი, მაშინ მინიშნებას მოგცემ. შემდგომი გზა სადღაც ორ ვარიანტს შორისაა. ხუთი წუთი გაქვს. თუ სხვა გზას ვერ იპოვი, ჩაითვლება, რომ ტესტი ჩააბარე. კარგად დაფიქრდი, წინააღმდეგ შემთხვევაში ტესტირების ოთახში დაბრუნება მოგიწევს. - ბოლოს თქვა ხემ და მისი ყოფნა გაქრა.</w:t>
      </w:r>
    </w:p>
    <w:p w14:paraId="7D1A7935" w14:textId="77777777" w:rsidR="006C0CF2" w:rsidRDefault="00000000">
      <w:pPr>
        <w:spacing w:before="269" w:after="269"/>
        <w:ind w:left="120"/>
      </w:pPr>
      <w:r>
        <w:rPr>
          <w:rFonts w:ascii="Times New Roman" w:hAnsi="Times New Roman"/>
          <w:color w:val="000000"/>
        </w:rPr>
        <w:t>- ხედავთ ორ ქვის კვარცხლბეკს ვარიანტებს შორის? - მაშინვე ამოილაპარაკა ლინამ.</w:t>
      </w:r>
    </w:p>
    <w:p w14:paraId="7BA8DE5C" w14:textId="77777777" w:rsidR="006C0CF2" w:rsidRDefault="00000000">
      <w:pPr>
        <w:spacing w:before="269" w:after="269"/>
        <w:ind w:left="120"/>
      </w:pPr>
      <w:r>
        <w:rPr>
          <w:rFonts w:ascii="Times New Roman" w:hAnsi="Times New Roman"/>
          <w:color w:val="000000"/>
        </w:rPr>
        <w:t>მრგვალი ოთახის თითოეულ ნაწილში, ჩრდილოეთით და სამხრეთით, თითო კვარცხლბეკი იდგა.</w:t>
      </w:r>
    </w:p>
    <w:p w14:paraId="18677638" w14:textId="77777777" w:rsidR="006C0CF2" w:rsidRDefault="00000000">
      <w:pPr>
        <w:spacing w:before="269" w:after="269"/>
        <w:ind w:left="120"/>
      </w:pPr>
      <w:r>
        <w:rPr>
          <w:rFonts w:ascii="Times New Roman" w:hAnsi="Times New Roman"/>
          <w:color w:val="000000"/>
        </w:rPr>
        <w:t>— როგორც ჩანს, ერთ-ერთ მათგანზე ქვის ქანდაკებებია.</w:t>
      </w:r>
    </w:p>
    <w:p w14:paraId="542F137D" w14:textId="77777777" w:rsidR="006C0CF2" w:rsidRDefault="00000000">
      <w:pPr>
        <w:spacing w:before="269" w:after="269"/>
        <w:ind w:left="120"/>
      </w:pPr>
      <w:r>
        <w:rPr>
          <w:rFonts w:ascii="Times New Roman" w:hAnsi="Times New Roman"/>
          <w:color w:val="000000"/>
        </w:rPr>
        <w:t>სამხრეთ კვარცხლბეკზე ორი ქვის ქანდაკება იდგა.</w:t>
      </w:r>
    </w:p>
    <w:p w14:paraId="2D0B97C0" w14:textId="77777777" w:rsidR="006C0CF2" w:rsidRDefault="00000000">
      <w:pPr>
        <w:spacing w:before="269" w:after="269"/>
        <w:ind w:left="120"/>
      </w:pPr>
      <w:r>
        <w:rPr>
          <w:rFonts w:ascii="Times New Roman" w:hAnsi="Times New Roman"/>
          <w:color w:val="000000"/>
        </w:rPr>
        <w:t>- მწვერვალისკენ მალსახმობი გზა გაიხსნება, თუ ორივე ცარიელ კვარცხლბეკზე დადგებით და იმავე პოზას დაიკავებთ, რასაც მეორეზე მდგომი ქანდაკებები.</w:t>
      </w:r>
    </w:p>
    <w:p w14:paraId="30C96576" w14:textId="77777777" w:rsidR="006C0CF2" w:rsidRDefault="00000000">
      <w:pPr>
        <w:spacing w:before="269" w:after="269"/>
        <w:ind w:left="120"/>
      </w:pPr>
      <w:r>
        <w:rPr>
          <w:rFonts w:ascii="Times New Roman" w:hAnsi="Times New Roman"/>
          <w:color w:val="000000"/>
        </w:rPr>
        <w:t>ეს სიტყვები მათ ზუსტად ლიქსის მეშვეობით გადავეცი.</w:t>
      </w:r>
    </w:p>
    <w:p w14:paraId="394628FF" w14:textId="77777777" w:rsidR="006C0CF2" w:rsidRDefault="00000000">
      <w:pPr>
        <w:spacing w:before="269" w:after="269"/>
        <w:ind w:left="120"/>
      </w:pPr>
      <w:r>
        <w:rPr>
          <w:rFonts w:ascii="Times New Roman" w:hAnsi="Times New Roman"/>
          <w:color w:val="000000"/>
        </w:rPr>
        <w:t>- ჰოდა, ასეა საქმე.</w:t>
      </w:r>
    </w:p>
    <w:p w14:paraId="539FA344" w14:textId="77777777" w:rsidR="006C0CF2" w:rsidRDefault="00000000">
      <w:pPr>
        <w:spacing w:before="269" w:after="269"/>
        <w:ind w:left="120"/>
      </w:pPr>
      <w:r>
        <w:rPr>
          <w:rFonts w:ascii="Times New Roman" w:hAnsi="Times New Roman"/>
          <w:color w:val="000000"/>
        </w:rPr>
        <w:t>- კარგი...</w:t>
      </w:r>
    </w:p>
    <w:p w14:paraId="2E473F5F" w14:textId="77777777" w:rsidR="006C0CF2" w:rsidRDefault="00000000">
      <w:pPr>
        <w:spacing w:before="269" w:after="269"/>
        <w:ind w:left="120"/>
      </w:pPr>
      <w:r>
        <w:rPr>
          <w:rFonts w:ascii="Times New Roman" w:hAnsi="Times New Roman"/>
          <w:color w:val="000000"/>
        </w:rPr>
        <w:t>მიშამ ყოყმანით გახედა ქვის ქანდაკებებს.</w:t>
      </w:r>
    </w:p>
    <w:p w14:paraId="7E56E6EA" w14:textId="77777777" w:rsidR="006C0CF2" w:rsidRDefault="00000000">
      <w:pPr>
        <w:spacing w:before="269" w:after="269"/>
        <w:ind w:left="120"/>
      </w:pPr>
      <w:r>
        <w:rPr>
          <w:rFonts w:ascii="Times New Roman" w:hAnsi="Times New Roman"/>
          <w:color w:val="000000"/>
        </w:rPr>
        <w:t>- რა ხდება? იჩქარე.</w:t>
      </w:r>
    </w:p>
    <w:p w14:paraId="66E5A32E" w14:textId="77777777" w:rsidR="006C0CF2" w:rsidRDefault="00000000">
      <w:pPr>
        <w:spacing w:before="269" w:after="269"/>
        <w:ind w:left="120"/>
      </w:pPr>
      <w:r>
        <w:rPr>
          <w:rFonts w:ascii="Times New Roman" w:hAnsi="Times New Roman"/>
          <w:color w:val="000000"/>
        </w:rPr>
        <w:t>— ...მართალი ხარ, მაგრამ... ქანდაკების პოზა...</w:t>
      </w:r>
    </w:p>
    <w:p w14:paraId="12B20570" w14:textId="77777777" w:rsidR="006C0CF2" w:rsidRDefault="00000000">
      <w:pPr>
        <w:spacing w:before="269" w:after="269"/>
        <w:ind w:left="120"/>
      </w:pPr>
      <w:r>
        <w:rPr>
          <w:rFonts w:ascii="Times New Roman" w:hAnsi="Times New Roman"/>
          <w:color w:val="000000"/>
        </w:rPr>
        <w:t>სამხრეთ კვარცხლბეკზე ორი ქანდაკება ერთმანეთს ეხუტებოდა. ერთს ხელი წელზე ჰქონდა შემოხვეული, მეორე კი ორივე ხელით ნაზად ეჭირა პირველის სახე. ორივეს ბედნიერი სახეები ჰქონდა.</w:t>
      </w:r>
    </w:p>
    <w:p w14:paraId="5287587A" w14:textId="77777777" w:rsidR="006C0CF2" w:rsidRDefault="00000000">
      <w:pPr>
        <w:spacing w:before="269" w:after="269"/>
        <w:ind w:left="120"/>
      </w:pPr>
      <w:r>
        <w:rPr>
          <w:rFonts w:ascii="Times New Roman" w:hAnsi="Times New Roman"/>
          <w:color w:val="000000"/>
        </w:rPr>
        <w:lastRenderedPageBreak/>
        <w:t>„...კარგია, რომ აქ მისასთან ერთად მოვედი...“ - თქვა რეიმ მწარე ღიმილით.</w:t>
      </w:r>
    </w:p>
    <w:p w14:paraId="2D5A2267" w14:textId="77777777" w:rsidR="006C0CF2" w:rsidRDefault="00000000">
      <w:pPr>
        <w:spacing w:before="269" w:after="269"/>
        <w:ind w:left="120"/>
      </w:pPr>
      <w:r>
        <w:rPr>
          <w:rFonts w:ascii="Times New Roman" w:hAnsi="Times New Roman"/>
          <w:color w:val="000000"/>
        </w:rPr>
        <w:t>- შესაძლოა. აქ რომ მოვსულიყავი, ეს საკმაოდ რთული ამოცანა იქნებოდა.</w:t>
      </w:r>
    </w:p>
    <w:p w14:paraId="75E69A56" w14:textId="77777777" w:rsidR="006C0CF2" w:rsidRDefault="00000000">
      <w:pPr>
        <w:spacing w:before="269" w:after="269"/>
        <w:ind w:left="120"/>
      </w:pPr>
      <w:r>
        <w:rPr>
          <w:rFonts w:ascii="Times New Roman" w:hAnsi="Times New Roman"/>
          <w:color w:val="000000"/>
        </w:rPr>
        <w:t>რეიმ ჩემს სიტყვებზე ხმამაღლა გაიცინა.</w:t>
      </w:r>
    </w:p>
    <w:p w14:paraId="2ABBDC0A" w14:textId="77777777" w:rsidR="006C0CF2" w:rsidRDefault="00000000">
      <w:pPr>
        <w:spacing w:before="269" w:after="269"/>
        <w:ind w:left="120"/>
      </w:pPr>
      <w:r>
        <w:rPr>
          <w:rFonts w:ascii="Times New Roman" w:hAnsi="Times New Roman"/>
          <w:color w:val="000000"/>
        </w:rPr>
        <w:t>— შეიძლება ისევ მთელი ძალით მომიწიოს ანოსთან ბრძოლა.</w:t>
      </w:r>
    </w:p>
    <w:p w14:paraId="03F53CC9" w14:textId="77777777" w:rsidR="006C0CF2" w:rsidRDefault="00000000">
      <w:pPr>
        <w:spacing w:before="269" w:after="269"/>
        <w:ind w:left="120"/>
      </w:pPr>
      <w:r>
        <w:rPr>
          <w:rFonts w:ascii="Times New Roman" w:hAnsi="Times New Roman"/>
          <w:color w:val="000000"/>
        </w:rPr>
        <w:t>- ორი ბრძოლიდან რომელზე საუბრობ?</w:t>
      </w:r>
    </w:p>
    <w:p w14:paraId="722993A1" w14:textId="77777777" w:rsidR="006C0CF2" w:rsidRDefault="00000000">
      <w:pPr>
        <w:spacing w:before="269" w:after="269"/>
        <w:ind w:left="120"/>
      </w:pPr>
      <w:r>
        <w:rPr>
          <w:rFonts w:ascii="Times New Roman" w:hAnsi="Times New Roman"/>
          <w:color w:val="000000"/>
        </w:rPr>
        <w:t>- რაზე ლაპარაკობ?</w:t>
      </w:r>
    </w:p>
    <w:p w14:paraId="40117290" w14:textId="77777777" w:rsidR="006C0CF2" w:rsidRDefault="00000000">
      <w:pPr>
        <w:spacing w:before="269" w:after="269"/>
        <w:ind w:left="120"/>
      </w:pPr>
      <w:r>
        <w:rPr>
          <w:rFonts w:ascii="Times New Roman" w:hAnsi="Times New Roman"/>
          <w:color w:val="000000"/>
        </w:rPr>
        <w:t>- ბოდიში, არაფერზე ვსაუბრობდი.</w:t>
      </w:r>
    </w:p>
    <w:p w14:paraId="7864C784" w14:textId="77777777" w:rsidR="006C0CF2" w:rsidRDefault="00000000">
      <w:pPr>
        <w:spacing w:before="269" w:after="269"/>
        <w:ind w:left="120"/>
      </w:pPr>
      <w:r>
        <w:rPr>
          <w:rFonts w:ascii="Times New Roman" w:hAnsi="Times New Roman"/>
          <w:color w:val="000000"/>
        </w:rPr>
        <w:t>მიშამ აღელვებულმა ხელები იქნია, თითქოს ფიქრის განდევნას ცდილობდა.</w:t>
      </w:r>
    </w:p>
    <w:p w14:paraId="4D46FE8D" w14:textId="77777777" w:rsidR="006C0CF2" w:rsidRDefault="00000000">
      <w:pPr>
        <w:spacing w:before="269" w:after="269"/>
        <w:ind w:left="120"/>
      </w:pPr>
      <w:r>
        <w:rPr>
          <w:rFonts w:ascii="Times New Roman" w:hAnsi="Times New Roman"/>
          <w:color w:val="000000"/>
        </w:rPr>
        <w:t>- მიშა.</w:t>
      </w:r>
    </w:p>
    <w:p w14:paraId="37A03AC5" w14:textId="77777777" w:rsidR="006C0CF2" w:rsidRDefault="00000000">
      <w:pPr>
        <w:spacing w:before="269" w:after="269"/>
        <w:ind w:left="120"/>
      </w:pPr>
      <w:r>
        <w:rPr>
          <w:rFonts w:ascii="Times New Roman" w:hAnsi="Times New Roman"/>
          <w:color w:val="000000"/>
        </w:rPr>
        <w:t>რეი კვარცხლბეკზე ახტა და ხელი გაუწოდა.</w:t>
      </w:r>
    </w:p>
    <w:p w14:paraId="18FB5F5A" w14:textId="77777777" w:rsidR="006C0CF2" w:rsidRDefault="00000000">
      <w:pPr>
        <w:spacing w:before="269" w:after="269"/>
        <w:ind w:left="120"/>
      </w:pPr>
      <w:r>
        <w:rPr>
          <w:rFonts w:ascii="Times New Roman" w:hAnsi="Times New Roman"/>
          <w:color w:val="000000"/>
        </w:rPr>
        <w:t>- შედი. არაფერი ცუდი არ მოხდება.</w:t>
      </w:r>
    </w:p>
    <w:p w14:paraId="7E85B39E" w14:textId="77777777" w:rsidR="006C0CF2" w:rsidRDefault="00000000">
      <w:pPr>
        <w:spacing w:before="269" w:after="269"/>
        <w:ind w:left="120"/>
      </w:pPr>
      <w:r>
        <w:rPr>
          <w:rFonts w:ascii="Times New Roman" w:hAnsi="Times New Roman"/>
          <w:color w:val="000000"/>
        </w:rPr>
        <w:t>- ა-ა... ო-კარგი...</w:t>
      </w:r>
    </w:p>
    <w:p w14:paraId="6A48AFE1" w14:textId="77777777" w:rsidR="006C0CF2" w:rsidRDefault="00000000">
      <w:pPr>
        <w:spacing w:before="269" w:after="269"/>
        <w:ind w:left="120"/>
      </w:pPr>
      <w:r>
        <w:rPr>
          <w:rFonts w:ascii="Times New Roman" w:hAnsi="Times New Roman"/>
          <w:color w:val="000000"/>
        </w:rPr>
        <w:t>მიშამ ხელი ჩაავლო და კვარცხლბეკზე ავიდა.</w:t>
      </w:r>
    </w:p>
    <w:p w14:paraId="019031C5" w14:textId="77777777" w:rsidR="006C0CF2" w:rsidRDefault="00000000">
      <w:pPr>
        <w:spacing w:before="269" w:after="269"/>
        <w:ind w:left="120"/>
      </w:pPr>
      <w:r>
        <w:rPr>
          <w:rFonts w:ascii="Times New Roman" w:hAnsi="Times New Roman"/>
          <w:color w:val="000000"/>
        </w:rPr>
        <w:t>- ჰმ, გთხოვ, არ შეგიძლია ჩვენკენ გამოიხედო...</w:t>
      </w:r>
    </w:p>
    <w:p w14:paraId="13D1FCAE" w14:textId="77777777" w:rsidR="006C0CF2" w:rsidRDefault="00000000">
      <w:pPr>
        <w:spacing w:before="269" w:after="269"/>
        <w:ind w:left="120"/>
      </w:pPr>
      <w:r>
        <w:rPr>
          <w:rFonts w:ascii="Times New Roman" w:hAnsi="Times New Roman"/>
          <w:color w:val="000000"/>
        </w:rPr>
        <w:t>- ჰმ, სამწუხაროდ, ეს არ გამოვა. ვერ გარანტიას გაძლევთ, რომ სულების მეფე არაფერს გააკეთებს, სანამ ჩემი ჯადოსნური თვალები დახუჭული იქნება.</w:t>
      </w:r>
    </w:p>
    <w:p w14:paraId="79D755D5" w14:textId="77777777" w:rsidR="006C0CF2" w:rsidRDefault="00000000">
      <w:pPr>
        <w:spacing w:before="269" w:after="269"/>
        <w:ind w:left="120"/>
      </w:pPr>
      <w:r>
        <w:rPr>
          <w:rFonts w:ascii="Times New Roman" w:hAnsi="Times New Roman"/>
          <w:color w:val="000000"/>
        </w:rPr>
        <w:t>— … აჰ, მესმის… ასე რომ, საქმე სწორედ ამაშია…</w:t>
      </w:r>
    </w:p>
    <w:p w14:paraId="5504C1AE" w14:textId="77777777" w:rsidR="006C0CF2" w:rsidRDefault="00000000">
      <w:pPr>
        <w:spacing w:before="269" w:after="269"/>
        <w:ind w:left="120"/>
      </w:pPr>
      <w:r>
        <w:rPr>
          <w:rFonts w:ascii="Times New Roman" w:hAnsi="Times New Roman"/>
          <w:color w:val="000000"/>
        </w:rPr>
        <w:t>- ნუ ღელავ, არ დაგცინებ.</w:t>
      </w:r>
    </w:p>
    <w:p w14:paraId="328704A8" w14:textId="77777777" w:rsidR="006C0CF2" w:rsidRDefault="00000000">
      <w:pPr>
        <w:spacing w:before="269" w:after="269"/>
        <w:ind w:left="120"/>
      </w:pPr>
      <w:r>
        <w:rPr>
          <w:rFonts w:ascii="Times New Roman" w:hAnsi="Times New Roman"/>
          <w:color w:val="000000"/>
        </w:rPr>
        <w:t>- კარგი... მე ეს ისედაც ვიცოდი...</w:t>
      </w:r>
    </w:p>
    <w:p w14:paraId="00CA6FB6" w14:textId="77777777" w:rsidR="006C0CF2" w:rsidRDefault="00000000">
      <w:pPr>
        <w:spacing w:before="269" w:after="269"/>
        <w:ind w:left="120"/>
      </w:pPr>
      <w:r>
        <w:rPr>
          <w:rFonts w:ascii="Times New Roman" w:hAnsi="Times New Roman"/>
          <w:color w:val="000000"/>
        </w:rPr>
        <w:t>მიშამ სახე დახარა და ყოყმანით გაუწოდა ხელი. ამასობაში, მათ სულ უფრო და უფრო ნაკლები დრო ჰქონდათ. როგორც ჩანს, მისთვის ძალიან რთული იყო ამ საკითხზე გადაწყვეტილების მიღება, მაგრამ ამ საკითხში მხოლოდ რეის შემიძლია ვენდო.</w:t>
      </w:r>
    </w:p>
    <w:p w14:paraId="712C41F3" w14:textId="77777777" w:rsidR="006C0CF2" w:rsidRDefault="00000000">
      <w:pPr>
        <w:spacing w:before="269" w:after="269"/>
        <w:ind w:left="120"/>
      </w:pPr>
      <w:r>
        <w:rPr>
          <w:rFonts w:ascii="Times New Roman" w:hAnsi="Times New Roman"/>
          <w:color w:val="000000"/>
        </w:rPr>
        <w:t>თუმცა, ვფიქრობ, რომ სანერვიულო არაფერია. ბოლოს და ბოლოს, ის კანონის გმირია, ადამიანი, რომელმაც სხვებს არაერთხელ მისცა გამბედაობა. ამ საკითხში, ის ალბათ საუკეთესოთა შორის საუკეთესო იყო.</w:t>
      </w:r>
    </w:p>
    <w:p w14:paraId="49EB0741" w14:textId="77777777" w:rsidR="006C0CF2" w:rsidRDefault="00000000">
      <w:pPr>
        <w:spacing w:before="269" w:after="269"/>
        <w:ind w:left="120"/>
      </w:pPr>
      <w:r>
        <w:rPr>
          <w:rFonts w:ascii="Times New Roman" w:hAnsi="Times New Roman"/>
          <w:color w:val="000000"/>
        </w:rPr>
        <w:lastRenderedPageBreak/>
        <w:t>„რამდენჯერ გაგვიკეთებია ეს?“ - ღიად იკითხა რეიმ.</w:t>
      </w:r>
    </w:p>
    <w:p w14:paraId="58823748" w14:textId="77777777" w:rsidR="006C0CF2" w:rsidRDefault="00000000">
      <w:pPr>
        <w:spacing w:before="269" w:after="269"/>
        <w:ind w:left="120"/>
      </w:pPr>
      <w:r>
        <w:rPr>
          <w:rFonts w:ascii="Times New Roman" w:hAnsi="Times New Roman"/>
          <w:color w:val="000000"/>
        </w:rPr>
        <w:t>- მე... მე ასე არ მგონია...</w:t>
      </w:r>
    </w:p>
    <w:p w14:paraId="168FA9DD" w14:textId="77777777" w:rsidR="006C0CF2" w:rsidRDefault="00000000">
      <w:pPr>
        <w:spacing w:before="269" w:after="269"/>
        <w:ind w:left="120"/>
      </w:pPr>
      <w:r>
        <w:rPr>
          <w:rFonts w:ascii="Times New Roman" w:hAnsi="Times New Roman"/>
          <w:color w:val="000000"/>
        </w:rPr>
        <w:t>— 47-ჯერ.</w:t>
      </w:r>
    </w:p>
    <w:p w14:paraId="20743B8F" w14:textId="77777777" w:rsidR="006C0CF2" w:rsidRDefault="00000000">
      <w:pPr>
        <w:spacing w:before="269" w:after="269"/>
        <w:ind w:left="120"/>
      </w:pPr>
      <w:r>
        <w:rPr>
          <w:rFonts w:ascii="Times New Roman" w:hAnsi="Times New Roman"/>
          <w:color w:val="000000"/>
        </w:rPr>
        <w:t>- აჰ. - მისას სახე აუწითლდა. - ...რვა... ჯერ?..</w:t>
      </w:r>
    </w:p>
    <w:p w14:paraId="261DA03D" w14:textId="77777777" w:rsidR="006C0CF2" w:rsidRDefault="00000000">
      <w:pPr>
        <w:spacing w:before="269" w:after="269"/>
        <w:ind w:left="120"/>
      </w:pPr>
      <w:r>
        <w:rPr>
          <w:rFonts w:ascii="Times New Roman" w:hAnsi="Times New Roman"/>
          <w:color w:val="000000"/>
        </w:rPr>
        <w:t>- მმმ?</w:t>
      </w:r>
    </w:p>
    <w:p w14:paraId="5998FBFB" w14:textId="77777777" w:rsidR="006C0CF2" w:rsidRDefault="00000000">
      <w:pPr>
        <w:spacing w:before="269" w:after="269"/>
        <w:ind w:left="120"/>
      </w:pPr>
      <w:r>
        <w:rPr>
          <w:rFonts w:ascii="Times New Roman" w:hAnsi="Times New Roman"/>
          <w:color w:val="000000"/>
        </w:rPr>
        <w:t>— ორმოცი... რვაჯერ... ჩ-იმ დროის დათვლა, გუშინწინ... როცა დერეფანში გამიარე...</w:t>
      </w:r>
    </w:p>
    <w:p w14:paraId="5D07B262" w14:textId="77777777" w:rsidR="006C0CF2" w:rsidRDefault="00000000">
      <w:pPr>
        <w:spacing w:before="269" w:after="269"/>
        <w:ind w:left="120"/>
      </w:pPr>
      <w:r>
        <w:rPr>
          <w:rFonts w:ascii="Times New Roman" w:hAnsi="Times New Roman"/>
          <w:color w:val="000000"/>
        </w:rPr>
        <w:t>რეიმ უეცრად ორივე ხელი სახეზე დაადო.</w:t>
      </w:r>
    </w:p>
    <w:p w14:paraId="0B535084" w14:textId="77777777" w:rsidR="006C0CF2" w:rsidRDefault="00000000">
      <w:pPr>
        <w:spacing w:before="269" w:after="269"/>
        <w:ind w:left="120"/>
      </w:pPr>
      <w:r>
        <w:rPr>
          <w:rFonts w:ascii="Times New Roman" w:hAnsi="Times New Roman"/>
          <w:color w:val="000000"/>
        </w:rPr>
        <w:t>-შენ ისევ გახსოვს.</w:t>
      </w:r>
    </w:p>
    <w:p w14:paraId="1644958C" w14:textId="77777777" w:rsidR="006C0CF2" w:rsidRDefault="00000000">
      <w:pPr>
        <w:spacing w:before="269" w:after="269"/>
        <w:ind w:left="120"/>
      </w:pPr>
      <w:r>
        <w:rPr>
          <w:rFonts w:ascii="Times New Roman" w:hAnsi="Times New Roman"/>
          <w:color w:val="000000"/>
        </w:rPr>
        <w:t>მან გაუღიმა მას.</w:t>
      </w:r>
    </w:p>
    <w:p w14:paraId="6029DB2C" w14:textId="77777777" w:rsidR="006C0CF2" w:rsidRDefault="00000000">
      <w:pPr>
        <w:spacing w:before="269" w:after="269"/>
        <w:ind w:left="120"/>
      </w:pPr>
      <w:r>
        <w:rPr>
          <w:rFonts w:ascii="Times New Roman" w:hAnsi="Times New Roman"/>
          <w:color w:val="000000"/>
        </w:rPr>
        <w:t>— ... აჰ, შემოწმება უსამართლოა...</w:t>
      </w:r>
    </w:p>
    <w:p w14:paraId="40CA137B" w14:textId="77777777" w:rsidR="006C0CF2" w:rsidRDefault="00000000">
      <w:pPr>
        <w:spacing w:before="269" w:after="269"/>
        <w:ind w:left="120"/>
      </w:pPr>
      <w:r>
        <w:rPr>
          <w:rFonts w:ascii="Times New Roman" w:hAnsi="Times New Roman"/>
          <w:color w:val="000000"/>
        </w:rPr>
        <w:t>ამის თქმის შემდეგ, ქალმა კანკალით შემოხვია ხელი წელზე.</w:t>
      </w:r>
    </w:p>
    <w:p w14:paraId="235A3020" w14:textId="77777777" w:rsidR="006C0CF2" w:rsidRDefault="00000000">
      <w:pPr>
        <w:spacing w:before="269" w:after="269"/>
        <w:ind w:left="120"/>
      </w:pPr>
      <w:r>
        <w:rPr>
          <w:rFonts w:ascii="Times New Roman" w:hAnsi="Times New Roman"/>
          <w:color w:val="000000"/>
        </w:rPr>
        <w:t>- ბოდიში. უბრალოდ შენი გაცოფება მინდოდა, რადგან მოიტყუე და თქვი, რომ არ ითვლიდი.</w:t>
      </w:r>
    </w:p>
    <w:p w14:paraId="55F4F851" w14:textId="77777777" w:rsidR="006C0CF2" w:rsidRDefault="00000000">
      <w:pPr>
        <w:spacing w:before="269" w:after="269"/>
        <w:ind w:left="120"/>
      </w:pPr>
      <w:r>
        <w:rPr>
          <w:rFonts w:ascii="Times New Roman" w:hAnsi="Times New Roman"/>
          <w:color w:val="000000"/>
        </w:rPr>
        <w:t>მიზამ რეის უფრო მაგრად ჩაეხუტა. მათი პოზა თითქმის 1-1-ს ჰგავდა, ქანდაკებებს ჰგავდნენ.</w:t>
      </w:r>
    </w:p>
    <w:p w14:paraId="31E71A36" w14:textId="77777777" w:rsidR="006C0CF2" w:rsidRDefault="00000000">
      <w:pPr>
        <w:spacing w:before="269" w:after="269"/>
        <w:ind w:left="120"/>
      </w:pPr>
      <w:r>
        <w:rPr>
          <w:rFonts w:ascii="Times New Roman" w:hAnsi="Times New Roman"/>
          <w:color w:val="000000"/>
        </w:rPr>
        <w:t>- აა? არაფერი ხდება?</w:t>
      </w:r>
    </w:p>
    <w:p w14:paraId="09E55AD8" w14:textId="77777777" w:rsidR="006C0CF2" w:rsidRDefault="00000000">
      <w:pPr>
        <w:spacing w:before="269" w:after="269"/>
        <w:ind w:left="120"/>
      </w:pPr>
      <w:r>
        <w:rPr>
          <w:rFonts w:ascii="Times New Roman" w:hAnsi="Times New Roman"/>
          <w:color w:val="000000"/>
        </w:rPr>
        <w:t>„იქნებ სახის გამომეტყველების ბრალია?“ - შესთავაზა ლინამ.</w:t>
      </w:r>
    </w:p>
    <w:p w14:paraId="3EDAC00C" w14:textId="77777777" w:rsidR="006C0CF2" w:rsidRDefault="00000000">
      <w:pPr>
        <w:spacing w:before="269" w:after="269"/>
        <w:ind w:left="120"/>
      </w:pPr>
      <w:r>
        <w:rPr>
          <w:rFonts w:ascii="Times New Roman" w:hAnsi="Times New Roman"/>
          <w:color w:val="000000"/>
        </w:rPr>
        <w:t>— …აჰ-აჰ…</w:t>
      </w:r>
    </w:p>
    <w:p w14:paraId="6906734F" w14:textId="77777777" w:rsidR="006C0CF2" w:rsidRDefault="00000000">
      <w:pPr>
        <w:spacing w:before="269" w:after="269"/>
        <w:ind w:left="120"/>
      </w:pPr>
      <w:r>
        <w:rPr>
          <w:rFonts w:ascii="Times New Roman" w:hAnsi="Times New Roman"/>
          <w:color w:val="000000"/>
        </w:rPr>
        <w:t>აღელვების გამო იყო თუ არა, მიშას სახე დაძაბული ჰქონდა.</w:t>
      </w:r>
    </w:p>
    <w:p w14:paraId="37828D91" w14:textId="77777777" w:rsidR="006C0CF2" w:rsidRDefault="00000000">
      <w:pPr>
        <w:spacing w:before="269" w:after="269"/>
        <w:ind w:left="120"/>
      </w:pPr>
      <w:r>
        <w:rPr>
          <w:rFonts w:ascii="Times New Roman" w:hAnsi="Times New Roman"/>
          <w:color w:val="000000"/>
        </w:rPr>
        <w:t>-მოგწონს ეს? -მომწონს?</w:t>
      </w:r>
    </w:p>
    <w:p w14:paraId="267DD4C9" w14:textId="77777777" w:rsidR="006C0CF2" w:rsidRDefault="00000000">
      <w:pPr>
        <w:spacing w:before="269" w:after="269"/>
        <w:ind w:left="120"/>
      </w:pPr>
      <w:r>
        <w:rPr>
          <w:rFonts w:ascii="Times New Roman" w:hAnsi="Times New Roman"/>
          <w:color w:val="000000"/>
        </w:rPr>
        <w:t>მან გაღიმება სცადა, მაგრამ არ გამოუვიდა. მისი ღიმილი ოდნავადაც არ ჰგავდა ქანდაკებების მხიარულ ღიმილს. თუმცა, თუ დაფიქრდებით, ღიმილი ამ გამოცდის ყველაზე რთული ნაწილია. პოზის მიღება ერთია, მაგრამ მხიარული ღიმილის მსახიობის გარეშე გამოხატვა არც ისე ადვილია.</w:t>
      </w:r>
    </w:p>
    <w:p w14:paraId="4458E615" w14:textId="77777777" w:rsidR="006C0CF2" w:rsidRDefault="00000000">
      <w:pPr>
        <w:spacing w:before="269" w:after="269"/>
        <w:ind w:left="120"/>
      </w:pPr>
      <w:r>
        <w:rPr>
          <w:rFonts w:ascii="Times New Roman" w:hAnsi="Times New Roman"/>
          <w:color w:val="000000"/>
        </w:rPr>
        <w:t>- მიშა.</w:t>
      </w:r>
    </w:p>
    <w:p w14:paraId="217F7CE9" w14:textId="77777777" w:rsidR="006C0CF2" w:rsidRDefault="00000000">
      <w:pPr>
        <w:spacing w:before="269" w:after="269"/>
        <w:ind w:left="120"/>
      </w:pPr>
      <w:r>
        <w:rPr>
          <w:rFonts w:ascii="Times New Roman" w:hAnsi="Times New Roman"/>
          <w:color w:val="000000"/>
        </w:rPr>
        <w:lastRenderedPageBreak/>
        <w:t>რეიმ სახე უფრო ახლოს მიიტანა და პირდაპირ თვალებში შეხედა.</w:t>
      </w:r>
    </w:p>
    <w:p w14:paraId="32E7C2D9" w14:textId="77777777" w:rsidR="006C0CF2" w:rsidRDefault="00000000">
      <w:pPr>
        <w:spacing w:before="269" w:after="269"/>
        <w:ind w:left="120"/>
      </w:pPr>
      <w:r>
        <w:rPr>
          <w:rFonts w:ascii="Times New Roman" w:hAnsi="Times New Roman"/>
          <w:color w:val="000000"/>
        </w:rPr>
        <w:t>— ...დ-არ გგონია... რომ ძალიან ახლოსაა?.. ქანდაკებებს სხვა პოზა ჰქონდათ...</w:t>
      </w:r>
    </w:p>
    <w:p w14:paraId="002ACE43" w14:textId="77777777" w:rsidR="006C0CF2" w:rsidRDefault="00000000">
      <w:pPr>
        <w:spacing w:before="269" w:after="269"/>
        <w:ind w:left="120"/>
      </w:pPr>
      <w:r>
        <w:rPr>
          <w:rFonts w:ascii="Times New Roman" w:hAnsi="Times New Roman"/>
          <w:color w:val="000000"/>
        </w:rPr>
        <w:t>- ბოდიში. ვცდილობ ბოდიში მოვიხადო ჩემი ბოლო ხუმრობისთვის.</w:t>
      </w:r>
    </w:p>
    <w:p w14:paraId="05378223" w14:textId="77777777" w:rsidR="006C0CF2" w:rsidRDefault="00000000">
      <w:pPr>
        <w:spacing w:before="269" w:after="269"/>
        <w:ind w:left="120"/>
      </w:pPr>
      <w:r>
        <w:rPr>
          <w:rFonts w:ascii="Times New Roman" w:hAnsi="Times New Roman"/>
          <w:color w:val="000000"/>
        </w:rPr>
        <w:t>- ჰა?..</w:t>
      </w:r>
    </w:p>
    <w:p w14:paraId="3D88291F" w14:textId="77777777" w:rsidR="006C0CF2" w:rsidRDefault="00000000">
      <w:pPr>
        <w:spacing w:before="269" w:after="269"/>
        <w:ind w:left="120"/>
      </w:pPr>
      <w:r>
        <w:rPr>
          <w:rFonts w:ascii="Times New Roman" w:hAnsi="Times New Roman"/>
          <w:color w:val="000000"/>
        </w:rPr>
        <w:t>მიშამ დაბნეულმა შეხედა რეის.</w:t>
      </w:r>
    </w:p>
    <w:p w14:paraId="2B9E5926" w14:textId="77777777" w:rsidR="006C0CF2" w:rsidRDefault="00000000">
      <w:pPr>
        <w:spacing w:before="269" w:after="269"/>
        <w:ind w:left="120"/>
      </w:pPr>
      <w:r>
        <w:rPr>
          <w:rFonts w:ascii="Times New Roman" w:hAnsi="Times New Roman"/>
          <w:color w:val="000000"/>
        </w:rPr>
        <w:t>- ძალიან დამწყდა გული, რომ სასამართლო პროცესის დროს ვერ შევძელი შენთან შეხვედრა.</w:t>
      </w:r>
    </w:p>
    <w:p w14:paraId="74CED40E" w14:textId="77777777" w:rsidR="006C0CF2" w:rsidRDefault="00000000">
      <w:pPr>
        <w:spacing w:before="269" w:after="269"/>
        <w:ind w:left="120"/>
      </w:pPr>
      <w:r>
        <w:rPr>
          <w:rFonts w:ascii="Times New Roman" w:hAnsi="Times New Roman"/>
          <w:color w:val="000000"/>
        </w:rPr>
        <w:t>მაგრამ მათი დაწყებიდან ერთი საათიც კი არ გასულა.</w:t>
      </w:r>
    </w:p>
    <w:p w14:paraId="3DAA0157" w14:textId="77777777" w:rsidR="006C0CF2" w:rsidRDefault="00000000">
      <w:pPr>
        <w:spacing w:before="269" w:after="269"/>
        <w:ind w:left="120"/>
      </w:pPr>
      <w:r>
        <w:rPr>
          <w:rFonts w:ascii="Times New Roman" w:hAnsi="Times New Roman"/>
          <w:color w:val="000000"/>
        </w:rPr>
        <w:t>— ...დარწმუნებული ვარ, ბევრად უფრო მომენატრე...</w:t>
      </w:r>
    </w:p>
    <w:p w14:paraId="3E0241F2" w14:textId="77777777" w:rsidR="006C0CF2" w:rsidRDefault="00000000">
      <w:pPr>
        <w:spacing w:before="269" w:after="269"/>
        <w:ind w:left="120"/>
      </w:pPr>
      <w:r>
        <w:rPr>
          <w:rFonts w:ascii="Times New Roman" w:hAnsi="Times New Roman"/>
          <w:color w:val="000000"/>
        </w:rPr>
        <w:t>ჰმ, ამბობენ, რომ შეყვარებულებს ნამდვილად არ სურთ ერთმანეთისგან განშორება ერთი წამითაც კი, მაგრამ არ მეგონა, რომ ასე ძალიან. სიყვარული ძალიან ძლიერი გრძნობაა.</w:t>
      </w:r>
    </w:p>
    <w:p w14:paraId="77A8A47F" w14:textId="77777777" w:rsidR="006C0CF2" w:rsidRDefault="00000000">
      <w:pPr>
        <w:spacing w:before="269" w:after="269"/>
        <w:ind w:left="120"/>
      </w:pPr>
      <w:r>
        <w:rPr>
          <w:rFonts w:ascii="Times New Roman" w:hAnsi="Times New Roman"/>
          <w:color w:val="000000"/>
        </w:rPr>
        <w:t>— …რეი…</w:t>
      </w:r>
    </w:p>
    <w:p w14:paraId="1BBB9633" w14:textId="77777777" w:rsidR="006C0CF2" w:rsidRDefault="00000000">
      <w:pPr>
        <w:spacing w:before="269" w:after="269"/>
        <w:ind w:left="120"/>
      </w:pPr>
      <w:r>
        <w:rPr>
          <w:rFonts w:ascii="Times New Roman" w:hAnsi="Times New Roman"/>
          <w:color w:val="000000"/>
        </w:rPr>
        <w:t>ამ სიტყვებით, მისი სირცხვილის გრძნობა თითქოს ჯადოსნურად გაქრა და მათი სახეები ერთმანეთს დაუახლოვდნენ. თითქოს ერთმანეთი საკუთარი მზერით შთანთქა. მეჩვენებოდა, რომ კოცნას აპირებდნენ.</w:t>
      </w:r>
    </w:p>
    <w:p w14:paraId="067DD1F6" w14:textId="77777777" w:rsidR="006C0CF2" w:rsidRDefault="00000000">
      <w:pPr>
        <w:spacing w:before="269" w:after="269"/>
        <w:ind w:left="120"/>
      </w:pPr>
      <w:r>
        <w:rPr>
          <w:rFonts w:ascii="Times New Roman" w:hAnsi="Times New Roman"/>
          <w:color w:val="000000"/>
        </w:rPr>
        <w:t>- აღარ მინდა შენთან განშორება.</w:t>
      </w:r>
    </w:p>
    <w:p w14:paraId="23EC7D05" w14:textId="77777777" w:rsidR="006C0CF2" w:rsidRDefault="00000000">
      <w:pPr>
        <w:spacing w:before="269" w:after="269"/>
        <w:ind w:left="120"/>
      </w:pPr>
      <w:r>
        <w:rPr>
          <w:rFonts w:ascii="Times New Roman" w:hAnsi="Times New Roman"/>
          <w:color w:val="000000"/>
        </w:rPr>
        <w:t>- ნუ ღელავ, ამას არ დავუშვებ.</w:t>
      </w:r>
    </w:p>
    <w:p w14:paraId="4284FA90" w14:textId="77777777" w:rsidR="006C0CF2" w:rsidRDefault="00000000">
      <w:pPr>
        <w:spacing w:before="269" w:after="269"/>
        <w:ind w:left="120"/>
      </w:pPr>
      <w:r>
        <w:rPr>
          <w:rFonts w:ascii="Times New Roman" w:hAnsi="Times New Roman"/>
          <w:color w:val="000000"/>
        </w:rPr>
        <w:t>ამ სიტყვების გაგონებაზე მიზამ ყურიდან ყურამდე გაიღიმა. რეიმაც მასთან ერთად გაიღიმა და ისინი კვლავ ქანდაკებების პოზაში ჩაეშვნენ.</w:t>
      </w:r>
    </w:p>
    <w:p w14:paraId="028D46AD" w14:textId="77777777" w:rsidR="006C0CF2" w:rsidRDefault="00000000">
      <w:pPr>
        <w:spacing w:before="269" w:after="269"/>
        <w:ind w:left="120"/>
      </w:pPr>
      <w:r>
        <w:rPr>
          <w:rFonts w:ascii="Times New Roman" w:hAnsi="Times New Roman"/>
          <w:color w:val="000000"/>
        </w:rPr>
        <w:t>ამ დროს მძიმე და ხანგრძლივი ღრიალი გაისმა და მრგვალი ოთახის იატაკი გატყდა. უზარმაზარი ხე მყისიერად გაიზარდა ცენტრიდან და ზევით გადაჭიმულიყო. ეს ალბათ ზედა სართულისკენ მიმავალი ბილიკია.</w:t>
      </w:r>
    </w:p>
    <w:p w14:paraId="00DCFE98" w14:textId="77777777" w:rsidR="006C0CF2" w:rsidRDefault="00000000">
      <w:pPr>
        <w:spacing w:before="269" w:after="269"/>
        <w:ind w:left="120"/>
      </w:pPr>
      <w:r>
        <w:rPr>
          <w:rFonts w:ascii="Times New Roman" w:hAnsi="Times New Roman"/>
          <w:color w:val="000000"/>
        </w:rPr>
        <w:t>და მაინც, დილჰეიდი გმირია. მან ადვილად მოახერხა მისას მოდუნება. თუმცა, ეს ოსტატური ნაბიჯი იყო.</w:t>
      </w:r>
    </w:p>
    <w:p w14:paraId="391FB2FC" w14:textId="77777777" w:rsidR="006C0CF2" w:rsidRDefault="00000000">
      <w:pPr>
        <w:pStyle w:val="Heading2"/>
        <w:pageBreakBefore/>
        <w:spacing w:before="180" w:after="180"/>
        <w:ind w:left="120"/>
      </w:pPr>
      <w:bookmarkStart w:id="33" w:name="_§_33._დამალული"/>
      <w:bookmarkEnd w:id="33"/>
      <w:r>
        <w:rPr>
          <w:rFonts w:ascii="Times New Roman" w:hAnsi="Times New Roman"/>
          <w:color w:val="000000"/>
          <w:sz w:val="33"/>
        </w:rPr>
        <w:lastRenderedPageBreak/>
        <w:t>§ 33. დამალული მგლის ჯენულის გამოცდა</w:t>
      </w:r>
    </w:p>
    <w:p w14:paraId="10224D01" w14:textId="77777777" w:rsidR="006C0CF2" w:rsidRDefault="00000000">
      <w:pPr>
        <w:spacing w:before="269" w:after="269"/>
        <w:ind w:left="120"/>
      </w:pPr>
      <w:r>
        <w:rPr>
          <w:rFonts w:ascii="Times New Roman" w:hAnsi="Times New Roman"/>
          <w:color w:val="000000"/>
        </w:rPr>
        <w:t>რეი კვარცხლბეკიდან გადმოხტა და ხელი გაუწოდა მისას. მან ხელი აიღო და რეის მკერდზე ახტა.</w:t>
      </w:r>
    </w:p>
    <w:p w14:paraId="0EF0CF78" w14:textId="77777777" w:rsidR="006C0CF2" w:rsidRDefault="00000000">
      <w:pPr>
        <w:spacing w:before="269" w:after="269"/>
        <w:ind w:left="120"/>
      </w:pPr>
      <w:r>
        <w:rPr>
          <w:rFonts w:ascii="Times New Roman" w:hAnsi="Times New Roman"/>
          <w:color w:val="000000"/>
        </w:rPr>
        <w:t>— შევძლებთ თუ არა მისი გამოყენებით ასვლას?</w:t>
      </w:r>
    </w:p>
    <w:p w14:paraId="4753F999" w14:textId="77777777" w:rsidR="006C0CF2" w:rsidRDefault="00000000">
      <w:pPr>
        <w:spacing w:before="269" w:after="269"/>
        <w:ind w:left="120"/>
      </w:pPr>
      <w:r>
        <w:rPr>
          <w:rFonts w:ascii="Times New Roman" w:hAnsi="Times New Roman"/>
          <w:color w:val="000000"/>
        </w:rPr>
        <w:t>რეიმ ოთახის ცენტრიდან ამოსულ უზარმაზარ ხეს გახედა. მისგან ტოტები თანაბარი ინტერვალებით იზრდებოდა, ზუსტად იმ ადგილას, სადაც მას ხელებითა და ფეხებით შეეძლო მასზე ჩაჭიდება და ზევით ასვლა.</w:t>
      </w:r>
    </w:p>
    <w:p w14:paraId="7B9B3599" w14:textId="77777777" w:rsidR="006C0CF2" w:rsidRDefault="00000000">
      <w:pPr>
        <w:spacing w:before="269" w:after="269"/>
        <w:ind w:left="120"/>
      </w:pPr>
      <w:r>
        <w:rPr>
          <w:rFonts w:ascii="Times New Roman" w:hAnsi="Times New Roman"/>
          <w:color w:val="000000"/>
        </w:rPr>
        <w:t>- კი, მგონი, თუ აქ ახვალ, მაშინვე მწვერვალზე აღმოჩნდები.</w:t>
      </w:r>
    </w:p>
    <w:p w14:paraId="0C6438AE" w14:textId="77777777" w:rsidR="006C0CF2" w:rsidRDefault="00000000">
      <w:pPr>
        <w:spacing w:before="269" w:after="269"/>
        <w:ind w:left="120"/>
      </w:pPr>
      <w:r>
        <w:rPr>
          <w:rFonts w:ascii="Times New Roman" w:hAnsi="Times New Roman"/>
          <w:color w:val="000000"/>
        </w:rPr>
        <w:t>ლინას სიტყვები ლიქსის მეშვეობით გადავეცი.</w:t>
      </w:r>
    </w:p>
    <w:p w14:paraId="7BDF15B1" w14:textId="77777777" w:rsidR="006C0CF2" w:rsidRDefault="00000000">
      <w:pPr>
        <w:spacing w:before="269" w:after="269"/>
        <w:ind w:left="120"/>
      </w:pPr>
      <w:r>
        <w:rPr>
          <w:rFonts w:ascii="Times New Roman" w:hAnsi="Times New Roman"/>
          <w:color w:val="000000"/>
        </w:rPr>
        <w:t>„ასე რომ, შემდეგ სულთა მეფე გველოდება“, - თქვა მიშამ.</w:t>
      </w:r>
    </w:p>
    <w:p w14:paraId="38502721" w14:textId="77777777" w:rsidR="006C0CF2" w:rsidRDefault="00000000">
      <w:pPr>
        <w:spacing w:before="269" w:after="269"/>
        <w:ind w:left="120"/>
      </w:pPr>
      <w:r>
        <w:rPr>
          <w:rFonts w:ascii="Times New Roman" w:hAnsi="Times New Roman"/>
          <w:color w:val="000000"/>
        </w:rPr>
        <w:t>„შესაძლოა, სულთა მეფეს პრობლემა ჰქონდეს“, - ვუთხარი მათ.</w:t>
      </w:r>
    </w:p>
    <w:p w14:paraId="75F9F254" w14:textId="77777777" w:rsidR="006C0CF2" w:rsidRDefault="00000000">
      <w:pPr>
        <w:spacing w:before="269" w:after="269"/>
        <w:ind w:left="120"/>
      </w:pPr>
      <w:r>
        <w:rPr>
          <w:rFonts w:ascii="Times New Roman" w:hAnsi="Times New Roman"/>
          <w:color w:val="000000"/>
        </w:rPr>
        <w:t>- რომელი?</w:t>
      </w:r>
    </w:p>
    <w:p w14:paraId="10D27C73" w14:textId="77777777" w:rsidR="006C0CF2" w:rsidRDefault="00000000">
      <w:pPr>
        <w:spacing w:before="269" w:after="269"/>
        <w:ind w:left="120"/>
      </w:pPr>
      <w:r>
        <w:rPr>
          <w:rFonts w:ascii="Times New Roman" w:hAnsi="Times New Roman"/>
          <w:color w:val="000000"/>
        </w:rPr>
        <w:t>— სულების მეფე ნიღბიანი კაცია, რომელიც დემონური ხმლების ტურნირის დროს ძალით შევიდა მელჰეისის „აზეისისში“.</w:t>
      </w:r>
    </w:p>
    <w:p w14:paraId="75FD0C09" w14:textId="77777777" w:rsidR="006C0CF2" w:rsidRDefault="00000000">
      <w:pPr>
        <w:spacing w:before="269" w:after="269"/>
        <w:ind w:left="120"/>
      </w:pPr>
      <w:r>
        <w:rPr>
          <w:rFonts w:ascii="Times New Roman" w:hAnsi="Times New Roman"/>
          <w:color w:val="000000"/>
        </w:rPr>
        <w:t>— ...ის, ვისზეც ადრე საუბრობდი, ანოს? კაცი, რომელიც ავოს დილჰევიას მსგავსად იყო ჩაცმული?</w:t>
      </w:r>
    </w:p>
    <w:p w14:paraId="07C3A152" w14:textId="77777777" w:rsidR="006C0CF2" w:rsidRDefault="00000000">
      <w:pPr>
        <w:spacing w:before="269" w:after="269"/>
        <w:ind w:left="120"/>
      </w:pPr>
      <w:r>
        <w:rPr>
          <w:rFonts w:ascii="Times New Roman" w:hAnsi="Times New Roman"/>
          <w:color w:val="000000"/>
        </w:rPr>
        <w:t>- კი. მართალია, მისი ნიღაბი არტეფაქტი იყო, რომელიც მთლიანად მალავდა მაგიურ ძალას. გარეგნულად კი ოდნავ განსხვავდებოდა შენისგან.</w:t>
      </w:r>
    </w:p>
    <w:p w14:paraId="77107790" w14:textId="77777777" w:rsidR="006C0CF2" w:rsidRDefault="00000000">
      <w:pPr>
        <w:spacing w:before="269" w:after="269"/>
        <w:ind w:left="120"/>
      </w:pPr>
      <w:r>
        <w:rPr>
          <w:rFonts w:ascii="Times New Roman" w:hAnsi="Times New Roman"/>
          <w:color w:val="000000"/>
        </w:rPr>
        <w:t>რეიმ ერთი წამით დაფიქრდა და შემდეგ თქვა:</w:t>
      </w:r>
    </w:p>
    <w:p w14:paraId="4DC7D908" w14:textId="77777777" w:rsidR="006C0CF2" w:rsidRDefault="00000000">
      <w:pPr>
        <w:spacing w:before="269" w:after="269"/>
        <w:ind w:left="120"/>
      </w:pPr>
      <w:r>
        <w:rPr>
          <w:rFonts w:ascii="Times New Roman" w:hAnsi="Times New Roman"/>
          <w:color w:val="000000"/>
        </w:rPr>
        <w:t>- და რის მიღწევას ცდილობს?</w:t>
      </w:r>
    </w:p>
    <w:p w14:paraId="06DDDC5B" w14:textId="77777777" w:rsidR="006C0CF2" w:rsidRDefault="00000000">
      <w:pPr>
        <w:spacing w:before="269" w:after="269"/>
        <w:ind w:left="120"/>
      </w:pPr>
      <w:r>
        <w:rPr>
          <w:rFonts w:ascii="Times New Roman" w:hAnsi="Times New Roman"/>
          <w:color w:val="000000"/>
        </w:rPr>
        <w:t>ვიცოდი, რომ ისიც იგივე კითხვას დაუსვამდა საკუთარ თავს, რასაც მე. როგორც ჩანს, ამ საკითხზე მასაც არაფერი აქვს გასაკეთებელი.</w:t>
      </w:r>
    </w:p>
    <w:p w14:paraId="085B3760" w14:textId="77777777" w:rsidR="006C0CF2" w:rsidRDefault="00000000">
      <w:pPr>
        <w:spacing w:before="269" w:after="269"/>
        <w:ind w:left="120"/>
      </w:pPr>
      <w:r>
        <w:rPr>
          <w:rFonts w:ascii="Times New Roman" w:hAnsi="Times New Roman"/>
          <w:color w:val="000000"/>
        </w:rPr>
        <w:t>„ჯერ არ ვიცი, მაგრამ შესაძლებელია, რომ დემონური ხმლების ტურნირის დროს, სწორედ მან დაგემუქრათ.“</w:t>
      </w:r>
    </w:p>
    <w:p w14:paraId="2E6806B6" w14:textId="77777777" w:rsidR="006C0CF2" w:rsidRDefault="00000000">
      <w:pPr>
        <w:spacing w:before="269" w:after="269"/>
        <w:ind w:left="120"/>
      </w:pPr>
      <w:r>
        <w:rPr>
          <w:rFonts w:ascii="Times New Roman" w:hAnsi="Times New Roman"/>
          <w:color w:val="000000"/>
        </w:rPr>
        <w:t>რეიმ ოდნავ ამოისუნთქა.</w:t>
      </w:r>
    </w:p>
    <w:p w14:paraId="67D64DBB" w14:textId="77777777" w:rsidR="006C0CF2" w:rsidRDefault="00000000">
      <w:pPr>
        <w:spacing w:before="269" w:after="269"/>
        <w:ind w:left="120"/>
      </w:pPr>
      <w:r>
        <w:rPr>
          <w:rFonts w:ascii="Times New Roman" w:hAnsi="Times New Roman"/>
          <w:color w:val="000000"/>
        </w:rPr>
        <w:t>— ...და მე უკვე მეგონა, რომ ყველაფერი დამთავრდა.</w:t>
      </w:r>
    </w:p>
    <w:p w14:paraId="2370E211" w14:textId="77777777" w:rsidR="006C0CF2" w:rsidRDefault="00000000">
      <w:pPr>
        <w:spacing w:before="269" w:after="269"/>
        <w:ind w:left="120"/>
      </w:pPr>
      <w:r>
        <w:rPr>
          <w:rFonts w:ascii="Times New Roman" w:hAnsi="Times New Roman"/>
          <w:color w:val="000000"/>
        </w:rPr>
        <w:lastRenderedPageBreak/>
        <w:t>ჩვენ ყველაფერი მოვაგვარეთ ორი ათასი წლის წინანდელ მსოფლიო ომთან დაკავშირებით. ორივეს სჯეროდა, რომ მიუხედავად იმისა, რომ გარკვეული პრობლემები კვლავ რჩებოდა, მსოფლიოში ჰარმონია სუფევდა. თუმცა, ჩვენ მაინც ცუდი წინათგრძნობა გვქონდა.</w:t>
      </w:r>
    </w:p>
    <w:p w14:paraId="3C9D6591" w14:textId="77777777" w:rsidR="006C0CF2" w:rsidRDefault="00000000">
      <w:pPr>
        <w:spacing w:before="269" w:after="269"/>
        <w:ind w:left="120"/>
      </w:pPr>
      <w:r>
        <w:rPr>
          <w:rFonts w:ascii="Times New Roman" w:hAnsi="Times New Roman"/>
          <w:color w:val="000000"/>
        </w:rPr>
        <w:t>ავოს დილჰევია. ამ ცრუ დემონთა მბრძანებლის როლს კიდევ ერთი ადამიანი ასრულებს, რომელსაც რეი ასრულებს. ის აჰარტელნს სულიერი მეფის ტიტულით მართავს.</w:t>
      </w:r>
    </w:p>
    <w:p w14:paraId="7D4E38C6" w14:textId="77777777" w:rsidR="006C0CF2" w:rsidRDefault="00000000">
      <w:pPr>
        <w:spacing w:before="269" w:after="269"/>
        <w:ind w:left="120"/>
      </w:pPr>
      <w:r>
        <w:rPr>
          <w:rFonts w:ascii="Times New Roman" w:hAnsi="Times New Roman"/>
          <w:color w:val="000000"/>
        </w:rPr>
        <w:t>შესაძლოა, ეს ყველაფერი არა მხოლოდ ჩვენზე იმოქმედოს.</w:t>
      </w:r>
    </w:p>
    <w:p w14:paraId="3CE5009C" w14:textId="77777777" w:rsidR="006C0CF2" w:rsidRDefault="00000000">
      <w:pPr>
        <w:spacing w:before="269" w:after="269"/>
        <w:ind w:left="120"/>
      </w:pPr>
      <w:r>
        <w:rPr>
          <w:rFonts w:ascii="Times New Roman" w:hAnsi="Times New Roman"/>
          <w:color w:val="000000"/>
        </w:rPr>
        <w:t>— ხომ არ გეწყინება, პირველი მე რომ წავიდე?</w:t>
      </w:r>
    </w:p>
    <w:p w14:paraId="3855441A" w14:textId="77777777" w:rsidR="006C0CF2" w:rsidRDefault="00000000">
      <w:pPr>
        <w:spacing w:before="269" w:after="269"/>
        <w:ind w:left="120"/>
      </w:pPr>
      <w:r>
        <w:rPr>
          <w:rFonts w:ascii="Times New Roman" w:hAnsi="Times New Roman"/>
          <w:color w:val="000000"/>
        </w:rPr>
        <w:t>- არც კი მომისმენ, რომ გითხრა, დამელოდე, სანამ აქ მოვალ.</w:t>
      </w:r>
    </w:p>
    <w:p w14:paraId="3A2274B5" w14:textId="77777777" w:rsidR="006C0CF2" w:rsidRDefault="00000000">
      <w:pPr>
        <w:spacing w:before="269" w:after="269"/>
        <w:ind w:left="120"/>
      </w:pPr>
      <w:r>
        <w:rPr>
          <w:rFonts w:ascii="Times New Roman" w:hAnsi="Times New Roman"/>
          <w:color w:val="000000"/>
        </w:rPr>
        <w:t>რეიმ ხმამაღლა ჩაიცინა. უბრალოდ, ასეთი იყო.</w:t>
      </w:r>
    </w:p>
    <w:p w14:paraId="56E426BC" w14:textId="77777777" w:rsidR="006C0CF2" w:rsidRDefault="00000000">
      <w:pPr>
        <w:spacing w:before="269" w:after="269"/>
        <w:ind w:left="120"/>
      </w:pPr>
      <w:r>
        <w:rPr>
          <w:rFonts w:ascii="Times New Roman" w:hAnsi="Times New Roman"/>
          <w:color w:val="000000"/>
        </w:rPr>
        <w:t>- თუ შენ არ დაასრულებ, მე დავასრულებ. ამჯერად ჩემი ხელით.</w:t>
      </w:r>
    </w:p>
    <w:p w14:paraId="09AED21E" w14:textId="77777777" w:rsidR="006C0CF2" w:rsidRDefault="00000000">
      <w:pPr>
        <w:spacing w:before="269" w:after="269"/>
        <w:ind w:left="120"/>
      </w:pPr>
      <w:r>
        <w:rPr>
          <w:rFonts w:ascii="Times New Roman" w:hAnsi="Times New Roman"/>
          <w:color w:val="000000"/>
        </w:rPr>
        <w:t>ამჟამინდელი სიტუაციის გათვალისწინებით, არ არსებობს გარანტია, რომ ჩემი ქვეშევრდომები, რომლებსაც სული მალავს, სამუდამოდ უსაფრთხოდ იქნებიან. შესაძლებელია კიდეც, რომ ისინი აღარ არიან უსაფრთხოდ.</w:t>
      </w:r>
    </w:p>
    <w:p w14:paraId="12BF77E2" w14:textId="77777777" w:rsidR="006C0CF2" w:rsidRDefault="00000000">
      <w:pPr>
        <w:spacing w:before="269" w:after="269"/>
        <w:ind w:left="120"/>
      </w:pPr>
      <w:r>
        <w:rPr>
          <w:rFonts w:ascii="Times New Roman" w:hAnsi="Times New Roman"/>
          <w:color w:val="000000"/>
        </w:rPr>
        <w:t>რაც შეიძლება მალე უნდა გავარკვიოთ, ვინ არის სულიერი მეფე და რა არის მისი მიზანი. არ შეგვიძლია უბრალოდ დავტოვოთ ის ისე, როგორც არის, თუ ის ამ ეპოქის ჰარმონიის განადგურებას გეგმავს.</w:t>
      </w:r>
    </w:p>
    <w:p w14:paraId="5666C84E" w14:textId="77777777" w:rsidR="006C0CF2" w:rsidRDefault="00000000">
      <w:pPr>
        <w:spacing w:before="269" w:after="269"/>
        <w:ind w:left="120"/>
      </w:pPr>
      <w:r>
        <w:rPr>
          <w:rFonts w:ascii="Times New Roman" w:hAnsi="Times New Roman"/>
          <w:color w:val="000000"/>
        </w:rPr>
        <w:t>- თუმცა, შენზე არ ვნერვიულობ. წადი პირველი.</w:t>
      </w:r>
    </w:p>
    <w:p w14:paraId="401F42CF" w14:textId="77777777" w:rsidR="006C0CF2" w:rsidRDefault="00000000">
      <w:pPr>
        <w:spacing w:before="269" w:after="269"/>
        <w:ind w:left="120"/>
      </w:pPr>
      <w:r>
        <w:rPr>
          <w:rFonts w:ascii="Times New Roman" w:hAnsi="Times New Roman"/>
          <w:color w:val="000000"/>
        </w:rPr>
        <w:t>„წარმოდგენაც არ მინდა ისეთი სიტუაცია, როდესაც დახმარების თხოვნა მომიწევს.“</w:t>
      </w:r>
    </w:p>
    <w:p w14:paraId="0A52DD50" w14:textId="77777777" w:rsidR="006C0CF2" w:rsidRDefault="00000000">
      <w:pPr>
        <w:spacing w:before="269" w:after="269"/>
        <w:ind w:left="120"/>
      </w:pPr>
      <w:r>
        <w:rPr>
          <w:rFonts w:ascii="Times New Roman" w:hAnsi="Times New Roman"/>
          <w:color w:val="000000"/>
        </w:rPr>
        <w:t>ღმერთებისა და ადამიანების სულების მახვილის, ნებისყოფის მახვილისა და ბოლოს, შვიდი საფუძვლის მფლობელი რეი ყოველდღე არ ხვდება თანასწორ მოწინააღმდეგეს.</w:t>
      </w:r>
    </w:p>
    <w:p w14:paraId="2800FEEF" w14:textId="77777777" w:rsidR="006C0CF2" w:rsidRDefault="00000000">
      <w:pPr>
        <w:spacing w:before="269" w:after="269"/>
        <w:ind w:left="120"/>
      </w:pPr>
      <w:r>
        <w:rPr>
          <w:rFonts w:ascii="Times New Roman" w:hAnsi="Times New Roman"/>
          <w:color w:val="000000"/>
        </w:rPr>
        <w:t>მაგრამ ახლა ის აჰარტელნშია და მისი მტერი ყველა სულის მეფეა. ჩვენი წინა განსაცდელების გათვალისწინებით, ნაკლებად სავარაუდოა, რომ ის სამართლიანად იბრძოლებს. რეიმ არავითარ შემთხვევაში არ უნდა დათმოს სიფხიზლე, თუნდაც ის სულების მეფეზე ძლიერი აღმოჩნდეს.</w:t>
      </w:r>
    </w:p>
    <w:p w14:paraId="4940EB7E" w14:textId="77777777" w:rsidR="006C0CF2" w:rsidRDefault="00000000">
      <w:pPr>
        <w:spacing w:before="269" w:after="269"/>
        <w:ind w:left="120"/>
      </w:pPr>
      <w:r>
        <w:rPr>
          <w:rFonts w:ascii="Times New Roman" w:hAnsi="Times New Roman"/>
          <w:color w:val="000000"/>
        </w:rPr>
        <w:t>- მიშა.</w:t>
      </w:r>
    </w:p>
    <w:p w14:paraId="5A97245A" w14:textId="77777777" w:rsidR="006C0CF2" w:rsidRDefault="00000000">
      <w:pPr>
        <w:spacing w:before="269" w:after="269"/>
        <w:ind w:left="120"/>
      </w:pPr>
      <w:r>
        <w:rPr>
          <w:rFonts w:ascii="Times New Roman" w:hAnsi="Times New Roman"/>
          <w:color w:val="000000"/>
        </w:rPr>
        <w:t>რეიმ სწრაფად გაიწოდა ხელები მის სხეულზე.</w:t>
      </w:r>
    </w:p>
    <w:p w14:paraId="735A79E4" w14:textId="77777777" w:rsidR="006C0CF2" w:rsidRDefault="00000000">
      <w:pPr>
        <w:spacing w:before="269" w:after="269"/>
        <w:ind w:left="120"/>
      </w:pPr>
      <w:r>
        <w:rPr>
          <w:rFonts w:ascii="Times New Roman" w:hAnsi="Times New Roman"/>
          <w:color w:val="000000"/>
        </w:rPr>
        <w:t>- ჰა? ა-აჰ, კია-აჰ!</w:t>
      </w:r>
    </w:p>
    <w:p w14:paraId="710320ED" w14:textId="77777777" w:rsidR="006C0CF2" w:rsidRDefault="00000000">
      <w:pPr>
        <w:spacing w:before="269" w:after="269"/>
        <w:ind w:left="120"/>
      </w:pPr>
      <w:r>
        <w:rPr>
          <w:rFonts w:ascii="Times New Roman" w:hAnsi="Times New Roman"/>
          <w:color w:val="000000"/>
        </w:rPr>
        <w:t>მან მაშინვე ხელში აიყვანა და გაუღიმა.</w:t>
      </w:r>
    </w:p>
    <w:p w14:paraId="2013231A" w14:textId="77777777" w:rsidR="006C0CF2" w:rsidRDefault="00000000">
      <w:pPr>
        <w:spacing w:before="269" w:after="269"/>
        <w:ind w:left="120"/>
      </w:pPr>
      <w:r>
        <w:rPr>
          <w:rFonts w:ascii="Times New Roman" w:hAnsi="Times New Roman"/>
          <w:color w:val="000000"/>
        </w:rPr>
        <w:lastRenderedPageBreak/>
        <w:t>- ბოდიში, მაგრამ ასე უფრო სწრაფად იქნება.</w:t>
      </w:r>
    </w:p>
    <w:p w14:paraId="193671CB" w14:textId="77777777" w:rsidR="006C0CF2" w:rsidRDefault="00000000">
      <w:pPr>
        <w:spacing w:before="269" w:after="269"/>
        <w:ind w:left="120"/>
      </w:pPr>
      <w:r>
        <w:rPr>
          <w:rFonts w:ascii="Times New Roman" w:hAnsi="Times New Roman"/>
          <w:color w:val="000000"/>
        </w:rPr>
        <w:t>ამის თქმის შემდეგ, რეი წამოხტა და სწრაფად დაიწყო ასვლა, ჯოხიდან ჯოხზე ხტუნავდა, მისას კი ხელში ეჭირა.</w:t>
      </w:r>
    </w:p>
    <w:p w14:paraId="58B827F3" w14:textId="77777777" w:rsidR="006C0CF2" w:rsidRDefault="00000000">
      <w:pPr>
        <w:spacing w:before="269" w:after="269"/>
        <w:ind w:left="120"/>
      </w:pPr>
      <w:r>
        <w:rPr>
          <w:rFonts w:ascii="Times New Roman" w:hAnsi="Times New Roman"/>
          <w:color w:val="000000"/>
        </w:rPr>
        <w:t>რიმნეტში მათთან ერთად სიარულის გაგრძელების შემდეგ, გადავწყვიტე, უფრო შორს წავსულიყავი. სულების მეფეს რომ არ გაეგო, რომ ჯისტე ახლა ჩემთან იყო ალიანსში, ყვავილების ბაღში დავშორდით.</w:t>
      </w:r>
    </w:p>
    <w:p w14:paraId="2BE17FC1" w14:textId="77777777" w:rsidR="006C0CF2" w:rsidRDefault="00000000">
      <w:pPr>
        <w:spacing w:before="269" w:after="269"/>
        <w:ind w:left="120"/>
      </w:pPr>
      <w:r>
        <w:rPr>
          <w:rFonts w:ascii="Times New Roman" w:hAnsi="Times New Roman"/>
          <w:color w:val="000000"/>
        </w:rPr>
        <w:t>უხილავ კიბეზე დავბრუნდი და ლინასთან ერთად ასვლა დავიწყე. გზად სხვადასხვა განსაცდელს წავაწყდით, მაგრამ ლინას მოგონებებისა და ჩემი ჯადოსნური თვალების წყალობით, რომლებმაც მათი არსი გაშიფრეს, ისინი ადვილად გადავლახეთ.</w:t>
      </w:r>
    </w:p>
    <w:p w14:paraId="04EEC6DD" w14:textId="77777777" w:rsidR="006C0CF2" w:rsidRDefault="00000000">
      <w:pPr>
        <w:spacing w:before="269" w:after="269"/>
        <w:ind w:left="120"/>
      </w:pPr>
      <w:r>
        <w:rPr>
          <w:rFonts w:ascii="Times New Roman" w:hAnsi="Times New Roman"/>
          <w:color w:val="000000"/>
        </w:rPr>
        <w:t>„ანოს, შეხედე“, - დაიყვირა ლინამ, როცა მწვერვალისკენ გაემართა.</w:t>
      </w:r>
    </w:p>
    <w:p w14:paraId="574FC528" w14:textId="77777777" w:rsidR="006C0CF2" w:rsidRDefault="00000000">
      <w:pPr>
        <w:spacing w:before="269" w:after="269"/>
        <w:ind w:left="120"/>
      </w:pPr>
      <w:r>
        <w:rPr>
          <w:rFonts w:ascii="Times New Roman" w:hAnsi="Times New Roman"/>
          <w:color w:val="000000"/>
        </w:rPr>
        <w:t>მან რიმნეტზე მიუთითა. რეიმ ხეზე ასვლა ახალი დაასრულა.</w:t>
      </w:r>
    </w:p>
    <w:p w14:paraId="2A4B6434" w14:textId="77777777" w:rsidR="006C0CF2" w:rsidRDefault="00000000">
      <w:pPr>
        <w:spacing w:before="269" w:after="269"/>
        <w:ind w:left="120"/>
      </w:pPr>
      <w:r>
        <w:rPr>
          <w:rFonts w:ascii="Times New Roman" w:hAnsi="Times New Roman"/>
          <w:color w:val="000000"/>
        </w:rPr>
        <w:t>ირგვლივ ღრუბლები იყო. თოვლივით თეთრი ღრუბლები იატაკის, კედლების, ჭერის ფუნქციას ასრულებდნენ და ფართო ოთახს ქმნიდნენ. რეიმ ირგვლივ მიმოიხედა და დაინახა ორმაგი კარი, რომელიც სიღრმეში გადიოდა. ის აპირებდა მასთან მიახლოებას, როდესაც მოულოდნელად გაჩერდა.</w:t>
      </w:r>
    </w:p>
    <w:p w14:paraId="294FDC1C" w14:textId="77777777" w:rsidR="006C0CF2" w:rsidRDefault="00000000">
      <w:pPr>
        <w:spacing w:before="269" w:after="269"/>
        <w:ind w:left="120"/>
      </w:pPr>
      <w:r>
        <w:rPr>
          <w:rFonts w:ascii="Times New Roman" w:hAnsi="Times New Roman"/>
          <w:color w:val="000000"/>
        </w:rPr>
        <w:t>მან ალბათ ვიღაც იგრძნო. რეიმ ნებისყოფის ხმალი ამოიღო ქარქაშიდან და მის გარშემო ნისლი გაშავდა. მომდევნო წამს მის წინ კაშკაშა ელვა და ჭექა-ქუხილი ატყდა.</w:t>
      </w:r>
    </w:p>
    <w:p w14:paraId="77BBE101" w14:textId="77777777" w:rsidR="006C0CF2" w:rsidRDefault="00000000">
      <w:pPr>
        <w:spacing w:before="269" w:after="269"/>
        <w:ind w:left="120"/>
      </w:pPr>
      <w:r>
        <w:rPr>
          <w:rFonts w:ascii="Times New Roman" w:hAnsi="Times New Roman"/>
          <w:color w:val="000000"/>
        </w:rPr>
        <w:t>გამოჩნდა უზარმაზარი ფრთებიანი მგელი, რომელსაც უამრავი ელვა ანათებდა.</w:t>
      </w:r>
    </w:p>
    <w:p w14:paraId="7DB3E476" w14:textId="77777777" w:rsidR="006C0CF2" w:rsidRDefault="00000000">
      <w:pPr>
        <w:spacing w:before="269" w:after="269"/>
        <w:ind w:left="120"/>
      </w:pPr>
      <w:r>
        <w:rPr>
          <w:rFonts w:ascii="Times New Roman" w:hAnsi="Times New Roman"/>
          <w:color w:val="000000"/>
        </w:rPr>
        <w:t>„დამალული მგელი ჯენული...“ - ჩაილაპარაკა მიზამ.</w:t>
      </w:r>
    </w:p>
    <w:p w14:paraId="795081DE" w14:textId="77777777" w:rsidR="006C0CF2" w:rsidRDefault="00000000">
      <w:pPr>
        <w:spacing w:before="269" w:after="269"/>
        <w:ind w:left="120"/>
      </w:pPr>
      <w:r>
        <w:rPr>
          <w:rFonts w:ascii="Times New Roman" w:hAnsi="Times New Roman"/>
          <w:color w:val="000000"/>
        </w:rPr>
        <w:t>მან იცოდა, როგორ გამოიყურებოდა ეს, რადგან წიგნების ტყეში სწავლობდა. ეს იყო სულების მეფის მცველი ძაღლი, რომელმაც ბოლო ორი ათასი წლის დემონები დამალა.</w:t>
      </w:r>
    </w:p>
    <w:p w14:paraId="20931D5B" w14:textId="77777777" w:rsidR="006C0CF2" w:rsidRDefault="00000000">
      <w:pPr>
        <w:spacing w:before="269" w:after="269"/>
        <w:ind w:left="120"/>
      </w:pPr>
      <w:r>
        <w:rPr>
          <w:rFonts w:ascii="Times New Roman" w:hAnsi="Times New Roman"/>
          <w:color w:val="000000"/>
        </w:rPr>
        <w:t>ჯენულმა პირი გააღო და ხრინწიანი ხმა ამოისმა.</w:t>
      </w:r>
    </w:p>
    <w:p w14:paraId="46DA01B4" w14:textId="77777777" w:rsidR="006C0CF2" w:rsidRDefault="00000000">
      <w:pPr>
        <w:spacing w:before="269" w:after="269"/>
        <w:ind w:left="120"/>
      </w:pPr>
      <w:r>
        <w:rPr>
          <w:rFonts w:ascii="Times New Roman" w:hAnsi="Times New Roman"/>
          <w:color w:val="000000"/>
        </w:rPr>
        <w:t>— ...შემოდი...</w:t>
      </w:r>
    </w:p>
    <w:p w14:paraId="34802178" w14:textId="77777777" w:rsidR="006C0CF2" w:rsidRDefault="00000000">
      <w:pPr>
        <w:spacing w:before="269" w:after="269"/>
        <w:ind w:left="120"/>
      </w:pPr>
      <w:r>
        <w:rPr>
          <w:rFonts w:ascii="Times New Roman" w:hAnsi="Times New Roman"/>
          <w:color w:val="000000"/>
        </w:rPr>
        <w:t>რეისა და მისას რეაქციებით თუ ვიმსჯელებთ, ისინი წამიერად გაოცდნენ.</w:t>
      </w:r>
    </w:p>
    <w:p w14:paraId="3290D295" w14:textId="77777777" w:rsidR="006C0CF2" w:rsidRDefault="00000000">
      <w:pPr>
        <w:spacing w:before="269" w:after="269"/>
        <w:ind w:left="120"/>
      </w:pPr>
      <w:r>
        <w:rPr>
          <w:rFonts w:ascii="Times New Roman" w:hAnsi="Times New Roman"/>
          <w:color w:val="000000"/>
        </w:rPr>
        <w:t>- და ჩვენ ვიფიქრეთ, რომ აქ რაიმე სახის ტესტი იქნებოდა.</w:t>
      </w:r>
    </w:p>
    <w:p w14:paraId="78EB7DBC" w14:textId="77777777" w:rsidR="006C0CF2" w:rsidRDefault="00000000">
      <w:pPr>
        <w:spacing w:before="269" w:after="269"/>
        <w:ind w:left="120"/>
      </w:pPr>
      <w:r>
        <w:rPr>
          <w:rFonts w:ascii="Times New Roman" w:hAnsi="Times New Roman"/>
          <w:color w:val="000000"/>
        </w:rPr>
        <w:t>— ...ამჯერად გამოცდას არ დაგაყენებ. შემოდი...</w:t>
      </w:r>
    </w:p>
    <w:p w14:paraId="7D438CCE" w14:textId="77777777" w:rsidR="006C0CF2" w:rsidRDefault="00000000">
      <w:pPr>
        <w:spacing w:before="269" w:after="269"/>
        <w:ind w:left="120"/>
      </w:pPr>
      <w:r>
        <w:rPr>
          <w:rFonts w:ascii="Times New Roman" w:hAnsi="Times New Roman"/>
          <w:color w:val="000000"/>
        </w:rPr>
        <w:t>ჯენული ნელა დაიხია უკან კარიდან და გზა გაათავისუფლა მათთვის. ორმაგი კარები თავისით ჭრიალით გაიღო. მათ უკან ხშირი ფოთლები და ღრუბლიანი დერეფანი იყო, რომელიც ალბათ ხის წვერამდე მიდიოდა.</w:t>
      </w:r>
    </w:p>
    <w:p w14:paraId="237DB040" w14:textId="77777777" w:rsidR="006C0CF2" w:rsidRDefault="00000000">
      <w:pPr>
        <w:spacing w:before="269" w:after="269"/>
        <w:ind w:left="120"/>
      </w:pPr>
      <w:r>
        <w:rPr>
          <w:rFonts w:ascii="Times New Roman" w:hAnsi="Times New Roman"/>
          <w:color w:val="000000"/>
        </w:rPr>
        <w:lastRenderedPageBreak/>
        <w:t>„არ მიმატოვო“, უთხრა რეიმ მისას და ფრთხილად წავიდა კარისკენ.</w:t>
      </w:r>
    </w:p>
    <w:p w14:paraId="27DF5301" w14:textId="77777777" w:rsidR="006C0CF2" w:rsidRDefault="00000000">
      <w:pPr>
        <w:spacing w:before="269" w:after="269"/>
        <w:ind w:left="120"/>
      </w:pPr>
      <w:r>
        <w:rPr>
          <w:rFonts w:ascii="Times New Roman" w:hAnsi="Times New Roman"/>
          <w:color w:val="000000"/>
        </w:rPr>
        <w:t>ისინი ჯენულს გასცდნენ და ღრუბლების დერეფანში შევიდნენ. ორმაგი კარები ისევ ჭრიალით დაიხურა. ჯენულმა არც დაესხა თავს და არც გამოსცადა.</w:t>
      </w:r>
    </w:p>
    <w:p w14:paraId="3D801957" w14:textId="77777777" w:rsidR="006C0CF2" w:rsidRDefault="00000000">
      <w:pPr>
        <w:spacing w:before="269" w:after="269"/>
        <w:ind w:left="120"/>
      </w:pPr>
      <w:r>
        <w:rPr>
          <w:rFonts w:ascii="Times New Roman" w:hAnsi="Times New Roman"/>
          <w:color w:val="000000"/>
        </w:rPr>
        <w:t>— ...და ახლა არც კი ვიცოდი, რა მოხდებოდა. — შვებით თქვა მიშამ.</w:t>
      </w:r>
    </w:p>
    <w:p w14:paraId="7658FF7C" w14:textId="77777777" w:rsidR="006C0CF2" w:rsidRDefault="00000000">
      <w:pPr>
        <w:spacing w:before="269" w:after="269"/>
        <w:ind w:left="120"/>
      </w:pPr>
      <w:r>
        <w:rPr>
          <w:rFonts w:ascii="Times New Roman" w:hAnsi="Times New Roman"/>
          <w:color w:val="000000"/>
        </w:rPr>
        <w:t>მაგრამ რეი არ დამშვიდებულა.</w:t>
      </w:r>
    </w:p>
    <w:p w14:paraId="4F4E32EE" w14:textId="77777777" w:rsidR="006C0CF2" w:rsidRDefault="00000000">
      <w:pPr>
        <w:spacing w:before="269" w:after="269"/>
        <w:ind w:left="120"/>
      </w:pPr>
      <w:r>
        <w:rPr>
          <w:rFonts w:ascii="Times New Roman" w:hAnsi="Times New Roman"/>
          <w:color w:val="000000"/>
        </w:rPr>
        <w:t>— იდეალური იქნებოდა, სულების მეფე ჩვეულებრივი სული რომ ყოფილიყო და არა ჩვენს მიმართ მტრულად განწყობილი. და თუ მისი ქმედებები დემონური ხმლების ტურნირზე იძულებითი იქნებოდა რაიმე გადაუდებელი მიზეზის გამო...</w:t>
      </w:r>
    </w:p>
    <w:p w14:paraId="0604AA1C" w14:textId="77777777" w:rsidR="006C0CF2" w:rsidRDefault="00000000">
      <w:pPr>
        <w:spacing w:before="269" w:after="269"/>
        <w:ind w:left="120"/>
      </w:pPr>
      <w:r>
        <w:rPr>
          <w:rFonts w:ascii="Times New Roman" w:hAnsi="Times New Roman"/>
          <w:color w:val="000000"/>
        </w:rPr>
        <w:t>— ეს შესაძლებელია?</w:t>
      </w:r>
    </w:p>
    <w:p w14:paraId="7BFE98E2" w14:textId="77777777" w:rsidR="006C0CF2" w:rsidRDefault="00000000">
      <w:pPr>
        <w:spacing w:before="269" w:after="269"/>
        <w:ind w:left="120"/>
      </w:pPr>
      <w:r>
        <w:rPr>
          <w:rFonts w:ascii="Times New Roman" w:hAnsi="Times New Roman"/>
          <w:color w:val="000000"/>
        </w:rPr>
        <w:t>„არ ვიცი. მინდა დავიჯერო“, - საუბრობდნენ რეი და მისა ღრუბლების დერეფანში სეირნობისას.</w:t>
      </w:r>
    </w:p>
    <w:p w14:paraId="713C1673" w14:textId="77777777" w:rsidR="006C0CF2" w:rsidRDefault="00000000">
      <w:pPr>
        <w:spacing w:before="269" w:after="269"/>
        <w:ind w:left="120"/>
      </w:pPr>
      <w:r>
        <w:rPr>
          <w:rFonts w:ascii="Times New Roman" w:hAnsi="Times New Roman"/>
          <w:color w:val="000000"/>
        </w:rPr>
        <w:t>გარკვეული დროის შემდეგ ისინი ღრუბლებს შორის არსებულ უფსკრულს მიაღწიეს. თუ იქიდან ქვემოთ დახედავთ, მიწას დაინახავთ. მეორე მხარეს, მწვანე ნაკვეთი ლივლივებდა და პატარა ციხესიმაგრე ჩანდა.</w:t>
      </w:r>
    </w:p>
    <w:p w14:paraId="29363FD3" w14:textId="77777777" w:rsidR="006C0CF2" w:rsidRDefault="00000000">
      <w:pPr>
        <w:spacing w:before="269" w:after="269"/>
        <w:ind w:left="120"/>
      </w:pPr>
      <w:r>
        <w:rPr>
          <w:rFonts w:ascii="Times New Roman" w:hAnsi="Times New Roman"/>
          <w:color w:val="000000"/>
        </w:rPr>
        <w:t>რეიმ მისა ხელში აიყვანა და ფლესომის ციხისკენ გაფრინდა. მაგრამ რამდენად შორსაც არ უნდა გაფრენილიყო, ციხესიმაგრე უფრო ახლოს არ მისულა.</w:t>
      </w:r>
    </w:p>
    <w:p w14:paraId="213B59D8" w14:textId="77777777" w:rsidR="006C0CF2" w:rsidRDefault="00000000">
      <w:pPr>
        <w:spacing w:before="269" w:after="269"/>
        <w:ind w:left="120"/>
      </w:pPr>
      <w:r>
        <w:rPr>
          <w:rFonts w:ascii="Times New Roman" w:hAnsi="Times New Roman"/>
          <w:color w:val="000000"/>
        </w:rPr>
        <w:t>„აჰ,“ წამოიძახა ლინამ. „მახსოვდა. ისინი ღრუბლებს შორის არსებული უფსკრულის კიდეზე უნდა დადგნენ და დაელოდონ.“</w:t>
      </w:r>
    </w:p>
    <w:p w14:paraId="7CF28549" w14:textId="77777777" w:rsidR="006C0CF2" w:rsidRDefault="00000000">
      <w:pPr>
        <w:spacing w:before="269" w:after="269"/>
        <w:ind w:left="120"/>
      </w:pPr>
      <w:r>
        <w:rPr>
          <w:rFonts w:ascii="Times New Roman" w:hAnsi="Times New Roman"/>
          <w:color w:val="000000"/>
        </w:rPr>
        <w:t>მისი სიტყვები „ლიქსის“ გავლით გაიგეს და ღრუბლების დერეფანში ჩავიდნენ. შემდეგ რეი და მისა მის კიდესთან იდგნენ, ციხესიმაგრეს გახედეს და ლოდინი დაიწყეს.</w:t>
      </w:r>
    </w:p>
    <w:p w14:paraId="7EF04F35" w14:textId="77777777" w:rsidR="006C0CF2" w:rsidRDefault="00000000">
      <w:pPr>
        <w:spacing w:before="269" w:after="269"/>
        <w:ind w:left="120"/>
      </w:pPr>
      <w:r>
        <w:rPr>
          <w:rFonts w:ascii="Times New Roman" w:hAnsi="Times New Roman"/>
          <w:color w:val="000000"/>
        </w:rPr>
        <w:t>რის შემდეგაც ღრუბლის საყრდენი ნელ-ნელა იჭიმებოდა და ციხესიმაგრისკენ მიმავალ ხიდს ქმნიდა. რეი და მისა ნელა მიდიოდნენ მასზე. გარკვეული დროის შემდეგ ისინი ციხესიმაგრის წინ აღმოჩნდნენ. რეი კარის წინ იდგა და ხელით შეეხო კარს.</w:t>
      </w:r>
    </w:p>
    <w:p w14:paraId="641B90AC" w14:textId="77777777" w:rsidR="006C0CF2" w:rsidRDefault="00000000">
      <w:pPr>
        <w:spacing w:before="269" w:after="269"/>
        <w:ind w:left="120"/>
      </w:pPr>
      <w:r>
        <w:rPr>
          <w:rFonts w:ascii="Times New Roman" w:hAnsi="Times New Roman"/>
          <w:color w:val="000000"/>
        </w:rPr>
        <w:t>— გახსნა?</w:t>
      </w:r>
    </w:p>
    <w:p w14:paraId="108A1065" w14:textId="77777777" w:rsidR="006C0CF2" w:rsidRDefault="00000000">
      <w:pPr>
        <w:spacing w:before="269" w:after="269"/>
        <w:ind w:left="120"/>
      </w:pPr>
      <w:r>
        <w:rPr>
          <w:rFonts w:ascii="Times New Roman" w:hAnsi="Times New Roman"/>
          <w:color w:val="000000"/>
        </w:rPr>
        <w:t>- მოდით.</w:t>
      </w:r>
    </w:p>
    <w:p w14:paraId="1BA3BA7A" w14:textId="77777777" w:rsidR="006C0CF2" w:rsidRDefault="00000000">
      <w:pPr>
        <w:spacing w:before="269" w:after="269"/>
        <w:ind w:left="120"/>
      </w:pPr>
      <w:r>
        <w:rPr>
          <w:rFonts w:ascii="Times New Roman" w:hAnsi="Times New Roman"/>
          <w:color w:val="000000"/>
        </w:rPr>
        <w:t>მან კარი დააჭირა და ის ადვილად გაიღო. შიგნით ბნელოდა. ფანჯრების უმეტესობა დაკეტილი იყო და სინათლის ერთადერთი წყარო მზის რამდენიმე სხივი იყო. რეი და მისა ციხესიმაგრეში დამალვის გარეშე შევიდნენ.</w:t>
      </w:r>
    </w:p>
    <w:p w14:paraId="73358E3E" w14:textId="77777777" w:rsidR="006C0CF2" w:rsidRDefault="00000000">
      <w:pPr>
        <w:spacing w:before="269" w:after="269"/>
        <w:ind w:left="120"/>
      </w:pPr>
      <w:r>
        <w:rPr>
          <w:rFonts w:ascii="Times New Roman" w:hAnsi="Times New Roman"/>
          <w:color w:val="000000"/>
        </w:rPr>
        <w:lastRenderedPageBreak/>
        <w:t>„კარგად გააკეთე, რომ აქ მოხვდი“, - გაისმა ენუნიენის ხმა ციხესიმაგრეში. „სულების განსაცდელების გადალახვის ჯილდოდ, სულების მეფესთან შეხვედრის უფლებას მოგცემ“.</w:t>
      </w:r>
    </w:p>
    <w:p w14:paraId="689EDC01" w14:textId="77777777" w:rsidR="006C0CF2" w:rsidRDefault="00000000">
      <w:pPr>
        <w:spacing w:before="269" w:after="269"/>
        <w:ind w:left="120"/>
      </w:pPr>
      <w:r>
        <w:rPr>
          <w:rFonts w:ascii="Times New Roman" w:hAnsi="Times New Roman"/>
          <w:color w:val="000000"/>
        </w:rPr>
        <w:t>რამდენიმე ფანჯარა გაიღო და მზის სხივებმა მაშინვე შეაღწია ციხესიმაგრეში და გაანათა ხისგან დამზადებული ტახტი. მასზე იჯდა კაცი ნახშირისფერ-შავ ჯავშანში და ნიღაბში.</w:t>
      </w:r>
    </w:p>
    <w:p w14:paraId="316AF964" w14:textId="77777777" w:rsidR="006C0CF2" w:rsidRDefault="00000000">
      <w:pPr>
        <w:spacing w:before="269" w:after="269"/>
        <w:ind w:left="120"/>
      </w:pPr>
      <w:r>
        <w:rPr>
          <w:rFonts w:ascii="Times New Roman" w:hAnsi="Times New Roman"/>
          <w:color w:val="000000"/>
        </w:rPr>
        <w:t>მან ნელა გაშალა ხელები და რეის და მისას ტაში დაუკრა, თითქოს აღფრთოვანებული იყო მათით.</w:t>
      </w:r>
    </w:p>
    <w:p w14:paraId="6FEE41CC" w14:textId="77777777" w:rsidR="006C0CF2" w:rsidRDefault="00000000">
      <w:pPr>
        <w:spacing w:before="269" w:after="269"/>
        <w:ind w:left="120"/>
      </w:pPr>
      <w:r>
        <w:rPr>
          <w:rFonts w:ascii="Times New Roman" w:hAnsi="Times New Roman"/>
          <w:color w:val="000000"/>
        </w:rPr>
        <w:t>სულთა მეფე წამოდგა და რამდენიმე ნაბიჯი წინ გადადგა.</w:t>
      </w:r>
    </w:p>
    <w:p w14:paraId="225F3276" w14:textId="77777777" w:rsidR="006C0CF2" w:rsidRDefault="00000000">
      <w:pPr>
        <w:spacing w:before="269" w:after="269"/>
        <w:ind w:left="120"/>
      </w:pPr>
      <w:r>
        <w:rPr>
          <w:rFonts w:ascii="Times New Roman" w:hAnsi="Times New Roman"/>
          <w:color w:val="000000"/>
        </w:rPr>
        <w:t>„მინდა სულების მეფეს ერთი კითხვა დავუსვა“, - ღიად თქვა რეიმ. „გსურთ შური იძიოთ დემონთა მბრძანებელზე?“</w:t>
      </w:r>
    </w:p>
    <w:p w14:paraId="391F9C61" w14:textId="77777777" w:rsidR="006C0CF2" w:rsidRDefault="00000000">
      <w:pPr>
        <w:spacing w:before="269" w:after="269"/>
        <w:ind w:left="120"/>
      </w:pPr>
      <w:r>
        <w:rPr>
          <w:rFonts w:ascii="Times New Roman" w:hAnsi="Times New Roman"/>
          <w:color w:val="000000"/>
        </w:rPr>
        <w:t>სულების მეფე დუმდა. სამაგიეროდ, დიდმა ხე ენიუნიენმა უპასუხა.</w:t>
      </w:r>
    </w:p>
    <w:p w14:paraId="0CBF01F8" w14:textId="77777777" w:rsidR="006C0CF2" w:rsidRDefault="00000000">
      <w:pPr>
        <w:spacing w:before="269" w:after="269"/>
        <w:ind w:left="120"/>
      </w:pPr>
      <w:r>
        <w:rPr>
          <w:rFonts w:ascii="Times New Roman" w:hAnsi="Times New Roman"/>
          <w:color w:val="000000"/>
        </w:rPr>
        <w:t>- თუ გსურთ სულების მეფესთან საუბარი, გამოცდის ჩაბარება მოგიწევთ.</w:t>
      </w:r>
    </w:p>
    <w:p w14:paraId="16BB3A93" w14:textId="77777777" w:rsidR="006C0CF2" w:rsidRDefault="00000000">
      <w:pPr>
        <w:spacing w:before="269" w:after="269"/>
        <w:ind w:left="120"/>
      </w:pPr>
      <w:r>
        <w:rPr>
          <w:rFonts w:ascii="Times New Roman" w:hAnsi="Times New Roman"/>
          <w:color w:val="000000"/>
        </w:rPr>
        <w:t>„...ეს რა ტესტია?“ სერიოზული მზერით იკითხა რეიმ.</w:t>
      </w:r>
    </w:p>
    <w:p w14:paraId="27C2C4B6" w14:textId="77777777" w:rsidR="006C0CF2" w:rsidRDefault="00000000">
      <w:pPr>
        <w:spacing w:before="269" w:after="269"/>
        <w:ind w:left="120"/>
      </w:pPr>
      <w:r>
        <w:rPr>
          <w:rFonts w:ascii="Times New Roman" w:hAnsi="Times New Roman"/>
          <w:color w:val="000000"/>
        </w:rPr>
        <w:t>„მოგიწევთ სულების მეფესთან ბრძოლა და თუ მისი ნიღბის გატეხვას მოახერხებთ, ჩაითვლება, რომ გადარჩით. თუმცა, აკრძალულია დემონური და წმინდა ხმლების, ასევე ჯადოსნური არტეფაქტების გამოყენება. შეგიძლიათ გამოიყენოთ მხოლოდ თქვენი სხეული და სული.“</w:t>
      </w:r>
    </w:p>
    <w:p w14:paraId="76015381" w14:textId="77777777" w:rsidR="006C0CF2" w:rsidRDefault="00000000">
      <w:pPr>
        <w:spacing w:before="269" w:after="269"/>
        <w:ind w:left="120"/>
      </w:pPr>
      <w:r>
        <w:rPr>
          <w:rFonts w:ascii="Times New Roman" w:hAnsi="Times New Roman"/>
          <w:color w:val="000000"/>
        </w:rPr>
        <w:t>თვალისმომჭრელი შუქი მოიყარა თავს და ათზე მეტი ხმალი იატაკში ჩაეშვა.</w:t>
      </w:r>
    </w:p>
    <w:p w14:paraId="2BED7074" w14:textId="77777777" w:rsidR="006C0CF2" w:rsidRDefault="00000000">
      <w:pPr>
        <w:spacing w:before="269" w:after="269"/>
        <w:ind w:left="120"/>
      </w:pPr>
      <w:r>
        <w:rPr>
          <w:rFonts w:ascii="Times New Roman" w:hAnsi="Times New Roman"/>
          <w:color w:val="000000"/>
        </w:rPr>
        <w:t>— დიდი სულების მეფე არის ის, ვინც ყველა სულს მართავს. მის მხარეს აჰარტელნის ყველა სულია. ჩვეულებრივი ნაძირლები ვერასდროს შეძლებენ მისი ნიღბის გატეხვას. გამოცდა მთავრდება, როდესაც თქვენ დამარცხებას გამოაცხადებთ.</w:t>
      </w:r>
    </w:p>
    <w:p w14:paraId="4EFFDDE4" w14:textId="77777777" w:rsidR="006C0CF2" w:rsidRDefault="00000000">
      <w:pPr>
        <w:spacing w:before="269" w:after="269"/>
        <w:ind w:left="120"/>
      </w:pPr>
      <w:r>
        <w:rPr>
          <w:rFonts w:ascii="Times New Roman" w:hAnsi="Times New Roman"/>
          <w:color w:val="000000"/>
        </w:rPr>
        <w:t>— შემიძლია აქ ხმლების გამოყენება?</w:t>
      </w:r>
    </w:p>
    <w:p w14:paraId="48F0662B" w14:textId="77777777" w:rsidR="006C0CF2" w:rsidRDefault="00000000">
      <w:pPr>
        <w:spacing w:before="269" w:after="269"/>
        <w:ind w:left="120"/>
      </w:pPr>
      <w:r>
        <w:rPr>
          <w:rFonts w:ascii="Times New Roman" w:hAnsi="Times New Roman"/>
          <w:color w:val="000000"/>
        </w:rPr>
        <w:t>- ისინი ყველანი სულები არიან და მათი გამოყენება შესაძლებელია. თუ, რა თქმა უნდა, მათი კონტროლი შეგიძლიათ.</w:t>
      </w:r>
    </w:p>
    <w:p w14:paraId="498C6081" w14:textId="77777777" w:rsidR="006C0CF2" w:rsidRDefault="00000000">
      <w:pPr>
        <w:spacing w:before="269" w:after="269"/>
        <w:ind w:left="120"/>
      </w:pPr>
      <w:r>
        <w:rPr>
          <w:rFonts w:ascii="Times New Roman" w:hAnsi="Times New Roman"/>
          <w:color w:val="000000"/>
        </w:rPr>
        <w:t>ჭორებისა და ლეგენდების ხმლების მქონე სულები დიდად არ განსხვავდებიან დემონებისა და წმინდა ხმლებისგან, თუ ისინი რეის დედის მსგავსად ნახევრად სული, ნახევრად დემონი არ არიან. ისინი ირჩევენ პატრონს და იშვიათად იქცევიან მკაცრად საკუთარი ეგოს შესაბამისად.</w:t>
      </w:r>
    </w:p>
    <w:p w14:paraId="295F0962" w14:textId="77777777" w:rsidR="006C0CF2" w:rsidRDefault="00000000">
      <w:pPr>
        <w:spacing w:before="269" w:after="269"/>
        <w:ind w:left="120"/>
      </w:pPr>
      <w:r>
        <w:rPr>
          <w:rFonts w:ascii="Times New Roman" w:hAnsi="Times New Roman"/>
          <w:color w:val="000000"/>
        </w:rPr>
        <w:t>თუ რეი მათ აიღებს, მას მათი გამოყენება სულების მეფის წინაშეც კი უნდა შეეძლოს.</w:t>
      </w:r>
    </w:p>
    <w:p w14:paraId="3DF7CA3F" w14:textId="77777777" w:rsidR="006C0CF2" w:rsidRDefault="00000000">
      <w:pPr>
        <w:spacing w:before="269" w:after="269"/>
        <w:ind w:left="120"/>
      </w:pPr>
      <w:r>
        <w:rPr>
          <w:rFonts w:ascii="Times New Roman" w:hAnsi="Times New Roman"/>
          <w:color w:val="000000"/>
        </w:rPr>
        <w:lastRenderedPageBreak/>
        <w:t>რეიმ მშვიდად გაიღიმა და ერთი ნაბიჯი წინ გადადგა.</w:t>
      </w:r>
    </w:p>
    <w:p w14:paraId="66169DF6" w14:textId="77777777" w:rsidR="006C0CF2" w:rsidRDefault="00000000">
      <w:pPr>
        <w:spacing w:before="269" w:after="269"/>
        <w:ind w:left="120"/>
      </w:pPr>
      <w:r>
        <w:rPr>
          <w:rFonts w:ascii="Times New Roman" w:hAnsi="Times New Roman"/>
          <w:color w:val="000000"/>
        </w:rPr>
        <w:t>- გამოწვევას ვიღებთ.</w:t>
      </w:r>
    </w:p>
    <w:p w14:paraId="0CB6E6B9" w14:textId="77777777" w:rsidR="006C0CF2" w:rsidRDefault="00000000">
      <w:pPr>
        <w:spacing w:before="269" w:after="269"/>
        <w:ind w:left="120"/>
      </w:pPr>
      <w:r>
        <w:rPr>
          <w:rFonts w:ascii="Times New Roman" w:hAnsi="Times New Roman"/>
          <w:color w:val="000000"/>
        </w:rPr>
        <w:t>- შესანიშნავია. კარგი, მაშინ, სულთა მეფის სასამართლო პროცესი დაიწყოს!</w:t>
      </w:r>
    </w:p>
    <w:p w14:paraId="5FBE0073" w14:textId="77777777" w:rsidR="006C0CF2" w:rsidRDefault="00000000">
      <w:pPr>
        <w:spacing w:before="269" w:after="269"/>
        <w:ind w:left="120"/>
      </w:pPr>
      <w:r>
        <w:rPr>
          <w:rFonts w:ascii="Times New Roman" w:hAnsi="Times New Roman"/>
          <w:color w:val="000000"/>
        </w:rPr>
        <w:t>***</w:t>
      </w:r>
    </w:p>
    <w:p w14:paraId="1724334A" w14:textId="77777777" w:rsidR="006C0CF2" w:rsidRDefault="00000000">
      <w:pPr>
        <w:spacing w:before="269" w:after="269"/>
        <w:ind w:left="120"/>
      </w:pPr>
      <w:r>
        <w:rPr>
          <w:rFonts w:ascii="Times New Roman" w:hAnsi="Times New Roman"/>
          <w:color w:val="000000"/>
        </w:rPr>
        <w:t>იმ მომენტში, უეცრად ყურადღება საკუთარი ხედვის არეს მივაპყარი.</w:t>
      </w:r>
    </w:p>
    <w:p w14:paraId="62D06CDB" w14:textId="77777777" w:rsidR="006C0CF2" w:rsidRDefault="00000000">
      <w:pPr>
        <w:spacing w:before="269" w:after="269"/>
        <w:ind w:left="120"/>
      </w:pPr>
      <w:r>
        <w:rPr>
          <w:rFonts w:ascii="Times New Roman" w:hAnsi="Times New Roman"/>
          <w:color w:val="000000"/>
        </w:rPr>
        <w:t>ირგვლივ ღრუბლები იყო. თოვლივით თეთრი ღრუბლები იატაკის, კედლების, ჭერის ფუნქციას ასრულებდნენ და ფართო ოთახს ქმნიდნენ. იმ ადგილის მოპირდაპირე მხარეს, სადაც მე ავედი, იდგა ქვესკნელის მეფე იჯესი, რომლის სახის ნახევარი თვალის სახვევით იყო დაფარული.</w:t>
      </w:r>
    </w:p>
    <w:p w14:paraId="70ECF8A1" w14:textId="77777777" w:rsidR="006C0CF2" w:rsidRDefault="00000000">
      <w:pPr>
        <w:spacing w:before="269" w:after="269"/>
        <w:ind w:left="120"/>
      </w:pPr>
      <w:r>
        <w:rPr>
          <w:rFonts w:ascii="Times New Roman" w:hAnsi="Times New Roman"/>
          <w:color w:val="000000"/>
        </w:rPr>
        <w:t>„ეს ალბათ ბედისწერაა“, თქვა აიჯესმა.</w:t>
      </w:r>
    </w:p>
    <w:p w14:paraId="4E0B27FB" w14:textId="77777777" w:rsidR="006C0CF2" w:rsidRDefault="00000000">
      <w:pPr>
        <w:spacing w:before="269" w:after="269"/>
        <w:ind w:left="120"/>
      </w:pPr>
      <w:r>
        <w:rPr>
          <w:rFonts w:ascii="Times New Roman" w:hAnsi="Times New Roman"/>
          <w:color w:val="000000"/>
        </w:rPr>
        <w:t>მომდევნო წამს მის გარშემო ნისლი გაშავდა და გამოჩნდა დამალული მგელი ჯენული, რომელსაც თან ახლდა ჭექა-ქუხილი და უთვალავი ელვა.</w:t>
      </w:r>
    </w:p>
    <w:p w14:paraId="1D09ACD1" w14:textId="77777777" w:rsidR="006C0CF2" w:rsidRDefault="00000000">
      <w:pPr>
        <w:spacing w:before="269" w:after="269"/>
        <w:ind w:left="120"/>
      </w:pPr>
      <w:r>
        <w:rPr>
          <w:rFonts w:ascii="Times New Roman" w:hAnsi="Times New Roman"/>
          <w:color w:val="000000"/>
        </w:rPr>
        <w:t>უზარმაზარმა მგელმა პირი ფართოდ გააღო და ხრაშუნა ხმა გაისმა:</w:t>
      </w:r>
    </w:p>
    <w:p w14:paraId="17377F3B" w14:textId="77777777" w:rsidR="006C0CF2" w:rsidRDefault="00000000">
      <w:pPr>
        <w:spacing w:before="269" w:after="269"/>
        <w:ind w:left="120"/>
      </w:pPr>
      <w:r>
        <w:rPr>
          <w:rFonts w:ascii="Times New Roman" w:hAnsi="Times New Roman"/>
          <w:color w:val="000000"/>
        </w:rPr>
        <w:t>— ...თუ უფრო შორს წასვლა გინდა, ჩემი გამოცდა უნდა ჩააბარო...</w:t>
      </w:r>
    </w:p>
    <w:p w14:paraId="4718C1D7" w14:textId="77777777" w:rsidR="006C0CF2" w:rsidRDefault="00000000">
      <w:pPr>
        <w:spacing w:before="269" w:after="269"/>
        <w:ind w:left="120"/>
      </w:pPr>
      <w:r>
        <w:rPr>
          <w:rFonts w:ascii="Times New Roman" w:hAnsi="Times New Roman"/>
          <w:color w:val="000000"/>
        </w:rPr>
        <w:t>უცნაური.</w:t>
      </w:r>
    </w:p>
    <w:p w14:paraId="1BD132EB" w14:textId="77777777" w:rsidR="006C0CF2" w:rsidRDefault="00000000">
      <w:pPr>
        <w:spacing w:before="269" w:after="269"/>
        <w:ind w:left="120"/>
      </w:pPr>
      <w:r>
        <w:rPr>
          <w:rFonts w:ascii="Times New Roman" w:hAnsi="Times New Roman"/>
          <w:color w:val="000000"/>
        </w:rPr>
        <w:t>- და რეი და მისა ენატრებოდა.</w:t>
      </w:r>
    </w:p>
    <w:p w14:paraId="439B24BB" w14:textId="77777777" w:rsidR="006C0CF2" w:rsidRDefault="00000000">
      <w:pPr>
        <w:spacing w:before="269" w:after="269"/>
        <w:ind w:left="120"/>
      </w:pPr>
      <w:r>
        <w:rPr>
          <w:rFonts w:ascii="Times New Roman" w:hAnsi="Times New Roman"/>
          <w:color w:val="000000"/>
        </w:rPr>
        <w:t>ჯენულის პირიდან კვლავ ხრაშუნა ხმა გაისმა:</w:t>
      </w:r>
    </w:p>
    <w:p w14:paraId="31DCFF17" w14:textId="77777777" w:rsidR="006C0CF2" w:rsidRDefault="00000000">
      <w:pPr>
        <w:spacing w:before="269" w:after="269"/>
        <w:ind w:left="120"/>
      </w:pPr>
      <w:r>
        <w:rPr>
          <w:rFonts w:ascii="Times New Roman" w:hAnsi="Times New Roman"/>
          <w:color w:val="000000"/>
        </w:rPr>
        <w:t>— …თუ ტესტის ჩაბარებაზე უარს იტყვით, ვეღარ შეძლებთ შემდგომ გაგრძელებას…</w:t>
      </w:r>
    </w:p>
    <w:p w14:paraId="0632D114" w14:textId="77777777" w:rsidR="006C0CF2" w:rsidRDefault="00000000">
      <w:pPr>
        <w:spacing w:before="269" w:after="269"/>
        <w:ind w:left="120"/>
      </w:pPr>
      <w:r>
        <w:rPr>
          <w:rFonts w:ascii="Times New Roman" w:hAnsi="Times New Roman"/>
          <w:color w:val="000000"/>
        </w:rPr>
        <w:t>ყველაფერი ნათელია. ანუ სულების მეფის სამიზნე ან რეი იყო ან მისა. თუ ორივე? სხვა შემთხვევაში, უცნაურია, რომ მან მხოლოდ ისინი გაუშვა გზაში გამოცდის ჩაბარების გარეშე.</w:t>
      </w:r>
    </w:p>
    <w:p w14:paraId="668B96D3" w14:textId="77777777" w:rsidR="006C0CF2" w:rsidRDefault="00000000">
      <w:pPr>
        <w:spacing w:before="269" w:after="269"/>
        <w:ind w:left="120"/>
      </w:pPr>
      <w:r>
        <w:rPr>
          <w:rFonts w:ascii="Times New Roman" w:hAnsi="Times New Roman"/>
          <w:color w:val="000000"/>
        </w:rPr>
        <w:t>„რა გამოცდა უწევს დამალულ მგელს?“ იკითხა იჯესმა ჩახლეჩილი ხმით.</w:t>
      </w:r>
    </w:p>
    <w:p w14:paraId="1425FD17" w14:textId="77777777" w:rsidR="006C0CF2" w:rsidRDefault="00000000">
      <w:pPr>
        <w:spacing w:before="269" w:after="269"/>
        <w:ind w:left="120"/>
      </w:pPr>
      <w:r>
        <w:rPr>
          <w:rFonts w:ascii="Times New Roman" w:hAnsi="Times New Roman"/>
          <w:color w:val="000000"/>
        </w:rPr>
        <w:t>— …უნდა დამიჭირო. ვინც პირველი დამიჭერს, ის გაივლის…</w:t>
      </w:r>
    </w:p>
    <w:p w14:paraId="106B0611" w14:textId="77777777" w:rsidR="006C0CF2" w:rsidRDefault="00000000">
      <w:pPr>
        <w:spacing w:before="269" w:after="269"/>
        <w:ind w:left="120"/>
      </w:pPr>
      <w:r>
        <w:rPr>
          <w:rFonts w:ascii="Times New Roman" w:hAnsi="Times New Roman"/>
          <w:color w:val="000000"/>
        </w:rPr>
        <w:t>ტესტი, რომელშიც სტუდენტები ერთმანეთს ეჯიბრებიან? მე ადვილად ჩავაბარებდი, ქვესკნელის მეფე რომ არ ყოფილიყო.</w:t>
      </w:r>
    </w:p>
    <w:p w14:paraId="74D4822E" w14:textId="77777777" w:rsidR="006C0CF2" w:rsidRDefault="00000000">
      <w:pPr>
        <w:spacing w:before="269" w:after="269"/>
        <w:ind w:left="120"/>
      </w:pPr>
      <w:r>
        <w:rPr>
          <w:rFonts w:ascii="Times New Roman" w:hAnsi="Times New Roman"/>
          <w:color w:val="000000"/>
        </w:rPr>
        <w:t>და შემდეგ უცებ...</w:t>
      </w:r>
    </w:p>
    <w:p w14:paraId="17930DE8" w14:textId="77777777" w:rsidR="006C0CF2" w:rsidRDefault="00000000">
      <w:pPr>
        <w:spacing w:before="269" w:after="269"/>
        <w:ind w:left="120"/>
      </w:pPr>
      <w:r>
        <w:rPr>
          <w:rFonts w:ascii="Times New Roman" w:hAnsi="Times New Roman"/>
          <w:color w:val="000000"/>
        </w:rPr>
        <w:lastRenderedPageBreak/>
        <w:t xml:space="preserve">„ </w:t>
      </w:r>
      <w:r>
        <w:rPr>
          <w:rFonts w:ascii="Times New Roman" w:hAnsi="Times New Roman"/>
          <w:i/>
          <w:color w:val="000000"/>
        </w:rPr>
        <w:t xml:space="preserve">დემონთა მბრძანებელო </w:t>
      </w:r>
      <w:r>
        <w:rPr>
          <w:rFonts w:ascii="Times New Roman" w:hAnsi="Times New Roman"/>
          <w:color w:val="000000"/>
        </w:rPr>
        <w:t>“, გავიგონე იჯესის ხმა ლიქსიდან.</w:t>
      </w:r>
    </w:p>
    <w:p w14:paraId="7F894608" w14:textId="77777777" w:rsidR="006C0CF2" w:rsidRDefault="00000000">
      <w:pPr>
        <w:spacing w:before="269" w:after="269"/>
        <w:ind w:left="120"/>
      </w:pPr>
      <w:r>
        <w:rPr>
          <w:rFonts w:ascii="Times New Roman" w:hAnsi="Times New Roman"/>
          <w:color w:val="000000"/>
        </w:rPr>
        <w:t>მან საერთოდ არ მისცა ნიშანი იმისა, რომ დამიკავშირდა და ცალი თვალით პირდაპირ დამალულ მგელს შეხედა.</w:t>
      </w:r>
    </w:p>
    <w:p w14:paraId="5050AF6B"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რა არის </w:t>
      </w:r>
      <w:r>
        <w:rPr>
          <w:rFonts w:ascii="Times New Roman" w:hAnsi="Times New Roman"/>
          <w:color w:val="000000"/>
        </w:rPr>
        <w:t>?“ - ვუპასუხე ლიქსის მეშვეობით.</w:t>
      </w:r>
    </w:p>
    <w:p w14:paraId="4266884B"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გავერთიანდეთ. და შენ კარისკენ წახვალ </w:t>
      </w:r>
      <w:r>
        <w:rPr>
          <w:rFonts w:ascii="Times New Roman" w:hAnsi="Times New Roman"/>
          <w:color w:val="000000"/>
        </w:rPr>
        <w:t>.</w:t>
      </w:r>
    </w:p>
    <w:p w14:paraId="728778B7" w14:textId="77777777" w:rsidR="006C0CF2" w:rsidRDefault="00000000">
      <w:pPr>
        <w:spacing w:before="269" w:after="269"/>
        <w:ind w:left="120"/>
      </w:pPr>
      <w:r>
        <w:rPr>
          <w:rFonts w:ascii="Times New Roman" w:hAnsi="Times New Roman"/>
          <w:color w:val="000000"/>
        </w:rPr>
        <w:t xml:space="preserve">-ვაუ </w:t>
      </w:r>
      <w:r>
        <w:rPr>
          <w:rFonts w:ascii="Times New Roman" w:hAnsi="Times New Roman"/>
          <w:i/>
          <w:color w:val="000000"/>
        </w:rPr>
        <w:t xml:space="preserve">, რას აპირებ </w:t>
      </w:r>
      <w:r>
        <w:rPr>
          <w:rFonts w:ascii="Times New Roman" w:hAnsi="Times New Roman"/>
          <w:color w:val="000000"/>
        </w:rPr>
        <w:t>?</w:t>
      </w:r>
    </w:p>
    <w:p w14:paraId="522EEBA8"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მე გადავარჩენ ჩემს ფარულ ქვეშევრდომებს. და ყველას ერთდროულად </w:t>
      </w:r>
      <w:r>
        <w:rPr>
          <w:rFonts w:ascii="Times New Roman" w:hAnsi="Times New Roman"/>
          <w:color w:val="000000"/>
        </w:rPr>
        <w:t>.</w:t>
      </w:r>
    </w:p>
    <w:p w14:paraId="6D136A83"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ჰმ, იცი როგორ </w:t>
      </w:r>
      <w:r>
        <w:rPr>
          <w:rFonts w:ascii="Times New Roman" w:hAnsi="Times New Roman"/>
          <w:color w:val="000000"/>
        </w:rPr>
        <w:t>?</w:t>
      </w:r>
    </w:p>
    <w:p w14:paraId="1CEA25AB"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რომ მცოდნოდა, გაერთიანებას არ შემოგთავაზებდით </w:t>
      </w:r>
      <w:r>
        <w:rPr>
          <w:rFonts w:ascii="Times New Roman" w:hAnsi="Times New Roman"/>
          <w:color w:val="000000"/>
        </w:rPr>
        <w:t>.</w:t>
      </w:r>
    </w:p>
    <w:p w14:paraId="5DB3D12F"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ჰა-ჰა, კი, გასაგებია </w:t>
      </w:r>
      <w:r>
        <w:rPr>
          <w:rFonts w:ascii="Times New Roman" w:hAnsi="Times New Roman"/>
          <w:color w:val="000000"/>
        </w:rPr>
        <w:t>.</w:t>
      </w:r>
    </w:p>
    <w:p w14:paraId="566CDD87" w14:textId="77777777" w:rsidR="006C0CF2" w:rsidRDefault="00000000">
      <w:pPr>
        <w:spacing w:before="269" w:after="269"/>
        <w:ind w:left="120"/>
      </w:pPr>
      <w:r>
        <w:rPr>
          <w:rFonts w:ascii="Times New Roman" w:hAnsi="Times New Roman"/>
          <w:color w:val="000000"/>
        </w:rPr>
        <w:t>ერთი წამის შემდეგ, ქვესკნელის მეფემ, იჯესმა, კიდევ ერთი აზრი გამომიგზავნა:</w:t>
      </w:r>
    </w:p>
    <w:p w14:paraId="297B5BA3"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მაშ, რა არის შენი პასუხი </w:t>
      </w:r>
      <w:r>
        <w:rPr>
          <w:rFonts w:ascii="Times New Roman" w:hAnsi="Times New Roman"/>
          <w:color w:val="000000"/>
        </w:rPr>
        <w:t>?</w:t>
      </w:r>
    </w:p>
    <w:p w14:paraId="7C773CA6" w14:textId="77777777" w:rsidR="006C0CF2" w:rsidRDefault="00000000">
      <w:pPr>
        <w:spacing w:before="269" w:after="269"/>
        <w:ind w:left="120"/>
      </w:pPr>
      <w:r>
        <w:rPr>
          <w:rFonts w:ascii="Times New Roman" w:hAnsi="Times New Roman"/>
          <w:color w:val="000000"/>
        </w:rPr>
        <w:t>მნიშვნელობით გავუღიმე და ვუთხარი:</w:t>
      </w:r>
    </w:p>
    <w:p w14:paraId="055EB49A" w14:textId="77777777" w:rsidR="006C0CF2" w:rsidRDefault="00000000">
      <w:pPr>
        <w:spacing w:before="269" w:after="269"/>
        <w:ind w:left="120"/>
      </w:pPr>
      <w:r>
        <w:rPr>
          <w:rFonts w:ascii="Times New Roman" w:hAnsi="Times New Roman"/>
          <w:color w:val="000000"/>
        </w:rPr>
        <w:t>- კარგი. ბევრი დრო არ მაქვს. დაიწყე ტესტი უკვე, დამალულ მგელო ჯენულ.</w:t>
      </w:r>
    </w:p>
    <w:p w14:paraId="1D433B02" w14:textId="77777777" w:rsidR="006C0CF2" w:rsidRDefault="00000000">
      <w:pPr>
        <w:pStyle w:val="Heading2"/>
        <w:pageBreakBefore/>
        <w:spacing w:before="180" w:after="180"/>
        <w:ind w:left="120"/>
      </w:pPr>
      <w:bookmarkStart w:id="34" w:name="_§_34._სული"/>
      <w:bookmarkEnd w:id="34"/>
      <w:r>
        <w:rPr>
          <w:rFonts w:ascii="Times New Roman" w:hAnsi="Times New Roman"/>
          <w:color w:val="000000"/>
          <w:sz w:val="33"/>
        </w:rPr>
        <w:lastRenderedPageBreak/>
        <w:t>§ 34. სული მალავს ადამიანებს</w:t>
      </w:r>
    </w:p>
    <w:p w14:paraId="373B8502" w14:textId="77777777" w:rsidR="006C0CF2" w:rsidRDefault="00000000">
      <w:pPr>
        <w:spacing w:before="269" w:after="269"/>
        <w:ind w:left="120"/>
      </w:pPr>
      <w:r>
        <w:rPr>
          <w:rFonts w:ascii="Times New Roman" w:hAnsi="Times New Roman"/>
          <w:color w:val="000000"/>
        </w:rPr>
        <w:t>დამალულმა მგელმა ჯენულმა პირი ჭერისკენ გაიშვირა და იკივლა. ელვამ მგლის უზარმაზარ სხეულს დაარტყა და მოიცვა.</w:t>
      </w:r>
    </w:p>
    <w:p w14:paraId="016A69EF" w14:textId="77777777" w:rsidR="006C0CF2" w:rsidRDefault="00000000">
      <w:pPr>
        <w:spacing w:before="269" w:after="269"/>
        <w:ind w:left="120"/>
      </w:pPr>
      <w:r>
        <w:rPr>
          <w:rFonts w:ascii="Times New Roman" w:hAnsi="Times New Roman"/>
          <w:color w:val="000000"/>
        </w:rPr>
        <w:t>უთვალავი ელვა ტკაცუნობდა და ჯავშანივით იცავდა მას. თუ შეეხები, ხრაშუნა გახვალ.</w:t>
      </w:r>
    </w:p>
    <w:p w14:paraId="6A6E9EE2" w14:textId="77777777" w:rsidR="006C0CF2" w:rsidRDefault="00000000">
      <w:pPr>
        <w:spacing w:before="269" w:after="269"/>
        <w:ind w:left="120"/>
      </w:pPr>
      <w:r>
        <w:rPr>
          <w:rFonts w:ascii="Times New Roman" w:hAnsi="Times New Roman"/>
          <w:color w:val="000000"/>
        </w:rPr>
        <w:t>- ამაოდ ცდილობ.</w:t>
      </w:r>
    </w:p>
    <w:p w14:paraId="30D232A0" w14:textId="77777777" w:rsidR="006C0CF2" w:rsidRDefault="00000000">
      <w:pPr>
        <w:spacing w:before="269" w:after="269"/>
        <w:ind w:left="120"/>
      </w:pPr>
      <w:r>
        <w:rPr>
          <w:rFonts w:ascii="Times New Roman" w:hAnsi="Times New Roman"/>
          <w:color w:val="000000"/>
        </w:rPr>
        <w:t>ქვესკნელის მეფე იჯესმა მარჯვენა ხელის ფრჩხილები დააგრძელა და ბასრი გახადა, შემდეგ კი საკუთარი მკერდის მარცხენა მხარეს ჩაარჭო. როდესაც ხელი ამოიღო, მისი მკერდიდან სისხლი კოლოსალური რაოდენობით გადმოიღვარა. ეს იყო ქვესკნელის მეფის ძალის წყარო. ის ჯადოსნურ შუბს ქმნის მისი ძირიდან მომდინარე ჯადოსნური ძალის საკუთარ სისხლთან შერევით.</w:t>
      </w:r>
    </w:p>
    <w:p w14:paraId="0AECDFFF" w14:textId="77777777" w:rsidR="006C0CF2" w:rsidRDefault="00000000">
      <w:pPr>
        <w:spacing w:before="269" w:after="269"/>
        <w:ind w:left="120"/>
      </w:pPr>
      <w:r>
        <w:rPr>
          <w:rFonts w:ascii="Times New Roman" w:hAnsi="Times New Roman"/>
          <w:color w:val="000000"/>
        </w:rPr>
        <w:t>სისხლი გარდაიქმნა და შექმნა წითელი შუბი, რომელიც სივრცესა და დროს ხვრეტდა - სისხლიანი ჯადოსნური შუბი დიჰიდდოატემი.</w:t>
      </w:r>
    </w:p>
    <w:p w14:paraId="3C59F222" w14:textId="77777777" w:rsidR="006C0CF2" w:rsidRDefault="00000000">
      <w:pPr>
        <w:spacing w:before="269" w:after="269"/>
        <w:ind w:left="120"/>
      </w:pPr>
      <w:r>
        <w:rPr>
          <w:rFonts w:ascii="Times New Roman" w:hAnsi="Times New Roman"/>
          <w:color w:val="000000"/>
        </w:rPr>
        <w:t>„ჩემს შუბს ყველაფრის გაჭრა შეუძლია. დიქიდოტის წინაშე ჯავშანს და სიჩქარეს მნიშვნელობა არ აქვს.“</w:t>
      </w:r>
    </w:p>
    <w:p w14:paraId="61AADA8A" w14:textId="77777777" w:rsidR="006C0CF2" w:rsidRDefault="00000000">
      <w:pPr>
        <w:spacing w:before="269" w:after="269"/>
        <w:ind w:left="120"/>
      </w:pPr>
      <w:r>
        <w:rPr>
          <w:rFonts w:ascii="Times New Roman" w:hAnsi="Times New Roman"/>
          <w:color w:val="000000"/>
        </w:rPr>
        <w:t>იდჟესმა სიმძიმის ცენტრი დაწია და წვერი სამიზნისკენ მიმართა, რის შემდეგაც შუბს უფრო მაგრად მოუჭირა ხელი. მიუხედავად იმისა, რომ მასსა და ჯენულს შორის 10 მეტრი იყო, მგელი უკვე ქვესკნელის მეფის შუბის რადიუსში იყო. უფრო ზუსტად, იდჟეს ჯადოსნური შუბისთვის მასსა და სამიზნს შორის „მანძილის“ ცნება არ არსებობს.</w:t>
      </w:r>
    </w:p>
    <w:p w14:paraId="728ED851" w14:textId="77777777" w:rsidR="006C0CF2" w:rsidRDefault="00000000">
      <w:pPr>
        <w:spacing w:before="269" w:after="269"/>
        <w:ind w:left="120"/>
      </w:pPr>
      <w:r>
        <w:rPr>
          <w:rFonts w:ascii="Times New Roman" w:hAnsi="Times New Roman"/>
          <w:color w:val="000000"/>
        </w:rPr>
        <w:t>- აი, დავიწყეთ!</w:t>
      </w:r>
    </w:p>
    <w:p w14:paraId="6D0D82C0" w14:textId="77777777" w:rsidR="006C0CF2" w:rsidRDefault="00000000">
      <w:pPr>
        <w:spacing w:before="269" w:after="269"/>
        <w:ind w:left="120"/>
      </w:pPr>
      <w:r>
        <w:rPr>
          <w:rFonts w:ascii="Times New Roman" w:hAnsi="Times New Roman"/>
          <w:color w:val="000000"/>
        </w:rPr>
        <w:t>იდგესმა დიჰიდდოატემთან ერთად გაიჭრა. შუბის წინა ნახევარი გაქრა და ისევ გამოჩნდა ელვისებურ შუქში, რომელმაც ჯენული მოიცვა. მგელი მაშინვე ელვის სისწრაფით გვერდზე გადახტა.</w:t>
      </w:r>
    </w:p>
    <w:p w14:paraId="3A5DEC2C" w14:textId="77777777" w:rsidR="006C0CF2" w:rsidRDefault="00000000">
      <w:pPr>
        <w:spacing w:before="269" w:after="269"/>
        <w:ind w:left="120"/>
      </w:pPr>
      <w:r>
        <w:rPr>
          <w:rFonts w:ascii="Times New Roman" w:hAnsi="Times New Roman"/>
          <w:color w:val="000000"/>
        </w:rPr>
        <w:t>- ყოყმანობ.</w:t>
      </w:r>
    </w:p>
    <w:p w14:paraId="403A2788" w14:textId="77777777" w:rsidR="006C0CF2" w:rsidRDefault="00000000">
      <w:pPr>
        <w:spacing w:before="269" w:after="269"/>
        <w:ind w:left="120"/>
      </w:pPr>
      <w:r>
        <w:rPr>
          <w:rFonts w:ascii="Times New Roman" w:hAnsi="Times New Roman"/>
          <w:color w:val="000000"/>
        </w:rPr>
        <w:t>ჯენულის წარმოუდგენელი სიჩქარით დაწევა ძალიან რთული იქნებოდა, მაგრამ დიჰიდოატემის წვერი არ შორდებოდა დამალულ მგელს, რაც არ უნდა სწრაფად ეცადა მოძრაობას, და მის უზარმაზარ სხეულს უღრღნიდა.</w:t>
      </w:r>
    </w:p>
    <w:p w14:paraId="120B5431" w14:textId="77777777" w:rsidR="006C0CF2" w:rsidRDefault="00000000">
      <w:pPr>
        <w:spacing w:before="269" w:after="269"/>
        <w:ind w:left="120"/>
      </w:pPr>
      <w:r>
        <w:rPr>
          <w:rFonts w:ascii="Times New Roman" w:hAnsi="Times New Roman"/>
          <w:color w:val="000000"/>
        </w:rPr>
        <w:t>- ჰიმ!</w:t>
      </w:r>
    </w:p>
    <w:p w14:paraId="57A98FBA" w14:textId="77777777" w:rsidR="006C0CF2" w:rsidRDefault="00000000">
      <w:pPr>
        <w:spacing w:before="269" w:after="269"/>
        <w:ind w:left="120"/>
      </w:pPr>
      <w:r>
        <w:rPr>
          <w:rFonts w:ascii="Times New Roman" w:hAnsi="Times New Roman"/>
          <w:color w:val="000000"/>
        </w:rPr>
        <w:t>იჯესმა მთელი ძალით წინ გასწია შუბი. ახალი სისხლი დაიღვარა და ჯენულოს სხეული ორ ნაწილად გაიყო.</w:t>
      </w:r>
    </w:p>
    <w:p w14:paraId="1EFBA7B1" w14:textId="77777777" w:rsidR="006C0CF2" w:rsidRDefault="00000000">
      <w:pPr>
        <w:spacing w:before="269" w:after="269"/>
        <w:ind w:left="120"/>
      </w:pPr>
      <w:r>
        <w:rPr>
          <w:rFonts w:ascii="Times New Roman" w:hAnsi="Times New Roman"/>
          <w:color w:val="000000"/>
        </w:rPr>
        <w:lastRenderedPageBreak/>
        <w:t>თუმცა, იჯესი ფხიზლად დარჩა და კვლავ მზადყოფნაში აიღო შუბი. მისი ერთადერთი ჯადოსნური თვალი დამალული მგლის უფსკრულს გაჰყურებდა.</w:t>
      </w:r>
    </w:p>
    <w:p w14:paraId="375CF1F7" w14:textId="77777777" w:rsidR="006C0CF2" w:rsidRDefault="00000000">
      <w:pPr>
        <w:spacing w:before="269" w:after="269"/>
        <w:ind w:left="120"/>
      </w:pPr>
      <w:r>
        <w:rPr>
          <w:rFonts w:ascii="Times New Roman" w:hAnsi="Times New Roman"/>
          <w:color w:val="000000"/>
        </w:rPr>
        <w:t>- ვიცი, რომ ეს ნამდვილი სხეული არ არის. აჩვენე შენი ნამდვილი სახე.</w:t>
      </w:r>
    </w:p>
    <w:p w14:paraId="03BB6135" w14:textId="77777777" w:rsidR="006C0CF2" w:rsidRDefault="00000000">
      <w:pPr>
        <w:spacing w:before="269" w:after="269"/>
        <w:ind w:left="120"/>
      </w:pPr>
      <w:r>
        <w:rPr>
          <w:rFonts w:ascii="Times New Roman" w:hAnsi="Times New Roman"/>
          <w:color w:val="000000"/>
        </w:rPr>
        <w:t>ჯენულის სხეული, შუაზე გაყოფილი, ჯადოსნური ძალის ნაწილაკებად გადაიქცა და გაიფანტა.</w:t>
      </w:r>
    </w:p>
    <w:p w14:paraId="468CE4E0" w14:textId="77777777" w:rsidR="006C0CF2" w:rsidRDefault="00000000">
      <w:pPr>
        <w:spacing w:before="269" w:after="269"/>
        <w:ind w:left="120"/>
      </w:pPr>
      <w:r>
        <w:rPr>
          <w:rFonts w:ascii="Times New Roman" w:hAnsi="Times New Roman"/>
          <w:color w:val="000000"/>
        </w:rPr>
        <w:t>— ...მე ვარ დამალული მგელი ჯენული, — გაისმა მისი ხრინწიანი ხმა. — სული, რომელიც ყველაფერს მალავს, რომლის ფორმაც არ ჩანს...</w:t>
      </w:r>
    </w:p>
    <w:p w14:paraId="26354F2D" w14:textId="77777777" w:rsidR="006C0CF2" w:rsidRDefault="00000000">
      <w:pPr>
        <w:spacing w:before="269" w:after="269"/>
        <w:ind w:left="120"/>
      </w:pPr>
      <w:r>
        <w:rPr>
          <w:rFonts w:ascii="Times New Roman" w:hAnsi="Times New Roman"/>
          <w:color w:val="000000"/>
        </w:rPr>
        <w:t>ჭექა-ქუხილი შეარყია დედამიწას და უთვალავი ელვა გაელვა ჩვენს გარშემო არსებულ შავ ღრუბლებში. ყველამ მგლების სახე მიიღო და ყურისმტვრევი ღრიალი გამოუშვა.</w:t>
      </w:r>
    </w:p>
    <w:p w14:paraId="662B371B" w14:textId="77777777" w:rsidR="006C0CF2" w:rsidRDefault="00000000">
      <w:pPr>
        <w:spacing w:before="269" w:after="269"/>
        <w:ind w:left="120"/>
      </w:pPr>
      <w:r>
        <w:rPr>
          <w:rFonts w:ascii="Times New Roman" w:hAnsi="Times New Roman"/>
          <w:color w:val="000000"/>
        </w:rPr>
        <w:t>- ჰმ, აქ დაახლოებით ასია.</w:t>
      </w:r>
    </w:p>
    <w:p w14:paraId="22EDE4C5" w14:textId="77777777" w:rsidR="006C0CF2" w:rsidRDefault="00000000">
      <w:pPr>
        <w:spacing w:before="269" w:after="269"/>
        <w:ind w:left="120"/>
      </w:pPr>
      <w:r>
        <w:rPr>
          <w:rFonts w:ascii="Times New Roman" w:hAnsi="Times New Roman"/>
          <w:color w:val="000000"/>
        </w:rPr>
        <w:t>ლინას დასაცავად, ანტიმაგია და ჯადოსნური ბარიერი გამოვიყენე.</w:t>
      </w:r>
    </w:p>
    <w:p w14:paraId="1B6E2ADE" w14:textId="77777777" w:rsidR="006C0CF2" w:rsidRDefault="00000000">
      <w:pPr>
        <w:spacing w:before="269" w:after="269"/>
        <w:ind w:left="120"/>
      </w:pPr>
      <w:r>
        <w:rPr>
          <w:rFonts w:ascii="Times New Roman" w:hAnsi="Times New Roman"/>
          <w:color w:val="000000"/>
        </w:rPr>
        <w:t>- აქედან არ წახვიდე.</w:t>
      </w:r>
    </w:p>
    <w:p w14:paraId="6C6F3D32" w14:textId="77777777" w:rsidR="006C0CF2" w:rsidRDefault="00000000">
      <w:pPr>
        <w:spacing w:before="269" w:after="269"/>
        <w:ind w:left="120"/>
      </w:pPr>
      <w:r>
        <w:rPr>
          <w:rFonts w:ascii="Times New Roman" w:hAnsi="Times New Roman"/>
          <w:color w:val="000000"/>
        </w:rPr>
        <w:t>- ჰმმ.</w:t>
      </w:r>
    </w:p>
    <w:p w14:paraId="028B8A00" w14:textId="77777777" w:rsidR="006C0CF2" w:rsidRDefault="00000000">
      <w:pPr>
        <w:spacing w:before="269" w:after="269"/>
        <w:ind w:left="120"/>
      </w:pPr>
      <w:r>
        <w:rPr>
          <w:rFonts w:ascii="Times New Roman" w:hAnsi="Times New Roman"/>
          <w:color w:val="000000"/>
        </w:rPr>
        <w:t>ჭექა-ქუხილი გაისმა და უთვალავი ელვა, რომლებიც მგლებად გადაიქცნენ, ხმის სიჩქარეზე სწრაფად მოგვახტნენ.</w:t>
      </w:r>
    </w:p>
    <w:p w14:paraId="3E39C597" w14:textId="77777777" w:rsidR="006C0CF2" w:rsidRDefault="00000000">
      <w:pPr>
        <w:spacing w:before="269" w:after="269"/>
        <w:ind w:left="120"/>
      </w:pPr>
      <w:r>
        <w:rPr>
          <w:rFonts w:ascii="Times New Roman" w:hAnsi="Times New Roman"/>
          <w:color w:val="000000"/>
        </w:rPr>
        <w:t>— შენს ციფრებს მნიშვნელობა არ აქვს.</w:t>
      </w:r>
    </w:p>
    <w:p w14:paraId="495E1669" w14:textId="77777777" w:rsidR="006C0CF2" w:rsidRDefault="00000000">
      <w:pPr>
        <w:spacing w:before="269" w:after="269"/>
        <w:ind w:left="120"/>
      </w:pPr>
      <w:r>
        <w:rPr>
          <w:rFonts w:ascii="Times New Roman" w:hAnsi="Times New Roman"/>
          <w:color w:val="000000"/>
        </w:rPr>
        <w:t>ჯადოსნური შუბის ცენტრის საყრდენ წერტილად გამოყენებით, იჯესმა სწრაფად დაატრიალა იგი. ხტუნვადი მგლები წითელმა შუბმა დაგლიჯა, ხოლო უკან მდგომი ყველა დანარჩენი თვალის დახამხამებაში გახვრიტეს. მაგრამ შემდეგ ჭექა-ქუხილი გაისმა და ამჯერად ჩვენს წინ ორჯერ მეტი ჭექა-ქუხილი მგელი გამოჩნდა.</w:t>
      </w:r>
    </w:p>
    <w:p w14:paraId="398EA1D9" w14:textId="77777777" w:rsidR="006C0CF2" w:rsidRDefault="00000000">
      <w:pPr>
        <w:spacing w:before="269" w:after="269"/>
        <w:ind w:left="120"/>
      </w:pPr>
      <w:r>
        <w:rPr>
          <w:rFonts w:ascii="Times New Roman" w:hAnsi="Times New Roman"/>
          <w:color w:val="000000"/>
        </w:rPr>
        <w:t>— დამალული მგელი ჯენული მიუწვდომელია — ის არსაიდან ჩნდება და ხალხს უცნობ ადგილას მიჰყავს. ნამდვილად დამალული სულია.</w:t>
      </w:r>
    </w:p>
    <w:p w14:paraId="2FE3C44B" w14:textId="77777777" w:rsidR="006C0CF2" w:rsidRDefault="00000000">
      <w:pPr>
        <w:spacing w:before="269" w:after="269"/>
        <w:ind w:left="120"/>
      </w:pPr>
      <w:r>
        <w:rPr>
          <w:rFonts w:ascii="Times New Roman" w:hAnsi="Times New Roman"/>
          <w:color w:val="000000"/>
        </w:rPr>
        <w:t>ჩვენს წინაშე არსებული არცერთი ჭექა-ქუხილის მგელი არ იყო ჯენულის ნამდვილი სხეული. თუმცა, ნეფრიტის წიგნებშიც კი არ იყო ნახსენები, თუ რა იყო ჯენულის ნამდვილი სხეული.</w:t>
      </w:r>
    </w:p>
    <w:p w14:paraId="4FEE4F81" w14:textId="77777777" w:rsidR="006C0CF2" w:rsidRDefault="00000000">
      <w:pPr>
        <w:spacing w:before="269" w:after="269"/>
        <w:ind w:left="120"/>
      </w:pPr>
      <w:r>
        <w:rPr>
          <w:rFonts w:ascii="Times New Roman" w:hAnsi="Times New Roman"/>
          <w:color w:val="000000"/>
        </w:rPr>
        <w:t>- მაშინ რა მოხდება, თუ ღრუბლები გაქრება?</w:t>
      </w:r>
    </w:p>
    <w:p w14:paraId="046CF50A" w14:textId="77777777" w:rsidR="006C0CF2" w:rsidRDefault="00000000">
      <w:pPr>
        <w:spacing w:before="269" w:after="269"/>
        <w:ind w:left="120"/>
      </w:pPr>
      <w:r>
        <w:rPr>
          <w:rFonts w:ascii="Times New Roman" w:hAnsi="Times New Roman"/>
          <w:color w:val="000000"/>
        </w:rPr>
        <w:t>ხელი წინ დავიდე და მრავალშრიანი ჯადოსნური წრე დავხატე. აქ ყველა ჭექა-ქუხილი სამიზნედ გავხადე.</w:t>
      </w:r>
    </w:p>
    <w:p w14:paraId="630126B2" w14:textId="77777777" w:rsidR="006C0CF2" w:rsidRDefault="00000000">
      <w:pPr>
        <w:spacing w:before="269" w:after="269"/>
        <w:ind w:left="120"/>
      </w:pPr>
      <w:r>
        <w:rPr>
          <w:rFonts w:ascii="Times New Roman" w:hAnsi="Times New Roman"/>
          <w:color w:val="000000"/>
        </w:rPr>
        <w:t>- „გიგა შრადე“.</w:t>
      </w:r>
    </w:p>
    <w:p w14:paraId="3E365EFE" w14:textId="77777777" w:rsidR="006C0CF2" w:rsidRDefault="00000000">
      <w:pPr>
        <w:spacing w:before="269" w:after="269"/>
        <w:ind w:left="120"/>
      </w:pPr>
      <w:r>
        <w:rPr>
          <w:rFonts w:ascii="Times New Roman" w:hAnsi="Times New Roman"/>
          <w:color w:val="000000"/>
        </w:rPr>
        <w:lastRenderedPageBreak/>
        <w:t>ჰაერის ფრთები მძვინვარებდა და ღრუბლებს ისე წვრილად ჭრიდა, რომ მათი კვალიც კი არ დარჩენილა. ღრუბლები მთლიანად გაქრნენ და აღმოჩნდა, რომ ირგვლივ ყველაფერი უამრავი უზარმაზარი ხის ტოტებით იყო მოფენილი.</w:t>
      </w:r>
    </w:p>
    <w:p w14:paraId="46E7186E" w14:textId="77777777" w:rsidR="006C0CF2" w:rsidRDefault="00000000">
      <w:pPr>
        <w:spacing w:before="269" w:after="269"/>
        <w:ind w:left="120"/>
      </w:pPr>
      <w:r>
        <w:rPr>
          <w:rFonts w:ascii="Times New Roman" w:hAnsi="Times New Roman"/>
          <w:color w:val="000000"/>
        </w:rPr>
        <w:t>ღრუბლები, რომლებიც საყრდენს ქმნიდნენ, გაქრნენ და მე ფლესომის უახლოეს ტოტთან ავედი. ლინა ცოტა მოშორებით მდებარე ტოტზე ავიყვანე და იქვე დავსვი.</w:t>
      </w:r>
    </w:p>
    <w:p w14:paraId="2AA10BDA" w14:textId="77777777" w:rsidR="006C0CF2" w:rsidRDefault="00000000">
      <w:pPr>
        <w:spacing w:before="269" w:after="269"/>
        <w:ind w:left="120"/>
      </w:pPr>
      <w:r>
        <w:rPr>
          <w:rFonts w:ascii="Times New Roman" w:hAnsi="Times New Roman"/>
          <w:color w:val="000000"/>
        </w:rPr>
        <w:t>- თუ ღრუბლები ახლა ისევ გამოჩნდებიან, ეს ნიშნავს, რომ ისინი მის ნამდვილ სხეულთან არიან დაკავშირებული.</w:t>
      </w:r>
    </w:p>
    <w:p w14:paraId="7F508681" w14:textId="77777777" w:rsidR="006C0CF2" w:rsidRDefault="00000000">
      <w:pPr>
        <w:spacing w:before="269" w:after="269"/>
        <w:ind w:left="120"/>
      </w:pPr>
      <w:r>
        <w:rPr>
          <w:rFonts w:ascii="Times New Roman" w:hAnsi="Times New Roman"/>
          <w:color w:val="000000"/>
        </w:rPr>
        <w:t>როგორც კი ეს ვთქვი, ხის ტოტებს ცეცხლი წაეკიდა. დარჩენილი ტოტები ერთმანეთის მიყოლებით აალდნენ. მალე ალი მგლების სახეს იღებდა და ისინი ყმუოდნენ.</w:t>
      </w:r>
    </w:p>
    <w:p w14:paraId="4F44FAAC" w14:textId="77777777" w:rsidR="006C0CF2" w:rsidRDefault="00000000">
      <w:pPr>
        <w:spacing w:before="269" w:after="269"/>
        <w:ind w:left="120"/>
      </w:pPr>
      <w:r>
        <w:rPr>
          <w:rFonts w:ascii="Times New Roman" w:hAnsi="Times New Roman"/>
          <w:color w:val="000000"/>
        </w:rPr>
        <w:t>- ჰმ, როგორც ჩანს, ეს უბრალოდ ელვაზე მეტ რამეს უკავშირდება.</w:t>
      </w:r>
    </w:p>
    <w:p w14:paraId="24518369" w14:textId="77777777" w:rsidR="006C0CF2" w:rsidRDefault="00000000">
      <w:pPr>
        <w:spacing w:before="269" w:after="269"/>
        <w:ind w:left="120"/>
      </w:pPr>
      <w:r>
        <w:rPr>
          <w:rFonts w:ascii="Times New Roman" w:hAnsi="Times New Roman"/>
          <w:color w:val="000000"/>
        </w:rPr>
        <w:t>ცეცხლის მგლები მეზობელ ტოტებს მივარდნენ და გზად ცეცხლს უკიდებდნენ. ტოტებზე გავრცელებულმა ცეცხლმა მგლების სახე მიიღო და ისინიც ტოტებისკენ მიიჩქაროდნენ. ეს პროცესი არაერთხელ მეორდებოდა და ცეცხლის მგლების რიცხვი ჩვენს თვალწინ იზრდებოდა.</w:t>
      </w:r>
    </w:p>
    <w:p w14:paraId="662B0E56" w14:textId="77777777" w:rsidR="006C0CF2" w:rsidRDefault="00000000">
      <w:pPr>
        <w:spacing w:before="269" w:after="269"/>
        <w:ind w:left="120"/>
      </w:pPr>
      <w:r>
        <w:rPr>
          <w:rFonts w:ascii="Times New Roman" w:hAnsi="Times New Roman"/>
          <w:color w:val="000000"/>
        </w:rPr>
        <w:t>- ჭკვიანი!</w:t>
      </w:r>
    </w:p>
    <w:p w14:paraId="1CD1E61E" w14:textId="77777777" w:rsidR="006C0CF2" w:rsidRDefault="00000000">
      <w:pPr>
        <w:spacing w:before="269" w:after="269"/>
        <w:ind w:left="120"/>
      </w:pPr>
      <w:r>
        <w:rPr>
          <w:rFonts w:ascii="Times New Roman" w:hAnsi="Times New Roman"/>
          <w:color w:val="000000"/>
        </w:rPr>
        <w:t>ქვესკნელის მეფემ, იჯესმა, მარცხენა ხელი მოუჭირა. საკუთარი ფრჩხილებით გაიჭრა თავი და ხელიდან სისხლი წამოუვიდა.</w:t>
      </w:r>
    </w:p>
    <w:p w14:paraId="3B75BD74" w14:textId="77777777" w:rsidR="006C0CF2" w:rsidRDefault="00000000">
      <w:pPr>
        <w:spacing w:before="269" w:after="269"/>
        <w:ind w:left="120"/>
      </w:pPr>
      <w:r>
        <w:rPr>
          <w:rFonts w:ascii="Times New Roman" w:hAnsi="Times New Roman"/>
          <w:color w:val="000000"/>
        </w:rPr>
        <w:t>- „გოცოტე“.</w:t>
      </w:r>
    </w:p>
    <w:p w14:paraId="2EF1D998" w14:textId="77777777" w:rsidR="006C0CF2" w:rsidRDefault="00000000">
      <w:pPr>
        <w:spacing w:before="269" w:after="269"/>
        <w:ind w:left="120"/>
      </w:pPr>
      <w:r>
        <w:rPr>
          <w:rFonts w:ascii="Times New Roman" w:hAnsi="Times New Roman"/>
          <w:color w:val="000000"/>
        </w:rPr>
        <w:t>მთელი ტერიტორია სისხლიანმა წვიმამ დაფარა. მასში გაება, ცეცხლის მგლები აორთქლდნენ. მათი ალის ინტენსივობა შემცირდა და ჩაქრობა დაიწყო. ტოტებზე დაცემული ალი შელოცვამ „გოცოტემ“ ჩააქრო.</w:t>
      </w:r>
    </w:p>
    <w:p w14:paraId="0F355684" w14:textId="77777777" w:rsidR="006C0CF2" w:rsidRDefault="00000000">
      <w:pPr>
        <w:spacing w:before="269" w:after="269"/>
        <w:ind w:left="120"/>
      </w:pPr>
      <w:r>
        <w:rPr>
          <w:rFonts w:ascii="Times New Roman" w:hAnsi="Times New Roman"/>
          <w:color w:val="000000"/>
        </w:rPr>
        <w:t>სისხლიანი წვიმა განაგრძობდა მოსვლას და ცეცხლის მგლები მთლიანად გაქრნენ.</w:t>
      </w:r>
    </w:p>
    <w:p w14:paraId="0C44C592" w14:textId="77777777" w:rsidR="006C0CF2" w:rsidRDefault="00000000">
      <w:pPr>
        <w:spacing w:before="269" w:after="269"/>
        <w:ind w:left="120"/>
      </w:pPr>
      <w:r>
        <w:rPr>
          <w:rFonts w:ascii="Times New Roman" w:hAnsi="Times New Roman"/>
          <w:color w:val="000000"/>
        </w:rPr>
        <w:t>თუმცა, ეს მხოლოდ ერთი წამით იყო. ამჯერად, მზის შუქმა ტესტირების ადგილი შემოიჭრა და მგლები წარმოშვა. უამრავი მსუბუქი მგელიც ხტებოდა ტოტებზე და ყმუოდა.</w:t>
      </w:r>
    </w:p>
    <w:p w14:paraId="455C2DAF" w14:textId="77777777" w:rsidR="006C0CF2" w:rsidRDefault="00000000">
      <w:pPr>
        <w:spacing w:before="269" w:after="269"/>
        <w:ind w:left="120"/>
      </w:pPr>
      <w:r>
        <w:rPr>
          <w:rFonts w:ascii="Times New Roman" w:hAnsi="Times New Roman"/>
          <w:color w:val="000000"/>
        </w:rPr>
        <w:t>მგლების სხეულები მოახლოებული მზესავით ბრწყინავდნენ და თვალებს მიხუჭავდნენ. მათ მაშინვე კბილები გამოაჩინეს და ყველანი ერთბაშად თითქმის სინათლის სიჩქარით გადმოგვხტნენ.</w:t>
      </w:r>
    </w:p>
    <w:p w14:paraId="7C515C86" w14:textId="77777777" w:rsidR="006C0CF2" w:rsidRDefault="00000000">
      <w:pPr>
        <w:spacing w:before="269" w:after="269"/>
        <w:ind w:left="120"/>
      </w:pPr>
      <w:r>
        <w:rPr>
          <w:rFonts w:ascii="Times New Roman" w:hAnsi="Times New Roman"/>
          <w:color w:val="000000"/>
        </w:rPr>
        <w:t>- „ბენო ეუნი“.</w:t>
      </w:r>
    </w:p>
    <w:p w14:paraId="58578B98" w14:textId="77777777" w:rsidR="006C0CF2" w:rsidRDefault="00000000">
      <w:pPr>
        <w:spacing w:before="269" w:after="269"/>
        <w:ind w:left="120"/>
      </w:pPr>
      <w:r>
        <w:rPr>
          <w:rFonts w:ascii="Times New Roman" w:hAnsi="Times New Roman"/>
          <w:color w:val="000000"/>
        </w:rPr>
        <w:lastRenderedPageBreak/>
        <w:t>შავი ნათება მზეს ქოლგასავით ფარავდა. მსუბუქი მგლები მაშინვე გაქრნენ, მაგრამ ამჯერად ძლიერი ქარი დაუბერა.</w:t>
      </w:r>
    </w:p>
    <w:p w14:paraId="31933D6E" w14:textId="77777777" w:rsidR="006C0CF2" w:rsidRDefault="00000000">
      <w:pPr>
        <w:spacing w:before="269" w:after="269"/>
        <w:ind w:left="120"/>
      </w:pPr>
      <w:r>
        <w:rPr>
          <w:rFonts w:ascii="Times New Roman" w:hAnsi="Times New Roman"/>
          <w:color w:val="000000"/>
        </w:rPr>
        <w:t>ისინი ტორნადოსავით მორევში გადაიხარნენ და მგლების სახე მიიღეს. რამდენიმე ასეული ქარის მგელი შემოგვიერთდა. იჯესს ჯადოსნური შუბის მზადყოფნაში აღება სურდა, მაგრამ უცებ თითქოს რაღაც მიხვდა და თავისი ერთადერთი ჯადოსნური თვალით ირგვლივ მიმოიხედა.</w:t>
      </w:r>
    </w:p>
    <w:p w14:paraId="78A87E6C" w14:textId="77777777" w:rsidR="006C0CF2" w:rsidRDefault="00000000">
      <w:pPr>
        <w:spacing w:before="269" w:after="269"/>
        <w:ind w:left="120"/>
      </w:pPr>
      <w:r>
        <w:rPr>
          <w:rFonts w:ascii="Times New Roman" w:hAnsi="Times New Roman"/>
          <w:color w:val="000000"/>
        </w:rPr>
        <w:t>— ...და სად არის სულიერი გოგონა?..</w:t>
      </w:r>
    </w:p>
    <w:p w14:paraId="7306F0CA" w14:textId="77777777" w:rsidR="006C0CF2" w:rsidRDefault="00000000">
      <w:pPr>
        <w:spacing w:before="269" w:after="269"/>
        <w:ind w:left="120"/>
      </w:pPr>
      <w:r>
        <w:rPr>
          <w:rFonts w:ascii="Times New Roman" w:hAnsi="Times New Roman"/>
          <w:color w:val="000000"/>
        </w:rPr>
        <w:t>იმ ტოტზე, სადაც ლინა იყო, არავინ იყო. ამავდროულად, მის გარშემო განლაგებული ანტიმაგიური და ჯადოსნური ბარიერი ისევ ფეხზე იდგა.</w:t>
      </w:r>
    </w:p>
    <w:p w14:paraId="6C506373" w14:textId="77777777" w:rsidR="006C0CF2" w:rsidRDefault="00000000">
      <w:pPr>
        <w:spacing w:before="269" w:after="269"/>
        <w:ind w:left="120"/>
      </w:pPr>
      <w:r>
        <w:rPr>
          <w:rFonts w:ascii="Times New Roman" w:hAnsi="Times New Roman"/>
          <w:color w:val="000000"/>
        </w:rPr>
        <w:t>მთელი სატესტო ადგილი გადავქექე, მაგრამ ვერსად ვიპოვე. ლინა უკვალოდ გაუჩინარდა.</w:t>
      </w:r>
    </w:p>
    <w:p w14:paraId="63042C89" w14:textId="77777777" w:rsidR="006C0CF2" w:rsidRDefault="00000000">
      <w:pPr>
        <w:spacing w:before="269" w:after="269"/>
        <w:ind w:left="120"/>
      </w:pPr>
      <w:r>
        <w:rPr>
          <w:rFonts w:ascii="Times New Roman" w:hAnsi="Times New Roman"/>
          <w:color w:val="000000"/>
        </w:rPr>
        <w:t>- ჰმ, როგორც ჩანს, სულმა დამალა.</w:t>
      </w:r>
    </w:p>
    <w:p w14:paraId="322D640E" w14:textId="77777777" w:rsidR="006C0CF2" w:rsidRDefault="00000000">
      <w:pPr>
        <w:spacing w:before="269" w:after="269"/>
        <w:ind w:left="120"/>
      </w:pPr>
      <w:r>
        <w:rPr>
          <w:rFonts w:ascii="Times New Roman" w:hAnsi="Times New Roman"/>
          <w:color w:val="000000"/>
        </w:rPr>
        <w:t>ლინას ერთი წამითაც არ მოუშორებია ჩემი ჯადოსნური თვალები. და მაშინაც კი, ის სრულიად მოულოდნელად გაქრა. დარწმუნებული ვარ, ეს დამალული მგლის, ჯენულის, ნამოქმედარი იყო.</w:t>
      </w:r>
    </w:p>
    <w:p w14:paraId="1264303A" w14:textId="77777777" w:rsidR="006C0CF2" w:rsidRDefault="00000000">
      <w:pPr>
        <w:spacing w:before="269" w:after="269"/>
        <w:ind w:left="120"/>
      </w:pPr>
      <w:r>
        <w:rPr>
          <w:rFonts w:ascii="Times New Roman" w:hAnsi="Times New Roman"/>
          <w:color w:val="000000"/>
        </w:rPr>
        <w:t>როგორც კი ამაზე ვფიქრობდი, ქარმა დაუბერა. სწორედ ამ დროს ქარის მგლები გადმოხტნენ და კლანჭები და ეშვები ჩვენკენ მიმართეს.</w:t>
      </w:r>
    </w:p>
    <w:p w14:paraId="289ACAF5" w14:textId="77777777" w:rsidR="006C0CF2" w:rsidRDefault="00000000">
      <w:pPr>
        <w:spacing w:before="269" w:after="269"/>
        <w:ind w:left="120"/>
      </w:pPr>
      <w:r>
        <w:rPr>
          <w:rFonts w:ascii="Times New Roman" w:hAnsi="Times New Roman"/>
          <w:color w:val="000000"/>
        </w:rPr>
        <w:t>- ცეცხლი? ქარი? საერთოდ არ მაინტერესებს.</w:t>
      </w:r>
    </w:p>
    <w:p w14:paraId="5568E115" w14:textId="77777777" w:rsidR="006C0CF2" w:rsidRDefault="00000000">
      <w:pPr>
        <w:spacing w:before="269" w:after="269"/>
        <w:ind w:left="120"/>
      </w:pPr>
      <w:r>
        <w:rPr>
          <w:rFonts w:ascii="Times New Roman" w:hAnsi="Times New Roman"/>
          <w:color w:val="000000"/>
        </w:rPr>
        <w:t>იდგესმა დიჩიდოატემთან ერთად გაიჭრა და ყველა ქარის მგელი გაანადგურა. თუმცა, ქარი არ შეწყვეტილა და ქარის მგლების რაოდენობა მხოლოდ გაიზარდა.</w:t>
      </w:r>
    </w:p>
    <w:p w14:paraId="338FD8CB" w14:textId="77777777" w:rsidR="006C0CF2" w:rsidRDefault="00000000">
      <w:pPr>
        <w:spacing w:before="269" w:after="269"/>
        <w:ind w:left="120"/>
      </w:pPr>
      <w:r>
        <w:rPr>
          <w:rFonts w:ascii="Times New Roman" w:hAnsi="Times New Roman"/>
          <w:color w:val="000000"/>
        </w:rPr>
        <w:t>თუ ქარისგან ბარიერს შექმნით, ქარის მგლები გაქრებიან. მაგრამ ამ შემთხვევაში, სხვა მგლები უბრალოდ გამოჩნდებიან. დამალული მგელი ჯენული სადღაც აქ არის. ეს ადასტურებს, რომ ლინა მან დამალა. მისი ქმედებები უნდა იყოს მინიშნება, თუ სად უნდა ვეძებოთ მისი ნამდვილი ცხედარი.</w:t>
      </w:r>
    </w:p>
    <w:p w14:paraId="307CA862" w14:textId="77777777" w:rsidR="006C0CF2" w:rsidRDefault="00000000">
      <w:pPr>
        <w:spacing w:before="269" w:after="269"/>
        <w:ind w:left="120"/>
      </w:pPr>
      <w:r>
        <w:rPr>
          <w:rFonts w:ascii="Times New Roman" w:hAnsi="Times New Roman"/>
          <w:color w:val="000000"/>
        </w:rPr>
        <w:t>და რას აკეთებდა ის გაუჩინარებამდე? ის იმალებოდა მანამ, სანამ მე გავანეიტრალებდი მსუბუქ მგლებს, რომლებიც „ბენო ევნომით“ გადმოგვხტებოდნენ.</w:t>
      </w:r>
    </w:p>
    <w:p w14:paraId="395479C4" w14:textId="77777777" w:rsidR="006C0CF2" w:rsidRDefault="00000000">
      <w:pPr>
        <w:spacing w:before="269" w:after="269"/>
        <w:ind w:left="120"/>
      </w:pPr>
      <w:r>
        <w:rPr>
          <w:rFonts w:ascii="Times New Roman" w:hAnsi="Times New Roman"/>
          <w:color w:val="000000"/>
        </w:rPr>
        <w:t>მსუბუქმა მგლებმა ის არ შეჭამეს. მაგრამ ის მაინც გაქრა.</w:t>
      </w:r>
    </w:p>
    <w:p w14:paraId="78D01696" w14:textId="77777777" w:rsidR="006C0CF2" w:rsidRDefault="00000000">
      <w:pPr>
        <w:spacing w:before="269" w:after="269"/>
        <w:ind w:left="120"/>
      </w:pPr>
      <w:r>
        <w:rPr>
          <w:rFonts w:ascii="Times New Roman" w:hAnsi="Times New Roman"/>
          <w:color w:val="000000"/>
        </w:rPr>
        <w:t>და ეს იმიტომ მოხდა, რომ...</w:t>
      </w:r>
    </w:p>
    <w:p w14:paraId="61FF7625" w14:textId="77777777" w:rsidR="006C0CF2" w:rsidRDefault="00000000">
      <w:pPr>
        <w:spacing w:before="269" w:after="269"/>
        <w:ind w:left="120"/>
      </w:pPr>
      <w:r>
        <w:rPr>
          <w:rFonts w:ascii="Times New Roman" w:hAnsi="Times New Roman"/>
          <w:color w:val="000000"/>
        </w:rPr>
        <w:t>„ჰმ, ანუ ასეა საქმე?“ - ჩავილაპარაკე.</w:t>
      </w:r>
    </w:p>
    <w:p w14:paraId="20645ACF" w14:textId="77777777" w:rsidR="006C0CF2" w:rsidRDefault="00000000">
      <w:pPr>
        <w:spacing w:before="269" w:after="269"/>
        <w:ind w:left="120"/>
      </w:pPr>
      <w:r>
        <w:rPr>
          <w:rFonts w:ascii="Times New Roman" w:hAnsi="Times New Roman"/>
          <w:color w:val="000000"/>
        </w:rPr>
        <w:lastRenderedPageBreak/>
        <w:t>და მაშინვე მივიღე „ლიქსი“ იჯესისგან:</w:t>
      </w:r>
    </w:p>
    <w:p w14:paraId="44FC8A38"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რამე გაიგე, დემონთა მბრძანებელო </w:t>
      </w:r>
      <w:r>
        <w:rPr>
          <w:rFonts w:ascii="Times New Roman" w:hAnsi="Times New Roman"/>
          <w:color w:val="000000"/>
        </w:rPr>
        <w:t>?</w:t>
      </w:r>
    </w:p>
    <w:p w14:paraId="274F6A13"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კი. ახლა კი დავიჭიროთ. მის სხეულში ყველაფერი უნდა იყოს, რაც დამალა. არ ვიცი, ზუსტად როგორ აკეთებს ამას, მაგრამ ეს რაღაც ჯადოსნური სივრცის დამსახურება უნდა იყოს. შენს ჯადოსნურ შუბს ნებისმიერი განზომილების გარღვევა შეუძლია. შენ უნდა შეგეძლოს მასში გასასვლელის შექმნა </w:t>
      </w:r>
      <w:r>
        <w:rPr>
          <w:rFonts w:ascii="Times New Roman" w:hAnsi="Times New Roman"/>
          <w:color w:val="000000"/>
        </w:rPr>
        <w:t>.</w:t>
      </w:r>
    </w:p>
    <w:p w14:paraId="2CA52BAD" w14:textId="77777777" w:rsidR="006C0CF2" w:rsidRDefault="00000000">
      <w:pPr>
        <w:spacing w:before="269" w:after="269"/>
        <w:ind w:left="120"/>
      </w:pPr>
      <w:r>
        <w:rPr>
          <w:rFonts w:ascii="Times New Roman" w:hAnsi="Times New Roman"/>
          <w:color w:val="000000"/>
        </w:rPr>
        <w:t>თუმცა, არამგონია, ჯენული თავმდაბლად დაგვრთოს მისი ცემის უფლება. ეს ისე უნდა გავაკეთოთ, რომ ვერაფერი გაიგოს.</w:t>
      </w:r>
    </w:p>
    <w:p w14:paraId="57895E58"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ყველაფრისთვის მხოლოდ ერთი წუთი გექნება. თუ რამეს გააფუჭებ, გაქცევა მოგიწევს </w:t>
      </w:r>
      <w:r>
        <w:rPr>
          <w:rFonts w:ascii="Times New Roman" w:hAnsi="Times New Roman"/>
          <w:color w:val="000000"/>
        </w:rPr>
        <w:t>.</w:t>
      </w:r>
    </w:p>
    <w:p w14:paraId="4BF52F48"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ერთი წამი საკმარისი იქნება. თუ მართლა დაიჭერ მას </w:t>
      </w:r>
      <w:r>
        <w:rPr>
          <w:rFonts w:ascii="Times New Roman" w:hAnsi="Times New Roman"/>
          <w:color w:val="000000"/>
        </w:rPr>
        <w:t>.</w:t>
      </w:r>
    </w:p>
    <w:p w14:paraId="1823CAC7" w14:textId="77777777" w:rsidR="006C0CF2" w:rsidRDefault="00000000">
      <w:pPr>
        <w:spacing w:before="269" w:after="269"/>
        <w:ind w:left="120"/>
      </w:pPr>
      <w:r>
        <w:rPr>
          <w:rFonts w:ascii="Times New Roman" w:hAnsi="Times New Roman"/>
          <w:color w:val="000000"/>
        </w:rPr>
        <w:t>ხელი გავუწოდე და მაშინვე ჯადოსნური წრე დავხატე. მე და აიჯესს ერთმანეთის სრული ნდობა გვქონდა.</w:t>
      </w:r>
    </w:p>
    <w:p w14:paraId="3027042B" w14:textId="77777777" w:rsidR="006C0CF2" w:rsidRDefault="00000000">
      <w:pPr>
        <w:spacing w:before="269" w:after="269"/>
        <w:ind w:left="120"/>
      </w:pPr>
      <w:r>
        <w:rPr>
          <w:rFonts w:ascii="Times New Roman" w:hAnsi="Times New Roman"/>
          <w:color w:val="000000"/>
        </w:rPr>
        <w:t>და თითოეულმა ჩვენგანმა ძალიან კარგად იცოდა, რისი გაკეთება შეეძლო მეორეს. ბოლოს და ბოლოს, ჩვენ ოდესღაც მტრები ვიყავით, შემდეგ კი მოკავშირეები.</w:t>
      </w:r>
    </w:p>
    <w:p w14:paraId="63D7B139"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ქარი შეაჩერე და ხმებს მოუსმინე </w:t>
      </w:r>
      <w:r>
        <w:rPr>
          <w:rFonts w:ascii="Times New Roman" w:hAnsi="Times New Roman"/>
          <w:color w:val="000000"/>
        </w:rPr>
        <w:t>.</w:t>
      </w:r>
    </w:p>
    <w:p w14:paraId="64B6BC1C" w14:textId="77777777" w:rsidR="006C0CF2" w:rsidRDefault="00000000">
      <w:pPr>
        <w:spacing w:before="269" w:after="269"/>
        <w:ind w:left="120"/>
      </w:pPr>
      <w:r>
        <w:rPr>
          <w:rFonts w:ascii="Times New Roman" w:hAnsi="Times New Roman"/>
          <w:color w:val="000000"/>
        </w:rPr>
        <w:t>- „გოდეჰილდი“.</w:t>
      </w:r>
    </w:p>
    <w:p w14:paraId="515B674C" w14:textId="77777777" w:rsidR="006C0CF2" w:rsidRDefault="00000000">
      <w:pPr>
        <w:spacing w:before="269" w:after="269"/>
        <w:ind w:left="120"/>
      </w:pPr>
      <w:r>
        <w:rPr>
          <w:rFonts w:ascii="Times New Roman" w:hAnsi="Times New Roman"/>
          <w:color w:val="000000"/>
        </w:rPr>
        <w:t>ქვესკნელის მეფემ მარცხენა ხელიდან სისხლი ამოხეთქა და სისხლი თხელ სფეროდ გადაიქცა, რომელმაც ეს ფართო ოთახი დაფარა. შიგნით სრული სიმშვიდე ჩამოწვა და ქარის მგლები გაქრნენ.</w:t>
      </w:r>
    </w:p>
    <w:p w14:paraId="3A96A261" w14:textId="77777777" w:rsidR="006C0CF2" w:rsidRDefault="00000000">
      <w:pPr>
        <w:spacing w:before="269" w:after="269"/>
        <w:ind w:left="120"/>
      </w:pPr>
      <w:r>
        <w:rPr>
          <w:rFonts w:ascii="Times New Roman" w:hAnsi="Times New Roman"/>
          <w:color w:val="000000"/>
        </w:rPr>
        <w:t>„ბენო ეუნი“ გავფანტე და ამ მომენტში ზემოდან მზის სხივები გადმოგვეცა და ისევ გამოჩნდნენ კაშკაშა მგლები. კიდევ ერთხელ შევხედე მათ ჩემი ჯადოსნური თვალებით, მაგრამ, როგორც ჩანს, ისინი არ იყვნენ დამალული მგლის გამოჩენის პირობა.</w:t>
      </w:r>
    </w:p>
    <w:p w14:paraId="3FE03FED" w14:textId="77777777" w:rsidR="006C0CF2" w:rsidRDefault="00000000">
      <w:pPr>
        <w:spacing w:before="269" w:after="269"/>
        <w:ind w:left="120"/>
      </w:pPr>
      <w:r>
        <w:rPr>
          <w:rFonts w:ascii="Times New Roman" w:hAnsi="Times New Roman"/>
          <w:color w:val="000000"/>
        </w:rPr>
        <w:t>მაგრამ მაშინ რატომ დამალა ლინამ თავისი სული? იმ დროს, ჩვენზე თავდასხმის შედეგად, მსუბუქი მგლები თვალისმომჭრელ შუქს ასხივებდნენ. და ლინამ, როგორც ჩანს, რეფლექსურად დახუჭა თვალები.</w:t>
      </w:r>
    </w:p>
    <w:p w14:paraId="19013507" w14:textId="77777777" w:rsidR="006C0CF2" w:rsidRDefault="00000000">
      <w:pPr>
        <w:spacing w:before="269" w:after="269"/>
        <w:ind w:left="120"/>
      </w:pPr>
      <w:r>
        <w:rPr>
          <w:rFonts w:ascii="Times New Roman" w:hAnsi="Times New Roman"/>
          <w:color w:val="000000"/>
        </w:rPr>
        <w:t>„სული, რომელიც ყველაფერს მალავს, რომლის ფორმაც არ ჩანს“. თუ ამ სიტყვებს სიტყვასიტყვით გაიგებთ, მაშინ მისი ფორმა არ ჩანს. თუ მას სხვა კუთხით შეხედავთ, ჯენული მხოლოდ მაშინ ჩნდება, როცა ის არ ჩანს. და რატომღაც, მხოლოდ მათთვის, ვისაც საკუთარი თვალები დახუჭული აქვს. ის უხილავი არ არის, ის ნამდვილად არ არსებობს, როცა თვალები გახელილია.</w:t>
      </w:r>
    </w:p>
    <w:p w14:paraId="5E5BFD6C" w14:textId="77777777" w:rsidR="006C0CF2" w:rsidRDefault="00000000">
      <w:pPr>
        <w:spacing w:before="269" w:after="269"/>
        <w:ind w:left="120"/>
      </w:pPr>
      <w:r>
        <w:rPr>
          <w:rFonts w:ascii="Times New Roman" w:hAnsi="Times New Roman"/>
          <w:color w:val="000000"/>
        </w:rPr>
        <w:lastRenderedPageBreak/>
        <w:t>ეს, სავარაუდოდ, დამალული სულის თვისებაა. დავხუჭე ჩემი ჩვეულებრივი და ჯადოსნური თვალები. არანაირი ხმა არ გამიგია და მისი ყოფნა ვიგრძენი. მაგრამ ახლა დარწმუნებული ვიყავი, რომ ის აქ იყო.</w:t>
      </w:r>
    </w:p>
    <w:p w14:paraId="0A15F4B3" w14:textId="77777777" w:rsidR="006C0CF2" w:rsidRDefault="00000000">
      <w:pPr>
        <w:spacing w:before="269" w:after="269"/>
        <w:ind w:left="120"/>
      </w:pPr>
      <w:r>
        <w:rPr>
          <w:rFonts w:ascii="Times New Roman" w:hAnsi="Times New Roman"/>
          <w:color w:val="000000"/>
        </w:rPr>
        <w:t>ის თავს დამესხმება და დამმალვას შეეცდება. ხელი გავასწორე, წინ „ი გნეასი“ მქონდა და ხელი ჩავკიდე. იმ მომენტში ის მატერიალიზებული გახდა და არსებობა დაიწყო.</w:t>
      </w:r>
    </w:p>
    <w:p w14:paraId="0759300D" w14:textId="77777777" w:rsidR="006C0CF2" w:rsidRDefault="00000000">
      <w:pPr>
        <w:spacing w:before="269" w:after="269"/>
        <w:ind w:left="120"/>
      </w:pPr>
      <w:r>
        <w:rPr>
          <w:rFonts w:ascii="Times New Roman" w:hAnsi="Times New Roman"/>
          <w:color w:val="000000"/>
        </w:rPr>
        <w:t>ჩემი თავიდან ხრინწიანი ხმა გაისმა:</w:t>
      </w:r>
    </w:p>
    <w:p w14:paraId="03951EF8" w14:textId="77777777" w:rsidR="006C0CF2" w:rsidRDefault="00000000">
      <w:pPr>
        <w:spacing w:before="269" w:after="269"/>
        <w:ind w:left="120"/>
      </w:pPr>
      <w:r>
        <w:rPr>
          <w:rFonts w:ascii="Times New Roman" w:hAnsi="Times New Roman"/>
          <w:color w:val="000000"/>
        </w:rPr>
        <w:t>— ...ბრავო, ჩემი დანახვა შეუძლებელია, მაგრამ შენ მოახერხე ჩემი დაჭერა. გაიარე ანოს ვოლდიგოდში...</w:t>
      </w:r>
    </w:p>
    <w:p w14:paraId="0AD1C512" w14:textId="77777777" w:rsidR="006C0CF2" w:rsidRDefault="00000000">
      <w:pPr>
        <w:spacing w:before="269" w:after="269"/>
        <w:ind w:left="120"/>
      </w:pPr>
      <w:r>
        <w:rPr>
          <w:rFonts w:ascii="Times New Roman" w:hAnsi="Times New Roman"/>
          <w:color w:val="000000"/>
        </w:rPr>
        <w:t>კარის გაღების ხმა გაისმა და ვიგრძენი, როგორ გაუჩინარდა ხელიდან დამალული მგელი „მე გნეას“-ით. როდესაც თვალები გავახილე, დამალული მგელი აღარ იყო.</w:t>
      </w:r>
    </w:p>
    <w:p w14:paraId="2C820720" w14:textId="77777777" w:rsidR="006C0CF2" w:rsidRDefault="00000000">
      <w:pPr>
        <w:spacing w:before="269" w:after="269"/>
        <w:ind w:left="120"/>
      </w:pPr>
      <w:r>
        <w:rPr>
          <w:rFonts w:ascii="Times New Roman" w:hAnsi="Times New Roman"/>
          <w:color w:val="000000"/>
        </w:rPr>
        <w:t>იჯესი ჩემს წინ იდგა.</w:t>
      </w:r>
    </w:p>
    <w:p w14:paraId="13582A53"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აბა, როგორ არის </w:t>
      </w:r>
      <w:r>
        <w:rPr>
          <w:rFonts w:ascii="Times New Roman" w:hAnsi="Times New Roman"/>
          <w:color w:val="000000"/>
        </w:rPr>
        <w:t>?“ ვკითხე ლიქსის მეშვეობით.</w:t>
      </w:r>
    </w:p>
    <w:p w14:paraId="385C6182"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გეგონა, რომ რამეს შევცდებოდი? ამ ლეკვს რომ ვერაფერი შეემჩნია, დამალულ სივრცეში ნახვრეტი გავაკეთე და იქ ნიშანი დავდე. იქ „გატომით“ შეგიძლია გადაადგილდე </w:t>
      </w:r>
      <w:r>
        <w:rPr>
          <w:rFonts w:ascii="Times New Roman" w:hAnsi="Times New Roman"/>
          <w:color w:val="000000"/>
        </w:rPr>
        <w:t>.</w:t>
      </w:r>
    </w:p>
    <w:p w14:paraId="4B158A46" w14:textId="77777777" w:rsidR="006C0CF2" w:rsidRDefault="00000000">
      <w:pPr>
        <w:spacing w:before="269" w:after="269"/>
        <w:ind w:left="120"/>
      </w:pPr>
      <w:r>
        <w:rPr>
          <w:rFonts w:ascii="Times New Roman" w:hAnsi="Times New Roman"/>
          <w:color w:val="000000"/>
        </w:rPr>
        <w:t>თუ ჯადოსნურ სივრცეში ხვრელია, ყველას გამოყვანა ადვილი იქნება. დიჰიდდოატემის მიერ გახვრეტილი სივრცის სწრაფად შევსება შეუძლებელია.</w:t>
      </w:r>
    </w:p>
    <w:p w14:paraId="1466754D"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მომეცი ეს სულიერი გოგო და შენი ხელქვეითები </w:t>
      </w:r>
      <w:r>
        <w:rPr>
          <w:rFonts w:ascii="Times New Roman" w:hAnsi="Times New Roman"/>
          <w:color w:val="000000"/>
        </w:rPr>
        <w:t>.</w:t>
      </w:r>
    </w:p>
    <w:p w14:paraId="39AEC498" w14:textId="77777777" w:rsidR="006C0CF2" w:rsidRDefault="00000000">
      <w:pPr>
        <w:spacing w:before="269" w:after="269"/>
        <w:ind w:left="120"/>
      </w:pPr>
      <w:r>
        <w:rPr>
          <w:rFonts w:ascii="Times New Roman" w:hAnsi="Times New Roman"/>
          <w:color w:val="000000"/>
        </w:rPr>
        <w:t>მიუხედავად იმისა, რომ იძესი ჯიუტია, გილისირისისგან განსხვავებით, ის თავის დაპირებებს არ არღვევს. მსოფლიოში ყველაზე მეტად, ქვესკნელის მეფეს სძულს ბოროტება.</w:t>
      </w:r>
    </w:p>
    <w:p w14:paraId="00B8C8D9" w14:textId="77777777" w:rsidR="006C0CF2" w:rsidRDefault="00000000">
      <w:pPr>
        <w:spacing w:before="269" w:after="269"/>
        <w:ind w:left="120"/>
      </w:pPr>
      <w:r>
        <w:rPr>
          <w:rFonts w:ascii="Times New Roman" w:hAnsi="Times New Roman"/>
          <w:color w:val="000000"/>
        </w:rPr>
        <w:t xml:space="preserve">-იმედია </w:t>
      </w:r>
      <w:r>
        <w:rPr>
          <w:rFonts w:ascii="Times New Roman" w:hAnsi="Times New Roman"/>
          <w:i/>
          <w:color w:val="000000"/>
        </w:rPr>
        <w:t xml:space="preserve">არასდროს მომიწევს შენთან ჩხუბი </w:t>
      </w:r>
      <w:r>
        <w:rPr>
          <w:rFonts w:ascii="Times New Roman" w:hAnsi="Times New Roman"/>
          <w:color w:val="000000"/>
        </w:rPr>
        <w:t>.</w:t>
      </w:r>
    </w:p>
    <w:p w14:paraId="4BFDE733"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კარგი, საქმე ვარსკვლავების გასწორებაშია. ამჯერად საერთო მიზანი გვქონდა </w:t>
      </w:r>
      <w:r>
        <w:rPr>
          <w:rFonts w:ascii="Times New Roman" w:hAnsi="Times New Roman"/>
          <w:color w:val="000000"/>
        </w:rPr>
        <w:t>.</w:t>
      </w:r>
    </w:p>
    <w:p w14:paraId="669B7C79" w14:textId="77777777" w:rsidR="006C0CF2" w:rsidRDefault="00000000">
      <w:pPr>
        <w:spacing w:before="269" w:after="269"/>
        <w:ind w:left="120"/>
      </w:pPr>
      <w:r>
        <w:rPr>
          <w:rFonts w:ascii="Times New Roman" w:hAnsi="Times New Roman"/>
          <w:color w:val="000000"/>
        </w:rPr>
        <w:t>აიჯესი აქ დავტოვე და კარს მიღმა დერეფანში გავედი. გზად ჩემი ჯადოსნური თვალები რეის მხედველობის არეს მივაპყარი.</w:t>
      </w:r>
    </w:p>
    <w:p w14:paraId="7603174E" w14:textId="77777777" w:rsidR="006C0CF2" w:rsidRDefault="00000000">
      <w:pPr>
        <w:spacing w:before="269" w:after="269"/>
        <w:ind w:left="120"/>
      </w:pPr>
      <w:r>
        <w:rPr>
          <w:rFonts w:ascii="Times New Roman" w:hAnsi="Times New Roman"/>
          <w:color w:val="000000"/>
        </w:rPr>
        <w:t>და მე ვნახე სულების მეფე...</w:t>
      </w:r>
    </w:p>
    <w:p w14:paraId="6FA1F402" w14:textId="77777777" w:rsidR="006C0CF2" w:rsidRDefault="00000000">
      <w:pPr>
        <w:pStyle w:val="Heading2"/>
        <w:pageBreakBefore/>
        <w:spacing w:before="180" w:after="180"/>
        <w:ind w:left="120"/>
      </w:pPr>
      <w:bookmarkStart w:id="35" w:name="_§_35._სულიერი"/>
      <w:bookmarkEnd w:id="35"/>
      <w:r>
        <w:rPr>
          <w:rFonts w:ascii="Times New Roman" w:hAnsi="Times New Roman"/>
          <w:color w:val="000000"/>
          <w:sz w:val="33"/>
        </w:rPr>
        <w:lastRenderedPageBreak/>
        <w:t>§ 35. სულიერი მეფის გამოცდა</w:t>
      </w:r>
    </w:p>
    <w:p w14:paraId="331AE77D" w14:textId="77777777" w:rsidR="006C0CF2" w:rsidRDefault="00000000">
      <w:pPr>
        <w:spacing w:before="269" w:after="269"/>
        <w:ind w:left="120"/>
      </w:pPr>
      <w:r>
        <w:rPr>
          <w:rFonts w:ascii="Times New Roman" w:hAnsi="Times New Roman"/>
          <w:color w:val="000000"/>
        </w:rPr>
        <w:t>რეიმ ერთი ნაბიჯიც არ გადადგა მას შემდეგ, რაც სულთა მეფის სასამართლო პროცესი დაიწყო.</w:t>
      </w:r>
    </w:p>
    <w:p w14:paraId="2A2F7C81" w14:textId="77777777" w:rsidR="006C0CF2" w:rsidRDefault="00000000">
      <w:pPr>
        <w:spacing w:before="269" w:after="269"/>
        <w:ind w:left="120"/>
      </w:pPr>
      <w:r>
        <w:rPr>
          <w:rFonts w:ascii="Times New Roman" w:hAnsi="Times New Roman"/>
          <w:color w:val="000000"/>
        </w:rPr>
        <w:t>მის გარშემო იატაკიდან ათზე მეტი სულის ხმალი იყო გამოწეული, მაგრამ მან მათი ამოღება არც კი უცდია.</w:t>
      </w:r>
    </w:p>
    <w:p w14:paraId="7AC82F63" w14:textId="77777777" w:rsidR="006C0CF2" w:rsidRDefault="00000000">
      <w:pPr>
        <w:spacing w:before="269" w:after="269"/>
        <w:ind w:left="120"/>
      </w:pPr>
      <w:r>
        <w:rPr>
          <w:rFonts w:ascii="Times New Roman" w:hAnsi="Times New Roman"/>
          <w:color w:val="000000"/>
        </w:rPr>
        <w:t>მას გადაადგილება არ შეეძლო.</w:t>
      </w:r>
    </w:p>
    <w:p w14:paraId="6CCED097" w14:textId="77777777" w:rsidR="006C0CF2" w:rsidRDefault="00000000">
      <w:pPr>
        <w:spacing w:before="269" w:after="269"/>
        <w:ind w:left="120"/>
      </w:pPr>
      <w:r>
        <w:rPr>
          <w:rFonts w:ascii="Times New Roman" w:hAnsi="Times New Roman"/>
          <w:color w:val="000000"/>
        </w:rPr>
        <w:t>სულების მეფე რეისგან საკმაოდ შორს იდგა, ხმალი ქამარზე ედო და, როგორც ჩანდა, რაიმე მაგიის გამოყენებას არ აპირებდა.</w:t>
      </w:r>
    </w:p>
    <w:p w14:paraId="552512C9" w14:textId="77777777" w:rsidR="006C0CF2" w:rsidRDefault="00000000">
      <w:pPr>
        <w:spacing w:before="269" w:after="269"/>
        <w:ind w:left="120"/>
      </w:pPr>
      <w:r>
        <w:rPr>
          <w:rFonts w:ascii="Times New Roman" w:hAnsi="Times New Roman"/>
          <w:color w:val="000000"/>
        </w:rPr>
        <w:t>სულების მეფე უბრალოდ იდგა, ხელები გვერდებზე მოდუნებული ჰქონდა.</w:t>
      </w:r>
    </w:p>
    <w:p w14:paraId="0A4E9272" w14:textId="77777777" w:rsidR="006C0CF2" w:rsidRDefault="00000000">
      <w:pPr>
        <w:spacing w:before="269" w:after="269"/>
        <w:ind w:left="120"/>
      </w:pPr>
      <w:r>
        <w:rPr>
          <w:rFonts w:ascii="Times New Roman" w:hAnsi="Times New Roman"/>
          <w:color w:val="000000"/>
        </w:rPr>
        <w:t>და მას მაინც არ ჰქონდა ერთი სუსტი წერტილი.</w:t>
      </w:r>
    </w:p>
    <w:p w14:paraId="0354E8B3" w14:textId="77777777" w:rsidR="006C0CF2" w:rsidRDefault="00000000">
      <w:pPr>
        <w:spacing w:before="269" w:after="269"/>
        <w:ind w:left="120"/>
      </w:pPr>
      <w:r>
        <w:rPr>
          <w:rFonts w:ascii="Times New Roman" w:hAnsi="Times New Roman"/>
          <w:color w:val="000000"/>
        </w:rPr>
        <w:t>დემონად რეინკარნირებული რეის ხმლის უნარები კიდევ უფრო დახვეწილი გახდა, ვიდრე 2000 წლის წინ, როდესაც ის გმირი კანონი იყო. ბოლო 2000 წლის დემონებს შორისაც კი ცოტა იყო ისეთი, ვისაც შეეძლო მასთან თანაბარ პირობებში დაპირისპირება, რომ აღარაფერი ვთქვათ ამჟამინდელ ეპოქის დემონებზე.</w:t>
      </w:r>
    </w:p>
    <w:p w14:paraId="6B6FC0DD" w14:textId="77777777" w:rsidR="006C0CF2" w:rsidRDefault="00000000">
      <w:pPr>
        <w:spacing w:before="269" w:after="269"/>
        <w:ind w:left="120"/>
      </w:pPr>
      <w:r>
        <w:rPr>
          <w:rFonts w:ascii="Times New Roman" w:hAnsi="Times New Roman"/>
          <w:color w:val="000000"/>
        </w:rPr>
        <w:t>და იგივე რეი უკვე კუთხეში იყო მიგდებული, მოწინააღმდეგესთან ხმლების გადაჯვარედინების გარეშეც კი.</w:t>
      </w:r>
    </w:p>
    <w:p w14:paraId="3946D413" w14:textId="77777777" w:rsidR="006C0CF2" w:rsidRDefault="00000000">
      <w:pPr>
        <w:spacing w:before="269" w:after="269"/>
        <w:ind w:left="120"/>
      </w:pPr>
      <w:r>
        <w:rPr>
          <w:rFonts w:ascii="Times New Roman" w:hAnsi="Times New Roman"/>
          <w:color w:val="000000"/>
        </w:rPr>
        <w:t>მან იგრძნო სასიკვდილო საფრთხე, რომელსაც სულების მეფე მთელი სხეულიდან ასხივებდა. რეიმ კი იგრძნო, რომ მოკვდებოდა როგორც კი ხმალს წაართმევდა ხელს.</w:t>
      </w:r>
    </w:p>
    <w:p w14:paraId="6D42BC22" w14:textId="77777777" w:rsidR="006C0CF2" w:rsidRDefault="00000000">
      <w:pPr>
        <w:spacing w:before="269" w:after="269"/>
        <w:ind w:left="120"/>
      </w:pPr>
      <w:r>
        <w:rPr>
          <w:rFonts w:ascii="Times New Roman" w:hAnsi="Times New Roman"/>
          <w:color w:val="000000"/>
        </w:rPr>
        <w:t>ოფლი შუბლზე სდიოდა, ლოყებზე სდიოდა, თითქოს იქ დაგროვილი ზედმეტი დაძაბულობისგან იხსნიდა. რეიმ სუსტად გაიღიმა.</w:t>
      </w:r>
    </w:p>
    <w:p w14:paraId="34385F63" w14:textId="77777777" w:rsidR="006C0CF2" w:rsidRDefault="00000000">
      <w:pPr>
        <w:spacing w:before="269" w:after="269"/>
        <w:ind w:left="120"/>
      </w:pPr>
      <w:r>
        <w:rPr>
          <w:rFonts w:ascii="Times New Roman" w:hAnsi="Times New Roman"/>
          <w:color w:val="000000"/>
        </w:rPr>
        <w:t>„...ხომ არ ესხმი თავს? და ახლა უიარაღო ვარ“, - თქვა რეიმ, თითქოს ცდილობდა მის სვლას.</w:t>
      </w:r>
    </w:p>
    <w:p w14:paraId="71B01654" w14:textId="77777777" w:rsidR="006C0CF2" w:rsidRDefault="00000000">
      <w:pPr>
        <w:spacing w:before="269" w:after="269"/>
        <w:ind w:left="120"/>
      </w:pPr>
      <w:r>
        <w:rPr>
          <w:rFonts w:ascii="Times New Roman" w:hAnsi="Times New Roman"/>
          <w:color w:val="000000"/>
        </w:rPr>
        <w:t>სულთა მეფემ პასუხი არ გასცა და ნელა წაავლო ხელი ხმლის ტარს.</w:t>
      </w:r>
    </w:p>
    <w:p w14:paraId="0B558BA8" w14:textId="77777777" w:rsidR="006C0CF2" w:rsidRDefault="00000000">
      <w:pPr>
        <w:spacing w:before="269" w:after="269"/>
        <w:ind w:left="120"/>
      </w:pPr>
      <w:r>
        <w:rPr>
          <w:rFonts w:ascii="Times New Roman" w:hAnsi="Times New Roman"/>
          <w:color w:val="000000"/>
        </w:rPr>
        <w:t>როგორც კი ქარქაშიდან გაიხსნა, ხმლის პირი ძვირფასი ქვავით ბრწყინავდა. ნეფრიტის წიგნებში ეს სულიერი ხმალი იყო მოხსენიებული.</w:t>
      </w:r>
    </w:p>
    <w:p w14:paraId="6BDB5850" w14:textId="77777777" w:rsidR="006C0CF2" w:rsidRDefault="00000000">
      <w:pPr>
        <w:spacing w:before="269" w:after="269"/>
        <w:ind w:left="120"/>
      </w:pPr>
      <w:r>
        <w:rPr>
          <w:rFonts w:ascii="Times New Roman" w:hAnsi="Times New Roman"/>
          <w:color w:val="000000"/>
        </w:rPr>
        <w:t>— ძვირფასო ეილუარო? სული, რომელიც ბეჭედს აკრავს ძვირფასი ქვის პენტაგრამაზე ამოკვეთილ სამიზნეს.</w:t>
      </w:r>
    </w:p>
    <w:p w14:paraId="58D7DC50" w14:textId="77777777" w:rsidR="006C0CF2" w:rsidRDefault="00000000">
      <w:pPr>
        <w:spacing w:before="269" w:after="269"/>
        <w:ind w:left="120"/>
      </w:pPr>
      <w:r>
        <w:rPr>
          <w:rFonts w:ascii="Times New Roman" w:hAnsi="Times New Roman"/>
          <w:color w:val="000000"/>
        </w:rPr>
        <w:t>სულების მეფე ჩუმად იყო და მხოლოდ ნიღბის უკნიდან ცივსისხლიანი მზერით პასუხობდა.</w:t>
      </w:r>
    </w:p>
    <w:p w14:paraId="6C2BCE97" w14:textId="77777777" w:rsidR="006C0CF2" w:rsidRDefault="00000000">
      <w:pPr>
        <w:spacing w:before="269" w:after="269"/>
        <w:ind w:left="120"/>
      </w:pPr>
      <w:r>
        <w:rPr>
          <w:rFonts w:ascii="Times New Roman" w:hAnsi="Times New Roman"/>
          <w:color w:val="000000"/>
        </w:rPr>
        <w:lastRenderedPageBreak/>
        <w:t>„კარგი, დროა დავიწყოთ“, თქვა რეიმ და საბოლოოდ გადაწყვიტა.</w:t>
      </w:r>
    </w:p>
    <w:p w14:paraId="67A1556A" w14:textId="77777777" w:rsidR="006C0CF2" w:rsidRDefault="00000000">
      <w:pPr>
        <w:spacing w:before="269" w:after="269"/>
        <w:ind w:left="120"/>
      </w:pPr>
      <w:r>
        <w:rPr>
          <w:rFonts w:ascii="Times New Roman" w:hAnsi="Times New Roman"/>
          <w:color w:val="000000"/>
        </w:rPr>
        <w:t>მომდევნო წამს მისი სხეული გაქრა და კვალი დატოვა. რეი იატაკში ჩარგული ერთ-ერთი ზანპაკუტოს, ურღვევი ჯერიასკენ დაიძრა. ეს არის სული, რომელიც ჭორებისა და ლეგენდებისგან დაიბადა ხმლის შესახებ, რომლის გატეხვა შეუძლებელია და რეის ხელში ის მარტივი, მაგრამ ძლიერი იარაღი იქნება.</w:t>
      </w:r>
    </w:p>
    <w:p w14:paraId="3356A657" w14:textId="77777777" w:rsidR="006C0CF2" w:rsidRDefault="00000000">
      <w:pPr>
        <w:spacing w:before="269" w:after="269"/>
        <w:ind w:left="120"/>
      </w:pPr>
      <w:r>
        <w:rPr>
          <w:rFonts w:ascii="Times New Roman" w:hAnsi="Times New Roman"/>
          <w:color w:val="000000"/>
        </w:rPr>
        <w:t>რეიმ ხმალს ხელი დასწვდა და შემდეგ თვალები გაუფართოვდა. სულების მეფე ურღვევისკენ გაიქცა, რეიზე სწრაფადაც კი.</w:t>
      </w:r>
    </w:p>
    <w:p w14:paraId="1E38217D" w14:textId="77777777" w:rsidR="006C0CF2" w:rsidRDefault="00000000">
      <w:pPr>
        <w:spacing w:before="269" w:after="269"/>
        <w:ind w:left="120"/>
      </w:pPr>
      <w:r>
        <w:rPr>
          <w:rFonts w:ascii="Times New Roman" w:hAnsi="Times New Roman"/>
          <w:color w:val="000000"/>
        </w:rPr>
        <w:t>- ხჰ!..</w:t>
      </w:r>
    </w:p>
    <w:p w14:paraId="6A696FA1" w14:textId="77777777" w:rsidR="006C0CF2" w:rsidRDefault="00000000">
      <w:pPr>
        <w:spacing w:before="269" w:after="269"/>
        <w:ind w:left="120"/>
      </w:pPr>
      <w:r>
        <w:rPr>
          <w:rFonts w:ascii="Times New Roman" w:hAnsi="Times New Roman"/>
          <w:color w:val="000000"/>
        </w:rPr>
        <w:t>პრეშისის ჰორიზონტალური დარტყმა, ელვასავით სწრაფი, რეის დაეცა.</w:t>
      </w:r>
    </w:p>
    <w:p w14:paraId="69EC6EAB" w14:textId="77777777" w:rsidR="006C0CF2" w:rsidRDefault="00000000">
      <w:pPr>
        <w:spacing w:before="269" w:after="269"/>
        <w:ind w:left="120"/>
      </w:pPr>
      <w:r>
        <w:rPr>
          <w:rFonts w:ascii="Times New Roman" w:hAnsi="Times New Roman"/>
          <w:color w:val="000000"/>
        </w:rPr>
        <w:t>მისმა წვერმა რეის კანი იმ წამსვე გაუჭრა, სანამ ის უკან გადახტებოდა.</w:t>
      </w:r>
    </w:p>
    <w:p w14:paraId="2E5E87A4" w14:textId="77777777" w:rsidR="006C0CF2" w:rsidRDefault="00000000">
      <w:pPr>
        <w:spacing w:before="269" w:after="269"/>
        <w:ind w:left="120"/>
      </w:pPr>
      <w:r>
        <w:rPr>
          <w:rFonts w:ascii="Times New Roman" w:hAnsi="Times New Roman"/>
          <w:color w:val="000000"/>
        </w:rPr>
        <w:t>როგორც კი მეფეს მოშორდა და წამოდგომა სცადა, მკერდზე ფართო ჭრილობა გაიხსნა.</w:t>
      </w:r>
    </w:p>
    <w:p w14:paraId="7B86592B" w14:textId="77777777" w:rsidR="006C0CF2" w:rsidRDefault="00000000">
      <w:pPr>
        <w:spacing w:before="269" w:after="269"/>
        <w:ind w:left="120"/>
      </w:pPr>
      <w:r>
        <w:rPr>
          <w:rFonts w:ascii="Times New Roman" w:hAnsi="Times New Roman"/>
          <w:color w:val="000000"/>
        </w:rPr>
        <w:t>მასზე მანათობელი ჯადოსნური ხაზი გამოჩნდა. რეიმ სუნთქვა შეეკრა.</w:t>
      </w:r>
    </w:p>
    <w:p w14:paraId="6C17C878" w14:textId="77777777" w:rsidR="006C0CF2" w:rsidRDefault="00000000">
      <w:pPr>
        <w:spacing w:before="269" w:after="269"/>
        <w:ind w:left="120"/>
      </w:pPr>
      <w:r>
        <w:rPr>
          <w:rFonts w:ascii="Times New Roman" w:hAnsi="Times New Roman"/>
          <w:color w:val="000000"/>
        </w:rPr>
        <w:t>- თუ პენტაგრამის დახატვას აპირებ, ნათელი იქნება, თუ სად დაარტყამ შემდეგ. ასეთი თავდაჯერებული ხარ საკუთარ თავში?</w:t>
      </w:r>
    </w:p>
    <w:p w14:paraId="67729B8D" w14:textId="77777777" w:rsidR="006C0CF2" w:rsidRDefault="00000000">
      <w:pPr>
        <w:spacing w:before="269" w:after="269"/>
        <w:ind w:left="120"/>
      </w:pPr>
      <w:r>
        <w:rPr>
          <w:rFonts w:ascii="Times New Roman" w:hAnsi="Times New Roman"/>
          <w:color w:val="000000"/>
        </w:rPr>
        <w:t>რეიმ ორივე ხელით ჯადოსნური წრე შემოხაზა და წმინდა ალი, „საიფიო“, გამოიძახა. გათავისუფლებული წმინდა ალი თექვსმეტ ნაწილად გაიყო და ყველა მხრიდან სულიერი მეფისკენ გაიქცა.</w:t>
      </w:r>
    </w:p>
    <w:p w14:paraId="32C66915" w14:textId="77777777" w:rsidR="006C0CF2" w:rsidRDefault="00000000">
      <w:pPr>
        <w:spacing w:before="269" w:after="269"/>
        <w:ind w:left="120"/>
      </w:pPr>
      <w:r>
        <w:rPr>
          <w:rFonts w:ascii="Times New Roman" w:hAnsi="Times New Roman"/>
          <w:color w:val="000000"/>
        </w:rPr>
        <w:t>თუმცა, როგორც კი სულიერი მეფის ხელი შეირყა, 16 ცეცხლის ძირზე ჯადოსნური ხაზით პენტაგრამა დახატეს. წმინდა ალი მყისიერად შეიწოვა და პენტაგრამაში ჩაკეტა. წითელი ძვირფასი ქვა მაშინვე დაეცა.</w:t>
      </w:r>
    </w:p>
    <w:p w14:paraId="00BA23F3" w14:textId="77777777" w:rsidR="006C0CF2" w:rsidRDefault="00000000">
      <w:pPr>
        <w:spacing w:before="269" w:after="269"/>
        <w:ind w:left="120"/>
      </w:pPr>
      <w:r>
        <w:rPr>
          <w:rFonts w:ascii="Times New Roman" w:hAnsi="Times New Roman"/>
          <w:color w:val="000000"/>
        </w:rPr>
        <w:t>— მინდა, რომ შემეძლოს „კითხვის“ გამოყენება მაინც.</w:t>
      </w:r>
    </w:p>
    <w:p w14:paraId="0001C22D" w14:textId="77777777" w:rsidR="006C0CF2" w:rsidRDefault="00000000">
      <w:pPr>
        <w:spacing w:before="269" w:after="269"/>
        <w:ind w:left="120"/>
      </w:pPr>
      <w:r>
        <w:rPr>
          <w:rFonts w:ascii="Times New Roman" w:hAnsi="Times New Roman"/>
          <w:color w:val="000000"/>
        </w:rPr>
        <w:t xml:space="preserve">რეიმ ორივე ხელით კვლავ დახატა ჯადოსნური წრეები. ამჯერად მან მარჯვენა ხელში მოქსოვა ფორმულა „საიფიო“, ხოლო მარცხენათი „ვიგუორა </w:t>
      </w:r>
      <w:r>
        <w:rPr>
          <w:rFonts w:ascii="Times New Roman" w:hAnsi="Times New Roman"/>
          <w:color w:val="000000"/>
          <w:sz w:val="18"/>
          <w:vertAlign w:val="superscript"/>
        </w:rPr>
        <w:t>1 “.</w:t>
      </w:r>
    </w:p>
    <w:p w14:paraId="5E82E1DC" w14:textId="77777777" w:rsidR="006C0CF2" w:rsidRDefault="00000000">
      <w:pPr>
        <w:spacing w:before="269" w:after="269"/>
        <w:ind w:left="120"/>
      </w:pPr>
      <w:r>
        <w:rPr>
          <w:rFonts w:ascii="Times New Roman" w:hAnsi="Times New Roman"/>
          <w:color w:val="000000"/>
        </w:rPr>
        <w:t>- როგორ მოგწონს ეს?</w:t>
      </w:r>
    </w:p>
    <w:p w14:paraId="5E1F8C06" w14:textId="77777777" w:rsidR="006C0CF2" w:rsidRDefault="00000000">
      <w:pPr>
        <w:spacing w:before="269" w:after="269"/>
        <w:ind w:left="120"/>
      </w:pPr>
      <w:r>
        <w:rPr>
          <w:rFonts w:ascii="Times New Roman" w:hAnsi="Times New Roman"/>
          <w:color w:val="000000"/>
        </w:rPr>
        <w:t>რეიმ მარჯვენა ხელი გაიწოდა და სულთა მეფეს 32 „სიფიოს“ შელოცვა აწვიმა.</w:t>
      </w:r>
    </w:p>
    <w:p w14:paraId="7B4BA096" w14:textId="77777777" w:rsidR="006C0CF2" w:rsidRDefault="00000000">
      <w:pPr>
        <w:spacing w:before="269" w:after="269"/>
        <w:ind w:left="120"/>
      </w:pPr>
      <w:r>
        <w:rPr>
          <w:rFonts w:ascii="Times New Roman" w:hAnsi="Times New Roman"/>
          <w:color w:val="000000"/>
        </w:rPr>
        <w:t>— …</w:t>
      </w:r>
    </w:p>
    <w:p w14:paraId="1F5C959A" w14:textId="77777777" w:rsidR="006C0CF2" w:rsidRDefault="00000000">
      <w:pPr>
        <w:spacing w:before="269" w:after="269"/>
        <w:ind w:left="120"/>
      </w:pPr>
      <w:r>
        <w:rPr>
          <w:rFonts w:ascii="Times New Roman" w:hAnsi="Times New Roman"/>
          <w:color w:val="000000"/>
        </w:rPr>
        <w:t>სულთა მეფემ ჩუმად მოქაჩა ხმალი. მყისიერად მან უამრავი პენტაგრამა დახატა და ყველა „საიფიო“ გაქრა. მხოლოდ 32 წითელი ძვირფასი ქვა დარჩა, რომლებშიც ეს შელოცვები იყო დალუქული.</w:t>
      </w:r>
    </w:p>
    <w:p w14:paraId="3DE3F935" w14:textId="77777777" w:rsidR="006C0CF2" w:rsidRDefault="00000000">
      <w:pPr>
        <w:spacing w:before="269" w:after="269"/>
        <w:ind w:left="120"/>
      </w:pPr>
      <w:r>
        <w:rPr>
          <w:rFonts w:ascii="Times New Roman" w:hAnsi="Times New Roman"/>
          <w:color w:val="000000"/>
        </w:rPr>
        <w:lastRenderedPageBreak/>
        <w:t>მომდევნო წამს იატაკი გაიბზარა. ადგილი, სადაც სულიერი მეფე იდგა, მყისიერად ჩამოინგრა და იატაკის ნგრევის შედეგად წარმოქმნილი ნამსხვრევები სულიერ მეფეზე დაეცა.</w:t>
      </w:r>
    </w:p>
    <w:p w14:paraId="6DDC2BEF" w14:textId="77777777" w:rsidR="006C0CF2" w:rsidRDefault="00000000">
      <w:pPr>
        <w:spacing w:before="269" w:after="269"/>
        <w:ind w:left="120"/>
      </w:pPr>
      <w:r>
        <w:rPr>
          <w:rFonts w:ascii="Times New Roman" w:hAnsi="Times New Roman"/>
          <w:color w:val="000000"/>
        </w:rPr>
        <w:t>„ვიგუორა“ მტრის ფეხების ქვეშ მიწას ანადგურებს, ნამსხვრევებით, ასევე მიწითა და ქვიშით ზღუდავს მათ მოძრაობასა და შეტევებს.</w:t>
      </w:r>
    </w:p>
    <w:p w14:paraId="328E6D2E" w14:textId="77777777" w:rsidR="006C0CF2" w:rsidRDefault="00000000">
      <w:pPr>
        <w:spacing w:before="269" w:after="269"/>
        <w:ind w:left="120"/>
      </w:pPr>
      <w:r>
        <w:rPr>
          <w:rFonts w:ascii="Times New Roman" w:hAnsi="Times New Roman"/>
          <w:color w:val="000000"/>
        </w:rPr>
        <w:t>ეს დიდ ზიანს არ აყენებს, მაგრამ დროს მაინც იგებს. ვიგუორას დარტყმითი ტალღის შედეგად ურღვევი ჯერია რეისკენ გაფრინდა.</w:t>
      </w:r>
    </w:p>
    <w:p w14:paraId="1CFF5335" w14:textId="77777777" w:rsidR="006C0CF2" w:rsidRDefault="00000000">
      <w:pPr>
        <w:spacing w:before="269" w:after="269"/>
        <w:ind w:left="120"/>
      </w:pPr>
      <w:r>
        <w:rPr>
          <w:rFonts w:ascii="Times New Roman" w:hAnsi="Times New Roman"/>
          <w:color w:val="000000"/>
        </w:rPr>
        <w:t>და როცა უკვე ხელში აიღო...</w:t>
      </w:r>
    </w:p>
    <w:p w14:paraId="0A27D566" w14:textId="77777777" w:rsidR="006C0CF2" w:rsidRDefault="00000000">
      <w:pPr>
        <w:spacing w:before="269" w:after="269"/>
        <w:ind w:left="120"/>
      </w:pPr>
      <w:r>
        <w:rPr>
          <w:rFonts w:ascii="Times New Roman" w:hAnsi="Times New Roman"/>
          <w:color w:val="000000"/>
        </w:rPr>
        <w:t>- უჰ...</w:t>
      </w:r>
    </w:p>
    <w:p w14:paraId="353265EC" w14:textId="77777777" w:rsidR="006C0CF2" w:rsidRDefault="00000000">
      <w:pPr>
        <w:spacing w:before="269" w:after="269"/>
        <w:ind w:left="120"/>
      </w:pPr>
      <w:r>
        <w:rPr>
          <w:rFonts w:ascii="Times New Roman" w:hAnsi="Times New Roman"/>
          <w:color w:val="000000"/>
        </w:rPr>
        <w:t>მისი მარჯვენა ხელიდან ახალი სისხლი იღვრებოდა და მისგან გადმოვარდნილი ურღვევი მიწას ხვრეტდა. სულების მეფე რეის წინ იდგა, რომელმაც უპრობლემოდ დაძლია „ვიგუორა“.</w:t>
      </w:r>
    </w:p>
    <w:p w14:paraId="697CED97" w14:textId="77777777" w:rsidR="006C0CF2" w:rsidRDefault="00000000">
      <w:pPr>
        <w:spacing w:before="269" w:after="269"/>
        <w:ind w:left="120"/>
      </w:pPr>
      <w:r>
        <w:rPr>
          <w:rFonts w:ascii="Times New Roman" w:hAnsi="Times New Roman"/>
          <w:color w:val="000000"/>
        </w:rPr>
        <w:t>ამით მან რეის არა მხოლოდ თითი მოაჭრა, არამედ მკერდზე დიაგონალური ჭრილიც დაუტოვა. სულ პენტაგრამის 3 ხაზი იყო. მის სრულ დასრულებამდე მხოლოდ ორი დარჩა. რის შემდეგაც რეი ძვირფას ქვაში იქნება დაბეჭდილი.</w:t>
      </w:r>
    </w:p>
    <w:p w14:paraId="78B3B868" w14:textId="77777777" w:rsidR="006C0CF2" w:rsidRDefault="00000000">
      <w:pPr>
        <w:spacing w:before="269" w:after="269"/>
        <w:ind w:left="120"/>
      </w:pPr>
      <w:r>
        <w:rPr>
          <w:rFonts w:ascii="Times New Roman" w:hAnsi="Times New Roman"/>
          <w:color w:val="000000"/>
        </w:rPr>
        <w:t>სულების ბუნებიდან გამომდინარე, ის არ მოკვდება, მაგრამ თითის განძრევასაც ვერ შეძლებს.</w:t>
      </w:r>
    </w:p>
    <w:p w14:paraId="21B665F8" w14:textId="77777777" w:rsidR="006C0CF2" w:rsidRDefault="00000000">
      <w:pPr>
        <w:spacing w:before="269" w:after="269"/>
        <w:ind w:left="120"/>
      </w:pPr>
      <w:r>
        <w:rPr>
          <w:rFonts w:ascii="Times New Roman" w:hAnsi="Times New Roman"/>
          <w:color w:val="000000"/>
        </w:rPr>
        <w:t>რეი უკან გადახტა და მოწინააღმდეგესთან გარკვეული მანძილი შეინარჩუნა.</w:t>
      </w:r>
    </w:p>
    <w:p w14:paraId="6D729C0E" w14:textId="77777777" w:rsidR="006C0CF2" w:rsidRDefault="00000000">
      <w:pPr>
        <w:spacing w:before="269" w:after="269"/>
        <w:ind w:left="120"/>
      </w:pPr>
      <w:r>
        <w:rPr>
          <w:rFonts w:ascii="Times New Roman" w:hAnsi="Times New Roman"/>
          <w:color w:val="000000"/>
        </w:rPr>
        <w:t>„ეს დამთხვევა არ არის, არა?“ ჰკითხა მას რეიმ. „მე შვიდი საფუძველი მაქვს. ნაკლებად სავარაუდოა, რომ შეძლებ ჩემს მოკვლას, რაც არ უნდა ძლიერი იყოს შენი ზანპაკუტო და მაგია. მაგრამ შენ ძვირფას ეილუარუს იყენებ. თითქოს ყველაფერი იცი ჩემ შესახებ.“</w:t>
      </w:r>
    </w:p>
    <w:p w14:paraId="60D9B16E" w14:textId="77777777" w:rsidR="006C0CF2" w:rsidRDefault="00000000">
      <w:pPr>
        <w:spacing w:before="269" w:after="269"/>
        <w:ind w:left="120"/>
      </w:pPr>
      <w:r>
        <w:rPr>
          <w:rFonts w:ascii="Times New Roman" w:hAnsi="Times New Roman"/>
          <w:color w:val="000000"/>
        </w:rPr>
        <w:t>რეის მოკვლა მისი შვიდი ფუნდამენტური უნარით თითქმის შეუძლებელია. მასთან ბრძოლისას მისი გამორთვა უფრო ადვილია, ვიდრე მოკვლის მცდელობა.</w:t>
      </w:r>
    </w:p>
    <w:p w14:paraId="1A78BBFA" w14:textId="77777777" w:rsidR="006C0CF2" w:rsidRDefault="00000000">
      <w:pPr>
        <w:spacing w:before="269" w:after="269"/>
        <w:ind w:left="120"/>
      </w:pPr>
      <w:r>
        <w:rPr>
          <w:rFonts w:ascii="Times New Roman" w:hAnsi="Times New Roman"/>
          <w:color w:val="000000"/>
        </w:rPr>
        <w:t>— …ოდესმე მოგიწია ჩემთან ჩხუბი?</w:t>
      </w:r>
    </w:p>
    <w:p w14:paraId="24D038B1" w14:textId="77777777" w:rsidR="006C0CF2" w:rsidRDefault="00000000">
      <w:pPr>
        <w:spacing w:before="269" w:after="269"/>
        <w:ind w:left="120"/>
      </w:pPr>
      <w:r>
        <w:rPr>
          <w:rFonts w:ascii="Times New Roman" w:hAnsi="Times New Roman"/>
          <w:color w:val="000000"/>
        </w:rPr>
        <w:t>სულთა მეფემ რეის კითხვას არ უპასუხა.</w:t>
      </w:r>
    </w:p>
    <w:p w14:paraId="631BB418" w14:textId="77777777" w:rsidR="006C0CF2" w:rsidRDefault="00000000">
      <w:pPr>
        <w:spacing w:before="269" w:after="269"/>
        <w:ind w:left="120"/>
      </w:pPr>
      <w:r>
        <w:rPr>
          <w:rFonts w:ascii="Times New Roman" w:hAnsi="Times New Roman"/>
          <w:color w:val="000000"/>
        </w:rPr>
        <w:t>„მეჩვენება, რომ თავიდანვე იცოდი, რისი გაკეთება შემეძლო. არამგონია, შენთან ერთად თამაში მჭირდებოდეს“, - თქვა რეიმ და ხელები ასწია. „ვნებდები. ჯობია ანოსის მოსვლას დაველოდო, ვიდრე ასე გავაგრძელო ტესტის ჩაბარება“.</w:t>
      </w:r>
    </w:p>
    <w:p w14:paraId="38D8D5BC" w14:textId="77777777" w:rsidR="006C0CF2" w:rsidRDefault="00000000">
      <w:pPr>
        <w:spacing w:before="269" w:after="269"/>
        <w:ind w:left="120"/>
      </w:pPr>
      <w:r>
        <w:rPr>
          <w:rFonts w:ascii="Times New Roman" w:hAnsi="Times New Roman"/>
          <w:color w:val="000000"/>
        </w:rPr>
        <w:t>როგორც კი რეიმ ეს თქვა, სულების მეფე მის თვალწინ გამოჩნდა.</w:t>
      </w:r>
    </w:p>
    <w:p w14:paraId="718C5F0A" w14:textId="77777777" w:rsidR="006C0CF2" w:rsidRDefault="00000000">
      <w:pPr>
        <w:spacing w:before="269" w:after="269"/>
        <w:ind w:left="120"/>
      </w:pPr>
      <w:r>
        <w:rPr>
          <w:rFonts w:ascii="Times New Roman" w:hAnsi="Times New Roman"/>
          <w:color w:val="000000"/>
        </w:rPr>
        <w:lastRenderedPageBreak/>
        <w:t>თითქოს ცდილობდა ეჩვენებინა, რომ მასთან კამათი უაზრო იყო, მან ეილუადოს ხმალი ესროლა. ფრთხილმა რეიმ ბოლო მომენტში აირიდა ხმლი და მოწინააღმდეგეს შორს დაიძრა.</w:t>
      </w:r>
    </w:p>
    <w:p w14:paraId="3127095B" w14:textId="77777777" w:rsidR="006C0CF2" w:rsidRDefault="00000000">
      <w:pPr>
        <w:spacing w:before="269" w:after="269"/>
        <w:ind w:left="120"/>
      </w:pPr>
      <w:r>
        <w:rPr>
          <w:rFonts w:ascii="Times New Roman" w:hAnsi="Times New Roman"/>
          <w:color w:val="000000"/>
        </w:rPr>
        <w:t>„სამწუხაროდ, სულების მეფეს გამოცდის გაგრძელება კიდევ ცოტა ხნით სურს“, - გაისმა უზარმაზარი ხის, ენიუნიენის ხმა.</w:t>
      </w:r>
    </w:p>
    <w:p w14:paraId="419EB250" w14:textId="77777777" w:rsidR="006C0CF2" w:rsidRDefault="00000000">
      <w:pPr>
        <w:spacing w:before="269" w:after="269"/>
        <w:ind w:left="120"/>
      </w:pPr>
      <w:r>
        <w:rPr>
          <w:rFonts w:ascii="Times New Roman" w:hAnsi="Times New Roman"/>
          <w:color w:val="000000"/>
        </w:rPr>
        <w:t>„...ამიტომ ის აქედან ასე უცებ არ გაგვიშვებს“, - წუწუნებდა რეი, თითქოს მისი ცუდი წინათგრძნობა ახდა, და სულების მეფის ყოველ მოძრაობას აკვირდებოდა.</w:t>
      </w:r>
    </w:p>
    <w:p w14:paraId="002B8121" w14:textId="77777777" w:rsidR="006C0CF2" w:rsidRDefault="00000000">
      <w:pPr>
        <w:spacing w:before="269" w:after="269"/>
        <w:ind w:left="120"/>
      </w:pPr>
      <w:r>
        <w:rPr>
          <w:rFonts w:ascii="Times New Roman" w:hAnsi="Times New Roman"/>
          <w:color w:val="000000"/>
        </w:rPr>
        <w:t>და მაინც, შიშველი ხელებით მის წინააღმდეგ ერთი წუთითაც კი ვერ გაძლებდა. სულების მეფე მიუახლოვდა მას და კონტრზომაზე ფიქრის საშუალებაც არ მისცა.</w:t>
      </w:r>
    </w:p>
    <w:p w14:paraId="20058F34" w14:textId="77777777" w:rsidR="006C0CF2" w:rsidRDefault="00000000">
      <w:pPr>
        <w:spacing w:before="269" w:after="269"/>
        <w:ind w:left="120"/>
      </w:pPr>
      <w:r>
        <w:rPr>
          <w:rFonts w:ascii="Times New Roman" w:hAnsi="Times New Roman"/>
          <w:color w:val="000000"/>
        </w:rPr>
        <w:t>მოწინააღმდეგისგან დისტანცირების მცდელობისას, რეი კიდევ უფრო უკან დაიხია. მაგრამ მოულოდნელად, მის უკან უამრავი ელვა დაეცა, თითქოს გზის გადაკეტვას ცდილობდა.</w:t>
      </w:r>
    </w:p>
    <w:p w14:paraId="10538AEC" w14:textId="77777777" w:rsidR="006C0CF2" w:rsidRDefault="00000000">
      <w:pPr>
        <w:spacing w:before="269" w:after="269"/>
        <w:ind w:left="120"/>
      </w:pPr>
      <w:r>
        <w:rPr>
          <w:rFonts w:ascii="Times New Roman" w:hAnsi="Times New Roman"/>
          <w:color w:val="000000"/>
        </w:rPr>
        <w:t>ისინი გალიაში შებრუნდნენ და რეის გაქცევის გზა გადაუჭრეს. თვალის კუთხით მან ფერია დაინახა, რომელსაც ჩაქუჩი ეჭირა. ეს გიგადიასი იყო, ქარისა და ელვის სული.</w:t>
      </w:r>
    </w:p>
    <w:p w14:paraId="7005371B" w14:textId="77777777" w:rsidR="006C0CF2" w:rsidRDefault="00000000">
      <w:pPr>
        <w:spacing w:before="269" w:after="269"/>
        <w:ind w:left="120"/>
      </w:pPr>
      <w:r>
        <w:rPr>
          <w:rFonts w:ascii="Times New Roman" w:hAnsi="Times New Roman"/>
          <w:color w:val="000000"/>
        </w:rPr>
        <w:t>- უჰ...!</w:t>
      </w:r>
    </w:p>
    <w:p w14:paraId="131FE991" w14:textId="77777777" w:rsidR="006C0CF2" w:rsidRDefault="00000000">
      <w:pPr>
        <w:spacing w:before="269" w:after="269"/>
        <w:ind w:left="120"/>
      </w:pPr>
      <w:r>
        <w:rPr>
          <w:rFonts w:ascii="Times New Roman" w:hAnsi="Times New Roman"/>
          <w:color w:val="000000"/>
        </w:rPr>
        <w:t>რეის სახე ტკივილისგან შეჭმუხნული ჰქონდა.</w:t>
      </w:r>
    </w:p>
    <w:p w14:paraId="4A5022BC" w14:textId="77777777" w:rsidR="006C0CF2" w:rsidRDefault="00000000">
      <w:pPr>
        <w:spacing w:before="269" w:after="269"/>
        <w:ind w:left="120"/>
      </w:pPr>
      <w:r>
        <w:rPr>
          <w:rFonts w:ascii="Times New Roman" w:hAnsi="Times New Roman"/>
          <w:color w:val="000000"/>
        </w:rPr>
        <w:t>ბასრი ტოტები მის ფეხებს უღრღნიდა. ყველა სული სულების მეფის მხარეს იყო. იატაკიდან ამოსული უთვალავი ტოტი, რომელიც რეის სხეულს უღრღნიდა და ამ ადგილს აკავშირებდა, თითქოს უზარმაზარი ხის, ენიუნიენის, სიტყვებს რეალობაში განასახიერებდა.</w:t>
      </w:r>
    </w:p>
    <w:p w14:paraId="7F5175F0" w14:textId="77777777" w:rsidR="006C0CF2" w:rsidRDefault="00000000">
      <w:pPr>
        <w:spacing w:before="269" w:after="269"/>
        <w:ind w:left="120"/>
      </w:pPr>
      <w:r>
        <w:rPr>
          <w:rFonts w:ascii="Times New Roman" w:hAnsi="Times New Roman"/>
          <w:color w:val="000000"/>
        </w:rPr>
        <w:t>- ღა-ა-ა...!</w:t>
      </w:r>
    </w:p>
    <w:p w14:paraId="73266AC0" w14:textId="77777777" w:rsidR="006C0CF2" w:rsidRDefault="00000000">
      <w:pPr>
        <w:spacing w:before="269" w:after="269"/>
        <w:ind w:left="120"/>
      </w:pPr>
      <w:r>
        <w:rPr>
          <w:rFonts w:ascii="Times New Roman" w:hAnsi="Times New Roman"/>
          <w:color w:val="000000"/>
        </w:rPr>
        <w:t>შვიდი ბაზით რეის მოკვლა შეუძლებელი იყო, მაგრამ ტოტები მხოლოდ მის შეჩერებას ცდილობდნენ.</w:t>
      </w:r>
    </w:p>
    <w:p w14:paraId="23DA3D9D" w14:textId="77777777" w:rsidR="006C0CF2" w:rsidRDefault="00000000">
      <w:pPr>
        <w:spacing w:before="269" w:after="269"/>
        <w:ind w:left="120"/>
      </w:pPr>
      <w:r>
        <w:rPr>
          <w:rFonts w:ascii="Times New Roman" w:hAnsi="Times New Roman"/>
          <w:color w:val="000000"/>
        </w:rPr>
        <w:t>სულთა მეფე მის თვალწინ იდგა, ხელში ძვირფასი ეილუარუ ეჭირა. მისი ხმალი ელვარებასავით ბრწყინავდა...</w:t>
      </w:r>
    </w:p>
    <w:p w14:paraId="067A7F3D" w14:textId="77777777" w:rsidR="006C0CF2" w:rsidRDefault="00000000">
      <w:pPr>
        <w:spacing w:before="269" w:after="269"/>
        <w:ind w:left="120"/>
      </w:pPr>
      <w:r>
        <w:rPr>
          <w:rFonts w:ascii="Times New Roman" w:hAnsi="Times New Roman"/>
          <w:color w:val="000000"/>
        </w:rPr>
        <w:t>— …</w:t>
      </w:r>
    </w:p>
    <w:p w14:paraId="246FFA6A" w14:textId="77777777" w:rsidR="006C0CF2" w:rsidRDefault="00000000">
      <w:pPr>
        <w:spacing w:before="269" w:after="269"/>
        <w:ind w:left="120"/>
      </w:pPr>
      <w:r>
        <w:rPr>
          <w:rFonts w:ascii="Times New Roman" w:hAnsi="Times New Roman"/>
          <w:color w:val="000000"/>
        </w:rPr>
        <w:t>მომხდარმა გარკვეულწილად გააკვირვა სულების მეფე.</w:t>
      </w:r>
    </w:p>
    <w:p w14:paraId="76E67146" w14:textId="77777777" w:rsidR="006C0CF2" w:rsidRDefault="00000000">
      <w:pPr>
        <w:spacing w:before="269" w:after="269"/>
        <w:ind w:left="120"/>
      </w:pPr>
      <w:r>
        <w:rPr>
          <w:rFonts w:ascii="Times New Roman" w:hAnsi="Times New Roman"/>
          <w:color w:val="000000"/>
        </w:rPr>
        <w:t>მან ჰაერი გაჭრა. რეი, რომელიც ტოტებით იყო მიბმული ამ ადგილას, აღარ იყო და ირგვლივ ნისლი ტრიალებდა.</w:t>
      </w:r>
    </w:p>
    <w:p w14:paraId="01947030" w14:textId="77777777" w:rsidR="006C0CF2" w:rsidRDefault="00000000">
      <w:pPr>
        <w:spacing w:before="269" w:after="269"/>
        <w:ind w:left="120"/>
      </w:pPr>
      <w:r>
        <w:rPr>
          <w:rFonts w:ascii="Times New Roman" w:hAnsi="Times New Roman"/>
          <w:color w:val="000000"/>
        </w:rPr>
        <w:lastRenderedPageBreak/>
        <w:t>„არ დაგავიწყდეს, რომ ნახევრად სული ვარ. ნება მომეცი დაგეხმარო.“ მიშას ხმა ნისლიდან მოდიოდა.</w:t>
      </w:r>
    </w:p>
    <w:p w14:paraId="36A08854" w14:textId="77777777" w:rsidR="006C0CF2" w:rsidRDefault="00000000">
      <w:pPr>
        <w:spacing w:before="269" w:after="269"/>
        <w:ind w:left="120"/>
      </w:pPr>
      <w:r>
        <w:rPr>
          <w:rFonts w:ascii="Times New Roman" w:hAnsi="Times New Roman"/>
          <w:color w:val="000000"/>
        </w:rPr>
        <w:t>ეს იყო შელოცვა „ფუსკა“. ნისლმა ჰუმანოიდური ფორმები მიიღო და რეი და მისა სულების მეფისგან შორს გამოჩნდნენ.</w:t>
      </w:r>
    </w:p>
    <w:p w14:paraId="479ABC68" w14:textId="77777777" w:rsidR="006C0CF2" w:rsidRDefault="00000000">
      <w:pPr>
        <w:spacing w:before="269" w:after="269"/>
        <w:ind w:left="120"/>
      </w:pPr>
      <w:r>
        <w:rPr>
          <w:rFonts w:ascii="Times New Roman" w:hAnsi="Times New Roman"/>
          <w:color w:val="000000"/>
        </w:rPr>
        <w:t>ენიუნიენმა არაფერი თქვა, მაგრამ რადგან ისინი დედამიწაზე არ დააბრუნა, მისას ჩარევას ალბათ დაეთანხმა. ან იქნებ თავიდანვე არასდროს ჰქონია მათი დაბრუნების განზრახვა?</w:t>
      </w:r>
    </w:p>
    <w:p w14:paraId="163AC870" w14:textId="77777777" w:rsidR="006C0CF2" w:rsidRDefault="00000000">
      <w:pPr>
        <w:spacing w:before="269" w:after="269"/>
        <w:ind w:left="120"/>
      </w:pPr>
      <w:r>
        <w:rPr>
          <w:rFonts w:ascii="Times New Roman" w:hAnsi="Times New Roman"/>
          <w:color w:val="000000"/>
        </w:rPr>
        <w:t>- მოიცა, რეი.</w:t>
      </w:r>
    </w:p>
    <w:p w14:paraId="68281E51" w14:textId="77777777" w:rsidR="006C0CF2" w:rsidRDefault="00000000">
      <w:pPr>
        <w:spacing w:before="269" w:after="269"/>
        <w:ind w:left="120"/>
      </w:pPr>
      <w:r>
        <w:rPr>
          <w:rFonts w:ascii="Times New Roman" w:hAnsi="Times New Roman"/>
          <w:color w:val="000000"/>
        </w:rPr>
        <w:t>მისამ მას ურღვევი ჯერია გადასცა.</w:t>
      </w:r>
    </w:p>
    <w:p w14:paraId="661FFB04" w14:textId="77777777" w:rsidR="006C0CF2" w:rsidRDefault="00000000">
      <w:pPr>
        <w:spacing w:before="269" w:after="269"/>
        <w:ind w:left="120"/>
      </w:pPr>
      <w:r>
        <w:rPr>
          <w:rFonts w:ascii="Times New Roman" w:hAnsi="Times New Roman"/>
          <w:color w:val="000000"/>
        </w:rPr>
        <w:t>— ...ვხედავ, ფუსკას შელოცვაში ბევრად უფრო დახელოვნებული გახდი...</w:t>
      </w:r>
    </w:p>
    <w:p w14:paraId="73EDB060" w14:textId="77777777" w:rsidR="006C0CF2" w:rsidRDefault="00000000">
      <w:pPr>
        <w:spacing w:before="269" w:after="269"/>
        <w:ind w:left="120"/>
      </w:pPr>
      <w:r>
        <w:rPr>
          <w:rFonts w:ascii="Times New Roman" w:hAnsi="Times New Roman"/>
          <w:color w:val="000000"/>
        </w:rPr>
        <w:t>მიშამ თავი დაუქნია. მან ფუსკასთან ერთად რეი ნისლად აქცია და გადაარჩინა. ადრე მას მხოლოდ მოკავშირეების ნისლში დამალვა შეეძლო და მხოლოდ საკუთარი თავის ნისლად გადაქცევა.</w:t>
      </w:r>
    </w:p>
    <w:p w14:paraId="0094509C" w14:textId="77777777" w:rsidR="006C0CF2" w:rsidRDefault="00000000">
      <w:pPr>
        <w:spacing w:before="269" w:after="269"/>
        <w:ind w:left="120"/>
      </w:pPr>
      <w:r>
        <w:rPr>
          <w:rFonts w:ascii="Times New Roman" w:hAnsi="Times New Roman"/>
          <w:color w:val="000000"/>
        </w:rPr>
        <w:t>- კარგი, უბრალოდ თავი დავკარგე და ყველაფერი გამომივიდა...</w:t>
      </w:r>
    </w:p>
    <w:p w14:paraId="54E51C5B" w14:textId="77777777" w:rsidR="006C0CF2" w:rsidRDefault="00000000">
      <w:pPr>
        <w:spacing w:before="269" w:after="269"/>
        <w:ind w:left="120"/>
      </w:pPr>
      <w:r>
        <w:rPr>
          <w:rFonts w:ascii="Times New Roman" w:hAnsi="Times New Roman"/>
          <w:color w:val="000000"/>
        </w:rPr>
        <w:t>როგორც ჩანს, მისას სულიერი ძალა გაიზარდა იმის გამო, რომ რეი საფრთხეში იყო ან იმიტომ, რომ ის აჰარტელნში იმყოფებოდა.</w:t>
      </w:r>
    </w:p>
    <w:p w14:paraId="747DA4ED" w14:textId="77777777" w:rsidR="006C0CF2" w:rsidRDefault="00000000">
      <w:pPr>
        <w:spacing w:before="269" w:after="269"/>
        <w:ind w:left="120"/>
      </w:pPr>
      <w:r>
        <w:rPr>
          <w:rFonts w:ascii="Times New Roman" w:hAnsi="Times New Roman"/>
          <w:color w:val="000000"/>
        </w:rPr>
        <w:t>- მეც ვიბრძოლებ.</w:t>
      </w:r>
    </w:p>
    <w:p w14:paraId="132D038C" w14:textId="77777777" w:rsidR="006C0CF2" w:rsidRDefault="00000000">
      <w:pPr>
        <w:spacing w:before="269" w:after="269"/>
        <w:ind w:left="120"/>
      </w:pPr>
      <w:r>
        <w:rPr>
          <w:rFonts w:ascii="Times New Roman" w:hAnsi="Times New Roman"/>
          <w:color w:val="000000"/>
        </w:rPr>
        <w:t>მისი სიტყვების გაგონებაზე, მან მშვიდად გაიღიმა და ხელი მოჰკიდა.</w:t>
      </w:r>
    </w:p>
    <w:p w14:paraId="40EDD79E" w14:textId="77777777" w:rsidR="006C0CF2" w:rsidRDefault="00000000">
      <w:pPr>
        <w:spacing w:before="269" w:after="269"/>
        <w:ind w:left="120"/>
      </w:pPr>
      <w:r>
        <w:rPr>
          <w:rFonts w:ascii="Times New Roman" w:hAnsi="Times New Roman"/>
          <w:color w:val="000000"/>
        </w:rPr>
        <w:t>- ახლა, როცა ერთად ვართ, მგონი, ამ გამოცდას ჩავაბარებ.</w:t>
      </w:r>
    </w:p>
    <w:p w14:paraId="7F75A65B" w14:textId="77777777" w:rsidR="006C0CF2" w:rsidRDefault="00000000">
      <w:pPr>
        <w:spacing w:before="269" w:after="269"/>
        <w:ind w:left="120"/>
      </w:pPr>
      <w:r>
        <w:rPr>
          <w:rFonts w:ascii="Times New Roman" w:hAnsi="Times New Roman"/>
          <w:color w:val="000000"/>
        </w:rPr>
        <w:t>- ჰა?..</w:t>
      </w:r>
    </w:p>
    <w:p w14:paraId="5F7BE8B8" w14:textId="77777777" w:rsidR="006C0CF2" w:rsidRDefault="00000000">
      <w:pPr>
        <w:spacing w:before="269" w:after="269"/>
        <w:ind w:left="120"/>
      </w:pPr>
      <w:r>
        <w:rPr>
          <w:rFonts w:ascii="Times New Roman" w:hAnsi="Times New Roman"/>
          <w:color w:val="000000"/>
        </w:rPr>
        <w:t>„შენ ჩემი ხმალი ხარ“, უპასუხა რეიმ გაუგებარ მისას. „სანამ მიყურებ და ჩემთან ერთად იბრძოლებ, არასდროს დავმარცხდები. გჯერა ჩემი?“ ჰკითხა მან მას ბრძოლის შუაგულში.</w:t>
      </w:r>
    </w:p>
    <w:p w14:paraId="2F9BB7D5" w14:textId="77777777" w:rsidR="006C0CF2" w:rsidRDefault="00000000">
      <w:pPr>
        <w:spacing w:before="269" w:after="269"/>
        <w:ind w:left="120"/>
      </w:pPr>
      <w:r>
        <w:rPr>
          <w:rFonts w:ascii="Times New Roman" w:hAnsi="Times New Roman"/>
          <w:color w:val="000000"/>
        </w:rPr>
        <w:t>მიშამ თავი დაუქნია.</w:t>
      </w:r>
    </w:p>
    <w:p w14:paraId="03E829D2" w14:textId="77777777" w:rsidR="006C0CF2" w:rsidRDefault="00000000">
      <w:pPr>
        <w:spacing w:before="269" w:after="269"/>
        <w:ind w:left="120"/>
      </w:pPr>
      <w:r>
        <w:rPr>
          <w:rFonts w:ascii="Times New Roman" w:hAnsi="Times New Roman"/>
          <w:color w:val="000000"/>
        </w:rPr>
        <w:t>- რა თქმა უნდა, მჯერა.</w:t>
      </w:r>
    </w:p>
    <w:p w14:paraId="7C98FCAE" w14:textId="77777777" w:rsidR="006C0CF2" w:rsidRDefault="006C0CF2">
      <w:pPr>
        <w:spacing w:before="269" w:after="269"/>
        <w:ind w:left="120"/>
      </w:pPr>
    </w:p>
    <w:p w14:paraId="1422A38A" w14:textId="77777777" w:rsidR="006C0CF2" w:rsidRDefault="00000000">
      <w:pPr>
        <w:spacing w:after="0"/>
        <w:ind w:left="120"/>
      </w:pPr>
      <w:r>
        <w:rPr>
          <w:rFonts w:ascii="Times New Roman" w:hAnsi="Times New Roman"/>
          <w:color w:val="000000"/>
        </w:rPr>
        <w:lastRenderedPageBreak/>
        <w:t xml:space="preserve"> </w:t>
      </w:r>
      <w:r>
        <w:rPr>
          <w:noProof/>
        </w:rPr>
        <w:drawing>
          <wp:inline distT="0" distB="0" distL="0" distR="0" wp14:anchorId="35E6EC12" wp14:editId="76FB36B1">
            <wp:extent cx="5732145" cy="81364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0FE89038" w14:textId="77777777" w:rsidR="006C0CF2" w:rsidRDefault="006C0CF2">
      <w:pPr>
        <w:spacing w:before="269" w:after="269"/>
        <w:ind w:left="120"/>
      </w:pPr>
    </w:p>
    <w:p w14:paraId="67F178D3" w14:textId="77777777" w:rsidR="006C0CF2" w:rsidRDefault="00000000">
      <w:pPr>
        <w:spacing w:before="269" w:after="269"/>
        <w:ind w:left="120"/>
      </w:pPr>
      <w:r>
        <w:rPr>
          <w:rFonts w:ascii="Times New Roman" w:hAnsi="Times New Roman"/>
          <w:color w:val="000000"/>
        </w:rPr>
        <w:lastRenderedPageBreak/>
        <w:t>რეიმ გაიღიმა და სულების მეფეს შეხედა.</w:t>
      </w:r>
    </w:p>
    <w:p w14:paraId="35B5379B" w14:textId="77777777" w:rsidR="006C0CF2" w:rsidRDefault="00000000">
      <w:pPr>
        <w:spacing w:before="269" w:after="269"/>
        <w:ind w:left="120"/>
      </w:pPr>
      <w:r>
        <w:rPr>
          <w:rFonts w:ascii="Times New Roman" w:hAnsi="Times New Roman"/>
          <w:color w:val="000000"/>
        </w:rPr>
        <w:t>მომდევნო წამს ის იატაკიდან წამოხტა და პირდაპირ სულების მეფეს მივარდა. იატაკს, ჭერსა და კედლებს უამრავი ტოტი ასკდებოდა, მათი წვერები ბასრ პირებად იქცა და რეისკენ მიექანა, თითქოს გზის გადაკეტვას ცდილობდა.</w:t>
      </w:r>
    </w:p>
    <w:p w14:paraId="0422FFF1" w14:textId="77777777" w:rsidR="006C0CF2" w:rsidRDefault="00000000">
      <w:pPr>
        <w:spacing w:before="269" w:after="269"/>
        <w:ind w:left="120"/>
      </w:pPr>
      <w:r>
        <w:rPr>
          <w:rFonts w:ascii="Times New Roman" w:hAnsi="Times New Roman"/>
          <w:color w:val="000000"/>
        </w:rPr>
        <w:t>- ჰ-ჰეჰ!..</w:t>
      </w:r>
    </w:p>
    <w:p w14:paraId="4DC170BB" w14:textId="77777777" w:rsidR="006C0CF2" w:rsidRDefault="00000000">
      <w:pPr>
        <w:spacing w:before="269" w:after="269"/>
        <w:ind w:left="120"/>
      </w:pPr>
      <w:r>
        <w:rPr>
          <w:rFonts w:ascii="Times New Roman" w:hAnsi="Times New Roman"/>
          <w:color w:val="000000"/>
        </w:rPr>
        <w:t>რეიმ ხმალი ყველა მიმართულებით თვალისთვის უხილავი სიჩქარით მოქაჩა და ყველა ბოლომდე გააქრო. ქარისა და ელვის სულმა გიგადისმა უამრავი ელვა გაგზავნა მის უკან. მათ შორის ყველაზე პატარა ნაპრალებიდან ხტომით, რეი პირდაპირ სულთა მეფესთან მივიდა.</w:t>
      </w:r>
    </w:p>
    <w:p w14:paraId="110E87E9" w14:textId="77777777" w:rsidR="006C0CF2" w:rsidRDefault="00000000">
      <w:pPr>
        <w:spacing w:before="269" w:after="269"/>
        <w:ind w:left="120"/>
      </w:pPr>
      <w:r>
        <w:rPr>
          <w:rFonts w:ascii="Times New Roman" w:hAnsi="Times New Roman"/>
          <w:color w:val="000000"/>
        </w:rPr>
        <w:t>— …ჰ-ჰა!!..</w:t>
      </w:r>
    </w:p>
    <w:p w14:paraId="75809E2E" w14:textId="77777777" w:rsidR="006C0CF2" w:rsidRDefault="00000000">
      <w:pPr>
        <w:spacing w:before="269" w:after="269"/>
        <w:ind w:left="120"/>
      </w:pPr>
      <w:r>
        <w:rPr>
          <w:rFonts w:ascii="Times New Roman" w:hAnsi="Times New Roman"/>
          <w:color w:val="000000"/>
        </w:rPr>
        <w:t>მან ხმალი ქვემოთ დახარა და სულთა მეფემ ის თავისი ძვირფასი მახვილით მოიგერია. და რადგან ურღვევის სიმკვეთრე და გამძლეობა უფრო მაღალი იყო, ეილუაროს ხმალზე პატარა ნაკაწრი გაჩნდა.</w:t>
      </w:r>
    </w:p>
    <w:p w14:paraId="62412ED0" w14:textId="77777777" w:rsidR="006C0CF2" w:rsidRDefault="00000000">
      <w:pPr>
        <w:spacing w:before="269" w:after="269"/>
        <w:ind w:left="120"/>
      </w:pPr>
      <w:r>
        <w:rPr>
          <w:rFonts w:ascii="Times New Roman" w:hAnsi="Times New Roman"/>
          <w:color w:val="000000"/>
        </w:rPr>
        <w:t>რეი შემთხვევით სხვა ზანპაკუტოსთან ახლოს აღმოჩნდა, რომელიც იატაკზე იყო ჩარჩენილი. მან ის ჰაერში ასწია და მარცხენა ხელით დაიჭირა. და მაშინვე სცადა მისი სულების მეფის ნიღაბში ჩაყოფა...</w:t>
      </w:r>
    </w:p>
    <w:p w14:paraId="79ADD52C" w14:textId="77777777" w:rsidR="006C0CF2" w:rsidRDefault="00000000">
      <w:pPr>
        <w:spacing w:before="269" w:after="269"/>
        <w:ind w:left="120"/>
      </w:pPr>
      <w:r>
        <w:rPr>
          <w:rFonts w:ascii="Times New Roman" w:hAnsi="Times New Roman"/>
          <w:color w:val="000000"/>
        </w:rPr>
        <w:t>— …უ-უ-უ-უ-უ-უ-უ!!..</w:t>
      </w:r>
    </w:p>
    <w:p w14:paraId="1CD8039B" w14:textId="77777777" w:rsidR="006C0CF2" w:rsidRDefault="00000000">
      <w:pPr>
        <w:spacing w:before="269" w:after="269"/>
        <w:ind w:left="120"/>
      </w:pPr>
      <w:r>
        <w:rPr>
          <w:rFonts w:ascii="Times New Roman" w:hAnsi="Times New Roman"/>
          <w:color w:val="000000"/>
        </w:rPr>
        <w:t>რაღაც მაგარის ხრაშუნის ხმა გაისმა. რეის გასაკვირად, სულების მეფემ თავისი ძვირფასი ხმლით ორივე ზანპაკუტო გაჭრა. მან რეის ხმალს გაუსწრო და ზანპაკუტოს გატეხვის მისი უნარი უბრალოდ საშინელი იყო. ის უბრალოდ წარმოუდგენლად ოსტატური იყო ხმლით, რადგან მას შეეძლო ურღვევის გატეხვა, რომლის გატეხვაც ჭორებისა და ლეგენდების თანახმად შეუძლებელი უნდა ყოფილიყო.</w:t>
      </w:r>
    </w:p>
    <w:p w14:paraId="260F0649" w14:textId="77777777" w:rsidR="006C0CF2" w:rsidRDefault="00000000">
      <w:pPr>
        <w:spacing w:before="269" w:after="269"/>
        <w:ind w:left="120"/>
      </w:pPr>
      <w:r>
        <w:rPr>
          <w:rFonts w:ascii="Times New Roman" w:hAnsi="Times New Roman"/>
          <w:color w:val="000000"/>
        </w:rPr>
        <w:t>რეიმ იგრძნო, როგორ უყურებდა მას სულების მეფე ნიღბის ქვეშიდან მკვლელობის განზრახვით. მან ხმალი დაკარგა და ეილუარუ ზემოდან დაეცა მასზე.</w:t>
      </w:r>
    </w:p>
    <w:p w14:paraId="2970E21B" w14:textId="77777777" w:rsidR="006C0CF2" w:rsidRDefault="00000000">
      <w:pPr>
        <w:spacing w:before="269" w:after="269"/>
        <w:ind w:left="120"/>
      </w:pPr>
      <w:r>
        <w:rPr>
          <w:rFonts w:ascii="Times New Roman" w:hAnsi="Times New Roman"/>
          <w:color w:val="000000"/>
        </w:rPr>
        <w:t>— …?!</w:t>
      </w:r>
    </w:p>
    <w:p w14:paraId="6A9EF980" w14:textId="77777777" w:rsidR="006C0CF2" w:rsidRDefault="00000000">
      <w:pPr>
        <w:spacing w:before="269" w:after="269"/>
        <w:ind w:left="120"/>
      </w:pPr>
      <w:r>
        <w:rPr>
          <w:rFonts w:ascii="Times New Roman" w:hAnsi="Times New Roman"/>
          <w:color w:val="000000"/>
        </w:rPr>
        <w:t>ალბათ, მცირე დაბნეულობის გამო გამოჟონა სულების მეფის მაგიურმა ძალამ მისი ნიღბის ქვეშიდან. რეიმ ეილუარო თავისი ურღვევი ძალით მოიგერია, რომელიც მთლიანად უნდა განადგურებულიყო.</w:t>
      </w:r>
    </w:p>
    <w:p w14:paraId="6FD69F94" w14:textId="77777777" w:rsidR="006C0CF2" w:rsidRDefault="00000000">
      <w:pPr>
        <w:spacing w:before="269" w:after="269"/>
        <w:ind w:left="120"/>
      </w:pPr>
      <w:r>
        <w:rPr>
          <w:rFonts w:ascii="Times New Roman" w:hAnsi="Times New Roman"/>
          <w:color w:val="000000"/>
        </w:rPr>
        <w:t>არა, ხმალი თეთრ წმინდა ნათელს ქმნიდა, რომელიც ხმალში იყო შეკრებილი. ის ძალიან ჰგავდა „კითხვას“.</w:t>
      </w:r>
    </w:p>
    <w:p w14:paraId="17B4E92E" w14:textId="1FAF9D78" w:rsidR="006C0CF2" w:rsidRDefault="00000000">
      <w:pPr>
        <w:spacing w:before="269" w:after="269"/>
        <w:ind w:left="120"/>
      </w:pPr>
      <w:r>
        <w:rPr>
          <w:rFonts w:ascii="Times New Roman" w:hAnsi="Times New Roman"/>
          <w:color w:val="000000"/>
        </w:rPr>
        <w:t>მაგრამ ამავდროულად, მისი ნათება გაცილებით კაშკაშა იყო, ვიდრე „</w:t>
      </w:r>
      <w:r w:rsidR="00360074">
        <w:rPr>
          <w:rFonts w:ascii="Sylfaen" w:hAnsi="Sylfaen"/>
          <w:color w:val="000000"/>
          <w:lang w:val="ka-GE"/>
        </w:rPr>
        <w:t>ასკი</w:t>
      </w:r>
      <w:r>
        <w:rPr>
          <w:rFonts w:ascii="Times New Roman" w:hAnsi="Times New Roman"/>
          <w:color w:val="000000"/>
        </w:rPr>
        <w:t>“-ის.</w:t>
      </w:r>
    </w:p>
    <w:p w14:paraId="1262394B" w14:textId="77777777" w:rsidR="006C0CF2" w:rsidRDefault="00000000">
      <w:pPr>
        <w:spacing w:before="269" w:after="269"/>
        <w:ind w:left="120"/>
      </w:pPr>
      <w:r>
        <w:rPr>
          <w:rFonts w:ascii="Times New Roman" w:hAnsi="Times New Roman"/>
          <w:color w:val="000000"/>
        </w:rPr>
        <w:lastRenderedPageBreak/>
        <w:t>მთელი ძალით, რეი ცდილობდა სულების მეფის დამარცხებას ხმალების შეტაკებით.</w:t>
      </w:r>
    </w:p>
    <w:p w14:paraId="5D3CB2D5" w14:textId="77777777" w:rsidR="006C0CF2" w:rsidRDefault="00000000">
      <w:pPr>
        <w:spacing w:before="269" w:after="269"/>
        <w:ind w:left="120"/>
      </w:pPr>
      <w:r>
        <w:rPr>
          <w:rFonts w:ascii="Times New Roman" w:hAnsi="Times New Roman"/>
          <w:color w:val="000000"/>
        </w:rPr>
        <w:t>- სწორად გამოვიცანი. 2000 წლის წინ მიცნობდი. ტესტის წესების მიხედვით წმინდა და დემონური ხმლების გამოყენების აკრძალვით, მოელოდი, რომ სულიერი ხმლების გატყდომისას უიარაღოდ დავრჩებოდი.</w:t>
      </w:r>
    </w:p>
    <w:p w14:paraId="7CA5853E" w14:textId="77777777" w:rsidR="006C0CF2" w:rsidRDefault="00000000">
      <w:pPr>
        <w:spacing w:before="269" w:after="269"/>
        <w:ind w:left="120"/>
      </w:pPr>
      <w:r>
        <w:rPr>
          <w:rFonts w:ascii="Times New Roman" w:hAnsi="Times New Roman"/>
          <w:color w:val="000000"/>
        </w:rPr>
        <w:t>რეიმ თავისი სინათლის მახვილი უფრო და უფრო წინ წაწია, მისი ძალა კი იზრდებოდა.</w:t>
      </w:r>
    </w:p>
    <w:p w14:paraId="74F5A2FE" w14:textId="77777777" w:rsidR="006C0CF2" w:rsidRDefault="00000000">
      <w:pPr>
        <w:spacing w:before="269" w:after="269"/>
        <w:ind w:left="120"/>
      </w:pPr>
      <w:r>
        <w:rPr>
          <w:rFonts w:ascii="Times New Roman" w:hAnsi="Times New Roman"/>
          <w:color w:val="000000"/>
        </w:rPr>
        <w:t>- და ვფიქრობ, მხოლოდ 2000 წლის წინ მიცნობდით და არ ელოდით, რომ გამოვიყენებდი „თეო ასკს“ - შელოცვას, რომლის დაუფლებაც აქამდე არ შემეძლო.</w:t>
      </w:r>
    </w:p>
    <w:p w14:paraId="0E7AD3B3" w14:textId="77777777" w:rsidR="006C0CF2" w:rsidRDefault="00000000">
      <w:pPr>
        <w:spacing w:before="269" w:after="269"/>
        <w:ind w:left="120"/>
      </w:pPr>
      <w:r>
        <w:rPr>
          <w:rFonts w:ascii="Times New Roman" w:hAnsi="Times New Roman"/>
          <w:color w:val="000000"/>
        </w:rPr>
        <w:t>სინათლემ რეის მთელი სხეული მოიცვა. მან კიდევ უფრო მეტი ძალა გამოიჩინა და სულების მეფე ოდნავ უკან დაიხია.</w:t>
      </w:r>
    </w:p>
    <w:p w14:paraId="19184363" w14:textId="77777777" w:rsidR="006C0CF2" w:rsidRDefault="00000000">
      <w:pPr>
        <w:spacing w:before="269" w:after="269"/>
        <w:ind w:left="120"/>
      </w:pPr>
      <w:r>
        <w:rPr>
          <w:rFonts w:ascii="Times New Roman" w:hAnsi="Times New Roman"/>
          <w:color w:val="000000"/>
        </w:rPr>
        <w:t>„თეო ასკი“. გმირის საიდუმლო იარაღი, რომელიც ორი ადამიანის სიყვარულს ერთმანეთთან აკავშირებს და უზარმაზარ მაგიურ ძალად აქცევს. მან ის, ალბათ, მაშინ გაააქტიურა, როდესაც მისას ხელი ჩაკიდა.</w:t>
      </w:r>
    </w:p>
    <w:p w14:paraId="52DDD9C5" w14:textId="77777777" w:rsidR="006C0CF2" w:rsidRDefault="00000000">
      <w:pPr>
        <w:spacing w:before="269" w:after="269"/>
        <w:ind w:left="120"/>
      </w:pPr>
      <w:r>
        <w:rPr>
          <w:rFonts w:ascii="Times New Roman" w:hAnsi="Times New Roman"/>
          <w:color w:val="000000"/>
        </w:rPr>
        <w:t>მითიურ ეპოქაში გმირ კანონს არ შეეძლო ამ შელოცვის დაუფლება, რომელიც ძალას მხოლოდ მაშინ ავლენდა, როდესაც შელოცვის ავტორი თავის საყვარელ ადამიანს ებრძოდა და ჭეშმარიტად უყვარდა იგი. და საქმე იმაში არ იყო, რომ ის საკმარისად ოსტატი იყო მაგიაში. არამედ იმაში, რომ მისი სული, რომელიც სხვა ადამიანების გრძნობებს ატარებდა მხრებზე, ყოველთვის მარტო იყო.</w:t>
      </w:r>
    </w:p>
    <w:p w14:paraId="23F84C3C" w14:textId="77777777" w:rsidR="006C0CF2" w:rsidRDefault="00000000">
      <w:pPr>
        <w:spacing w:before="269" w:after="269"/>
        <w:ind w:left="120"/>
      </w:pPr>
      <w:r>
        <w:rPr>
          <w:rFonts w:ascii="Times New Roman" w:hAnsi="Times New Roman"/>
          <w:color w:val="000000"/>
        </w:rPr>
        <w:t>მაგრამ ახლა ყველაფერი სხვაგვარად იყო.</w:t>
      </w:r>
    </w:p>
    <w:p w14:paraId="07916255" w14:textId="77777777" w:rsidR="006C0CF2" w:rsidRDefault="00000000">
      <w:pPr>
        <w:spacing w:before="269" w:after="269"/>
        <w:ind w:left="120"/>
      </w:pPr>
      <w:r>
        <w:rPr>
          <w:rFonts w:ascii="Times New Roman" w:hAnsi="Times New Roman"/>
          <w:color w:val="000000"/>
        </w:rPr>
        <w:t>- შენ ჩემზე ძლიერი ხარ. ასე რომ, ნუ გაბრაზდები.</w:t>
      </w:r>
    </w:p>
    <w:p w14:paraId="6F7603C2" w14:textId="77777777" w:rsidR="006C0CF2" w:rsidRDefault="00000000">
      <w:pPr>
        <w:spacing w:before="269" w:after="269"/>
        <w:ind w:left="120"/>
      </w:pPr>
      <w:r>
        <w:rPr>
          <w:rFonts w:ascii="Times New Roman" w:hAnsi="Times New Roman"/>
          <w:color w:val="000000"/>
        </w:rPr>
        <w:t>მისას და რეის სიყვარული ერთი გახდა და მას ძალა მისცა. „თეო ასკი“ თავდაპირველად სუსტი ადამიანების ფიზიკურ შესაძლებლობებსა და იარაღს აძლიერებდა. ის კი დემონის ძლიერ სხეულში იმყოფებოდა. რეი წინ წავიდა და სინათლის სულ უფრო ძლიერი ხმლით დააჭირა. მისი სიმკვეთრისა და ძალის ზეწოლის ქვეშ ეილუარუ გაიბზარა.</w:t>
      </w:r>
    </w:p>
    <w:p w14:paraId="1D7B221D" w14:textId="77777777" w:rsidR="006C0CF2" w:rsidRDefault="00000000">
      <w:pPr>
        <w:spacing w:before="269" w:after="269"/>
        <w:ind w:left="120"/>
      </w:pPr>
      <w:r>
        <w:rPr>
          <w:rFonts w:ascii="Times New Roman" w:hAnsi="Times New Roman"/>
          <w:color w:val="000000"/>
        </w:rPr>
        <w:t>— ახლა, როცა მშვიდობა დამყარდა, საბოლოოდ... — მას მოცული წმინდა შუქი მათი გრძნობების ცხელი ალივით აინთო. — ...მახვილის ნაცვლად სიყვარული ვიპოვე.</w:t>
      </w:r>
    </w:p>
    <w:p w14:paraId="17D87719" w14:textId="77777777" w:rsidR="006C0CF2" w:rsidRDefault="00000000">
      <w:pPr>
        <w:spacing w:before="269" w:after="269"/>
        <w:ind w:left="120"/>
      </w:pPr>
      <w:r>
        <w:rPr>
          <w:rFonts w:ascii="Times New Roman" w:hAnsi="Times New Roman"/>
          <w:color w:val="000000"/>
        </w:rPr>
        <w:t>ფართო ნაბიჯის გადადგმისას, რეიმ მთელი ძალით მოქაჩა სიყვარულის ხმალი.</w:t>
      </w:r>
    </w:p>
    <w:p w14:paraId="665DB546" w14:textId="77777777" w:rsidR="006C0CF2" w:rsidRDefault="00000000">
      <w:pPr>
        <w:spacing w:before="269" w:after="269"/>
        <w:ind w:left="120"/>
      </w:pPr>
      <w:r>
        <w:rPr>
          <w:rFonts w:ascii="Times New Roman" w:hAnsi="Times New Roman"/>
          <w:color w:val="000000"/>
        </w:rPr>
        <w:t xml:space="preserve">- "თეო ტრეაროსი </w:t>
      </w:r>
      <w:r>
        <w:rPr>
          <w:rFonts w:ascii="Times New Roman" w:hAnsi="Times New Roman"/>
          <w:color w:val="000000"/>
          <w:sz w:val="18"/>
          <w:vertAlign w:val="superscript"/>
        </w:rPr>
        <w:t xml:space="preserve">2 </w:t>
      </w:r>
      <w:r>
        <w:rPr>
          <w:rFonts w:ascii="Times New Roman" w:hAnsi="Times New Roman"/>
          <w:color w:val="000000"/>
        </w:rPr>
        <w:t>"!!</w:t>
      </w:r>
    </w:p>
    <w:p w14:paraId="34002B4D" w14:textId="77777777" w:rsidR="006C0CF2" w:rsidRDefault="00000000">
      <w:pPr>
        <w:spacing w:before="269" w:after="269"/>
        <w:ind w:left="120"/>
      </w:pPr>
      <w:r>
        <w:rPr>
          <w:rFonts w:ascii="Times New Roman" w:hAnsi="Times New Roman"/>
          <w:color w:val="000000"/>
        </w:rPr>
        <w:t>რეის მოცული შუქი და ალი მაშინვე გაიზარდა და სულების მეფე ეილუარუსთან ერთად მოკლა.</w:t>
      </w:r>
    </w:p>
    <w:p w14:paraId="0589FFE5" w14:textId="77777777" w:rsidR="006C0CF2" w:rsidRDefault="00000000">
      <w:pPr>
        <w:spacing w:before="269" w:after="269"/>
        <w:ind w:left="120"/>
      </w:pPr>
      <w:r>
        <w:rPr>
          <w:rFonts w:ascii="Times New Roman" w:hAnsi="Times New Roman"/>
          <w:color w:val="000000"/>
        </w:rPr>
        <w:lastRenderedPageBreak/>
        <w:t>ამ მომენტში რეის ხმლის დარტყმის კვალი აფეთქდა...</w:t>
      </w:r>
    </w:p>
    <w:p w14:paraId="1A2A9C48" w14:textId="77777777" w:rsidR="006C0CF2" w:rsidRDefault="00000000">
      <w:pPr>
        <w:pStyle w:val="Heading4"/>
        <w:spacing w:before="269" w:after="269"/>
        <w:ind w:left="120"/>
      </w:pPr>
      <w:r>
        <w:rPr>
          <w:rFonts w:ascii="Times New Roman" w:hAnsi="Times New Roman"/>
          <w:i w:val="0"/>
          <w:color w:val="000000"/>
        </w:rPr>
        <w:t>შენიშვნები</w:t>
      </w:r>
    </w:p>
    <w:p w14:paraId="6FBA3073" w14:textId="77777777" w:rsidR="006C0CF2" w:rsidRDefault="00000000">
      <w:pPr>
        <w:spacing w:before="269" w:after="269"/>
        <w:ind w:left="120"/>
      </w:pPr>
      <w:r>
        <w:rPr>
          <w:rFonts w:ascii="Times New Roman" w:hAnsi="Times New Roman"/>
          <w:color w:val="000000"/>
        </w:rPr>
        <w:t>1. ჩაწერილია, როგორც: „დედამიწის დიდი წმინდა დაცემა“.</w:t>
      </w:r>
    </w:p>
    <w:p w14:paraId="54E191C1" w14:textId="77777777" w:rsidR="006C0CF2" w:rsidRDefault="00000000">
      <w:pPr>
        <w:spacing w:before="269" w:after="269"/>
        <w:ind w:left="120"/>
      </w:pPr>
      <w:r>
        <w:rPr>
          <w:rFonts w:ascii="Times New Roman" w:hAnsi="Times New Roman"/>
          <w:color w:val="000000"/>
        </w:rPr>
        <w:t>2. ჩაწერილია, როგორც: „წმინდა სიყვარულის ხმლის აფეთქება“.</w:t>
      </w:r>
    </w:p>
    <w:p w14:paraId="6CA17B31" w14:textId="77777777" w:rsidR="006C0CF2" w:rsidRDefault="00000000">
      <w:pPr>
        <w:pStyle w:val="Heading2"/>
        <w:pageBreakBefore/>
        <w:spacing w:before="180" w:after="180"/>
        <w:ind w:left="120"/>
      </w:pPr>
      <w:bookmarkStart w:id="36" w:name="_§_36._ნიშანი"/>
      <w:bookmarkEnd w:id="36"/>
      <w:r>
        <w:rPr>
          <w:rFonts w:ascii="Times New Roman" w:hAnsi="Times New Roman"/>
          <w:color w:val="000000"/>
          <w:sz w:val="33"/>
        </w:rPr>
        <w:lastRenderedPageBreak/>
        <w:t>§ 36. ნიშანი</w:t>
      </w:r>
    </w:p>
    <w:p w14:paraId="09FFFE17" w14:textId="77777777" w:rsidR="006C0CF2" w:rsidRDefault="00000000">
      <w:pPr>
        <w:spacing w:before="269" w:after="269"/>
        <w:ind w:left="120"/>
      </w:pPr>
      <w:r>
        <w:rPr>
          <w:rFonts w:ascii="Times New Roman" w:hAnsi="Times New Roman"/>
          <w:color w:val="000000"/>
        </w:rPr>
        <w:t>სულების მეფის შავი ჯავშანი ნაწილობრივ განადგურდა და მის ქვეშიდან სისხლი წამოვიდა. როგორც კი მისი ნიღაბი გაიბზარა, სულების მეფემ ის ერთი ხელით ასწია.</w:t>
      </w:r>
    </w:p>
    <w:p w14:paraId="3CC3726D" w14:textId="77777777" w:rsidR="006C0CF2" w:rsidRDefault="00000000">
      <w:pPr>
        <w:spacing w:before="269" w:after="269"/>
        <w:ind w:left="120"/>
      </w:pPr>
      <w:r>
        <w:rPr>
          <w:rFonts w:ascii="Times New Roman" w:hAnsi="Times New Roman"/>
          <w:color w:val="000000"/>
        </w:rPr>
        <w:t>ნიღბის, ჯავშნისა და ანტიმაგიის წყალობით, სულების მეფეს მაინც შეეძლო მოძრაობა, მიუხედავად იმისა, რომ თეო ტრეაროსისგან პირდაპირ დარტყმას იღებდა. თუმცა, ახლა მისი აღჭურვილობიდან თითქმის აღარაფერი იყო დარჩენილი.</w:t>
      </w:r>
    </w:p>
    <w:p w14:paraId="310990AC" w14:textId="77777777" w:rsidR="006C0CF2" w:rsidRDefault="00000000">
      <w:pPr>
        <w:spacing w:before="269" w:after="269"/>
        <w:ind w:left="120"/>
      </w:pPr>
      <w:r>
        <w:rPr>
          <w:rFonts w:ascii="Times New Roman" w:hAnsi="Times New Roman"/>
          <w:color w:val="000000"/>
        </w:rPr>
        <w:t>- იქნებ აქ დავასრულოთ? შენც კი ვერ იბრძოლებ ხმლისა და ნიღბის გარეშე.</w:t>
      </w:r>
    </w:p>
    <w:p w14:paraId="56FFDE7D" w14:textId="77777777" w:rsidR="006C0CF2" w:rsidRDefault="00000000">
      <w:pPr>
        <w:spacing w:before="269" w:after="269"/>
        <w:ind w:left="120"/>
      </w:pPr>
      <w:r>
        <w:rPr>
          <w:rFonts w:ascii="Times New Roman" w:hAnsi="Times New Roman"/>
          <w:color w:val="000000"/>
        </w:rPr>
        <w:t>რეიმ თავისი სიყვარულის მოელვარე ხმალი სულების მეფის ცხვირს მიადო.</w:t>
      </w:r>
    </w:p>
    <w:p w14:paraId="3107509B" w14:textId="77777777" w:rsidR="006C0CF2" w:rsidRDefault="00000000">
      <w:pPr>
        <w:spacing w:before="269" w:after="269"/>
        <w:ind w:left="120"/>
      </w:pPr>
      <w:r>
        <w:rPr>
          <w:rFonts w:ascii="Times New Roman" w:hAnsi="Times New Roman"/>
          <w:color w:val="000000"/>
        </w:rPr>
        <w:t>„...დიახ, მართალი ხარ...“ - წარმოთქვა სულების მეფემ თავისი პირველი სიტყვები.</w:t>
      </w:r>
    </w:p>
    <w:p w14:paraId="00AC1311" w14:textId="77777777" w:rsidR="006C0CF2" w:rsidRDefault="00000000">
      <w:pPr>
        <w:spacing w:before="269" w:after="269"/>
        <w:ind w:left="120"/>
      </w:pPr>
      <w:r>
        <w:rPr>
          <w:rFonts w:ascii="Times New Roman" w:hAnsi="Times New Roman"/>
          <w:color w:val="000000"/>
        </w:rPr>
        <w:t>მან ნელა მოიხსნა ნიღაბი. მასზე ბზარები გაფართოვდა და ნიღაბი დაიშალა. მისი პირი ოდნავ შესამჩნევი გახდა და მისი მაგიური ძალა გამოჟონვას იწყებდა.</w:t>
      </w:r>
    </w:p>
    <w:p w14:paraId="646434F6" w14:textId="77777777" w:rsidR="006C0CF2" w:rsidRDefault="00000000">
      <w:pPr>
        <w:spacing w:before="269" w:after="269"/>
        <w:ind w:left="120"/>
      </w:pPr>
      <w:r>
        <w:rPr>
          <w:rFonts w:ascii="Times New Roman" w:hAnsi="Times New Roman"/>
          <w:color w:val="000000"/>
        </w:rPr>
        <w:t>ამ მომენტში რეის მზერა მიიპყრო იმ ადამიანისკენ, ვინც სინამდვილეში ნიღბის ქვეშ იმალებოდა. თბილმა ქარმა დაუბერა და თან მოიტანა მანათობელი მწვანე ციცინათელები, რომლებიც ნიღაბს, ჯავშანსა და ძვირფას სულიერ მეფეს მიეკრავნენ.</w:t>
      </w:r>
    </w:p>
    <w:p w14:paraId="7350ADA3" w14:textId="77777777" w:rsidR="006C0CF2" w:rsidRDefault="00000000">
      <w:pPr>
        <w:spacing w:before="269" w:after="269"/>
        <w:ind w:left="120"/>
      </w:pPr>
      <w:r>
        <w:rPr>
          <w:rFonts w:ascii="Times New Roman" w:hAnsi="Times New Roman"/>
          <w:color w:val="000000"/>
        </w:rPr>
        <w:t>რის შემდეგაც, სულ რაღაც ერთ წამში, მისი მთელი აღჭურვილობა აღდგა. ქართან ერთად სენეტეროს სამკურნალო ციცინათელებიც გამოჩნდნენ. მათ ასევე სულების ექიმებს უწოდებენ, რომლებიც სულების ჭრილობებს კურნავენ.</w:t>
      </w:r>
    </w:p>
    <w:p w14:paraId="79223D93" w14:textId="77777777" w:rsidR="006C0CF2" w:rsidRDefault="00000000">
      <w:pPr>
        <w:spacing w:before="269" w:after="269"/>
        <w:ind w:left="120"/>
      </w:pPr>
      <w:r>
        <w:rPr>
          <w:rFonts w:ascii="Times New Roman" w:hAnsi="Times New Roman"/>
          <w:color w:val="000000"/>
        </w:rPr>
        <w:t>მისი ნიღაბი და ჯავშანი, როგორც ჩანს, სულებისგან იყო შექმნილი. და როგორც კი ყველა აღჭურვილობა სრულიად დაუზიანებელ მდგომარეობაში აღდგა, სულების მეფემ ხმალი მოიქნია.</w:t>
      </w:r>
    </w:p>
    <w:p w14:paraId="31A117E1" w14:textId="77777777" w:rsidR="006C0CF2" w:rsidRDefault="00000000">
      <w:pPr>
        <w:spacing w:before="269" w:after="269"/>
        <w:ind w:left="120"/>
      </w:pPr>
      <w:r>
        <w:rPr>
          <w:rFonts w:ascii="Times New Roman" w:hAnsi="Times New Roman"/>
          <w:color w:val="000000"/>
        </w:rPr>
        <w:t>- ჰ-ჰეჰ!..</w:t>
      </w:r>
    </w:p>
    <w:p w14:paraId="0C1DE6BD" w14:textId="77777777" w:rsidR="006C0CF2" w:rsidRDefault="00000000">
      <w:pPr>
        <w:spacing w:before="269" w:after="269"/>
        <w:ind w:left="120"/>
      </w:pPr>
      <w:r>
        <w:rPr>
          <w:rFonts w:ascii="Times New Roman" w:hAnsi="Times New Roman"/>
          <w:color w:val="000000"/>
        </w:rPr>
        <w:t>მოძრაობის მიმართულების წინასწარმეტყველებისას, რეიმ ეილუარო თავისი სიყვარულის ხმლით გადააგდო. მისი ხმლის ტრაექტორია შეზღუდული იყო იმის გამო, რომ მას პენტაგრამის დასრულება სჭირდებოდა. თუმცა, ამის წინასწარ განჭვრეტის შემდეგ, სულთა მეფემ ის დარტყმის შუაში შეცვალა.</w:t>
      </w:r>
    </w:p>
    <w:p w14:paraId="72298586" w14:textId="77777777" w:rsidR="006C0CF2" w:rsidRDefault="00000000">
      <w:pPr>
        <w:spacing w:before="269" w:after="269"/>
        <w:ind w:left="120"/>
      </w:pPr>
      <w:r>
        <w:rPr>
          <w:rFonts w:ascii="Times New Roman" w:hAnsi="Times New Roman"/>
          <w:color w:val="000000"/>
        </w:rPr>
        <w:t>ეილუაროს დარტყმა რეის გულს ესროდა. შვიდი საძირკვლის მქონე ადამიანისთვის ეს დარტყმა საბედისწერო არ იქნებოდა.</w:t>
      </w:r>
    </w:p>
    <w:p w14:paraId="3DF44D9B" w14:textId="77777777" w:rsidR="006C0CF2" w:rsidRDefault="00000000">
      <w:pPr>
        <w:spacing w:before="269" w:after="269"/>
        <w:ind w:left="120"/>
      </w:pPr>
      <w:r>
        <w:rPr>
          <w:rFonts w:ascii="Times New Roman" w:hAnsi="Times New Roman"/>
          <w:color w:val="000000"/>
        </w:rPr>
        <w:t>რეიმ სიყვარულის ხმალი ისეთი ძალით მოიქნია, თითქოს მეფის მოკვლა სურდა და ამავდროულად ნიღაბიც გატეხა. ალბათ ერთი დარტყმით სურდა მისი განადგურება, რათა მკურნალ ციცინათელებს ნიღბის აღდგენა არ შეძლებოდათ.</w:t>
      </w:r>
    </w:p>
    <w:p w14:paraId="60520AC0" w14:textId="77777777" w:rsidR="006C0CF2" w:rsidRDefault="00000000">
      <w:pPr>
        <w:spacing w:before="269" w:after="269"/>
        <w:ind w:left="120"/>
      </w:pPr>
      <w:r>
        <w:rPr>
          <w:rFonts w:ascii="Times New Roman" w:hAnsi="Times New Roman"/>
          <w:color w:val="000000"/>
        </w:rPr>
        <w:lastRenderedPageBreak/>
        <w:t>ანტიმაგიის გაჭრითა და ხორცის გახლეჩით, ძვირფასმა ეილუარუმ რეის გული გაუჩხრიკა. მან ხმალი მთელი ძალით აქნევდა, მკერდის მარცხენა მხრიდან კი სისხლი სდიოდა.</w:t>
      </w:r>
    </w:p>
    <w:p w14:paraId="4673409D" w14:textId="77777777" w:rsidR="006C0CF2" w:rsidRDefault="00000000">
      <w:pPr>
        <w:spacing w:before="269" w:after="269"/>
        <w:ind w:left="120"/>
      </w:pPr>
      <w:r>
        <w:rPr>
          <w:rFonts w:ascii="Times New Roman" w:hAnsi="Times New Roman"/>
          <w:color w:val="000000"/>
        </w:rPr>
        <w:t>- „თეო ტრეაროსი“!!</w:t>
      </w:r>
    </w:p>
    <w:p w14:paraId="4E82B135" w14:textId="77777777" w:rsidR="006C0CF2" w:rsidRDefault="00000000">
      <w:pPr>
        <w:spacing w:before="269" w:after="269"/>
        <w:ind w:left="120"/>
      </w:pPr>
      <w:r>
        <w:rPr>
          <w:rFonts w:ascii="Times New Roman" w:hAnsi="Times New Roman"/>
          <w:color w:val="000000"/>
        </w:rPr>
        <w:t>აფეთქების თანხლებით, გიჟური მოცულობით გამოსხივებული სინათლე, მისი სიყვარულის მახვილი ამოძრავდა და სულების მეფის ნიღაბს უმიზნებდა...</w:t>
      </w:r>
    </w:p>
    <w:p w14:paraId="06D526DC" w14:textId="77777777" w:rsidR="006C0CF2" w:rsidRDefault="00000000">
      <w:pPr>
        <w:spacing w:before="269" w:after="269"/>
        <w:ind w:left="120"/>
      </w:pPr>
      <w:r>
        <w:rPr>
          <w:rFonts w:ascii="Times New Roman" w:hAnsi="Times New Roman"/>
          <w:color w:val="000000"/>
        </w:rPr>
        <w:t>- უჰ!..</w:t>
      </w:r>
    </w:p>
    <w:p w14:paraId="3A4068EA" w14:textId="77777777" w:rsidR="006C0CF2" w:rsidRDefault="00000000">
      <w:pPr>
        <w:spacing w:before="269" w:after="269"/>
        <w:ind w:left="120"/>
      </w:pPr>
      <w:r>
        <w:rPr>
          <w:rFonts w:ascii="Times New Roman" w:hAnsi="Times New Roman"/>
          <w:color w:val="000000"/>
        </w:rPr>
        <w:t>სიყვარულის მეგობრის ხმალი ნიღაბის გაჭრამდე ცოტა ხნით ადრე გაჩერდა. რეის მარჯვენა ხელის მხრის სახსარი ლურჯ ძვირფას ქვად გადაიქცა.</w:t>
      </w:r>
    </w:p>
    <w:p w14:paraId="5405AC2D" w14:textId="77777777" w:rsidR="006C0CF2" w:rsidRDefault="00000000">
      <w:pPr>
        <w:spacing w:before="269" w:after="269"/>
        <w:ind w:left="120"/>
      </w:pPr>
      <w:r>
        <w:rPr>
          <w:rFonts w:ascii="Times New Roman" w:hAnsi="Times New Roman"/>
          <w:color w:val="000000"/>
        </w:rPr>
        <w:t>მთელი ქაოსის დროს სულების მეფემ რეის გული გაუჩხვლიტა და ნიღაბს მოიხსნიდა, სანამ მარჯვენა ხელის თითზე პენტაგრამის ფორმის ნაწიბური გაუჩნდა.</w:t>
      </w:r>
    </w:p>
    <w:p w14:paraId="78AB2C03" w14:textId="77777777" w:rsidR="006C0CF2" w:rsidRDefault="00000000">
      <w:pPr>
        <w:spacing w:before="269" w:after="269"/>
        <w:ind w:left="120"/>
      </w:pPr>
      <w:r>
        <w:rPr>
          <w:rFonts w:ascii="Times New Roman" w:hAnsi="Times New Roman"/>
          <w:color w:val="000000"/>
        </w:rPr>
        <w:t>სიყვარულის ხმალმა ხმა ამოიღო და მაშინვე დაეცა. „თეო ასკას“ შუქი გაქრა და იატაკზე მხოლოდ დამსხვრეული ურღვევი დარჩა.</w:t>
      </w:r>
    </w:p>
    <w:p w14:paraId="59C45DFC" w14:textId="77777777" w:rsidR="006C0CF2" w:rsidRDefault="00000000">
      <w:pPr>
        <w:spacing w:before="269" w:after="269"/>
        <w:ind w:left="120"/>
      </w:pPr>
      <w:r>
        <w:rPr>
          <w:rFonts w:ascii="Times New Roman" w:hAnsi="Times New Roman"/>
          <w:color w:val="000000"/>
        </w:rPr>
        <w:t>რეის მარჯვენა ხელი მოდუნებული ეკიდა, თითქოს მთელი ძალა დაეკარგა. პატარა პენტაგრამის დახატვას შეეძლო ჭრილობის არეალის ფუნქციის წართმევა, მაშინაც კი, თუ ის თავად სამიზნეს არ დალუქავდა. თუმცა, რეის თავგანწირული შეტევის დროს ყველა მებრძოლი ვერ შეძლებდა მარჯვენა ხელის როგორც გულის, ასევე სახსრის დაჭრას.</w:t>
      </w:r>
    </w:p>
    <w:p w14:paraId="5D565FCA" w14:textId="77777777" w:rsidR="006C0CF2" w:rsidRDefault="00000000">
      <w:pPr>
        <w:spacing w:before="269" w:after="269"/>
        <w:ind w:left="120"/>
      </w:pPr>
      <w:r>
        <w:rPr>
          <w:rFonts w:ascii="Times New Roman" w:hAnsi="Times New Roman"/>
          <w:color w:val="000000"/>
        </w:rPr>
        <w:t>- მგონი, ადრეც ჩხუბობდი.</w:t>
      </w:r>
    </w:p>
    <w:p w14:paraId="55A5C104" w14:textId="77777777" w:rsidR="006C0CF2" w:rsidRDefault="00000000">
      <w:pPr>
        <w:spacing w:before="269" w:after="269"/>
        <w:ind w:left="120"/>
      </w:pPr>
      <w:r>
        <w:rPr>
          <w:rFonts w:ascii="Times New Roman" w:hAnsi="Times New Roman"/>
          <w:color w:val="000000"/>
        </w:rPr>
        <w:t>რეიმ „თეო ასუკას“ ძალა მარცხენა ხელში გატეხილ ზანპაკუტოში მოაქცია. და სიყვარულის მახვილით, რომელიც კოლოსალურ სინათლეს ასხივებდა, მან თქვა:</w:t>
      </w:r>
    </w:p>
    <w:p w14:paraId="52EAA13A" w14:textId="77777777" w:rsidR="006C0CF2" w:rsidRDefault="00000000">
      <w:pPr>
        <w:spacing w:before="269" w:after="269"/>
        <w:ind w:left="120"/>
      </w:pPr>
      <w:r>
        <w:rPr>
          <w:rFonts w:ascii="Times New Roman" w:hAnsi="Times New Roman"/>
          <w:color w:val="000000"/>
        </w:rPr>
        <w:t>„მე მხოლოდ ერთ ხმლისმჭერს ვიცნობდი, რომელიც ფარიკაობაში ჩემზე უკეთესი იყო.“</w:t>
      </w:r>
    </w:p>
    <w:p w14:paraId="0E3801B2" w14:textId="77777777" w:rsidR="006C0CF2" w:rsidRDefault="00000000">
      <w:pPr>
        <w:spacing w:before="269" w:after="269"/>
        <w:ind w:left="120"/>
      </w:pPr>
      <w:r>
        <w:rPr>
          <w:rFonts w:ascii="Times New Roman" w:hAnsi="Times New Roman"/>
          <w:color w:val="000000"/>
        </w:rPr>
        <w:t>„გმირო კანონი,“ თქვა სულების მეფემ, „2000 წელი გავიდა და არაფერი შეცვლილა.“</w:t>
      </w:r>
    </w:p>
    <w:p w14:paraId="15A5B20E" w14:textId="77777777" w:rsidR="006C0CF2" w:rsidRDefault="00000000">
      <w:pPr>
        <w:spacing w:before="269" w:after="269"/>
        <w:ind w:left="120"/>
      </w:pPr>
      <w:r>
        <w:rPr>
          <w:rFonts w:ascii="Times New Roman" w:hAnsi="Times New Roman"/>
          <w:color w:val="000000"/>
        </w:rPr>
        <w:t>მათი მზერა ერთმანეთში გადაიხლართა და დაიწყეს სასტიკი ბრძოლა, გიჟებივით აქნევდნენ ხმლებს.</w:t>
      </w:r>
    </w:p>
    <w:p w14:paraId="10AC72E5" w14:textId="77777777" w:rsidR="006C0CF2" w:rsidRDefault="00000000">
      <w:pPr>
        <w:spacing w:before="269" w:after="269"/>
        <w:ind w:left="120"/>
      </w:pPr>
      <w:r>
        <w:rPr>
          <w:rFonts w:ascii="Times New Roman" w:hAnsi="Times New Roman"/>
          <w:color w:val="000000"/>
        </w:rPr>
        <w:t>ეს სუფთა სიჩქარის შეჯიბრი იყო. რეი ნიღბის გატეხვას ცდილობდა, სულების მეფე კი პენტაგრამის დახატვას. და არ იყო საჭირო იმაზე ფიქრი, თუ ვის მხარეს ჰქონდა უპირატესობა. სულების მეფემ კვლავ მოიგო ეს შეტაკება.</w:t>
      </w:r>
    </w:p>
    <w:p w14:paraId="42C06A52" w14:textId="77777777" w:rsidR="006C0CF2" w:rsidRDefault="00000000">
      <w:pPr>
        <w:spacing w:before="269" w:after="269"/>
        <w:ind w:left="120"/>
      </w:pPr>
      <w:r>
        <w:rPr>
          <w:rFonts w:ascii="Times New Roman" w:hAnsi="Times New Roman"/>
          <w:color w:val="000000"/>
        </w:rPr>
        <w:lastRenderedPageBreak/>
        <w:t>რეის ხმალი იატაკზე დაეცა და მარცხენა ხელი მოდუნებული ეკიდა. ყველაფერი ისევე იყო, როგორც წინა ჯერზე - მარცხენა ხელზე პენტაგრამა ეხატა, ხოლო თითს ლურჯი ძვირფასი ქვა ფარავდა.</w:t>
      </w:r>
    </w:p>
    <w:p w14:paraId="6ABBAF4B" w14:textId="77777777" w:rsidR="006C0CF2" w:rsidRDefault="00000000">
      <w:pPr>
        <w:spacing w:before="269" w:after="269"/>
        <w:ind w:left="120"/>
      </w:pPr>
      <w:r>
        <w:rPr>
          <w:rFonts w:ascii="Times New Roman" w:hAnsi="Times New Roman"/>
          <w:color w:val="000000"/>
        </w:rPr>
        <w:t>- ყველაფერი დამთავრდა.</w:t>
      </w:r>
    </w:p>
    <w:p w14:paraId="3D40B27A" w14:textId="77777777" w:rsidR="006C0CF2" w:rsidRDefault="00000000">
      <w:pPr>
        <w:spacing w:before="269" w:after="269"/>
        <w:ind w:left="120"/>
      </w:pPr>
      <w:r>
        <w:rPr>
          <w:rFonts w:ascii="Times New Roman" w:hAnsi="Times New Roman"/>
          <w:color w:val="000000"/>
        </w:rPr>
        <w:t>ხმალი ელვასავით აელვარდა. სულთა მეფემ ძვირფასი ეილუარო დაუქნია და პენტაგრამა დაასრულა... მაგრამ მანამდე მისი ხმლის ტრაექტორია შეიცვალა.</w:t>
      </w:r>
    </w:p>
    <w:p w14:paraId="760BD12D" w14:textId="77777777" w:rsidR="006C0CF2" w:rsidRDefault="00000000">
      <w:pPr>
        <w:spacing w:before="269" w:after="269"/>
        <w:ind w:left="120"/>
      </w:pPr>
      <w:r>
        <w:rPr>
          <w:rFonts w:ascii="Times New Roman" w:hAnsi="Times New Roman"/>
          <w:color w:val="000000"/>
        </w:rPr>
        <w:t>ასობით ელვა ისრებივით ესროლა სულების მეფეს და მან ყველა თავისი ეილუაროთი გაანადგურა. ჰაერში ავარდნილი ელვები წითელ ძვირფას ქვებად გადაიქცა და იატაკზე დაეცა.</w:t>
      </w:r>
    </w:p>
    <w:p w14:paraId="3E64A9E7" w14:textId="77777777" w:rsidR="006C0CF2" w:rsidRDefault="00000000">
      <w:pPr>
        <w:spacing w:before="269" w:after="269"/>
        <w:ind w:left="120"/>
      </w:pPr>
      <w:r>
        <w:rPr>
          <w:rFonts w:ascii="Times New Roman" w:hAnsi="Times New Roman"/>
          <w:color w:val="000000"/>
        </w:rPr>
        <w:t>- რეი, უკან დაიხიე! - რეი, უკან დაიხიე!</w:t>
      </w:r>
    </w:p>
    <w:p w14:paraId="36D6D4D1" w14:textId="77777777" w:rsidR="006C0CF2" w:rsidRDefault="00000000">
      <w:pPr>
        <w:spacing w:before="269" w:after="269"/>
        <w:ind w:left="120"/>
      </w:pPr>
      <w:r>
        <w:rPr>
          <w:rFonts w:ascii="Times New Roman" w:hAnsi="Times New Roman"/>
          <w:color w:val="000000"/>
        </w:rPr>
        <w:t>მისამ ხელიდან ჭექა-ქუხილი გაუშვა. ეს იყო გიგადეასის, ქარისა და ელვის სულის ძალა.</w:t>
      </w:r>
    </w:p>
    <w:p w14:paraId="6AAF1DDB" w14:textId="77777777" w:rsidR="006C0CF2" w:rsidRDefault="00000000">
      <w:pPr>
        <w:spacing w:before="269" w:after="269"/>
        <w:ind w:left="120"/>
      </w:pPr>
      <w:r>
        <w:rPr>
          <w:rFonts w:ascii="Times New Roman" w:hAnsi="Times New Roman"/>
          <w:color w:val="000000"/>
        </w:rPr>
        <w:t>— სულის მაგია...</w:t>
      </w:r>
    </w:p>
    <w:p w14:paraId="5B1942C8" w14:textId="77777777" w:rsidR="006C0CF2" w:rsidRDefault="00000000">
      <w:pPr>
        <w:spacing w:before="269" w:after="269"/>
        <w:ind w:left="120"/>
      </w:pPr>
      <w:r>
        <w:rPr>
          <w:rFonts w:ascii="Times New Roman" w:hAnsi="Times New Roman"/>
          <w:color w:val="000000"/>
        </w:rPr>
        <w:t>მიშამ ორივე ხელი წინ დაიდო და მაგიური წრე შემოხაზა, თითქოს დიდი ხანია იცოდა. მისი მაგიური ძალა საგრძნობლად გაიზარდა.</w:t>
      </w:r>
    </w:p>
    <w:p w14:paraId="7323E5E5" w14:textId="77777777" w:rsidR="006C0CF2" w:rsidRDefault="00000000">
      <w:pPr>
        <w:spacing w:before="269" w:after="269"/>
        <w:ind w:left="120"/>
      </w:pPr>
      <w:r>
        <w:rPr>
          <w:rFonts w:ascii="Times New Roman" w:hAnsi="Times New Roman"/>
          <w:color w:val="000000"/>
        </w:rPr>
        <w:t>და ამასთან ერთად, მისი წაბლისფერი თმა თანდათან იწყებდა ფერის შეცვლას.</w:t>
      </w:r>
    </w:p>
    <w:p w14:paraId="433769F8" w14:textId="77777777" w:rsidR="006C0CF2" w:rsidRDefault="00000000">
      <w:pPr>
        <w:spacing w:before="269" w:after="269"/>
        <w:ind w:left="120"/>
      </w:pPr>
      <w:r>
        <w:rPr>
          <w:rFonts w:ascii="Times New Roman" w:hAnsi="Times New Roman"/>
          <w:color w:val="000000"/>
        </w:rPr>
        <w:t>ძალიან ღრმა ოკეანის ფერი. ზურგზე ექვსი ბროლის ფრთა გამოჩნდა. მისი თეთრი ფორმა ელეგანტურმა შავმა, ლურჯთან... მუქ ლურჯ კაბამ შეცვალა. ერთი ნიჟარის ფორმის ყელსაბამი ექვსქიმიანი ვარსკვლავის ფორმის გულსაკიდად გადაიქცა.</w:t>
      </w:r>
    </w:p>
    <w:p w14:paraId="3FE91899" w14:textId="77777777" w:rsidR="006C0CF2" w:rsidRDefault="00000000">
      <w:pPr>
        <w:spacing w:before="269" w:after="269"/>
        <w:ind w:left="120"/>
      </w:pPr>
      <w:r>
        <w:rPr>
          <w:rFonts w:ascii="Times New Roman" w:hAnsi="Times New Roman"/>
          <w:color w:val="000000"/>
        </w:rPr>
        <w:t>ეს იყო მისი, როგორც სულის, ნამდვილი არსი, რომელიც გარეგნულად ძალიან ჰგავდა დიდ სულს, რენოს.</w:t>
      </w:r>
    </w:p>
    <w:p w14:paraId="6C6186B0" w14:textId="77777777" w:rsidR="006C0CF2" w:rsidRDefault="00000000">
      <w:pPr>
        <w:spacing w:before="269" w:after="269"/>
        <w:ind w:left="120"/>
      </w:pPr>
      <w:r>
        <w:rPr>
          <w:rFonts w:ascii="Times New Roman" w:hAnsi="Times New Roman"/>
          <w:color w:val="000000"/>
        </w:rPr>
        <w:t xml:space="preserve">— „ენიუნია </w:t>
      </w:r>
      <w:r>
        <w:rPr>
          <w:rFonts w:ascii="Times New Roman" w:hAnsi="Times New Roman"/>
          <w:color w:val="000000"/>
          <w:sz w:val="18"/>
          <w:vertAlign w:val="superscript"/>
        </w:rPr>
        <w:t xml:space="preserve">1 </w:t>
      </w:r>
      <w:r>
        <w:rPr>
          <w:rFonts w:ascii="Times New Roman" w:hAnsi="Times New Roman"/>
          <w:color w:val="000000"/>
        </w:rPr>
        <w:t>“.</w:t>
      </w:r>
    </w:p>
    <w:p w14:paraId="7478F75C" w14:textId="77777777" w:rsidR="006C0CF2" w:rsidRDefault="00000000">
      <w:pPr>
        <w:spacing w:before="269" w:after="269"/>
        <w:ind w:left="120"/>
      </w:pPr>
      <w:r>
        <w:rPr>
          <w:rFonts w:ascii="Times New Roman" w:hAnsi="Times New Roman"/>
          <w:color w:val="000000"/>
        </w:rPr>
        <w:t>ჯადოსნური წრიდან უზარმაზარი ხის ფოთლები გამოჩნდა, რომლებიც უკან დახეული რეის ხელებს ეჭიდებოდნენ და ორივე ლურჯი ძვირფასი ქვა ნაწილებად დაამტვრიეს, რაც მისი ორივე ხელის მოძრაობას ზღუდავდა. ამავდროულად, მის მკერდზე თითქმის დასრულებული პენტაგრამის ჯადოსნური ხაზი გაქრა.</w:t>
      </w:r>
    </w:p>
    <w:p w14:paraId="5FB67423" w14:textId="77777777" w:rsidR="006C0CF2" w:rsidRDefault="00000000">
      <w:pPr>
        <w:spacing w:before="269" w:after="269"/>
        <w:ind w:left="120"/>
      </w:pPr>
      <w:r>
        <w:rPr>
          <w:rFonts w:ascii="Times New Roman" w:hAnsi="Times New Roman"/>
          <w:color w:val="000000"/>
        </w:rPr>
        <w:t>— ...ეს არის შენი ნამდვილი არსი?..</w:t>
      </w:r>
    </w:p>
    <w:p w14:paraId="75925C52" w14:textId="77777777" w:rsidR="006C0CF2" w:rsidRDefault="00000000">
      <w:pPr>
        <w:spacing w:before="269" w:after="269"/>
        <w:ind w:left="120"/>
      </w:pPr>
      <w:r>
        <w:rPr>
          <w:rFonts w:ascii="Times New Roman" w:hAnsi="Times New Roman"/>
          <w:color w:val="000000"/>
        </w:rPr>
        <w:t>- აჰა-ჰა... მართალია?.. მეც მიჭირს ამის დაჯერება, მაგრამ... მაგრამ ყოველ შემთხვევაში, მას ადამიანის გარეგნობა აქვს...</w:t>
      </w:r>
    </w:p>
    <w:p w14:paraId="0AECAE6D" w14:textId="77777777" w:rsidR="006C0CF2" w:rsidRDefault="00000000">
      <w:pPr>
        <w:spacing w:before="269" w:after="269"/>
        <w:ind w:left="120"/>
      </w:pPr>
      <w:r>
        <w:rPr>
          <w:rFonts w:ascii="Times New Roman" w:hAnsi="Times New Roman"/>
          <w:color w:val="000000"/>
        </w:rPr>
        <w:t>- როგორ გრძნობ თავს?</w:t>
      </w:r>
    </w:p>
    <w:p w14:paraId="34EC5028" w14:textId="77777777" w:rsidR="006C0CF2" w:rsidRDefault="00000000">
      <w:pPr>
        <w:spacing w:before="269" w:after="269"/>
        <w:ind w:left="120"/>
      </w:pPr>
      <w:r>
        <w:rPr>
          <w:rFonts w:ascii="Times New Roman" w:hAnsi="Times New Roman"/>
          <w:color w:val="000000"/>
        </w:rPr>
        <w:lastRenderedPageBreak/>
        <w:t>სულებისგან განსხვავებით, ნახევრად სულებსა და ნახევრად დემონებს ხშირად აკლიათ ჭორები და ლეგენდები და მათი საფუძვლები სწრაფად იკარგება. ხოლო რეალური არსი კიდევ უფრო სწრაფად.</w:t>
      </w:r>
    </w:p>
    <w:p w14:paraId="68CBF016" w14:textId="77777777" w:rsidR="006C0CF2" w:rsidRDefault="00000000">
      <w:pPr>
        <w:spacing w:before="269" w:after="269"/>
        <w:ind w:left="120"/>
      </w:pPr>
      <w:r>
        <w:rPr>
          <w:rFonts w:ascii="Times New Roman" w:hAnsi="Times New Roman"/>
          <w:color w:val="000000"/>
        </w:rPr>
        <w:t>- მე სრულიად კარგად ვარ! მე ყოველთვის ვამაყობდი ჩემი კარგი ჯანმრთელობით. და ეს შენი საქმე არ არის, შენ თვითონ ხარ რთულ სიტუაციაში.</w:t>
      </w:r>
    </w:p>
    <w:p w14:paraId="72C668DC" w14:textId="77777777" w:rsidR="006C0CF2" w:rsidRDefault="00000000">
      <w:pPr>
        <w:spacing w:before="269" w:after="269"/>
        <w:ind w:left="120"/>
      </w:pPr>
      <w:r>
        <w:rPr>
          <w:rFonts w:ascii="Times New Roman" w:hAnsi="Times New Roman"/>
          <w:color w:val="000000"/>
        </w:rPr>
        <w:t>მიშამ ორივე ხელით ჯადოსნური წრე დახატა. მას სულების მაგიის ფორმულა ჰქონდა.</w:t>
      </w:r>
    </w:p>
    <w:p w14:paraId="40B1BD34" w14:textId="77777777" w:rsidR="006C0CF2" w:rsidRDefault="00000000">
      <w:pPr>
        <w:spacing w:before="269" w:after="269"/>
        <w:ind w:left="120"/>
      </w:pPr>
      <w:r>
        <w:rPr>
          <w:rFonts w:ascii="Times New Roman" w:hAnsi="Times New Roman"/>
          <w:color w:val="000000"/>
        </w:rPr>
        <w:t xml:space="preserve">- "გიგადიალი </w:t>
      </w:r>
      <w:r>
        <w:rPr>
          <w:rFonts w:ascii="Times New Roman" w:hAnsi="Times New Roman"/>
          <w:color w:val="000000"/>
          <w:sz w:val="18"/>
          <w:vertAlign w:val="superscript"/>
        </w:rPr>
        <w:t xml:space="preserve">2 </w:t>
      </w:r>
      <w:r>
        <w:rPr>
          <w:rFonts w:ascii="Times New Roman" w:hAnsi="Times New Roman"/>
          <w:color w:val="000000"/>
        </w:rPr>
        <w:t>".</w:t>
      </w:r>
    </w:p>
    <w:p w14:paraId="7DB44256" w14:textId="77777777" w:rsidR="006C0CF2" w:rsidRDefault="00000000">
      <w:pPr>
        <w:spacing w:before="269" w:after="269"/>
        <w:ind w:left="120"/>
      </w:pPr>
      <w:r>
        <w:rPr>
          <w:rFonts w:ascii="Times New Roman" w:hAnsi="Times New Roman"/>
          <w:color w:val="000000"/>
        </w:rPr>
        <w:t>უთვალავი ელვისებური ისარი გაფრინდა სულიერი მეფისკენ. რეი მის უკან გაიქცა და ორივე ხელში „თეო ასუკას“ ხმლები დაიჭირა.</w:t>
      </w:r>
    </w:p>
    <w:p w14:paraId="0761E444" w14:textId="77777777" w:rsidR="006C0CF2" w:rsidRDefault="00000000">
      <w:pPr>
        <w:spacing w:before="269" w:after="269"/>
        <w:ind w:left="120"/>
      </w:pPr>
      <w:r>
        <w:rPr>
          <w:rFonts w:ascii="Times New Roman" w:hAnsi="Times New Roman"/>
          <w:color w:val="000000"/>
        </w:rPr>
        <w:t>სულების მეფის გვერდით მდგომმა გიგადეასმა, ქარისა და ელვის სულმა, ასევე რამდენიმე ასეული ისარი ესროლა მას.</w:t>
      </w:r>
    </w:p>
    <w:p w14:paraId="517EC477" w14:textId="77777777" w:rsidR="006C0CF2" w:rsidRDefault="00000000">
      <w:pPr>
        <w:spacing w:before="269" w:after="269"/>
        <w:ind w:left="120"/>
      </w:pPr>
      <w:r>
        <w:rPr>
          <w:rFonts w:ascii="Times New Roman" w:hAnsi="Times New Roman"/>
          <w:color w:val="000000"/>
        </w:rPr>
        <w:t>ელვისებური ჭანჭიკები ერთმანეთს შეეჯახა, რამაც მთელი ოთახი ღრიალმა მოიცვა.</w:t>
      </w:r>
    </w:p>
    <w:p w14:paraId="0743F92D" w14:textId="77777777" w:rsidR="006C0CF2" w:rsidRDefault="00000000">
      <w:pPr>
        <w:spacing w:before="269" w:after="269"/>
        <w:ind w:left="120"/>
      </w:pPr>
      <w:r>
        <w:rPr>
          <w:rFonts w:ascii="Times New Roman" w:hAnsi="Times New Roman"/>
          <w:color w:val="000000"/>
        </w:rPr>
        <w:t>- ჰ-ჰა!!</w:t>
      </w:r>
    </w:p>
    <w:p w14:paraId="55BAF50F" w14:textId="77777777" w:rsidR="006C0CF2" w:rsidRDefault="00000000">
      <w:pPr>
        <w:spacing w:before="269" w:after="269"/>
        <w:ind w:left="120"/>
      </w:pPr>
      <w:r>
        <w:rPr>
          <w:rFonts w:ascii="Times New Roman" w:hAnsi="Times New Roman"/>
          <w:color w:val="000000"/>
        </w:rPr>
        <w:t>რეი სულების მეფეს მიუახლოვდა და მარჯვენა ხელში სიყვარულის მახვილი მის ნიღაბს დაარტყა, რითაც მკერდი შეტევისთვის გაუხსნა.</w:t>
      </w:r>
    </w:p>
    <w:p w14:paraId="005825C2" w14:textId="77777777" w:rsidR="006C0CF2" w:rsidRDefault="00000000">
      <w:pPr>
        <w:spacing w:before="269" w:after="269"/>
        <w:ind w:left="120"/>
      </w:pPr>
      <w:r>
        <w:rPr>
          <w:rFonts w:ascii="Times New Roman" w:hAnsi="Times New Roman"/>
          <w:color w:val="000000"/>
        </w:rPr>
        <w:t>სულების მეფის ძალის გათვალისწინებით, მას შეეძლო ძვირფას ეილუარუსთან ერთად პენტაგრამის დახატვა იმ მომენტში, როდესაც ისინი ერთმანეთს დარტყმებს გაცვლიდნენ. რეის, როგორც ჩანს, პენტაგრამის დასრულებამდე ნიღბის განადგურება სურდა.</w:t>
      </w:r>
    </w:p>
    <w:p w14:paraId="50AD26C4" w14:textId="77777777" w:rsidR="006C0CF2" w:rsidRDefault="00000000">
      <w:pPr>
        <w:spacing w:before="269" w:after="269"/>
        <w:ind w:left="120"/>
      </w:pPr>
      <w:r>
        <w:rPr>
          <w:rFonts w:ascii="Times New Roman" w:hAnsi="Times New Roman"/>
          <w:color w:val="000000"/>
        </w:rPr>
        <w:t>ნიღბისკენ მიმავალი ხმლის, „თეო ასუკას“, ძლივს აარიდა თავი და სულების მეფემ დარტყმა მხარზე მიიღო. მისი შავი ჯავშანი დაიხია და სინათლის სხივი მხარში შეახო.</w:t>
      </w:r>
    </w:p>
    <w:p w14:paraId="1DB51C40" w14:textId="77777777" w:rsidR="006C0CF2" w:rsidRDefault="00000000">
      <w:pPr>
        <w:spacing w:before="269" w:after="269"/>
        <w:ind w:left="120"/>
      </w:pPr>
      <w:r>
        <w:rPr>
          <w:rFonts w:ascii="Times New Roman" w:hAnsi="Times New Roman"/>
          <w:color w:val="000000"/>
        </w:rPr>
        <w:t>სულთა მეფემ კიდევ ერთი ნაბიჯი გადადგა წინ და ძვირფასი ეილუარო დაუქნია. ამავდროულად, რეიმ მარცხენა ხელში ხმალი დაუქნია. სინათლის ელვარებამ რეის თვალები გაუფართოვდა. სულთა მეფემ ხმალი არ დაუქნია, რეის გვერდით გაიარა და მისი შეტევა აირიდა.</w:t>
      </w:r>
    </w:p>
    <w:p w14:paraId="48098C74" w14:textId="77777777" w:rsidR="006C0CF2" w:rsidRDefault="00000000">
      <w:pPr>
        <w:spacing w:before="269" w:after="269"/>
        <w:ind w:left="120"/>
      </w:pPr>
      <w:r>
        <w:rPr>
          <w:rFonts w:ascii="Times New Roman" w:hAnsi="Times New Roman"/>
          <w:color w:val="000000"/>
        </w:rPr>
        <w:t>სულების მეფეს მხოლოდ ერთი მიზანი ჰქონდა. როგორც კი რეი შემობრუნდა, მან დაინახა, როგორ მოედინებოდა კაშკაშა წითელი სისხლი.</w:t>
      </w:r>
    </w:p>
    <w:p w14:paraId="315E29BD" w14:textId="77777777" w:rsidR="006C0CF2" w:rsidRDefault="00000000">
      <w:pPr>
        <w:spacing w:before="269" w:after="269"/>
        <w:ind w:left="120"/>
      </w:pPr>
      <w:r>
        <w:rPr>
          <w:rFonts w:ascii="Times New Roman" w:hAnsi="Times New Roman"/>
          <w:color w:val="000000"/>
        </w:rPr>
        <w:t>- …ა…</w:t>
      </w:r>
    </w:p>
    <w:p w14:paraId="04740B36" w14:textId="77777777" w:rsidR="006C0CF2" w:rsidRDefault="00000000">
      <w:pPr>
        <w:spacing w:before="269" w:after="269"/>
        <w:ind w:left="120"/>
      </w:pPr>
      <w:r>
        <w:rPr>
          <w:rFonts w:ascii="Times New Roman" w:hAnsi="Times New Roman"/>
          <w:color w:val="000000"/>
        </w:rPr>
        <w:t>სულიერი მეფის ხმალმა მისას გული გაუჩხვლიტა.</w:t>
      </w:r>
    </w:p>
    <w:p w14:paraId="72DEB808" w14:textId="77777777" w:rsidR="006C0CF2" w:rsidRDefault="00000000">
      <w:pPr>
        <w:spacing w:before="269" w:after="269"/>
        <w:ind w:left="120"/>
      </w:pPr>
      <w:r>
        <w:rPr>
          <w:rFonts w:ascii="Times New Roman" w:hAnsi="Times New Roman"/>
          <w:color w:val="000000"/>
        </w:rPr>
        <w:lastRenderedPageBreak/>
        <w:t>რეის ხელში სინათლის ხმალი გაქრა. „თეო ასკი“, რომელიც სიყვარულს მაგიურ ძალად აქცევს, ვერ გამოდგება, თუ ეს გრძნობა გაქრება.</w:t>
      </w:r>
    </w:p>
    <w:p w14:paraId="65470B8E" w14:textId="77777777" w:rsidR="006C0CF2" w:rsidRDefault="00000000">
      <w:pPr>
        <w:spacing w:before="269" w:after="269"/>
        <w:ind w:left="120"/>
      </w:pPr>
      <w:r>
        <w:rPr>
          <w:rFonts w:ascii="Times New Roman" w:hAnsi="Times New Roman"/>
          <w:color w:val="000000"/>
        </w:rPr>
        <w:t>მიშას ცხოვრება დასასრულს უახლოვდებოდა.</w:t>
      </w:r>
    </w:p>
    <w:p w14:paraId="71934224" w14:textId="77777777" w:rsidR="006C0CF2" w:rsidRDefault="00000000">
      <w:pPr>
        <w:spacing w:before="269" w:after="269"/>
        <w:ind w:left="120"/>
      </w:pPr>
      <w:r>
        <w:rPr>
          <w:rFonts w:ascii="Times New Roman" w:hAnsi="Times New Roman"/>
          <w:color w:val="000000"/>
        </w:rPr>
        <w:t>— …</w:t>
      </w:r>
    </w:p>
    <w:p w14:paraId="395D4D13" w14:textId="77777777" w:rsidR="006C0CF2" w:rsidRDefault="00000000">
      <w:pPr>
        <w:spacing w:before="269" w:after="269"/>
        <w:ind w:left="120"/>
      </w:pPr>
      <w:r>
        <w:rPr>
          <w:rFonts w:ascii="Times New Roman" w:hAnsi="Times New Roman"/>
          <w:color w:val="000000"/>
        </w:rPr>
        <w:t>მსუბუქი სუნთქვის შემდეგ, რეიმ ყურადღებით დააკვირდა სულების მეფეს.</w:t>
      </w:r>
    </w:p>
    <w:p w14:paraId="4B629E41" w14:textId="77777777" w:rsidR="006C0CF2" w:rsidRDefault="00000000">
      <w:pPr>
        <w:spacing w:before="269" w:after="269"/>
        <w:ind w:left="120"/>
      </w:pPr>
      <w:r>
        <w:rPr>
          <w:rFonts w:ascii="Times New Roman" w:hAnsi="Times New Roman"/>
          <w:color w:val="000000"/>
        </w:rPr>
        <w:t>მას ადრეც ჰქონდა გამოვლილი სისხლიანი ბრძოლები. რეიმ ყველაზე უკეთ იცოდა, რომ ვერავის გადაარჩენდა, თუ რისხვას შთანთქავდა.</w:t>
      </w:r>
    </w:p>
    <w:p w14:paraId="215E00FA" w14:textId="77777777" w:rsidR="006C0CF2" w:rsidRDefault="00000000">
      <w:pPr>
        <w:spacing w:before="269" w:after="269"/>
        <w:ind w:left="120"/>
      </w:pPr>
      <w:r>
        <w:rPr>
          <w:rFonts w:ascii="Times New Roman" w:hAnsi="Times New Roman"/>
          <w:color w:val="000000"/>
        </w:rPr>
        <w:t>სწორედ იმიტომ, რომ მას ასე ძალიან უყვარდა მიშა, მშვიდად და ცივად უყურებდა, როგორ ქრებოდა მისი ცხოვრება.</w:t>
      </w:r>
    </w:p>
    <w:p w14:paraId="2E5836BC" w14:textId="77777777" w:rsidR="006C0CF2" w:rsidRDefault="00000000">
      <w:pPr>
        <w:spacing w:before="269" w:after="269"/>
        <w:ind w:left="120"/>
      </w:pPr>
      <w:r>
        <w:rPr>
          <w:rFonts w:ascii="Times New Roman" w:hAnsi="Times New Roman"/>
          <w:color w:val="000000"/>
        </w:rPr>
        <w:t>რეი სულების მეფისკენ წავიდა და იატაკზე კვალი დატოვა.</w:t>
      </w:r>
    </w:p>
    <w:p w14:paraId="0938A1D1" w14:textId="77777777" w:rsidR="006C0CF2" w:rsidRDefault="00000000">
      <w:pPr>
        <w:spacing w:before="269" w:after="269"/>
        <w:ind w:left="120"/>
      </w:pPr>
      <w:r>
        <w:rPr>
          <w:rFonts w:ascii="Times New Roman" w:hAnsi="Times New Roman"/>
          <w:color w:val="000000"/>
        </w:rPr>
        <w:t>და იმ მომენტში...</w:t>
      </w:r>
    </w:p>
    <w:p w14:paraId="5CA48865" w14:textId="77777777" w:rsidR="006C0CF2" w:rsidRDefault="00000000">
      <w:pPr>
        <w:spacing w:before="269" w:after="269"/>
        <w:ind w:left="120"/>
      </w:pPr>
      <w:r>
        <w:rPr>
          <w:rFonts w:ascii="Times New Roman" w:hAnsi="Times New Roman"/>
          <w:color w:val="000000"/>
        </w:rPr>
        <w:t>***</w:t>
      </w:r>
    </w:p>
    <w:p w14:paraId="2F1170BF" w14:textId="77777777" w:rsidR="006C0CF2" w:rsidRDefault="00000000">
      <w:pPr>
        <w:spacing w:before="269" w:after="269"/>
        <w:ind w:left="120"/>
      </w:pPr>
      <w:r>
        <w:rPr>
          <w:rFonts w:ascii="Times New Roman" w:hAnsi="Times New Roman"/>
          <w:color w:val="000000"/>
        </w:rPr>
        <w:t>ჩემი ჯადოსნური თვალები დამეხამხამებინა და რეის მხედველობის არეს ვეღარ ვხედავდი.</w:t>
      </w:r>
    </w:p>
    <w:p w14:paraId="4B1F11FF" w14:textId="77777777" w:rsidR="006C0CF2" w:rsidRDefault="00000000">
      <w:pPr>
        <w:spacing w:before="269" w:after="269"/>
        <w:ind w:left="120"/>
      </w:pPr>
      <w:r>
        <w:rPr>
          <w:rFonts w:ascii="Times New Roman" w:hAnsi="Times New Roman"/>
          <w:color w:val="000000"/>
        </w:rPr>
        <w:t>- ირგვლივ მიმოხედვას აზრი არ აქვს, დემონთა მბრძანებელო. შენ მთლიანად ამოძრავე შენი ანტიმაგია.</w:t>
      </w:r>
    </w:p>
    <w:p w14:paraId="02024FD6" w14:textId="77777777" w:rsidR="006C0CF2" w:rsidRDefault="00000000">
      <w:pPr>
        <w:spacing w:before="269" w:after="269"/>
        <w:ind w:left="120"/>
      </w:pPr>
      <w:r>
        <w:rPr>
          <w:rFonts w:ascii="Times New Roman" w:hAnsi="Times New Roman"/>
          <w:color w:val="000000"/>
        </w:rPr>
        <w:t>ღრუბლის ხიდზე გადავირბინე. სულების მეფის ციხესიმაგრე თვალწინ მედგა.</w:t>
      </w:r>
    </w:p>
    <w:p w14:paraId="2DBD834F" w14:textId="77777777" w:rsidR="006C0CF2" w:rsidRDefault="00000000">
      <w:pPr>
        <w:spacing w:before="269" w:after="269"/>
        <w:ind w:left="120"/>
      </w:pPr>
      <w:r>
        <w:rPr>
          <w:rFonts w:ascii="Times New Roman" w:hAnsi="Times New Roman"/>
          <w:color w:val="000000"/>
        </w:rPr>
        <w:t>და მისკენ მიმავალი გზა ალისფერი საფლავის ქვების მეფემ, გილისირისმა გადაკეტა. თავისი მაგიით მან გაწყვიტა ჯადოსნური ხაზი, რომლის გავლითაც რეის თვალებით ვხედავდი.</w:t>
      </w:r>
    </w:p>
    <w:p w14:paraId="5A633AE0" w14:textId="77777777" w:rsidR="006C0CF2" w:rsidRDefault="00000000">
      <w:pPr>
        <w:spacing w:before="269" w:after="269"/>
        <w:ind w:left="120"/>
      </w:pPr>
      <w:r>
        <w:rPr>
          <w:rFonts w:ascii="Times New Roman" w:hAnsi="Times New Roman"/>
          <w:color w:val="000000"/>
        </w:rPr>
        <w:t>„მქონს შესანიშნავი შესაძლებლობა, გაჩვენოთ ჩემი ორი ათასი წლის კვლევის შედეგები.“</w:t>
      </w:r>
    </w:p>
    <w:p w14:paraId="2BD697AA" w14:textId="77777777" w:rsidR="006C0CF2" w:rsidRDefault="00000000">
      <w:pPr>
        <w:spacing w:before="269" w:after="269"/>
        <w:ind w:left="120"/>
      </w:pPr>
      <w:r>
        <w:rPr>
          <w:rFonts w:ascii="Times New Roman" w:hAnsi="Times New Roman"/>
          <w:color w:val="000000"/>
        </w:rPr>
        <w:t>ალისფერი საფლავის ქვების მეფემ ცაში უზარმაზარი, მრავალშრიანი ჯადოსნური წრე შექმნა. მისგან მოულოდნელად ალისფერი საფლავის ქვების მთელი მთა გამოჩნდა.</w:t>
      </w:r>
    </w:p>
    <w:p w14:paraId="62852B00" w14:textId="77777777" w:rsidR="006C0CF2" w:rsidRDefault="00000000">
      <w:pPr>
        <w:spacing w:before="269" w:after="269"/>
        <w:ind w:left="120"/>
      </w:pPr>
      <w:r>
        <w:rPr>
          <w:rFonts w:ascii="Times New Roman" w:hAnsi="Times New Roman"/>
          <w:color w:val="000000"/>
        </w:rPr>
        <w:t>მათგან გამომავალი, თითქოსდა დაუსრულებელი ჯადოსნური ძალის ნაწილაკმა ძლიერად შეარყია ჰაერი.</w:t>
      </w:r>
    </w:p>
    <w:p w14:paraId="29CF7B77" w14:textId="77777777" w:rsidR="006C0CF2" w:rsidRDefault="00000000">
      <w:pPr>
        <w:spacing w:before="269" w:after="269"/>
        <w:ind w:left="120"/>
      </w:pPr>
      <w:r>
        <w:rPr>
          <w:rFonts w:ascii="Times New Roman" w:hAnsi="Times New Roman"/>
          <w:color w:val="000000"/>
        </w:rPr>
        <w:t>— და ახლა, აჰა, 2000 წლიანი გულმოდგინე კვლევა — მაგიის მიღწევა, რომელიც უფსკრულის სიღრმეებს უახლოვდება. ეს ჩემია, ალისფერი საფლავის ქვების მეფე გილისირისი, დიდი...</w:t>
      </w:r>
    </w:p>
    <w:p w14:paraId="17C03D41" w14:textId="77777777" w:rsidR="006C0CF2" w:rsidRDefault="00000000">
      <w:pPr>
        <w:spacing w:before="269" w:after="269"/>
        <w:ind w:left="120"/>
      </w:pPr>
      <w:r>
        <w:rPr>
          <w:rFonts w:ascii="Times New Roman" w:hAnsi="Times New Roman"/>
          <w:color w:val="000000"/>
        </w:rPr>
        <w:lastRenderedPageBreak/>
        <w:t>სანამ ის პომპეზურ გამოსვლებს წარმოთქვამდა, მარჯვენა ხელით მუცელში გავხვრიტე.</w:t>
      </w:r>
    </w:p>
    <w:p w14:paraId="44FAA2DB" w14:textId="77777777" w:rsidR="006C0CF2" w:rsidRDefault="00000000">
      <w:pPr>
        <w:spacing w:before="269" w:after="269"/>
        <w:ind w:left="120"/>
      </w:pPr>
      <w:r>
        <w:rPr>
          <w:rFonts w:ascii="Times New Roman" w:hAnsi="Times New Roman"/>
          <w:color w:val="000000"/>
        </w:rPr>
        <w:t>— …გო…</w:t>
      </w:r>
    </w:p>
    <w:p w14:paraId="5E4686E5" w14:textId="77777777" w:rsidR="006C0CF2" w:rsidRDefault="00000000">
      <w:pPr>
        <w:spacing w:before="269" w:after="269"/>
        <w:ind w:left="120"/>
      </w:pPr>
      <w:r>
        <w:rPr>
          <w:rFonts w:ascii="Times New Roman" w:hAnsi="Times New Roman"/>
          <w:color w:val="000000"/>
        </w:rPr>
        <w:t>„შენ საერთოდ არ შეცვლილხარ, ჟოლოსფერი საფლავის ქვების მეფეო. ბრძოლა შენი კვლევითი პროექტების პრეზენტაცია არ არის. თუ გინდა დიდი მაგიის გამოყენება, რომლის გააქტიურებასაც დრო სჭირდება, დარწმუნდი, რომ მტერმა ეს ვერ შეამჩნია.“</w:t>
      </w:r>
    </w:p>
    <w:p w14:paraId="52B1E924" w14:textId="77777777" w:rsidR="006C0CF2" w:rsidRDefault="00000000">
      <w:pPr>
        <w:spacing w:before="269" w:after="269"/>
        <w:ind w:left="120"/>
      </w:pPr>
      <w:r>
        <w:rPr>
          <w:rFonts w:ascii="Times New Roman" w:hAnsi="Times New Roman"/>
          <w:color w:val="000000"/>
        </w:rPr>
        <w:t>გილისირისის სხეულში ჯადოსნური წრე დავხატე და მაშინვე აღვბეჭდე მის სხეულში მომდინარე ჯადოსნური ძალა.</w:t>
      </w:r>
    </w:p>
    <w:p w14:paraId="0E49DDC7" w14:textId="77777777" w:rsidR="006C0CF2" w:rsidRDefault="00000000">
      <w:pPr>
        <w:spacing w:before="269" w:after="269"/>
        <w:ind w:left="120"/>
      </w:pPr>
      <w:r>
        <w:rPr>
          <w:rFonts w:ascii="Times New Roman" w:hAnsi="Times New Roman"/>
          <w:color w:val="000000"/>
        </w:rPr>
        <w:t>- „დეგზუზეგდო“.</w:t>
      </w:r>
    </w:p>
    <w:p w14:paraId="42CDCAA6" w14:textId="77777777" w:rsidR="006C0CF2" w:rsidRDefault="00000000">
      <w:pPr>
        <w:spacing w:before="269" w:after="269"/>
        <w:ind w:left="120"/>
      </w:pPr>
      <w:r>
        <w:rPr>
          <w:rFonts w:ascii="Times New Roman" w:hAnsi="Times New Roman"/>
          <w:color w:val="000000"/>
        </w:rPr>
        <w:t>წყევლა, რომელიც მტრის მაგიურ ძალას კონტროლს უკარგავს და საბოლოოდ კლავს მათ. გილისირისის სხეულზე შავი გველის ფორმის ნიშანი გაჩნდა, რომელმაც უკიდურესად აგრესიულად დაიწყო ქცევა, თითქოს მის შთანთქმას ცდილობდა.</w:t>
      </w:r>
    </w:p>
    <w:p w14:paraId="6BE41459" w14:textId="77777777" w:rsidR="006C0CF2" w:rsidRDefault="00000000">
      <w:pPr>
        <w:spacing w:before="269" w:after="269"/>
        <w:ind w:left="120"/>
      </w:pPr>
      <w:r>
        <w:rPr>
          <w:rFonts w:ascii="Times New Roman" w:hAnsi="Times New Roman"/>
          <w:color w:val="000000"/>
        </w:rPr>
        <w:t>მისმა ჟელატინისებრმა სხეულმა პირვანდელი ფორმა დაკარგა და წყლად გადაიქცა. ის გაშავდა და დამპალი გახდა, თითქოს წყევლამ დააზიანა.</w:t>
      </w:r>
    </w:p>
    <w:p w14:paraId="27ED9691" w14:textId="77777777" w:rsidR="006C0CF2" w:rsidRDefault="00000000">
      <w:pPr>
        <w:spacing w:before="269" w:after="269"/>
        <w:ind w:left="120"/>
      </w:pPr>
      <w:r>
        <w:rPr>
          <w:rFonts w:ascii="Times New Roman" w:hAnsi="Times New Roman"/>
          <w:color w:val="000000"/>
        </w:rPr>
        <w:t>ხელი გამოვწიე და დეგზუზეგდოს ჯადოსნური წრე იქ დავტოვე.</w:t>
      </w:r>
    </w:p>
    <w:p w14:paraId="60B5F272" w14:textId="77777777" w:rsidR="006C0CF2" w:rsidRDefault="00000000">
      <w:pPr>
        <w:spacing w:before="269" w:after="269"/>
        <w:ind w:left="120"/>
      </w:pPr>
      <w:r>
        <w:rPr>
          <w:rFonts w:ascii="Times New Roman" w:hAnsi="Times New Roman"/>
          <w:color w:val="000000"/>
        </w:rPr>
        <w:t>- "საშინელება."</w:t>
      </w:r>
    </w:p>
    <w:p w14:paraId="3F22DAFA" w14:textId="77777777" w:rsidR="006C0CF2" w:rsidRDefault="00000000">
      <w:pPr>
        <w:spacing w:before="269" w:after="269"/>
        <w:ind w:left="120"/>
      </w:pPr>
      <w:r>
        <w:rPr>
          <w:rFonts w:ascii="Times New Roman" w:hAnsi="Times New Roman"/>
          <w:color w:val="000000"/>
        </w:rPr>
        <w:t>თითები ჯადოსნურ წრეში გავატარე და მარჯვენა ხელი სრულ სიბნელეში გამიჩნდა. მცურავი ჯადოსნური წრე „დეგზუზეგდო“ ხელში ავიღე და დავმსხვრიე.</w:t>
      </w:r>
    </w:p>
    <w:p w14:paraId="37378150" w14:textId="77777777" w:rsidR="006C0CF2" w:rsidRDefault="00000000">
      <w:pPr>
        <w:spacing w:before="269" w:after="269"/>
        <w:ind w:left="120"/>
      </w:pPr>
      <w:r>
        <w:rPr>
          <w:rFonts w:ascii="Times New Roman" w:hAnsi="Times New Roman"/>
          <w:color w:val="000000"/>
        </w:rPr>
        <w:t>გილისირისი ძირთან ერთად ნაწილებად დაიშალა, თითქოს წყალი ყველა მიმართულებით შხეფებს.</w:t>
      </w:r>
    </w:p>
    <w:p w14:paraId="6768A164" w14:textId="77777777" w:rsidR="006C0CF2" w:rsidRDefault="00000000">
      <w:pPr>
        <w:pStyle w:val="Heading4"/>
        <w:spacing w:before="269" w:after="269"/>
        <w:ind w:left="120"/>
      </w:pPr>
      <w:r>
        <w:rPr>
          <w:rFonts w:ascii="Times New Roman" w:hAnsi="Times New Roman"/>
          <w:i w:val="0"/>
          <w:color w:val="000000"/>
        </w:rPr>
        <w:t>შენიშვნები</w:t>
      </w:r>
    </w:p>
    <w:p w14:paraId="34047689" w14:textId="77777777" w:rsidR="006C0CF2" w:rsidRDefault="00000000">
      <w:pPr>
        <w:spacing w:before="269" w:after="269"/>
        <w:ind w:left="120"/>
      </w:pPr>
      <w:r>
        <w:rPr>
          <w:rFonts w:ascii="Times New Roman" w:hAnsi="Times New Roman"/>
          <w:color w:val="000000"/>
        </w:rPr>
        <w:t>1. დაწერილია როგორც: „უზარმაზარი ხის ბრძენი ფოთლები“.</w:t>
      </w:r>
    </w:p>
    <w:p w14:paraId="2A442D41" w14:textId="77777777" w:rsidR="006C0CF2" w:rsidRDefault="00000000">
      <w:pPr>
        <w:spacing w:before="269" w:after="269"/>
        <w:ind w:left="120"/>
      </w:pPr>
      <w:r>
        <w:rPr>
          <w:rFonts w:ascii="Times New Roman" w:hAnsi="Times New Roman"/>
          <w:color w:val="000000"/>
        </w:rPr>
        <w:t>2. ჩაწერილია, როგორც: „ქარისა და ელვის სულის ისარი“.</w:t>
      </w:r>
    </w:p>
    <w:p w14:paraId="1488D508" w14:textId="77777777" w:rsidR="006C0CF2" w:rsidRDefault="00000000">
      <w:pPr>
        <w:pStyle w:val="Heading2"/>
        <w:pageBreakBefore/>
        <w:spacing w:before="180" w:after="180"/>
        <w:ind w:left="120"/>
      </w:pPr>
      <w:bookmarkStart w:id="37" w:name="_§_37._უფსკრულის"/>
      <w:bookmarkEnd w:id="37"/>
      <w:r>
        <w:rPr>
          <w:rFonts w:ascii="Times New Roman" w:hAnsi="Times New Roman"/>
          <w:color w:val="000000"/>
          <w:sz w:val="33"/>
        </w:rPr>
        <w:lastRenderedPageBreak/>
        <w:t>§ 37. უფსკრულის სიღრმეებისკენ მიახლოება</w:t>
      </w:r>
    </w:p>
    <w:p w14:paraId="60615325" w14:textId="77777777" w:rsidR="006C0CF2" w:rsidRDefault="00000000">
      <w:pPr>
        <w:spacing w:before="269" w:after="269"/>
        <w:ind w:left="120"/>
      </w:pPr>
      <w:r>
        <w:rPr>
          <w:rFonts w:ascii="Times New Roman" w:hAnsi="Times New Roman"/>
          <w:color w:val="000000"/>
        </w:rPr>
        <w:t>მაშინვე გავიქეცი, ღრუბლის ხიდი გადავკვეთე და სულების მეფის ციხესიმაგრესთან მივედი. შემდეგ კარი გავაღე, შიგნით შევედი და ალისფერ ოთახში აღმოვჩნდი.</w:t>
      </w:r>
    </w:p>
    <w:p w14:paraId="10BF97F9" w14:textId="77777777" w:rsidR="006C0CF2" w:rsidRDefault="00000000">
      <w:pPr>
        <w:spacing w:before="269" w:after="269"/>
        <w:ind w:left="120"/>
      </w:pPr>
      <w:r>
        <w:rPr>
          <w:rFonts w:ascii="Times New Roman" w:hAnsi="Times New Roman"/>
          <w:color w:val="000000"/>
        </w:rPr>
        <w:t>ყველაფერი ალისფრად იყო შეღებილი: კედლები, იატაკი, ჭერი, სვეტები. ეს იყო ალისფერი საფლავის ქვების მეფის საფლავის ქვა. რეის ციხესიმაგრე არ იყო.</w:t>
      </w:r>
    </w:p>
    <w:p w14:paraId="2135E3A8" w14:textId="77777777" w:rsidR="006C0CF2" w:rsidRDefault="00000000">
      <w:pPr>
        <w:spacing w:before="269" w:after="269"/>
        <w:ind w:left="120"/>
      </w:pPr>
      <w:r>
        <w:rPr>
          <w:rFonts w:ascii="Times New Roman" w:hAnsi="Times New Roman"/>
          <w:color w:val="000000"/>
        </w:rPr>
        <w:t>„კეთილი იყოს თქვენი მობრძანება ჩემს ლაბორატორიაში, დემონთა მბრძანებელო“, - გაისმა ხმა უკნიდან.</w:t>
      </w:r>
    </w:p>
    <w:p w14:paraId="2B6B605A" w14:textId="77777777" w:rsidR="006C0CF2" w:rsidRDefault="00000000">
      <w:pPr>
        <w:spacing w:before="269" w:after="269"/>
        <w:ind w:left="120"/>
      </w:pPr>
      <w:r>
        <w:rPr>
          <w:rFonts w:ascii="Times New Roman" w:hAnsi="Times New Roman"/>
          <w:color w:val="000000"/>
        </w:rPr>
        <w:t>კარის მეორე მხრიდან ოთახში შემოვიდა ალისფერი საფლავის ქვის მეფე გილისირისი, რომლის საძირკველიც, როგორც ჩანს, ახლახან დანგრეულიყო.</w:t>
      </w:r>
    </w:p>
    <w:p w14:paraId="515C18A3" w14:textId="77777777" w:rsidR="006C0CF2" w:rsidRDefault="00000000">
      <w:pPr>
        <w:spacing w:before="269" w:after="269"/>
        <w:ind w:left="120"/>
      </w:pPr>
      <w:r>
        <w:rPr>
          <w:rFonts w:ascii="Times New Roman" w:hAnsi="Times New Roman"/>
          <w:color w:val="000000"/>
        </w:rPr>
        <w:t>მისი სხეული შავი შუქით დაიწყო ბრწყინვა და სახის გამომეტყველება გაუკუღმართებულ ღიმილში გადაიზარდა.</w:t>
      </w:r>
    </w:p>
    <w:p w14:paraId="552A0B0B" w14:textId="77777777" w:rsidR="006C0CF2" w:rsidRDefault="00000000">
      <w:pPr>
        <w:spacing w:before="269" w:after="269"/>
        <w:ind w:left="120"/>
      </w:pPr>
      <w:r>
        <w:rPr>
          <w:rFonts w:ascii="Times New Roman" w:hAnsi="Times New Roman"/>
          <w:color w:val="000000"/>
        </w:rPr>
        <w:t>- განა ძალიან უგუნური არ იყო შენი მხრიდან, რომ ასე ღიად სცადე ჩემი განადგურება და რითაც დაარღვიე სულების სკოლის შენობის წესები?</w:t>
      </w:r>
    </w:p>
    <w:p w14:paraId="48F67911" w14:textId="77777777" w:rsidR="006C0CF2" w:rsidRDefault="00000000">
      <w:pPr>
        <w:spacing w:before="269" w:after="269"/>
        <w:ind w:left="120"/>
      </w:pPr>
      <w:r>
        <w:rPr>
          <w:rFonts w:ascii="Times New Roman" w:hAnsi="Times New Roman"/>
          <w:color w:val="000000"/>
        </w:rPr>
        <w:t>- რას ამბობ, გადავწყვიტე, რომ ენიუნიენის ჯადოსნური თვალებისგან ფარულად სასტიკი ხუმრობა უნდა მოგეწყო ჩემზე, სწორედ იმ მომენტში, როდესაც ცაზე გიგანტური საფლავის ქვა გამოჩნდა. და თუ ხე ვერ დაინახავს, მაშინ მეც არაფერი დამემართება.</w:t>
      </w:r>
    </w:p>
    <w:p w14:paraId="328F5360" w14:textId="77777777" w:rsidR="006C0CF2" w:rsidRDefault="00000000">
      <w:pPr>
        <w:spacing w:before="269" w:after="269"/>
        <w:ind w:left="120"/>
      </w:pPr>
      <w:r>
        <w:rPr>
          <w:rFonts w:ascii="Times New Roman" w:hAnsi="Times New Roman"/>
          <w:color w:val="000000"/>
        </w:rPr>
        <w:t>- მაგრამ ამის არანაირი მტკიცებულება არ არსებობდა.</w:t>
      </w:r>
    </w:p>
    <w:p w14:paraId="3F7E4751" w14:textId="77777777" w:rsidR="006C0CF2" w:rsidRDefault="00000000">
      <w:pPr>
        <w:spacing w:before="269" w:after="269"/>
        <w:ind w:left="120"/>
      </w:pPr>
      <w:r>
        <w:rPr>
          <w:rFonts w:ascii="Times New Roman" w:hAnsi="Times New Roman"/>
          <w:color w:val="000000"/>
        </w:rPr>
        <w:t>- მტკიცებულება არ მჭირდება, უბრალოდ ძალიან კარგად გიცნობ. ალბათ გეგონა, რომ აქ ვერ შეგატევდი და ჩემს მოულოდნელ დაჭერას აპირებდი, მაგრამ არასწორად გათვალე. - ვთქვი მე.</w:t>
      </w:r>
    </w:p>
    <w:p w14:paraId="6A82C62A" w14:textId="77777777" w:rsidR="006C0CF2" w:rsidRDefault="00000000">
      <w:pPr>
        <w:spacing w:before="269" w:after="269"/>
        <w:ind w:left="120"/>
      </w:pPr>
      <w:r>
        <w:rPr>
          <w:rFonts w:ascii="Times New Roman" w:hAnsi="Times New Roman"/>
          <w:color w:val="000000"/>
        </w:rPr>
        <w:t>გილისირისმა უკმაყოფილოდ სახე დამანჭა.</w:t>
      </w:r>
    </w:p>
    <w:p w14:paraId="35F92DFF" w14:textId="77777777" w:rsidR="006C0CF2" w:rsidRDefault="00000000">
      <w:pPr>
        <w:spacing w:before="269" w:after="269"/>
        <w:ind w:left="120"/>
      </w:pPr>
      <w:r>
        <w:rPr>
          <w:rFonts w:ascii="Times New Roman" w:hAnsi="Times New Roman"/>
          <w:color w:val="000000"/>
        </w:rPr>
        <w:t>- ხასიათით მსჯელობ? და როგორც ჩანს, ისევ ისეთივე უაზრო ხარ, როგორც ყოველთვის.</w:t>
      </w:r>
    </w:p>
    <w:p w14:paraId="33666954" w14:textId="77777777" w:rsidR="006C0CF2" w:rsidRDefault="00000000">
      <w:pPr>
        <w:spacing w:before="269" w:after="269"/>
        <w:ind w:left="120"/>
      </w:pPr>
      <w:r>
        <w:rPr>
          <w:rFonts w:ascii="Times New Roman" w:hAnsi="Times New Roman"/>
          <w:color w:val="000000"/>
        </w:rPr>
        <w:t>- და როგორც ჩანს, ცოტათი გაძლიერდი. 2000 წლის წინ „აგრონემტის“ გამოყენება არ შეიძლებოდა.</w:t>
      </w:r>
    </w:p>
    <w:p w14:paraId="7AE37F3F" w14:textId="77777777" w:rsidR="006C0CF2" w:rsidRDefault="00000000">
      <w:pPr>
        <w:spacing w:before="269" w:after="269"/>
        <w:ind w:left="120"/>
      </w:pPr>
      <w:r>
        <w:rPr>
          <w:rFonts w:ascii="Times New Roman" w:hAnsi="Times New Roman"/>
          <w:color w:val="000000"/>
        </w:rPr>
        <w:t>გილისირისის გლუვი სახე შეიცვალა და ახლა დამცინავად გამოიყურებოდა.</w:t>
      </w:r>
    </w:p>
    <w:p w14:paraId="04959BE3" w14:textId="77777777" w:rsidR="006C0CF2" w:rsidRDefault="00000000">
      <w:pPr>
        <w:spacing w:before="269" w:after="269"/>
        <w:ind w:left="120"/>
      </w:pPr>
      <w:r>
        <w:rPr>
          <w:rFonts w:ascii="Times New Roman" w:hAnsi="Times New Roman"/>
          <w:color w:val="000000"/>
        </w:rPr>
        <w:t>- და მხოლოდ ეს შენიშნე?</w:t>
      </w:r>
    </w:p>
    <w:p w14:paraId="7A89FAA6" w14:textId="77777777" w:rsidR="006C0CF2" w:rsidRDefault="00000000">
      <w:pPr>
        <w:spacing w:before="269" w:after="269"/>
        <w:ind w:left="120"/>
      </w:pPr>
      <w:r>
        <w:rPr>
          <w:rFonts w:ascii="Times New Roman" w:hAnsi="Times New Roman"/>
          <w:color w:val="000000"/>
        </w:rPr>
        <w:t>- ჰმ, პირველად გამოვიყენე შენზე „დეგზუზეგდო“ და „ბევზდო“.</w:t>
      </w:r>
    </w:p>
    <w:p w14:paraId="1A61B26F" w14:textId="19AD0C9B" w:rsidR="006C0CF2" w:rsidRDefault="00000000">
      <w:pPr>
        <w:spacing w:before="269" w:after="269"/>
        <w:ind w:left="120"/>
      </w:pPr>
      <w:r>
        <w:rPr>
          <w:rFonts w:ascii="Times New Roman" w:hAnsi="Times New Roman"/>
          <w:color w:val="000000"/>
        </w:rPr>
        <w:lastRenderedPageBreak/>
        <w:t>„</w:t>
      </w:r>
      <w:r w:rsidR="000722C3">
        <w:rPr>
          <w:rFonts w:ascii="Sylfaen" w:hAnsi="Sylfaen"/>
          <w:color w:val="000000"/>
          <w:lang w:val="ka-GE"/>
        </w:rPr>
        <w:t>აგეონამი</w:t>
      </w:r>
      <w:r>
        <w:rPr>
          <w:rFonts w:ascii="Times New Roman" w:hAnsi="Times New Roman"/>
          <w:color w:val="000000"/>
        </w:rPr>
        <w:t>“, თავისი ბუნებით, მხოლოდ იმ თავდასხმების წინააღმდეგ არის ეფექტური, რომელთა წინაშეც უკვე იმყოფებოდა.</w:t>
      </w:r>
    </w:p>
    <w:p w14:paraId="3107172E" w14:textId="77777777" w:rsidR="006C0CF2" w:rsidRDefault="00000000">
      <w:pPr>
        <w:spacing w:before="269" w:after="269"/>
        <w:ind w:left="120"/>
      </w:pPr>
      <w:r>
        <w:rPr>
          <w:rFonts w:ascii="Times New Roman" w:hAnsi="Times New Roman"/>
          <w:color w:val="000000"/>
        </w:rPr>
        <w:t>— მე შევისწავლე გმირი კანონის საფუძვლების მაგია. და ახლა მე ვფლობ შვიდ საფუძველს.</w:t>
      </w:r>
    </w:p>
    <w:p w14:paraId="781104CB" w14:textId="77777777" w:rsidR="006C0CF2" w:rsidRDefault="00000000">
      <w:pPr>
        <w:spacing w:before="269" w:after="269"/>
        <w:ind w:left="120"/>
      </w:pPr>
      <w:r>
        <w:rPr>
          <w:rFonts w:ascii="Times New Roman" w:hAnsi="Times New Roman"/>
          <w:color w:val="000000"/>
        </w:rPr>
        <w:t>გილისირისმა ჯადოსნური ძალა თავის ჟელატინისფერ სხეულში გაფანტა და მან შავი შუქით დაიწყო ბრწყინვა. თუ მას ნამდვილად შვიდი ბაზა ჰქონდა, მხოლოდ ერთი შეხედვით შევძლებდი იმის გარკვევას. ჩემი ჯადოსნური თვალებით მის უფსკრულს ჩავხედე და დავინახე, რომ მას მაინც ერთი ბაზა ჰქონდა.</w:t>
      </w:r>
    </w:p>
    <w:p w14:paraId="3FF1CBB8" w14:textId="77777777" w:rsidR="006C0CF2" w:rsidRDefault="00000000">
      <w:pPr>
        <w:spacing w:before="269" w:after="269"/>
        <w:ind w:left="120"/>
      </w:pPr>
      <w:r>
        <w:rPr>
          <w:rFonts w:ascii="Times New Roman" w:hAnsi="Times New Roman"/>
          <w:color w:val="000000"/>
        </w:rPr>
        <w:t>- გასაგებია. ბაზა შვიდ ნაწილად გაყავი და შვიდი ბაზის მსგავსებად აქციე. და როდესაც ერთ-ერთი ბაზა განადგურდება, შეგიძლია „აგრონემტი“ გამოიყენო.</w:t>
      </w:r>
    </w:p>
    <w:p w14:paraId="3A2121F1" w14:textId="77777777" w:rsidR="006C0CF2" w:rsidRDefault="00000000">
      <w:pPr>
        <w:spacing w:before="269" w:after="269"/>
        <w:ind w:left="120"/>
      </w:pPr>
      <w:r>
        <w:rPr>
          <w:rFonts w:ascii="Times New Roman" w:hAnsi="Times New Roman"/>
          <w:color w:val="000000"/>
        </w:rPr>
        <w:t>- ჰე-ჰე-ჰე, უკვე ვთქვი, რომ შენს მოძველებულ მაგიას ბევრჯერ გადავაჭარბე.</w:t>
      </w:r>
    </w:p>
    <w:p w14:paraId="241FFB0F" w14:textId="77777777" w:rsidR="006C0CF2" w:rsidRDefault="00000000">
      <w:pPr>
        <w:spacing w:before="269" w:after="269"/>
        <w:ind w:left="120"/>
      </w:pPr>
      <w:r>
        <w:rPr>
          <w:rFonts w:ascii="Times New Roman" w:hAnsi="Times New Roman"/>
          <w:color w:val="000000"/>
        </w:rPr>
        <w:t>„ეს უბრალოდ ჩვეულებრივი ხრიკია. როდესაც საძირკველი შვიდ ნაწილად გაიყო, შენი მაგიური ძალა შემცირდა. შენ ოსტატურად იკავებ და აკონტროლებ შვიდ საფუძველს, მაგრამ მაინც უფრო სუსტი გახდი, ვიდრე თავდაპირველად იყავი.“</w:t>
      </w:r>
    </w:p>
    <w:p w14:paraId="79EF467D" w14:textId="77777777" w:rsidR="006C0CF2" w:rsidRDefault="00000000">
      <w:pPr>
        <w:spacing w:before="269" w:after="269"/>
        <w:ind w:left="120"/>
      </w:pPr>
      <w:r>
        <w:rPr>
          <w:rFonts w:ascii="Times New Roman" w:hAnsi="Times New Roman"/>
          <w:color w:val="000000"/>
        </w:rPr>
        <w:t>„ის მოსაზრება, რომ რაც უფრო ძლიერია მაგიური ძალა, მით უკეთესი, თავისთავად მცდარია. რა შელოცვასაც არ უნდა მიმართავდე, მე ყოველთვის შევძლებ მის აღდგენას. ახლა გასაგებია? „აგრონემნტის“ წყალობით, ჩემმა უკვდავებამ გმირ კანონსაც კი გადააჭარბა, რომელმაც საკმაოდ ბევრი პრობლემა შეგიქმნა.“ - ტრიუმფალურად თქვა გილისირისმა.</w:t>
      </w:r>
    </w:p>
    <w:p w14:paraId="6B7013A8" w14:textId="77777777" w:rsidR="006C0CF2" w:rsidRDefault="00000000">
      <w:pPr>
        <w:spacing w:before="269" w:after="269"/>
        <w:ind w:left="120"/>
      </w:pPr>
      <w:r>
        <w:rPr>
          <w:rFonts w:ascii="Times New Roman" w:hAnsi="Times New Roman"/>
          <w:color w:val="000000"/>
        </w:rPr>
        <w:t>- მერე? ახლა შენთვის დრო არ მაქვს, ამიტომ შენს ხუმრობაზე თვალს დავხუჭავ.</w:t>
      </w:r>
    </w:p>
    <w:p w14:paraId="45AF03C0" w14:textId="77777777" w:rsidR="006C0CF2" w:rsidRDefault="00000000">
      <w:pPr>
        <w:spacing w:before="269" w:after="269"/>
        <w:ind w:left="120"/>
      </w:pPr>
      <w:r>
        <w:rPr>
          <w:rFonts w:ascii="Times New Roman" w:hAnsi="Times New Roman"/>
          <w:color w:val="000000"/>
        </w:rPr>
        <w:t>- ჰე-ჰე-ჰე, - საშინლად გაიღიმა გილისირისმა. - სამწუხაროდ, ვერ შეძლებ ჩემს იგნორირებას. ეს უფსკრულის გამოცდაა. აქედან ვერ წახვალ მანამ, სანამ არ დავადგენთ, რომელი ჩვენგანია უფრო ახლოს უფსკრულის სიღრმესთან. თუ აქედან ძალით გაღწევას შეეცდები, სულთა მეფის ციხესიმაგრეს ვერასდროს მიაღწევ.</w:t>
      </w:r>
    </w:p>
    <w:p w14:paraId="662FAFFE" w14:textId="77777777" w:rsidR="006C0CF2" w:rsidRDefault="00000000">
      <w:pPr>
        <w:spacing w:before="269" w:after="269"/>
        <w:ind w:left="120"/>
      </w:pPr>
      <w:r>
        <w:rPr>
          <w:rFonts w:ascii="Times New Roman" w:hAnsi="Times New Roman"/>
          <w:color w:val="000000"/>
        </w:rPr>
        <w:t>გასაკვირი არ არის, რომ ალისფერი საფლავის ქვების მეფე სულების განსაცდელების ნაწილი გახდა. ბოლოს და ბოლოს, ის მათ მეფეს ემსახურება.</w:t>
      </w:r>
    </w:p>
    <w:p w14:paraId="4E7F9BE8" w14:textId="77777777" w:rsidR="006C0CF2" w:rsidRDefault="00000000">
      <w:pPr>
        <w:spacing w:before="269" w:after="269"/>
        <w:ind w:left="120"/>
      </w:pPr>
      <w:r>
        <w:rPr>
          <w:rFonts w:ascii="Times New Roman" w:hAnsi="Times New Roman"/>
          <w:color w:val="000000"/>
        </w:rPr>
        <w:t>- და შენ ისევ ისეთივე ხარ, როგორიც 2000 წლის წინ იყავი - შენს შეცდომებზე არ სწავლობ.</w:t>
      </w:r>
    </w:p>
    <w:p w14:paraId="108CFE0F" w14:textId="77777777" w:rsidR="006C0CF2" w:rsidRDefault="00000000">
      <w:pPr>
        <w:spacing w:before="269" w:after="269"/>
        <w:ind w:left="120"/>
      </w:pPr>
      <w:r>
        <w:rPr>
          <w:rFonts w:ascii="Times New Roman" w:hAnsi="Times New Roman"/>
          <w:color w:val="000000"/>
        </w:rPr>
        <w:t>- დარწმუნებული ხარ, რომ დრო გაქვს წვრილმანი საუბრისთვის? არ დაგავიწყდეს, ეს ჩემი სამფლობელოა.</w:t>
      </w:r>
    </w:p>
    <w:p w14:paraId="0BFB32B6" w14:textId="77777777" w:rsidR="006C0CF2" w:rsidRDefault="00000000">
      <w:pPr>
        <w:spacing w:before="269" w:after="269"/>
        <w:ind w:left="120"/>
      </w:pPr>
      <w:r>
        <w:rPr>
          <w:rFonts w:ascii="Times New Roman" w:hAnsi="Times New Roman"/>
          <w:color w:val="000000"/>
        </w:rPr>
        <w:t xml:space="preserve">ციხესიმაგრის შიგნით ყველაფერი ბრწყინავდა და მთლიანად ჯადოსნური სიმბოლოებით იყო დაფარული. რის შემდეგაც უამრავი ალისფერი ნაწილაკი </w:t>
      </w:r>
      <w:r>
        <w:rPr>
          <w:rFonts w:ascii="Times New Roman" w:hAnsi="Times New Roman"/>
          <w:color w:val="000000"/>
        </w:rPr>
        <w:lastRenderedPageBreak/>
        <w:t>ამოიზარდა. ის დელზოგეიდის სამგანზომილებიან ჯადოსნურ წრეს ჰგავდა. ალბათ, ამას ბაძავდა.</w:t>
      </w:r>
    </w:p>
    <w:p w14:paraId="3ED51881" w14:textId="77777777" w:rsidR="006C0CF2" w:rsidRDefault="00000000">
      <w:pPr>
        <w:spacing w:before="269" w:after="269"/>
        <w:ind w:left="120"/>
      </w:pPr>
      <w:r>
        <w:rPr>
          <w:rFonts w:ascii="Times New Roman" w:hAnsi="Times New Roman"/>
          <w:color w:val="000000"/>
        </w:rPr>
        <w:t>- კარგი, მითხარი უკვე, რისგან შედგება შენი ტესტი.</w:t>
      </w:r>
    </w:p>
    <w:p w14:paraId="1019E309" w14:textId="77777777" w:rsidR="006C0CF2" w:rsidRDefault="00000000">
      <w:pPr>
        <w:spacing w:before="269" w:after="269"/>
        <w:ind w:left="120"/>
      </w:pPr>
      <w:r>
        <w:rPr>
          <w:rFonts w:ascii="Times New Roman" w:hAnsi="Times New Roman"/>
          <w:color w:val="000000"/>
        </w:rPr>
        <w:t>გილისირისის სახეზე მნიშვნელოვანი ღიმილი გადაეფინა.</w:t>
      </w:r>
    </w:p>
    <w:p w14:paraId="4C277F66" w14:textId="77777777" w:rsidR="006C0CF2" w:rsidRDefault="00000000">
      <w:pPr>
        <w:spacing w:before="269" w:after="269"/>
        <w:ind w:left="120"/>
      </w:pPr>
      <w:r>
        <w:rPr>
          <w:rFonts w:ascii="Times New Roman" w:hAnsi="Times New Roman"/>
          <w:color w:val="000000"/>
        </w:rPr>
        <w:t>- რა თქმა უნდა, ჯადოსნურ ფორმულებსა და მაგიის ოსტატობაში შევეჯიბრებით.</w:t>
      </w:r>
    </w:p>
    <w:p w14:paraId="224F4F90" w14:textId="77777777" w:rsidR="006C0CF2" w:rsidRDefault="00000000">
      <w:pPr>
        <w:spacing w:before="269" w:after="269"/>
        <w:ind w:left="120"/>
      </w:pPr>
      <w:r>
        <w:rPr>
          <w:rFonts w:ascii="Times New Roman" w:hAnsi="Times New Roman"/>
          <w:color w:val="000000"/>
        </w:rPr>
        <w:t>ჩვენს ფეხქვეშ ჯადოსნური წრე გაჩნდა. თითოეული მათგანიდან სამი პატარა საფლავის ქვა გამოჩნდა.</w:t>
      </w:r>
    </w:p>
    <w:p w14:paraId="57AC032E" w14:textId="77777777" w:rsidR="006C0CF2" w:rsidRDefault="00000000">
      <w:pPr>
        <w:spacing w:before="269" w:after="269"/>
        <w:ind w:left="120"/>
      </w:pPr>
      <w:r>
        <w:rPr>
          <w:rFonts w:ascii="Times New Roman" w:hAnsi="Times New Roman"/>
          <w:color w:val="000000"/>
        </w:rPr>
        <w:t>- მხოლოდ ამ სამი ქვის მაგიური ძალის გამოყენება შეგიძლია. თუ საკუთარი ქვის გამოყენებას შეეცდები, წარუმატებლად ჩაითვლები.</w:t>
      </w:r>
    </w:p>
    <w:p w14:paraId="7D02DA91" w14:textId="77777777" w:rsidR="006C0CF2" w:rsidRDefault="00000000">
      <w:pPr>
        <w:spacing w:before="269" w:after="269"/>
        <w:ind w:left="120"/>
      </w:pPr>
      <w:r>
        <w:rPr>
          <w:rFonts w:ascii="Times New Roman" w:hAnsi="Times New Roman"/>
          <w:color w:val="000000"/>
        </w:rPr>
        <w:t>- გასაგებია, გინდა, რომ კანონის დამრღვევის გამოყენებაში ხელი შემიშალო.</w:t>
      </w:r>
    </w:p>
    <w:p w14:paraId="7187EB3A" w14:textId="77777777" w:rsidR="006C0CF2" w:rsidRDefault="00000000">
      <w:pPr>
        <w:spacing w:before="269" w:after="269"/>
        <w:ind w:left="120"/>
      </w:pPr>
      <w:r>
        <w:rPr>
          <w:rFonts w:ascii="Times New Roman" w:hAnsi="Times New Roman"/>
          <w:color w:val="000000"/>
        </w:rPr>
        <w:t>რადგან ეს ალისფერი საფლავის ქვების მეფის საფლავის ქვებია, მათში საკმარისი ჯადოსნური ძალაა, მაგრამ არა საკმარისი დელზოგეიდის გამოსაყენებლად.</w:t>
      </w:r>
    </w:p>
    <w:p w14:paraId="06580856" w14:textId="77777777" w:rsidR="006C0CF2" w:rsidRDefault="00000000">
      <w:pPr>
        <w:spacing w:before="269" w:after="269"/>
        <w:ind w:left="120"/>
      </w:pPr>
      <w:r>
        <w:rPr>
          <w:rFonts w:ascii="Times New Roman" w:hAnsi="Times New Roman"/>
          <w:color w:val="000000"/>
        </w:rPr>
        <w:t>- ახლა თქვენი ჩვეული „უხეში ძალის“ მეთოდი, რომელიც მაგიურ ძალას ეყრდნობა, არ იმუშავებს. ამ შეჯიბრის შედეგს მხოლოდ მაგიური კვლევის სფეროში ცოდნა განსაზღვრავს. გაირკვევა, ვინ არის უფსკრულის სიღრმეებთან უფრო ახლოს.</w:t>
      </w:r>
    </w:p>
    <w:p w14:paraId="7A446CE2" w14:textId="77777777" w:rsidR="006C0CF2" w:rsidRDefault="00000000">
      <w:pPr>
        <w:spacing w:before="269" w:after="269"/>
        <w:ind w:left="120"/>
      </w:pPr>
      <w:r>
        <w:rPr>
          <w:rFonts w:ascii="Times New Roman" w:hAnsi="Times New Roman"/>
          <w:color w:val="000000"/>
        </w:rPr>
        <w:t>„მოდი, რაღაც გკითხო.“ ხელისგული გადავატრიალე და საჩვენებელი თითის მოძრაობით მკვეთრად სამი საფლავის ქვა ჩემსკენ გამოვწიე. „გგონია, რომ მაგიით მხოლოდ მაგიური ძალის სხვაობის გამო ჩამორჩები?“</w:t>
      </w:r>
    </w:p>
    <w:p w14:paraId="2E12094C" w14:textId="77777777" w:rsidR="006C0CF2" w:rsidRDefault="00000000">
      <w:pPr>
        <w:spacing w:before="269" w:after="269"/>
        <w:ind w:left="120"/>
      </w:pPr>
      <w:r>
        <w:rPr>
          <w:rFonts w:ascii="Times New Roman" w:hAnsi="Times New Roman"/>
          <w:color w:val="000000"/>
        </w:rPr>
        <w:t>გილისირისის ჯადოსნური წრეებით მოჭედილი თვალები რისხვით უბრწყინავდა.</w:t>
      </w:r>
    </w:p>
    <w:p w14:paraId="04FB715E" w14:textId="77777777" w:rsidR="006C0CF2" w:rsidRDefault="00000000">
      <w:pPr>
        <w:spacing w:before="269" w:after="269"/>
        <w:ind w:left="120"/>
      </w:pPr>
      <w:r>
        <w:rPr>
          <w:rFonts w:ascii="Times New Roman" w:hAnsi="Times New Roman"/>
          <w:color w:val="000000"/>
        </w:rPr>
        <w:t>- მაგიურ კვლევებში ნამდვილად არ ჩამოვუვარ შენსას!!</w:t>
      </w:r>
    </w:p>
    <w:p w14:paraId="3D38E4F0" w14:textId="77777777" w:rsidR="006C0CF2" w:rsidRDefault="00000000">
      <w:pPr>
        <w:spacing w:before="269" w:after="269"/>
        <w:ind w:left="120"/>
      </w:pPr>
      <w:r>
        <w:rPr>
          <w:rFonts w:ascii="Times New Roman" w:hAnsi="Times New Roman"/>
          <w:color w:val="000000"/>
        </w:rPr>
        <w:t>ერთ-ერთი ქვის გამოყენებით და მისგან ჯადოსნური ძალის აღებით, ერთ ხელში ჯადოსნური წრე დავხატე. მისი ფორმულის დანახვისას, გილისირისმა ტრიუმფალურად გაიცინა.</w:t>
      </w:r>
    </w:p>
    <w:p w14:paraId="4AB39118" w14:textId="77777777" w:rsidR="006C0CF2" w:rsidRDefault="00000000">
      <w:pPr>
        <w:spacing w:before="269" w:after="269"/>
        <w:ind w:left="120"/>
      </w:pPr>
      <w:r>
        <w:rPr>
          <w:rFonts w:ascii="Times New Roman" w:hAnsi="Times New Roman"/>
          <w:color w:val="000000"/>
        </w:rPr>
        <w:t xml:space="preserve">„ჰეჰეჰე, კარგი, კარგი, კარგი. წყარო „ჯირასტის“ მაგია? კარგი, კარგი, ვიცოდი, რომ ამ შელოცვას გამოიყენებდი. უფრო ზუსტად, ამის გარდა სხვა არაფრის გამოყენება არ შეგიძლია. უძველეს ნივთებს მაგიური ძალა აქვთ. ბოლო ორი ათასი წლის დემონთა მბრძანებლის, ანოსის, წყაროდ გამოყენებით, შეგიძლია ისესხო უზარმაზარი მაგიური ძალა მცირე რაოდენობის ენერგიის გამოყენებით, წყაროს რისკის ქვეშ. ეს არის ყველაზე ძლიერი შელოცვა, რომლის გამოყენებაც ამ ქვის მაგიური ძალით შეგიძლია.“ გილისირისი გაუჩერებლად ლაპარაკობდა, ალბათ იმიტომ, რომ ამ შელოცვის გამოყენებას წინასწარ განჭვრიტა. „მაგრამ ასეთი მოძველებული მაგია ჩემთვის </w:t>
      </w:r>
      <w:r>
        <w:rPr>
          <w:rFonts w:ascii="Times New Roman" w:hAnsi="Times New Roman"/>
          <w:color w:val="000000"/>
        </w:rPr>
        <w:lastRenderedPageBreak/>
        <w:t>უსარგებლოა. ბოლოს და ბოლოს, ჩემი მაგია ბევრად უფრო ღრმად დევს - ის თავად უფსკრულის სიღრმეებს უახლოვდება.“</w:t>
      </w:r>
    </w:p>
    <w:p w14:paraId="65D2319D" w14:textId="77777777" w:rsidR="006C0CF2" w:rsidRDefault="00000000">
      <w:pPr>
        <w:spacing w:before="269" w:after="269"/>
        <w:ind w:left="120"/>
      </w:pPr>
      <w:r>
        <w:rPr>
          <w:rFonts w:ascii="Times New Roman" w:hAnsi="Times New Roman"/>
          <w:color w:val="000000"/>
        </w:rPr>
        <w:t>გილისირისმა ასევე დახარჯა ერთი საფლავის ქვა და დახატა ჯადოსნური წრე. მისი ფორმულა უჩვეულო ჯადოსნური სიმბოლოებით იყო დახატული.</w:t>
      </w:r>
    </w:p>
    <w:p w14:paraId="4BC64374" w14:textId="77777777" w:rsidR="006C0CF2" w:rsidRDefault="00000000">
      <w:pPr>
        <w:spacing w:before="269" w:after="269"/>
        <w:ind w:left="120"/>
      </w:pPr>
      <w:r>
        <w:rPr>
          <w:rFonts w:ascii="Times New Roman" w:hAnsi="Times New Roman"/>
          <w:color w:val="000000"/>
        </w:rPr>
        <w:t>- ვაუ, უძველესი ჯადოსნური სიმბოლოები?</w:t>
      </w:r>
    </w:p>
    <w:p w14:paraId="101696CE" w14:textId="77777777" w:rsidR="006C0CF2" w:rsidRDefault="00000000">
      <w:pPr>
        <w:spacing w:before="269" w:after="269"/>
        <w:ind w:left="120"/>
      </w:pPr>
      <w:r>
        <w:rPr>
          <w:rFonts w:ascii="Times New Roman" w:hAnsi="Times New Roman"/>
          <w:color w:val="000000"/>
        </w:rPr>
        <w:t>უძველესი იყო ჯადოსნური სიმბოლოები, რომლებიც უძველეს დროში იყო გავრცელებული და 2000 წლის წინც კი მოძველებულად ითვლებოდა. ძალიან ცოტა ადამიანი სწავლობდა მათ და მითიურ ეპოქაშიც კი ძალიან ცოტას შეეძლო მათი გამოყენებით მაგიის გააქტიურება. ის ფაქტი, რომ მას მათი გამოყენება უპრობლემოდ შეუძლია, ადასტურებს, რომ მას თავისი ლამაზი თვალების გამო ბოროტ მეფედ არ მოიხსენიებდნენ.</w:t>
      </w:r>
    </w:p>
    <w:p w14:paraId="4DA41242" w14:textId="77777777" w:rsidR="006C0CF2" w:rsidRDefault="00000000">
      <w:pPr>
        <w:spacing w:before="269" w:after="269"/>
        <w:ind w:left="120"/>
      </w:pPr>
      <w:r>
        <w:rPr>
          <w:rFonts w:ascii="Times New Roman" w:hAnsi="Times New Roman"/>
          <w:color w:val="000000"/>
        </w:rPr>
        <w:t>- ჩემს მაგიას მოძველებულს უწოდებ, მაგრამ თავად არ ერიდები მოძველებული ფორმულების შედგენას?</w:t>
      </w:r>
    </w:p>
    <w:p w14:paraId="2A5D5B60" w14:textId="77777777" w:rsidR="006C0CF2" w:rsidRDefault="00000000">
      <w:pPr>
        <w:spacing w:before="269" w:after="269"/>
        <w:ind w:left="120"/>
      </w:pPr>
      <w:r>
        <w:rPr>
          <w:rFonts w:ascii="Times New Roman" w:hAnsi="Times New Roman"/>
          <w:color w:val="000000"/>
        </w:rPr>
        <w:t>— ღმერთო ჩემო, დემონ-მბრძანებელს გეძახდნენ და მაინც ვერაფერს ხვდები? ჩემს მიერ შესწავლილი უძველესი მაგია უფსკრულის სიღრმეებს გაცილებით უფრო უახლოვდებოდა, ვიდრე შენს მიერ შემუშავებული წყაროს მაგია. უძველესი მაგიური სიმბოლოების ფორმულაში ჩასმა რთულია და რიცხვებიც ირაციონალურად გამოიყურება, მაგრამ როგორც კი მათ მნიშვნელობას სწორად გაიგებ, შეგიძლია შეადგინო ფორმულა, რომელიც უსასრულოდ გააძლიერებს მაგიური ძალის მცირე რაოდენობას.</w:t>
      </w:r>
    </w:p>
    <w:p w14:paraId="5A872CD8" w14:textId="77777777" w:rsidR="006C0CF2" w:rsidRDefault="00000000">
      <w:pPr>
        <w:spacing w:before="269" w:after="269"/>
        <w:ind w:left="120"/>
      </w:pPr>
      <w:r>
        <w:rPr>
          <w:rFonts w:ascii="Times New Roman" w:hAnsi="Times New Roman"/>
          <w:color w:val="000000"/>
        </w:rPr>
        <w:t>გილისირისის მიერ დახატული ჯადოსნური წრე ნათებას იწყებდა და ციხის იატაკზე ერთმანეთის მიყოლებით უძველესი ჯადოსნური სიმბოლოები ჩნდებოდა.</w:t>
      </w:r>
    </w:p>
    <w:p w14:paraId="0ED03270" w14:textId="77777777" w:rsidR="006C0CF2" w:rsidRDefault="00000000">
      <w:pPr>
        <w:spacing w:before="269" w:after="269"/>
        <w:ind w:left="120"/>
      </w:pPr>
      <w:r>
        <w:rPr>
          <w:rFonts w:ascii="Times New Roman" w:hAnsi="Times New Roman"/>
          <w:color w:val="000000"/>
        </w:rPr>
        <w:t>- ჰე-ჰე-ჰე, კარგი, მიხვდი? ორი ათასი წელია, რაც უძველესი მაგიის ფორმულებს ვსწავლობ და ვხატავ. უძველესი სიმბოლოები და რიცხვები რთულ ფორმულას აღწერენ და ერთმანეთთან ისე საოცრად ურთიერთქმედებენ, რომ მათი სილამაზით აღფრთოვანებული ხარ. ყველა სიმბოლო ერთმანეთზე მოქმედებს, რაც ჯადოსნურ ძალას ნებისმიერ მოცულობამდე ზრდის! უძველესი მაგია ჩვეულებრივი ადამიანებისთვის ძნელი გასაგებია და ხმარებიდან გამოვიდა, რადგან მისი გამოყენება რთული იყო. მითიური ეპოქის დემონებსაც კი დაავიწყდათ ეს. - ხელები ფართოდ გაშალა გილისირისმა და ამაყად განაცხადა. - ახლა კი ის სიცოცხლეში დავაბრუნე!</w:t>
      </w:r>
    </w:p>
    <w:p w14:paraId="642BAF9A" w14:textId="77777777" w:rsidR="006C0CF2" w:rsidRDefault="00000000">
      <w:pPr>
        <w:spacing w:before="269" w:after="269"/>
        <w:ind w:left="120"/>
      </w:pPr>
      <w:r>
        <w:rPr>
          <w:rFonts w:ascii="Times New Roman" w:hAnsi="Times New Roman"/>
          <w:color w:val="000000"/>
        </w:rPr>
        <w:t>იატაკზე, რომელზეც უძველესი ჯადოსნური სიმბოლოები იყო დაწერილი, ფორმულა იყო ნაქსოვი და ის უზარმაზარ ჯადოსნურ წრედ გადაიქცა.</w:t>
      </w:r>
    </w:p>
    <w:p w14:paraId="7AFC9AA2" w14:textId="77777777" w:rsidR="006C0CF2" w:rsidRDefault="00000000">
      <w:pPr>
        <w:spacing w:before="269" w:after="269"/>
        <w:ind w:left="120"/>
      </w:pPr>
      <w:r>
        <w:rPr>
          <w:rFonts w:ascii="Times New Roman" w:hAnsi="Times New Roman"/>
          <w:color w:val="000000"/>
        </w:rPr>
        <w:t>- ჰმ, კარგი, მაშინ შევამოწმოთ.</w:t>
      </w:r>
    </w:p>
    <w:p w14:paraId="47C52413" w14:textId="77777777" w:rsidR="006C0CF2" w:rsidRDefault="00000000">
      <w:pPr>
        <w:spacing w:before="269" w:after="269"/>
        <w:ind w:left="120"/>
      </w:pPr>
      <w:r>
        <w:rPr>
          <w:rFonts w:ascii="Times New Roman" w:hAnsi="Times New Roman"/>
          <w:color w:val="000000"/>
        </w:rPr>
        <w:lastRenderedPageBreak/>
        <w:t>წყარო „ჯირასტის“ მაგია გავააქტიურე. ჩემი ხელი შავი ელვით იყო მოცული და ზომაში გაზრდილი, მთელ ციხესიმაგრეში გავრცელდა.</w:t>
      </w:r>
    </w:p>
    <w:p w14:paraId="7105C40B" w14:textId="77777777" w:rsidR="006C0CF2" w:rsidRDefault="00000000">
      <w:pPr>
        <w:spacing w:before="269" w:after="269"/>
        <w:ind w:left="120"/>
      </w:pPr>
      <w:r>
        <w:rPr>
          <w:rFonts w:ascii="Times New Roman" w:hAnsi="Times New Roman"/>
          <w:color w:val="000000"/>
        </w:rPr>
        <w:t>- შეტევა, დემონო ბატონო. ახლა კი შენს უკუღმა შეხედულებებს გაჩვენებ, რა არის ჯადოსნური უფსკრული!!</w:t>
      </w:r>
    </w:p>
    <w:p w14:paraId="053EBD5B" w14:textId="77777777" w:rsidR="006C0CF2" w:rsidRDefault="00000000">
      <w:pPr>
        <w:spacing w:before="269" w:after="269"/>
        <w:ind w:left="120"/>
      </w:pPr>
      <w:r>
        <w:rPr>
          <w:rFonts w:ascii="Times New Roman" w:hAnsi="Times New Roman"/>
          <w:color w:val="000000"/>
        </w:rPr>
        <w:t>როგორც კი ალისფერი საფლავის ქვის მეფე გილისირისმა ხელი წინ გაიწოდა, მასში ალისფერი ელვა შეიკრიბა. უძველესი ჯადოსნური სიმბოლოები აძლიერებდა მას და მყისიერად მოიცვა ყველაფერი ციხესიმაგრის შიგნით.</w:t>
      </w:r>
    </w:p>
    <w:p w14:paraId="52F2FA23" w14:textId="77777777" w:rsidR="006C0CF2" w:rsidRDefault="00000000">
      <w:pPr>
        <w:spacing w:before="269" w:after="269"/>
        <w:ind w:left="120"/>
      </w:pPr>
      <w:r>
        <w:rPr>
          <w:rFonts w:ascii="Times New Roman" w:hAnsi="Times New Roman"/>
          <w:color w:val="000000"/>
        </w:rPr>
        <w:t xml:space="preserve">- აიღე! უძველესი მაგია "მესოავსი </w:t>
      </w:r>
      <w:r>
        <w:rPr>
          <w:rFonts w:ascii="Times New Roman" w:hAnsi="Times New Roman"/>
          <w:color w:val="000000"/>
          <w:sz w:val="18"/>
          <w:vertAlign w:val="superscript"/>
        </w:rPr>
        <w:t xml:space="preserve">1 </w:t>
      </w:r>
      <w:r>
        <w:rPr>
          <w:rFonts w:ascii="Times New Roman" w:hAnsi="Times New Roman"/>
          <w:color w:val="000000"/>
        </w:rPr>
        <w:t>"</w:t>
      </w:r>
    </w:p>
    <w:p w14:paraId="4E7305C1" w14:textId="77777777" w:rsidR="006C0CF2" w:rsidRDefault="00000000">
      <w:pPr>
        <w:spacing w:before="269" w:after="269"/>
        <w:ind w:left="120"/>
      </w:pPr>
      <w:r>
        <w:rPr>
          <w:rFonts w:ascii="Times New Roman" w:hAnsi="Times New Roman"/>
          <w:color w:val="000000"/>
        </w:rPr>
        <w:t>მისი ხელიდან ალისფერი ელვა გამოვარდა და საფლავის ციხე ძლიერად შეარყია. მე კი ჩემი „ჯირასტის“ გაშვებით ვუპასუხე.</w:t>
      </w:r>
    </w:p>
    <w:p w14:paraId="2DB08C50" w14:textId="77777777" w:rsidR="006C0CF2" w:rsidRDefault="00000000">
      <w:pPr>
        <w:spacing w:before="269" w:after="269"/>
        <w:ind w:left="120"/>
      </w:pPr>
      <w:r>
        <w:rPr>
          <w:rFonts w:ascii="Times New Roman" w:hAnsi="Times New Roman"/>
          <w:color w:val="000000"/>
        </w:rPr>
        <w:t>ორი ფერის ელვა - ალისფერი და ნახშირისფერი - ერთმანეთს ყრუ ღრიალით შეეჯახა. დაპირისპირება მხოლოდ ერთ წამს გაგრძელდა და ალისფერმა ელვამ „ჯირასტი“ გაანადგურა. უფრო მეტიც, „მესოავების“ იმპულსი არ ამოწურულა. მისი ძალა გაიზარდა და ჩემსკენ გაფრინდა.</w:t>
      </w:r>
    </w:p>
    <w:p w14:paraId="6903B2AD" w14:textId="77777777" w:rsidR="006C0CF2" w:rsidRDefault="00000000">
      <w:pPr>
        <w:spacing w:before="269" w:after="269"/>
        <w:ind w:left="120"/>
      </w:pPr>
      <w:r>
        <w:rPr>
          <w:rFonts w:ascii="Times New Roman" w:hAnsi="Times New Roman"/>
          <w:color w:val="000000"/>
        </w:rPr>
        <w:t>- ჰმ, სულაც არ არის ცუდი.</w:t>
      </w:r>
    </w:p>
    <w:p w14:paraId="4DEA79FA" w14:textId="77777777" w:rsidR="006C0CF2" w:rsidRDefault="00000000">
      <w:pPr>
        <w:spacing w:before="269" w:after="269"/>
        <w:ind w:left="120"/>
      </w:pPr>
      <w:r>
        <w:rPr>
          <w:rFonts w:ascii="Times New Roman" w:hAnsi="Times New Roman"/>
          <w:color w:val="000000"/>
        </w:rPr>
        <w:t>მე სხვა საფლავის ქვა გამოვიყენე და ორი ათასი წლის წინანდელი დემონი მბრძანებლისგან, ანოსისგან, წყაროს მაგიით ვისესხე მაგიური ძალა. შემდეგ ანტიმაგია გამოვიყენე და ალისფერი ელვა შევაჩერე.</w:t>
      </w:r>
    </w:p>
    <w:p w14:paraId="37565193" w14:textId="77777777" w:rsidR="006C0CF2" w:rsidRDefault="00000000">
      <w:pPr>
        <w:spacing w:before="269" w:after="269"/>
        <w:ind w:left="120"/>
      </w:pPr>
      <w:r>
        <w:rPr>
          <w:rFonts w:ascii="Times New Roman" w:hAnsi="Times New Roman"/>
          <w:color w:val="000000"/>
        </w:rPr>
        <w:t>- ჰე-ჰე-ჰე... - საშინლად გაიღიმა გილისირისმა. - მაშ, როგორ მოგწონთ უძველესი მაგიის ძალა? და მე მხოლოდ ბოლო 800 წლის კვლევის შედეგები ვაჩვენე. და ასეთი ფორმულაც კი უკვე ათობით მილიონი სიმბოლოსგან შედგება.</w:t>
      </w:r>
    </w:p>
    <w:p w14:paraId="05844182" w14:textId="77777777" w:rsidR="006C0CF2" w:rsidRDefault="00000000">
      <w:pPr>
        <w:spacing w:before="269" w:after="269"/>
        <w:ind w:left="120"/>
      </w:pPr>
      <w:r>
        <w:rPr>
          <w:rFonts w:ascii="Times New Roman" w:hAnsi="Times New Roman"/>
          <w:color w:val="000000"/>
        </w:rPr>
        <w:t>ჩემი ჯადოსნური თვალები ციხის შიგნით მივაპყარი. ალისფერი საფლავის ქვისგან ნაგებ იატაკსა და კედლებზე უძველესი ჯადოსნური ფორმულები იყო დაწერილი, რომლებიც ალისფერი საფლავის მეფის ჯადოსნურ ძალასთან შეხებისთანავე აქტიურდებოდა.</w:t>
      </w:r>
    </w:p>
    <w:p w14:paraId="3DD1C82E" w14:textId="77777777" w:rsidR="006C0CF2" w:rsidRDefault="00000000">
      <w:pPr>
        <w:spacing w:before="269" w:after="269"/>
        <w:ind w:left="120"/>
      </w:pPr>
      <w:r>
        <w:rPr>
          <w:rFonts w:ascii="Times New Roman" w:hAnsi="Times New Roman"/>
          <w:color w:val="000000"/>
        </w:rPr>
        <w:t>- გასაგებია. ანუ, ორი ათასი წელია, გულმოდგინედ წერ ჯადოსნურ ფორმულებს ამ ციხესიმაგრის საფლავის ქვაზე?</w:t>
      </w:r>
    </w:p>
    <w:p w14:paraId="33F97024" w14:textId="77777777" w:rsidR="006C0CF2" w:rsidRDefault="00000000">
      <w:pPr>
        <w:spacing w:before="269" w:after="269"/>
        <w:ind w:left="120"/>
      </w:pPr>
      <w:r>
        <w:rPr>
          <w:rFonts w:ascii="Times New Roman" w:hAnsi="Times New Roman"/>
          <w:color w:val="000000"/>
        </w:rPr>
        <w:t>- მაგრამ მე მაგიურ ძალას არ ვიყენებ. ყველაფერი წესების მიხედვით ხდება.</w:t>
      </w:r>
    </w:p>
    <w:p w14:paraId="034FF058" w14:textId="77777777" w:rsidR="006C0CF2" w:rsidRDefault="00000000">
      <w:pPr>
        <w:spacing w:before="269" w:after="269"/>
        <w:ind w:left="120"/>
      </w:pPr>
      <w:r>
        <w:rPr>
          <w:rFonts w:ascii="Times New Roman" w:hAnsi="Times New Roman"/>
          <w:color w:val="000000"/>
        </w:rPr>
        <w:t>ჟოლოსფერი საფლავის ქვის მეფე გილისირისი ნელა აგებს ფორმულებს და მის ბაზას დიდი მაგიური ძალა არ გააჩნია. ამის გამო, მან საკუთარი სხეული აღადგინა, რათა მაგიური ძალა უფრო ეფექტურად გამოეყენებინა და ასევე იყენებს საფლავის ქვებს, რომლებსაც შეუძლიათ მაგიური ძალის შენახვა და ფორმულების გამოყენება.</w:t>
      </w:r>
    </w:p>
    <w:p w14:paraId="2CC41C96" w14:textId="77777777" w:rsidR="006C0CF2" w:rsidRDefault="00000000">
      <w:pPr>
        <w:spacing w:before="269" w:after="269"/>
        <w:ind w:left="120"/>
      </w:pPr>
      <w:r>
        <w:rPr>
          <w:rFonts w:ascii="Times New Roman" w:hAnsi="Times New Roman"/>
          <w:color w:val="000000"/>
        </w:rPr>
        <w:lastRenderedPageBreak/>
        <w:t>„მესმის შენი კვლევისადმი ენთუზიაზმი, მაგრამ ამ გზით უფსკრულის სიღრმეებს ვერასდროს მიაღწევ.“</w:t>
      </w:r>
    </w:p>
    <w:p w14:paraId="7A897E4F" w14:textId="77777777" w:rsidR="006C0CF2" w:rsidRDefault="00000000">
      <w:pPr>
        <w:spacing w:before="269" w:after="269"/>
        <w:ind w:left="120"/>
      </w:pPr>
      <w:r>
        <w:rPr>
          <w:rFonts w:ascii="Times New Roman" w:hAnsi="Times New Roman"/>
          <w:color w:val="000000"/>
        </w:rPr>
        <w:t>გილისირისს სახე გაღიზიანებისგან შეჭმუხნული ჰქონდა.</w:t>
      </w:r>
    </w:p>
    <w:p w14:paraId="07BF890D" w14:textId="77777777" w:rsidR="006C0CF2" w:rsidRDefault="00000000">
      <w:pPr>
        <w:spacing w:before="269" w:after="269"/>
        <w:ind w:left="120"/>
      </w:pPr>
      <w:r>
        <w:rPr>
          <w:rFonts w:ascii="Times New Roman" w:hAnsi="Times New Roman"/>
          <w:color w:val="000000"/>
        </w:rPr>
        <w:t>- ასეა თუ ისე, არ გინდა დამარცხების აღიარება, იმის გათვალისწინებით, რომ შენი საყვარელი წყაროს მაგია განადგურებულია და მხოლოდ ერთი საფლავის ქვა დაგრჩა? ეს უბრალოდ სასაცილოა!</w:t>
      </w:r>
    </w:p>
    <w:p w14:paraId="59F95E02" w14:textId="77777777" w:rsidR="006C0CF2" w:rsidRDefault="00000000">
      <w:pPr>
        <w:spacing w:before="269" w:after="269"/>
        <w:ind w:left="120"/>
      </w:pPr>
      <w:r>
        <w:rPr>
          <w:rFonts w:ascii="Times New Roman" w:hAnsi="Times New Roman"/>
          <w:color w:val="000000"/>
        </w:rPr>
        <w:t>ალისფერი საფლავის ქვების მეფემ ჯადოსნური ძალა ერთდროულად ორი საფლავის ქვიდან ამოიღო და ჯადოსნური წრე დახატა.</w:t>
      </w:r>
    </w:p>
    <w:p w14:paraId="4E986BF6" w14:textId="77777777" w:rsidR="006C0CF2" w:rsidRDefault="00000000">
      <w:pPr>
        <w:spacing w:before="269" w:after="269"/>
        <w:ind w:left="120"/>
      </w:pPr>
      <w:r>
        <w:rPr>
          <w:rFonts w:ascii="Times New Roman" w:hAnsi="Times New Roman"/>
          <w:color w:val="000000"/>
        </w:rPr>
        <w:t>- შენი ერა უკვე დასრულდა. ბოლოს და ბოლოს, დემონთა მბრძანებელი უბრალოდ უბრალო სულელია, რომელსაც საფუძველი გაუმართლა. შენ არ იმსახურებ ასეთ მაგიურ ძალას, მაგრამ მე ავიღებ მას და გამოვიყენებ უფსკრულის სიღრმეებამდე მისასვლელად!</w:t>
      </w:r>
    </w:p>
    <w:p w14:paraId="48729229" w14:textId="77777777" w:rsidR="006C0CF2" w:rsidRDefault="00000000">
      <w:pPr>
        <w:spacing w:before="269" w:after="269"/>
        <w:ind w:left="120"/>
      </w:pPr>
      <w:r>
        <w:rPr>
          <w:rFonts w:ascii="Times New Roman" w:hAnsi="Times New Roman"/>
          <w:color w:val="000000"/>
        </w:rPr>
        <w:t>ალისფერი საფლავის ქვების მეფის ჯადოსნური წრე ბრწყინავდა და ციხესიმაგრის საფლავის ქვაზე უძველესი ჯადოსნური სიმბოლოები გამოჩნდა. მათგან სულ მცირე ასი მილიონი იყო.</w:t>
      </w:r>
    </w:p>
    <w:p w14:paraId="6E5E07E8" w14:textId="77777777" w:rsidR="006C0CF2" w:rsidRDefault="00000000">
      <w:pPr>
        <w:spacing w:before="269" w:after="269"/>
        <w:ind w:left="120"/>
      </w:pPr>
      <w:r>
        <w:rPr>
          <w:rFonts w:ascii="Times New Roman" w:hAnsi="Times New Roman"/>
          <w:color w:val="000000"/>
          <w:sz w:val="18"/>
          <w:vertAlign w:val="superscript"/>
        </w:rPr>
        <w:t xml:space="preserve">2 “ </w:t>
      </w:r>
      <w:r>
        <w:rPr>
          <w:rFonts w:ascii="Times New Roman" w:hAnsi="Times New Roman"/>
          <w:color w:val="000000"/>
        </w:rPr>
        <w:t>-ის უძველეს მაგიას — ჩემი 2000 წლიანი დაუღალავი შრომის შედეგს! შეშინდით, კანკალეთ და გააცნობიერეთ. უსასრულო მაგიური ძალა, რომელიც უძველესი მაგიის ოსტატობის უმაღლეს დონეს სცდება. აი, ისინიც — უფსკრულის ნამდვილი სიღრმეები. და ახლა მე მათთან ყველაზე ახლოს ვარ!</w:t>
      </w:r>
    </w:p>
    <w:p w14:paraId="28624765" w14:textId="77777777" w:rsidR="006C0CF2" w:rsidRDefault="00000000">
      <w:pPr>
        <w:spacing w:before="269" w:after="269"/>
        <w:ind w:left="120"/>
      </w:pPr>
      <w:r>
        <w:rPr>
          <w:rFonts w:ascii="Times New Roman" w:hAnsi="Times New Roman"/>
          <w:color w:val="000000"/>
        </w:rPr>
        <w:t>მის მკლავებზე დაფარული ალისფერი ელვა გაბერილიყო და უზარმაზარი მხეცის ეშვებივით გადაიქცა. ციხე ამ უზარმაზარი ჯადოსნური ძალის ზემოქმედების ქვეშ შეირყა და საფლავის ქვის პატარა ფრაგმენტი ზემოდან ჩამოვარდა.</w:t>
      </w:r>
    </w:p>
    <w:p w14:paraId="5D59A7C2" w14:textId="77777777" w:rsidR="006C0CF2" w:rsidRDefault="00000000">
      <w:pPr>
        <w:spacing w:before="269" w:after="269"/>
        <w:ind w:left="120"/>
      </w:pPr>
      <w:r>
        <w:rPr>
          <w:rFonts w:ascii="Times New Roman" w:hAnsi="Times New Roman"/>
          <w:color w:val="000000"/>
        </w:rPr>
        <w:t>- ჰმ, ნაკლებად სავარაუდოა.</w:t>
      </w:r>
    </w:p>
    <w:p w14:paraId="5385B4E9" w14:textId="77777777" w:rsidR="006C0CF2" w:rsidRDefault="00000000">
      <w:pPr>
        <w:spacing w:before="269" w:after="269"/>
        <w:ind w:left="120"/>
      </w:pPr>
      <w:r>
        <w:rPr>
          <w:rFonts w:ascii="Times New Roman" w:hAnsi="Times New Roman"/>
          <w:color w:val="000000"/>
        </w:rPr>
        <w:t>ბოლო საფლავის ქვის ამოწურვის შემდეგ, წყაროს მაგია „ჯირასტი“ გამოვიყენე. ჩემი მარჯვენა ხელი შავი ელვით იყო მოცული.</w:t>
      </w:r>
    </w:p>
    <w:p w14:paraId="4B7A3D03" w14:textId="77777777" w:rsidR="006C0CF2" w:rsidRDefault="00000000">
      <w:pPr>
        <w:spacing w:before="269" w:after="269"/>
        <w:ind w:left="120"/>
      </w:pPr>
      <w:r>
        <w:rPr>
          <w:rFonts w:ascii="Times New Roman" w:hAnsi="Times New Roman"/>
          <w:color w:val="000000"/>
        </w:rPr>
        <w:t>- მოდი, გავარკვიოთ, რამდენად ძლიერია შენი მაგია.</w:t>
      </w:r>
    </w:p>
    <w:p w14:paraId="2B838B49" w14:textId="77777777" w:rsidR="006C0CF2" w:rsidRDefault="00000000">
      <w:pPr>
        <w:spacing w:before="269" w:after="269"/>
        <w:ind w:left="120"/>
      </w:pPr>
      <w:r>
        <w:rPr>
          <w:rFonts w:ascii="Times New Roman" w:hAnsi="Times New Roman"/>
          <w:color w:val="000000"/>
        </w:rPr>
        <w:t>როგორც კი ხელი გავუწოდე, მისგან მძვინვარე, კუპრისფერი შავი ელვა გამოვარდა და ალისფერი საფლავის ქვების მეფისკენ გაფრინდა.</w:t>
      </w:r>
    </w:p>
    <w:p w14:paraId="70833846" w14:textId="77777777" w:rsidR="006C0CF2" w:rsidRDefault="00000000">
      <w:pPr>
        <w:spacing w:before="269" w:after="269"/>
        <w:ind w:left="120"/>
      </w:pPr>
      <w:r>
        <w:rPr>
          <w:rFonts w:ascii="Times New Roman" w:hAnsi="Times New Roman"/>
          <w:color w:val="000000"/>
        </w:rPr>
        <w:t>- და მხოლოდ ეს შეგიძლია?</w:t>
      </w:r>
    </w:p>
    <w:p w14:paraId="7512BD94" w14:textId="77777777" w:rsidR="006C0CF2" w:rsidRDefault="00000000">
      <w:pPr>
        <w:spacing w:before="269" w:after="269"/>
        <w:ind w:left="120"/>
      </w:pPr>
      <w:r>
        <w:rPr>
          <w:rFonts w:ascii="Times New Roman" w:hAnsi="Times New Roman"/>
          <w:color w:val="000000"/>
        </w:rPr>
        <w:t>მან ორივე ხელი ლიგ ნოავებით დაფარული აათამაშა. ალისფერი ჭექა-ქუხილის ეშვი ჯირასტს გახვრიტა, ადვილად ააფრიალა და ირგვლივ მიმოფანტა.</w:t>
      </w:r>
    </w:p>
    <w:p w14:paraId="6AFFC32F" w14:textId="77777777" w:rsidR="006C0CF2" w:rsidRDefault="00000000">
      <w:pPr>
        <w:spacing w:before="269" w:after="269"/>
        <w:ind w:left="120"/>
      </w:pPr>
      <w:r>
        <w:rPr>
          <w:rFonts w:ascii="Times New Roman" w:hAnsi="Times New Roman"/>
          <w:color w:val="000000"/>
        </w:rPr>
        <w:lastRenderedPageBreak/>
        <w:t>„ნება მომეცით, გამოცდის შედეგი გამოვაცხადო, დემონ ბატონო“, - გილისირისის ჟელატინისებრი სახე სიხარულით გადაიღვარა და მან „ლიგ ნოავსი“ მესროლა. „შენ ვერ შეძელი!“</w:t>
      </w:r>
    </w:p>
    <w:p w14:paraId="70EFDBFB" w14:textId="77777777" w:rsidR="006C0CF2" w:rsidRDefault="00000000">
      <w:pPr>
        <w:spacing w:before="269" w:after="269"/>
        <w:ind w:left="120"/>
      </w:pPr>
      <w:r>
        <w:rPr>
          <w:rFonts w:ascii="Times New Roman" w:hAnsi="Times New Roman"/>
          <w:color w:val="000000"/>
        </w:rPr>
        <w:t>ღრიალით „ლიგ ნოავებმა“ ეშვები გამოაჩინა. ალისფერი ელვა ზედა და ქვედა ნაწილებად გაიყო, თითქოს პირი ფართოდ გააღო და მე გადამყლაპა.</w:t>
      </w:r>
    </w:p>
    <w:p w14:paraId="3CD71A67" w14:textId="77777777" w:rsidR="006C0CF2" w:rsidRDefault="00000000">
      <w:pPr>
        <w:spacing w:before="269" w:after="269"/>
        <w:ind w:left="120"/>
      </w:pPr>
      <w:r>
        <w:rPr>
          <w:rFonts w:ascii="Times New Roman" w:hAnsi="Times New Roman"/>
          <w:color w:val="000000"/>
        </w:rPr>
        <w:t>ძლიერი ჭექა-ქუხილი გაისმა და ჭექა-ქუხილის ეშვები ჩემს სხეულში ჩაეშვნენ. იატაკი დაბზარა, სვეტები ჩამოინგრა და ჭერი ჩამოინგრა, რომელმაც ვერ გაუძლო ასეთ აბსურდულ ძალას. ზემოდან უამრავი ნამსხვრევები დაეცა და მტვრის ღრუბლები აწეული გვფარავდა მხედველობის არეს. მალე ისინი გაიფანტნენ და შავი სილუეტი აირეკლა ალისფერი საფლავის ქვების მეფის თვალებში.</w:t>
      </w:r>
    </w:p>
    <w:p w14:paraId="231CC2C0" w14:textId="77777777" w:rsidR="006C0CF2" w:rsidRDefault="00000000">
      <w:pPr>
        <w:spacing w:before="269" w:after="269"/>
        <w:ind w:left="120"/>
      </w:pPr>
      <w:r>
        <w:rPr>
          <w:rFonts w:ascii="Times New Roman" w:hAnsi="Times New Roman"/>
          <w:color w:val="000000"/>
        </w:rPr>
        <w:t>— …რა… ის?..</w:t>
      </w:r>
    </w:p>
    <w:p w14:paraId="216817B8" w14:textId="77777777" w:rsidR="006C0CF2" w:rsidRDefault="00000000">
      <w:pPr>
        <w:spacing w:before="269" w:after="269"/>
        <w:ind w:left="120"/>
      </w:pPr>
      <w:r>
        <w:rPr>
          <w:rFonts w:ascii="Times New Roman" w:hAnsi="Times New Roman"/>
          <w:color w:val="000000"/>
        </w:rPr>
        <w:t>მან დამინახა, სრულიად უვნებელი და ხელზე შავი ჭექა-ქუხილის ეშვი მეჭირა.</w:t>
      </w:r>
    </w:p>
    <w:p w14:paraId="3162AAC3" w14:textId="77777777" w:rsidR="006C0CF2" w:rsidRDefault="00000000">
      <w:pPr>
        <w:spacing w:before="269" w:after="269"/>
        <w:ind w:left="120"/>
      </w:pPr>
      <w:r>
        <w:rPr>
          <w:rFonts w:ascii="Times New Roman" w:hAnsi="Times New Roman"/>
          <w:color w:val="000000"/>
        </w:rPr>
        <w:t>— …როგორ?!.. ანტიმაგიის გამოყენებაც კი არ შეგეძლო… საიდან მოიტანე მაგია...?!</w:t>
      </w:r>
    </w:p>
    <w:p w14:paraId="313DC82B" w14:textId="77777777" w:rsidR="006C0CF2" w:rsidRDefault="00000000">
      <w:pPr>
        <w:spacing w:before="269" w:after="269"/>
        <w:ind w:left="120"/>
      </w:pPr>
      <w:r>
        <w:rPr>
          <w:rFonts w:ascii="Times New Roman" w:hAnsi="Times New Roman"/>
          <w:color w:val="000000"/>
        </w:rPr>
        <w:t>„ასე ძალიან გიყვარს „უხეში ძალის“ მეთოდი მხოლოდ იმიტომ, რომ შეძელი ჩემსაზე ძლიერი მაგიური ძალის გამოყენება, ალისფერი საფლავის ქვების მეფეო? კარგად დააკვირდი „ჯირასტს“, რომელიც დათრგუნე.“</w:t>
      </w:r>
    </w:p>
    <w:p w14:paraId="2A34DE7B" w14:textId="77777777" w:rsidR="006C0CF2" w:rsidRDefault="00000000">
      <w:pPr>
        <w:spacing w:before="269" w:after="269"/>
        <w:ind w:left="120"/>
      </w:pPr>
      <w:r>
        <w:rPr>
          <w:rFonts w:ascii="Times New Roman" w:hAnsi="Times New Roman"/>
          <w:color w:val="000000"/>
        </w:rPr>
        <w:t>ჩემი სიტყვების გაგონებაზე გილისირისმა პირველად მიმოიხედა ირგვლივ თავისი ჯადოსნური თვალებით. მტვრის ღრუბლების მეორე მხარეს, შავმა ელვამ მთლიანად დაფარა ყველა ჩამონგრეული სვეტი, იატაკი და ჭერი სიმბოლოებით. ყველა სიმბოლო ურთიერთქმედებდა ერთმანეთთან და ჯადოსნურ წრეს ქმნიდა. გილისირისი გაოგნებული იყო, როდესაც მიხვდა, თუ რა სახის ჯადოსნური ფორმულა იყო იქ დაწერილი.</w:t>
      </w:r>
    </w:p>
    <w:p w14:paraId="4947EBC0" w14:textId="77777777" w:rsidR="006C0CF2" w:rsidRDefault="00000000">
      <w:pPr>
        <w:spacing w:before="269" w:after="269"/>
        <w:ind w:left="120"/>
      </w:pPr>
      <w:r>
        <w:rPr>
          <w:rFonts w:ascii="Times New Roman" w:hAnsi="Times New Roman"/>
          <w:color w:val="000000"/>
        </w:rPr>
        <w:t>— ...არ შეიძლება... იყოს... უძველესი ჯადოსნური სიმბოლოები?!..</w:t>
      </w:r>
    </w:p>
    <w:p w14:paraId="672C0122" w14:textId="77777777" w:rsidR="006C0CF2" w:rsidRDefault="00000000">
      <w:pPr>
        <w:spacing w:before="269" w:after="269"/>
        <w:ind w:left="120"/>
      </w:pPr>
      <w:r>
        <w:rPr>
          <w:rFonts w:ascii="Times New Roman" w:hAnsi="Times New Roman"/>
          <w:color w:val="000000"/>
        </w:rPr>
        <w:t>ნაბიჯი წინ გადავდგი და ვუთხარი:</w:t>
      </w:r>
    </w:p>
    <w:p w14:paraId="1E347422" w14:textId="77777777" w:rsidR="006C0CF2" w:rsidRDefault="00000000">
      <w:pPr>
        <w:spacing w:before="269" w:after="269"/>
        <w:ind w:left="120"/>
      </w:pPr>
      <w:r>
        <w:rPr>
          <w:rFonts w:ascii="Times New Roman" w:hAnsi="Times New Roman"/>
          <w:color w:val="000000"/>
        </w:rPr>
        <w:t>- როგორც თქვით, უძველეს მაგიას შეუძლია გააძლიეროს მცირე რაოდენობით მაგიური ძალა, თუ ფორმულას სწორად შექმნით. მაგალითად, ამის მსგავსად.</w:t>
      </w:r>
    </w:p>
    <w:p w14:paraId="5D57FCB7" w14:textId="77777777" w:rsidR="006C0CF2" w:rsidRDefault="00000000">
      <w:pPr>
        <w:spacing w:before="269" w:after="269"/>
        <w:ind w:left="120"/>
      </w:pPr>
      <w:r>
        <w:rPr>
          <w:rFonts w:ascii="Times New Roman" w:hAnsi="Times New Roman"/>
          <w:color w:val="000000"/>
        </w:rPr>
        <w:t xml:space="preserve">მე მას შავი ჭექა-ქუხილი ვაჩვენე, რომელიც ჩემს მარჯვენა ხელს ეხვეოდა. „ჯირასტის“ მაგიური ძალა უძველესი სიმბოლოებით დახატულ ჯადოსნურ წრეში შევიდა და „ჯი ნოავს </w:t>
      </w:r>
      <w:r>
        <w:rPr>
          <w:rFonts w:ascii="Times New Roman" w:hAnsi="Times New Roman"/>
          <w:color w:val="000000"/>
          <w:sz w:val="18"/>
          <w:vertAlign w:val="superscript"/>
        </w:rPr>
        <w:t xml:space="preserve">3 </w:t>
      </w:r>
      <w:r>
        <w:rPr>
          <w:rFonts w:ascii="Times New Roman" w:hAnsi="Times New Roman"/>
          <w:color w:val="000000"/>
        </w:rPr>
        <w:t>“-ის უძველესი მაგია დაიწყო.</w:t>
      </w:r>
    </w:p>
    <w:p w14:paraId="1386D372" w14:textId="3FE04E4D" w:rsidR="006C0CF2" w:rsidRDefault="00000000">
      <w:pPr>
        <w:spacing w:before="269" w:after="269"/>
        <w:ind w:left="120"/>
      </w:pPr>
      <w:r>
        <w:rPr>
          <w:rFonts w:ascii="Times New Roman" w:hAnsi="Times New Roman"/>
          <w:color w:val="000000"/>
        </w:rPr>
        <w:t xml:space="preserve">- თუმცა, ერთ რამეში ცდებით. უძველეს მაგიას არ შეუძლია განუსაზღვრელი ვადით გაზარდოს მაგიური ძალა. როგორც კი უძველეს მაგიურ სიმბოლოებს გაშიფრავთ, </w:t>
      </w:r>
      <w:r>
        <w:rPr>
          <w:rFonts w:ascii="Times New Roman" w:hAnsi="Times New Roman"/>
          <w:color w:val="000000"/>
        </w:rPr>
        <w:lastRenderedPageBreak/>
        <w:t>მალევე მიხვდებით, რომ არსებობს ზღვარი იმისა, თუ რამდენი მაგიური ძალა შეიძლება მიიღოს ასეთმა ფორმულამ. სწორედ ეს არის ჩემი „</w:t>
      </w:r>
      <w:r w:rsidR="000722C3">
        <w:rPr>
          <w:rFonts w:ascii="Sylfaen" w:hAnsi="Sylfaen"/>
          <w:color w:val="000000"/>
          <w:lang w:val="ka-GE"/>
        </w:rPr>
        <w:t>ჯი ნოავსი</w:t>
      </w:r>
      <w:r>
        <w:rPr>
          <w:rFonts w:ascii="Times New Roman" w:hAnsi="Times New Roman"/>
          <w:color w:val="000000"/>
        </w:rPr>
        <w:t>“.</w:t>
      </w:r>
    </w:p>
    <w:p w14:paraId="366A8386" w14:textId="77777777" w:rsidR="006C0CF2" w:rsidRDefault="00000000">
      <w:pPr>
        <w:spacing w:before="269" w:after="269"/>
        <w:ind w:left="120"/>
      </w:pPr>
      <w:r>
        <w:rPr>
          <w:rFonts w:ascii="Times New Roman" w:hAnsi="Times New Roman"/>
          <w:color w:val="000000"/>
        </w:rPr>
        <w:t>გილისირისი სასოწარკვეთილი ცდილობდა თავისი ჯადოსნური თვალებით გაეანალიზებინა ჩემს მიერ შექმნილი უძველესი მაგიის ფორმულა.</w:t>
      </w:r>
    </w:p>
    <w:p w14:paraId="2F446D9E" w14:textId="77777777" w:rsidR="006C0CF2" w:rsidRDefault="00000000">
      <w:pPr>
        <w:spacing w:before="269" w:after="269"/>
        <w:ind w:left="120"/>
      </w:pPr>
      <w:r>
        <w:rPr>
          <w:rFonts w:ascii="Times New Roman" w:hAnsi="Times New Roman"/>
          <w:color w:val="000000"/>
        </w:rPr>
        <w:t>„სუსტი მაგიური ძალის ძალის გაზრდა უაღრესად ეფექტური მიდგომაა, მაგრამ თქვენ სწრაფად მიაღწევთ ზღვრულ დონეს. მარტივად რომ ვთქვათ, ეს არის თქვენნაირი სუსტების მაგია, რომლებსაც ბირთვში მცირე მაგიური ძალა აქვთ. სავარაუდოდ, დემონების წინაპრებმა ეს გააცნობიერეს და უფსკრულის სიღრმეში ჩასასვლელად, მათ მიატოვეს უძველესი მაგიური სიმბოლოები და შეიმუშავეს ახლები.“</w:t>
      </w:r>
    </w:p>
    <w:p w14:paraId="6F2E1A3E" w14:textId="77777777" w:rsidR="006C0CF2" w:rsidRDefault="00000000">
      <w:pPr>
        <w:spacing w:before="269" w:after="269"/>
        <w:ind w:left="120"/>
      </w:pPr>
      <w:r>
        <w:rPr>
          <w:rFonts w:ascii="Times New Roman" w:hAnsi="Times New Roman"/>
          <w:color w:val="000000"/>
        </w:rPr>
        <w:t>ნელა მივედი გაოგნებულ გილისირისთან და მის წინ დავდექი.</w:t>
      </w:r>
    </w:p>
    <w:p w14:paraId="56B1A02D" w14:textId="77777777" w:rsidR="006C0CF2" w:rsidRDefault="00000000">
      <w:pPr>
        <w:spacing w:before="269" w:after="269"/>
        <w:ind w:left="120"/>
      </w:pPr>
      <w:r>
        <w:rPr>
          <w:rFonts w:ascii="Times New Roman" w:hAnsi="Times New Roman"/>
          <w:color w:val="000000"/>
        </w:rPr>
        <w:t>— ...ეს... არ შეიძლება... იყოს... უძველესი მაგია გამოიყენებოდა უსასრულო მაგიური ძალის შესაქმნელად...</w:t>
      </w:r>
    </w:p>
    <w:p w14:paraId="775ACEAA" w14:textId="77777777" w:rsidR="006C0CF2" w:rsidRDefault="00000000">
      <w:pPr>
        <w:spacing w:before="269" w:after="269"/>
        <w:ind w:left="120"/>
      </w:pPr>
      <w:r>
        <w:rPr>
          <w:rFonts w:ascii="Times New Roman" w:hAnsi="Times New Roman"/>
          <w:color w:val="000000"/>
        </w:rPr>
        <w:t>როგორც კი წითელი საფლავის ქვის მეფემ კანკალით უკან დახევა დაიწყო, სახეში ხელი მოვკიდე. ჩემს ხელს შემოხვეულმა გ-ნოავებმა ეშვები გამოაჩინეს და მისი სხეულის ნაჭრებად დაჭრა დაიწყეს.</w:t>
      </w:r>
    </w:p>
    <w:p w14:paraId="71B7344F" w14:textId="77777777" w:rsidR="006C0CF2" w:rsidRDefault="00000000">
      <w:pPr>
        <w:spacing w:before="269" w:after="269"/>
        <w:ind w:left="120"/>
      </w:pPr>
      <w:r>
        <w:rPr>
          <w:rFonts w:ascii="Times New Roman" w:hAnsi="Times New Roman"/>
          <w:color w:val="000000"/>
        </w:rPr>
        <w:t>-გაააააააააააააააააააააააააააააააააააააააა</w:t>
      </w:r>
    </w:p>
    <w:p w14:paraId="1C5EB1EA" w14:textId="77777777" w:rsidR="006C0CF2" w:rsidRDefault="00000000">
      <w:pPr>
        <w:spacing w:before="269" w:after="269"/>
        <w:ind w:left="120"/>
      </w:pPr>
      <w:r>
        <w:rPr>
          <w:rFonts w:ascii="Times New Roman" w:hAnsi="Times New Roman"/>
          <w:color w:val="000000"/>
        </w:rPr>
        <w:t>შავი ჭექა-ქუხილის ეშვი ღრმად ჩაეშვა გილისირისის სხეულში.</w:t>
      </w:r>
    </w:p>
    <w:p w14:paraId="77DC112E" w14:textId="77777777" w:rsidR="006C0CF2" w:rsidRDefault="00000000">
      <w:pPr>
        <w:spacing w:before="269" w:after="269"/>
        <w:ind w:left="120"/>
      </w:pPr>
      <w:r>
        <w:rPr>
          <w:rFonts w:ascii="Times New Roman" w:hAnsi="Times New Roman"/>
          <w:color w:val="000000"/>
        </w:rPr>
        <w:t>— ...მე ასეთი არ ვარ...</w:t>
      </w:r>
    </w:p>
    <w:p w14:paraId="508C143C" w14:textId="4F237C2C" w:rsidR="006C0CF2" w:rsidRDefault="00000000">
      <w:pPr>
        <w:spacing w:before="269" w:after="269"/>
        <w:ind w:left="120"/>
      </w:pPr>
      <w:r>
        <w:rPr>
          <w:rFonts w:ascii="Times New Roman" w:hAnsi="Times New Roman"/>
          <w:color w:val="000000"/>
        </w:rPr>
        <w:t>„</w:t>
      </w:r>
      <w:r w:rsidR="000722C3">
        <w:rPr>
          <w:rFonts w:ascii="Sylfaen" w:hAnsi="Sylfaen"/>
          <w:color w:val="000000"/>
          <w:lang w:val="ka-GE"/>
        </w:rPr>
        <w:t>ჯი  ნოავსი</w:t>
      </w:r>
      <w:r>
        <w:rPr>
          <w:rFonts w:ascii="Times New Roman" w:hAnsi="Times New Roman"/>
          <w:color w:val="000000"/>
        </w:rPr>
        <w:t>“-მა ხარბად შთანთქა მისი მაგიური ძალა და საფუძველი. მომდევნო წამს ამ ადგილის დამფარავი ბარიერის შეგრძნება გაქრა.</w:t>
      </w:r>
    </w:p>
    <w:p w14:paraId="28F12BD2" w14:textId="77777777" w:rsidR="006C0CF2" w:rsidRDefault="00000000">
      <w:pPr>
        <w:spacing w:before="269" w:after="269"/>
        <w:ind w:left="120"/>
      </w:pPr>
      <w:r>
        <w:rPr>
          <w:rFonts w:ascii="Times New Roman" w:hAnsi="Times New Roman"/>
          <w:color w:val="000000"/>
        </w:rPr>
        <w:t>ალისფერი საფლავის ქვის მეფის სიკვდილით, გამოცდა, როგორც ჩანს, დასრულდა. ახლა მე უნდა შევძლო სულიერი მეფის ციხესიმაგრემდე მისვლა. შევბრუნდი და კარისკენ წავედი.</w:t>
      </w:r>
    </w:p>
    <w:p w14:paraId="472AF1F4" w14:textId="77777777" w:rsidR="006C0CF2" w:rsidRDefault="00000000">
      <w:pPr>
        <w:spacing w:before="269" w:after="269"/>
        <w:ind w:left="120"/>
      </w:pPr>
      <w:r>
        <w:rPr>
          <w:rFonts w:ascii="Times New Roman" w:hAnsi="Times New Roman"/>
          <w:color w:val="000000"/>
        </w:rPr>
        <w:t>— ...ს... გაჩერდი... გამოცდა ჯერ არ დასრულებულა... დემონთა მბრძანებელო... — გაისმა გილისირისის ხმა.</w:t>
      </w:r>
    </w:p>
    <w:p w14:paraId="5590EF3D" w14:textId="77777777" w:rsidR="006C0CF2" w:rsidRDefault="00000000">
      <w:pPr>
        <w:spacing w:before="269" w:after="269"/>
        <w:ind w:left="120"/>
      </w:pPr>
      <w:r>
        <w:rPr>
          <w:rFonts w:ascii="Times New Roman" w:hAnsi="Times New Roman"/>
          <w:color w:val="000000"/>
        </w:rPr>
        <w:t>გილისირისის ცხედარი, რომელიც უნდა გამდნარიყო და გამქრალიყო, აღადგინეს. რადგან მან სამივე საფლავის ქვა გამოიყენა, მას არ უნდა ჰქონოდა ძალა, გამოეყენებინა „აგრონემტი“, მაგრამ, როგორც ჩანს, მან გვერდზე გადადო სიამაყე და გამოიყენა ციხესიმაგრის საფლავის ქვის ჯადოსნური ძალა.</w:t>
      </w:r>
    </w:p>
    <w:p w14:paraId="3436C995" w14:textId="77777777" w:rsidR="006C0CF2" w:rsidRDefault="00000000">
      <w:pPr>
        <w:spacing w:before="269" w:after="269"/>
        <w:ind w:left="120"/>
      </w:pPr>
      <w:r>
        <w:rPr>
          <w:rFonts w:ascii="Times New Roman" w:hAnsi="Times New Roman"/>
          <w:color w:val="000000"/>
        </w:rPr>
        <w:t>- ჰმ, მაგრამ სამწუხაროდ, უძველესი მაგია მხოლოდ ამისთვის არის კარგი. მისი ეშვები ისევ გულში გიკბენენ.</w:t>
      </w:r>
    </w:p>
    <w:p w14:paraId="34E02B7A" w14:textId="7E15890D" w:rsidR="006C0CF2" w:rsidRDefault="00000000">
      <w:pPr>
        <w:spacing w:before="269" w:after="269"/>
        <w:ind w:left="120"/>
      </w:pPr>
      <w:r>
        <w:rPr>
          <w:rFonts w:ascii="Times New Roman" w:hAnsi="Times New Roman"/>
          <w:color w:val="000000"/>
        </w:rPr>
        <w:lastRenderedPageBreak/>
        <w:t>„</w:t>
      </w:r>
      <w:r w:rsidR="000722C3">
        <w:rPr>
          <w:rFonts w:ascii="Sylfaen" w:hAnsi="Sylfaen"/>
          <w:color w:val="000000"/>
          <w:lang w:val="ka-GE"/>
        </w:rPr>
        <w:t>ჯი ნოვასი</w:t>
      </w:r>
      <w:r>
        <w:rPr>
          <w:rFonts w:ascii="Times New Roman" w:hAnsi="Times New Roman"/>
          <w:color w:val="000000"/>
        </w:rPr>
        <w:t>“-მა კიდევ ერთხელ მოიცვა გილისირისის აღდგენილი სხეული და მისი ბირთვის გადაყლაპვა დაიწყო.</w:t>
      </w:r>
    </w:p>
    <w:p w14:paraId="16F0B2B3" w14:textId="77777777" w:rsidR="006C0CF2" w:rsidRDefault="00000000">
      <w:pPr>
        <w:spacing w:before="269" w:after="269"/>
        <w:ind w:left="120"/>
      </w:pPr>
      <w:r>
        <w:rPr>
          <w:rFonts w:ascii="Times New Roman" w:hAnsi="Times New Roman"/>
          <w:color w:val="000000"/>
        </w:rPr>
        <w:t>-ხუთ ... შემიძლია ... ხა-ა-ა-ა-ა-ა-ა-ა-ა-ა-ა-ა-ა-ა-ა-ა-ა-ა-ა-ა-ა-ა-ა-ა-ა-ა-ა-ა-ა-ა-ა-ა-ა-ა-ა-ა !!</w:t>
      </w:r>
    </w:p>
    <w:p w14:paraId="2B044C87" w14:textId="6FB0AF46" w:rsidR="006C0CF2" w:rsidRDefault="00000000">
      <w:pPr>
        <w:spacing w:before="269" w:after="269"/>
        <w:ind w:left="120"/>
      </w:pPr>
      <w:r>
        <w:rPr>
          <w:rFonts w:ascii="Times New Roman" w:hAnsi="Times New Roman"/>
          <w:color w:val="000000"/>
        </w:rPr>
        <w:t>- რამდენიც გინდა, იმდენი აღადგინე. როგორც ჩანს, ორი ათასი წელია ჯადოსნურ ძალას აგროვებ? იმედია, საფლავის ქვაში საკმარისი რამ გაქვს შენახული, რომ „</w:t>
      </w:r>
      <w:r w:rsidR="000722C3">
        <w:rPr>
          <w:rFonts w:ascii="Sylfaen" w:hAnsi="Sylfaen"/>
          <w:color w:val="000000"/>
          <w:lang w:val="ka-GE"/>
        </w:rPr>
        <w:t>ჯი ნოავსი</w:t>
      </w:r>
      <w:r>
        <w:rPr>
          <w:rFonts w:ascii="Times New Roman" w:hAnsi="Times New Roman"/>
          <w:color w:val="000000"/>
        </w:rPr>
        <w:t>“-ის გაქრობამდე გაძლო. - ეს სიტყვები გამოსამშვიდობებლად ვუთხარი და კარისკენ გავემართე.</w:t>
      </w:r>
    </w:p>
    <w:p w14:paraId="5EF8A62A" w14:textId="77777777" w:rsidR="006C0CF2" w:rsidRDefault="00000000">
      <w:pPr>
        <w:spacing w:before="269" w:after="269"/>
        <w:ind w:left="120"/>
      </w:pPr>
      <w:r>
        <w:rPr>
          <w:rFonts w:ascii="Times New Roman" w:hAnsi="Times New Roman"/>
          <w:color w:val="000000"/>
        </w:rPr>
        <w:t>— …სად მიდიხარ?!.. ჯერ არ… წავაგე… შენთან…</w:t>
      </w:r>
    </w:p>
    <w:p w14:paraId="040B9245" w14:textId="77777777" w:rsidR="006C0CF2" w:rsidRDefault="00000000">
      <w:pPr>
        <w:spacing w:before="269" w:after="269"/>
        <w:ind w:left="120"/>
      </w:pPr>
      <w:r>
        <w:rPr>
          <w:rFonts w:ascii="Times New Roman" w:hAnsi="Times New Roman"/>
          <w:color w:val="000000"/>
        </w:rPr>
        <w:t>- აღიარე შენი უღიმღამოობა. უფსკრულის სიღრმე, რომლისკენაც ისწრაფოდი, მხოლოდ ზედაპირულია, რომელიც მე 2000 წლის წინ დავძლიე. - ვუთხარი მას შემობრუნების გარეშე.</w:t>
      </w:r>
    </w:p>
    <w:p w14:paraId="4AF721F4" w14:textId="77777777" w:rsidR="006C0CF2" w:rsidRDefault="00000000">
      <w:pPr>
        <w:pStyle w:val="Heading4"/>
        <w:spacing w:before="269" w:after="269"/>
        <w:ind w:left="120"/>
      </w:pPr>
      <w:r>
        <w:rPr>
          <w:rFonts w:ascii="Times New Roman" w:hAnsi="Times New Roman"/>
          <w:i w:val="0"/>
          <w:color w:val="000000"/>
        </w:rPr>
        <w:t>შენიშვნები</w:t>
      </w:r>
    </w:p>
    <w:p w14:paraId="05DE7306" w14:textId="77777777" w:rsidR="006C0CF2" w:rsidRDefault="00000000">
      <w:pPr>
        <w:spacing w:before="269" w:after="269"/>
        <w:ind w:left="120"/>
      </w:pPr>
      <w:r>
        <w:rPr>
          <w:rFonts w:ascii="Times New Roman" w:hAnsi="Times New Roman"/>
          <w:color w:val="000000"/>
        </w:rPr>
        <w:t>1. ჩაწერილია, როგორც: „დემონური ალისფერი ჭექა-ქუხილი რასკუოჩი“.</w:t>
      </w:r>
    </w:p>
    <w:p w14:paraId="41EF5771" w14:textId="77777777" w:rsidR="006C0CF2" w:rsidRDefault="00000000">
      <w:pPr>
        <w:spacing w:before="269" w:after="269"/>
        <w:ind w:left="120"/>
      </w:pPr>
      <w:r>
        <w:rPr>
          <w:rFonts w:ascii="Times New Roman" w:hAnsi="Times New Roman"/>
          <w:color w:val="000000"/>
        </w:rPr>
        <w:t>2. ჩაწერილია, როგორც: „შემაძრწუნებელი დემონური ალისფერი ჭექა-ქუხილი“.</w:t>
      </w:r>
    </w:p>
    <w:p w14:paraId="15FA4E9D" w14:textId="77777777" w:rsidR="006C0CF2" w:rsidRDefault="00000000">
      <w:pPr>
        <w:spacing w:before="269" w:after="269"/>
        <w:ind w:left="120"/>
      </w:pPr>
      <w:r>
        <w:rPr>
          <w:rFonts w:ascii="Times New Roman" w:hAnsi="Times New Roman"/>
          <w:color w:val="000000"/>
        </w:rPr>
        <w:t>3. ჩაწერილია, როგორც: „შავი ჭექა-ქუხილის განადგურება, ეშვის განადგურება“.</w:t>
      </w:r>
    </w:p>
    <w:p w14:paraId="3EA6983B" w14:textId="77777777" w:rsidR="006C0CF2" w:rsidRDefault="00000000">
      <w:pPr>
        <w:pStyle w:val="Heading2"/>
        <w:pageBreakBefore/>
        <w:spacing w:before="180" w:after="180"/>
        <w:ind w:left="120"/>
      </w:pPr>
      <w:bookmarkStart w:id="38" w:name="_§_38._სამება"/>
      <w:bookmarkEnd w:id="38"/>
      <w:r>
        <w:rPr>
          <w:rFonts w:ascii="Times New Roman" w:hAnsi="Times New Roman"/>
          <w:color w:val="000000"/>
          <w:sz w:val="33"/>
        </w:rPr>
        <w:lastRenderedPageBreak/>
        <w:t>§ 38. სამება</w:t>
      </w:r>
    </w:p>
    <w:p w14:paraId="182AD5F2" w14:textId="77777777" w:rsidR="006C0CF2" w:rsidRDefault="00000000">
      <w:pPr>
        <w:spacing w:before="269" w:after="269"/>
        <w:ind w:left="120"/>
      </w:pPr>
      <w:r>
        <w:rPr>
          <w:rFonts w:ascii="Times New Roman" w:hAnsi="Times New Roman"/>
          <w:color w:val="000000"/>
        </w:rPr>
        <w:t>საფლავის ქვის ციხესიმაგრიდან გამოსვლისას ღრუბლების დერეფანში აღმოვჩნდი. ირგვლივ მიმოვიხედე და ღრუბლებს შორის ნაპრალი და ხიდი დავინახე. ხიდის მეორე მხარეს მწვანე მიწა იყო, რომელზეც პატარა ციხესიმაგრე იდგა. ამჯერად, ეს სულების მეფის ნამდვილი ციხესიმაგრე უნდა ყოფილიყო.</w:t>
      </w:r>
    </w:p>
    <w:p w14:paraId="3E5E5578" w14:textId="77777777" w:rsidR="006C0CF2" w:rsidRDefault="00000000">
      <w:pPr>
        <w:spacing w:before="269" w:after="269"/>
        <w:ind w:left="120"/>
      </w:pPr>
      <w:r>
        <w:rPr>
          <w:rFonts w:ascii="Times New Roman" w:hAnsi="Times New Roman"/>
          <w:color w:val="000000"/>
        </w:rPr>
        <w:t>მიწიდან წამოვხტი და ერთ წამში ციხესიმაგრის წინ აღმოვჩნდი. შემდეგ კარისკენ გავწიე ხელი და გავაღე. რეისა და სულების მეფის ბრძოლის გამო ციხესიმაგრეში ქაოსი სუფევდა: იატაკი დაბზარული იყო, სვეტები ჩამონგრეული, კედლები კი ბევრ ადგილას დანგრეული.</w:t>
      </w:r>
    </w:p>
    <w:p w14:paraId="4401AB0B" w14:textId="77777777" w:rsidR="006C0CF2" w:rsidRDefault="00000000">
      <w:pPr>
        <w:spacing w:before="269" w:after="269"/>
        <w:ind w:left="120"/>
      </w:pPr>
      <w:r>
        <w:rPr>
          <w:rFonts w:ascii="Times New Roman" w:hAnsi="Times New Roman"/>
          <w:color w:val="000000"/>
        </w:rPr>
        <w:t>მაგრამ ყველაზე მეტად ხმამ მიიპყრო ჩემი ყურადღება. სრული სიჩუმე იყო. ახლახან რეისა და სულების მეფეს შორის სასტიკი ბრძოლა მიმდინარეობდა. თუ ის ჯერ არ დასრულებულა, ძნელი წარმოსადგენია, რომ ეს სრულიად ჩუმად მიმდინარეობდა.</w:t>
      </w:r>
    </w:p>
    <w:p w14:paraId="0F0BA5A8" w14:textId="77777777" w:rsidR="006C0CF2" w:rsidRDefault="00000000">
      <w:pPr>
        <w:spacing w:before="269" w:after="269"/>
        <w:ind w:left="120"/>
      </w:pPr>
      <w:r>
        <w:rPr>
          <w:rFonts w:ascii="Times New Roman" w:hAnsi="Times New Roman"/>
          <w:color w:val="000000"/>
        </w:rPr>
        <w:t>დაასრულეს მას შემდეგ? კიდევ უფრო შორს წავედი და მივაღწიე ოთახს, სადაც სულიერი მეფის ტახტი იყო. მაგრამ იქ არავინ იყო.</w:t>
      </w:r>
    </w:p>
    <w:p w14:paraId="4CDEDDA5" w14:textId="77777777" w:rsidR="006C0CF2" w:rsidRDefault="00000000">
      <w:pPr>
        <w:spacing w:before="269" w:after="269"/>
        <w:ind w:left="120"/>
      </w:pPr>
      <w:r>
        <w:rPr>
          <w:rFonts w:ascii="Times New Roman" w:hAnsi="Times New Roman"/>
          <w:color w:val="000000"/>
        </w:rPr>
        <w:t>არც რეი, არც მისა და არც სულების მეფე. იატაკზე სისხლის უზარმაზარი გუბე იყო, რომლის ცენტრშიც წითელი ძვირფასი ქვა ეგდო.</w:t>
      </w:r>
    </w:p>
    <w:p w14:paraId="1CE9E4F3" w14:textId="77777777" w:rsidR="006C0CF2" w:rsidRDefault="00000000">
      <w:pPr>
        <w:spacing w:before="269" w:after="269"/>
        <w:ind w:left="120"/>
      </w:pPr>
      <w:r>
        <w:rPr>
          <w:rFonts w:ascii="Times New Roman" w:hAnsi="Times New Roman"/>
          <w:color w:val="000000"/>
        </w:rPr>
        <w:t>- ჰმ.</w:t>
      </w:r>
    </w:p>
    <w:p w14:paraId="5401083B" w14:textId="77777777" w:rsidR="006C0CF2" w:rsidRDefault="00000000">
      <w:pPr>
        <w:spacing w:before="269" w:after="269"/>
        <w:ind w:left="120"/>
      </w:pPr>
      <w:r>
        <w:rPr>
          <w:rFonts w:ascii="Times New Roman" w:hAnsi="Times New Roman"/>
          <w:color w:val="000000"/>
        </w:rPr>
        <w:t>ხელი გავუწოდე და მაღლა აფრინა, შემდეგ სფერულ ჯადოსნურ წრეში შემოვახვიე და ყველა მხრიდან კიდევ ერთი ჯადოსნური წრე დავფარე.</w:t>
      </w:r>
    </w:p>
    <w:p w14:paraId="46A5A3FD" w14:textId="77777777" w:rsidR="006C0CF2" w:rsidRDefault="00000000">
      <w:pPr>
        <w:spacing w:before="269" w:after="269"/>
        <w:ind w:left="120"/>
      </w:pPr>
      <w:r>
        <w:rPr>
          <w:rFonts w:ascii="Times New Roman" w:hAnsi="Times New Roman"/>
          <w:color w:val="000000"/>
        </w:rPr>
        <w:t>- „რაელიენტე“.</w:t>
      </w:r>
    </w:p>
    <w:p w14:paraId="5B90F19B" w14:textId="77777777" w:rsidR="006C0CF2" w:rsidRDefault="00000000">
      <w:pPr>
        <w:spacing w:before="269" w:after="269"/>
        <w:ind w:left="120"/>
      </w:pPr>
      <w:r>
        <w:rPr>
          <w:rFonts w:ascii="Times New Roman" w:hAnsi="Times New Roman"/>
          <w:color w:val="000000"/>
        </w:rPr>
        <w:t>ეს არის შელოცვა, რომელიც აშორებს ბეჭდებს, წყევლასა და ბორკილებს. ქვა თანდათან გაიბზარა და ნაწილებად დაიშალა. ფერმკრთალი შუქი ანათებდა და მასთან ერთად დაღლილი და დაჭრილი რეი მაშინვე გამოჩნდა.</w:t>
      </w:r>
    </w:p>
    <w:p w14:paraId="6291B933" w14:textId="77777777" w:rsidR="006C0CF2" w:rsidRDefault="00000000">
      <w:pPr>
        <w:spacing w:before="269" w:after="269"/>
        <w:ind w:left="120"/>
      </w:pPr>
      <w:r>
        <w:rPr>
          <w:rFonts w:ascii="Times New Roman" w:hAnsi="Times New Roman"/>
          <w:color w:val="000000"/>
        </w:rPr>
        <w:t>ალბათ, ფეხზე დგომის ძალაც არ ჰქონდა და მუხლებზე დაეცა. მისი სხეული ხელით დავიჭირე.</w:t>
      </w:r>
    </w:p>
    <w:p w14:paraId="0B7AB6F7" w14:textId="77777777" w:rsidR="006C0CF2" w:rsidRDefault="00000000">
      <w:pPr>
        <w:spacing w:before="269" w:after="269"/>
        <w:ind w:left="120"/>
      </w:pPr>
      <w:r>
        <w:rPr>
          <w:rFonts w:ascii="Times New Roman" w:hAnsi="Times New Roman"/>
          <w:color w:val="000000"/>
        </w:rPr>
        <w:t>- გამიკვირდა, რომ წააგე, მიუხედავად იმისა, რომ აკრძალული გქონდა ღმერთებისა და ადამიანების სულების მახვილის და ნებისყოფის მახვილის გამოყენება.</w:t>
      </w:r>
    </w:p>
    <w:p w14:paraId="7DC9E89C" w14:textId="77777777" w:rsidR="006C0CF2" w:rsidRDefault="00000000">
      <w:pPr>
        <w:spacing w:before="269" w:after="269"/>
        <w:ind w:left="120"/>
      </w:pPr>
      <w:r>
        <w:rPr>
          <w:rFonts w:ascii="Times New Roman" w:hAnsi="Times New Roman"/>
          <w:color w:val="000000"/>
        </w:rPr>
        <w:t>მისი ჭრილობები „ეი შეალის“ ტყვიით მოვუშუშე.</w:t>
      </w:r>
    </w:p>
    <w:p w14:paraId="45EDA26E" w14:textId="77777777" w:rsidR="006C0CF2" w:rsidRDefault="00000000">
      <w:pPr>
        <w:spacing w:before="269" w:after="269"/>
        <w:ind w:left="120"/>
      </w:pPr>
      <w:r>
        <w:rPr>
          <w:rFonts w:ascii="Times New Roman" w:hAnsi="Times New Roman"/>
          <w:color w:val="000000"/>
        </w:rPr>
        <w:t>- რას იტყვი მიშაზე?..</w:t>
      </w:r>
    </w:p>
    <w:p w14:paraId="487D363E" w14:textId="77777777" w:rsidR="006C0CF2" w:rsidRDefault="00000000">
      <w:pPr>
        <w:spacing w:before="269" w:after="269"/>
        <w:ind w:left="120"/>
      </w:pPr>
      <w:r>
        <w:rPr>
          <w:rFonts w:ascii="Times New Roman" w:hAnsi="Times New Roman"/>
          <w:color w:val="000000"/>
        </w:rPr>
        <w:lastRenderedPageBreak/>
        <w:t>ამის გათვალისწინებით, ის ძვირფას ქვაში ჩასვეს, სანამ მიშას ბედი გაიგებდა. თუ ის მოკვდებოდა, მისი გვამი აქ უნდა დარჩენილიყო. თუ სულების მეფემ თან წაიღო, რომ „ინგალის“ გამოყენება არ შემეჩერებინა?</w:t>
      </w:r>
    </w:p>
    <w:p w14:paraId="0696D207" w14:textId="77777777" w:rsidR="006C0CF2" w:rsidRDefault="00000000">
      <w:pPr>
        <w:spacing w:before="269" w:after="269"/>
        <w:ind w:left="120"/>
      </w:pPr>
      <w:r>
        <w:rPr>
          <w:rFonts w:ascii="Times New Roman" w:hAnsi="Times New Roman"/>
          <w:color w:val="000000"/>
        </w:rPr>
        <w:t>არამგონია, სულების მეფეს ამის გაკეთების მიზეზი ჰქონდეს. მას მისას მოკვლა სურდა, რადგან ეს რეის დამარცხებაზე უფრო ადვილი იყო.</w:t>
      </w:r>
    </w:p>
    <w:p w14:paraId="6304006D" w14:textId="77777777" w:rsidR="006C0CF2" w:rsidRDefault="00000000">
      <w:pPr>
        <w:spacing w:before="269" w:after="269"/>
        <w:ind w:left="120"/>
      </w:pPr>
      <w:r>
        <w:rPr>
          <w:rFonts w:ascii="Times New Roman" w:hAnsi="Times New Roman"/>
          <w:color w:val="000000"/>
        </w:rPr>
        <w:t>მაგრამ მან ის არ მოუკლავს, მიუხედავად იმისა, რომ დალუქვა მოახდინა. ალბათ, მას არ ჰქონდა საკმარისი დრო, რომ შვიდი საძირკვლის მქონე კაცი მთლიანად გაენადგურებინა. ისეთი შეგრძნება იყო, თითქოს ჩემს მოსვლამდე გაქცევას ცდილობდა.</w:t>
      </w:r>
    </w:p>
    <w:p w14:paraId="2B91440B" w14:textId="77777777" w:rsidR="006C0CF2" w:rsidRDefault="00000000">
      <w:pPr>
        <w:spacing w:before="269" w:after="269"/>
        <w:ind w:left="120"/>
      </w:pPr>
      <w:r>
        <w:rPr>
          <w:rFonts w:ascii="Times New Roman" w:hAnsi="Times New Roman"/>
          <w:color w:val="000000"/>
        </w:rPr>
        <w:t>თუ მისი მიზანი მისას მოკვლა იყო, ეს ასე ირიბად არ მოუწევდა. რაც შეიძლება მალე უნდა მოეწვია მისა და მამამისის შესახებ ეთქვა, სანამ ეს ჩემს ყურადღებას მიიპყრობდა.</w:t>
      </w:r>
    </w:p>
    <w:p w14:paraId="7EEC29CB" w14:textId="77777777" w:rsidR="006C0CF2" w:rsidRDefault="00000000">
      <w:pPr>
        <w:spacing w:before="269" w:after="269"/>
        <w:ind w:left="120"/>
      </w:pPr>
      <w:r>
        <w:rPr>
          <w:rFonts w:ascii="Times New Roman" w:hAnsi="Times New Roman"/>
          <w:color w:val="000000"/>
        </w:rPr>
        <w:t>„ვფიქრობ, ლოგიკური იქნებოდა ვივარაუდოთ, რომ მან ის თან წაიყვანა.“</w:t>
      </w:r>
    </w:p>
    <w:p w14:paraId="450C3BBE" w14:textId="77777777" w:rsidR="006C0CF2" w:rsidRDefault="00000000">
      <w:pPr>
        <w:spacing w:before="269" w:after="269"/>
        <w:ind w:left="120"/>
      </w:pPr>
      <w:r>
        <w:rPr>
          <w:rFonts w:ascii="Times New Roman" w:hAnsi="Times New Roman"/>
          <w:color w:val="000000"/>
        </w:rPr>
        <w:t>— ...ფიქრობ, რომ მის მძევლად აყვანას გეგმავს?..</w:t>
      </w:r>
    </w:p>
    <w:p w14:paraId="015CD08D" w14:textId="77777777" w:rsidR="006C0CF2" w:rsidRDefault="00000000">
      <w:pPr>
        <w:spacing w:before="269" w:after="269"/>
        <w:ind w:left="120"/>
      </w:pPr>
      <w:r>
        <w:rPr>
          <w:rFonts w:ascii="Times New Roman" w:hAnsi="Times New Roman"/>
          <w:color w:val="000000"/>
        </w:rPr>
        <w:t>- ან შესაძლებელია, რომ მისა ღვთის შვილია და იმედოვნებს, რომ როგორმე ისარგებლებს მისი ძალაუფლებით.</w:t>
      </w:r>
    </w:p>
    <w:p w14:paraId="60B9739C" w14:textId="77777777" w:rsidR="006C0CF2" w:rsidRDefault="00000000">
      <w:pPr>
        <w:spacing w:before="269" w:after="269"/>
        <w:ind w:left="120"/>
      </w:pPr>
      <w:r>
        <w:rPr>
          <w:rFonts w:ascii="Times New Roman" w:hAnsi="Times New Roman"/>
          <w:color w:val="000000"/>
        </w:rPr>
        <w:t>მაგრამ რატომღაც ყველაფერი ზედმეტად დამაბნეველია. რამე ხომ არ გამომრჩა? არა, უბრალოდ რაღაც აკლია. ვერ ვიშორებ იმ გრძნობას, რომ ეს ერთი დეტალიც რომ მცოდნოდა, ყველაფერი მაშინვე ნათელი გახდებოდა.</w:t>
      </w:r>
    </w:p>
    <w:p w14:paraId="4594FEF7" w14:textId="77777777" w:rsidR="006C0CF2" w:rsidRDefault="00000000">
      <w:pPr>
        <w:spacing w:before="269" w:after="269"/>
        <w:ind w:left="120"/>
      </w:pPr>
      <w:r>
        <w:rPr>
          <w:rFonts w:ascii="Times New Roman" w:hAnsi="Times New Roman"/>
          <w:color w:val="000000"/>
        </w:rPr>
        <w:t>— ...ანოს, მეჩვენება, რომ სულების მეფე არის...</w:t>
      </w:r>
    </w:p>
    <w:p w14:paraId="00062021" w14:textId="77777777" w:rsidR="006C0CF2" w:rsidRDefault="00000000">
      <w:pPr>
        <w:spacing w:before="269" w:after="269"/>
        <w:ind w:left="120"/>
      </w:pPr>
      <w:r>
        <w:rPr>
          <w:rFonts w:ascii="Times New Roman" w:hAnsi="Times New Roman"/>
          <w:color w:val="000000"/>
        </w:rPr>
        <w:t>- შვილო?</w:t>
      </w:r>
    </w:p>
    <w:p w14:paraId="060B2FAA" w14:textId="77777777" w:rsidR="006C0CF2" w:rsidRDefault="00000000">
      <w:pPr>
        <w:spacing w:before="269" w:after="269"/>
        <w:ind w:left="120"/>
      </w:pPr>
      <w:r>
        <w:rPr>
          <w:rFonts w:ascii="Times New Roman" w:hAnsi="Times New Roman"/>
          <w:color w:val="000000"/>
        </w:rPr>
        <w:t>რეიმ თავი დაუქნია.</w:t>
      </w:r>
    </w:p>
    <w:p w14:paraId="76303D89" w14:textId="77777777" w:rsidR="006C0CF2" w:rsidRDefault="00000000">
      <w:pPr>
        <w:spacing w:before="269" w:after="269"/>
        <w:ind w:left="120"/>
      </w:pPr>
      <w:r>
        <w:rPr>
          <w:rFonts w:ascii="Times New Roman" w:hAnsi="Times New Roman"/>
          <w:color w:val="000000"/>
        </w:rPr>
        <w:t>„მას სურდა თავისი ხმლის ოსტატობის დამალვა, მაგრამ ეს ძალიან ჰგავდა მისას. შესაძლოა ეს სულების ძალა იყო, მაგრამ ის გაცილებით ძლიერი გახდა, ვიდრე 2000 წლის წინ იყო.“</w:t>
      </w:r>
    </w:p>
    <w:p w14:paraId="33B5A1C8" w14:textId="77777777" w:rsidR="006C0CF2" w:rsidRDefault="00000000">
      <w:pPr>
        <w:spacing w:before="269" w:after="269"/>
        <w:ind w:left="120"/>
      </w:pPr>
      <w:r>
        <w:rPr>
          <w:rFonts w:ascii="Times New Roman" w:hAnsi="Times New Roman"/>
          <w:color w:val="000000"/>
        </w:rPr>
        <w:t>შინი ორი ათასი წლის წინანდელი დემონებიდან ერთადერთია, ვისაც შეეძლო ამჟამინდელი რეის დამარცხება და ცხადი ხდება, საიდან მიიღო წყევლის მეფის ქვეშევრდომმა დემონური ხმლის ნახევარი. რამდენადაც მახსოვს, ჯისტემ თქვა, რომ სულების მეფე აქ 2000 წელია იმყოფება.</w:t>
      </w:r>
    </w:p>
    <w:p w14:paraId="5A0C4468" w14:textId="77777777" w:rsidR="006C0CF2" w:rsidRDefault="00000000">
      <w:pPr>
        <w:spacing w:before="269" w:after="269"/>
        <w:ind w:left="120"/>
      </w:pPr>
      <w:r>
        <w:rPr>
          <w:rFonts w:ascii="Times New Roman" w:hAnsi="Times New Roman"/>
          <w:color w:val="000000"/>
        </w:rPr>
        <w:t>გამოდის, რომ სინგი ხელახლა არ დაბადებულა? გამიკვირდა, რომ მან არ შეასრულა ჩემთვის მიცემული სიტყვა. თუ შეიქმნა ისეთი გარემოებები, რომლებმაც სინგი აიძულა, დაერღვია მისი?</w:t>
      </w:r>
    </w:p>
    <w:p w14:paraId="23A91FF3" w14:textId="77777777" w:rsidR="006C0CF2" w:rsidRDefault="00000000">
      <w:pPr>
        <w:spacing w:before="269" w:after="269"/>
        <w:ind w:left="120"/>
      </w:pPr>
      <w:r>
        <w:rPr>
          <w:rFonts w:ascii="Times New Roman" w:hAnsi="Times New Roman"/>
          <w:color w:val="000000"/>
        </w:rPr>
        <w:lastRenderedPageBreak/>
        <w:t>შესაძლოა, ეს გარემოებები დაგვეხმაროს სინის ამჟამინდელი ქმედებების მოტივის გაგებაში.</w:t>
      </w:r>
    </w:p>
    <w:p w14:paraId="2A3B82C6" w14:textId="77777777" w:rsidR="006C0CF2" w:rsidRDefault="00000000">
      <w:pPr>
        <w:spacing w:before="269" w:after="269"/>
        <w:ind w:left="120"/>
      </w:pPr>
      <w:r>
        <w:rPr>
          <w:rFonts w:ascii="Times New Roman" w:hAnsi="Times New Roman"/>
          <w:color w:val="000000"/>
        </w:rPr>
        <w:t>რა მოხდა ჩემი ხელახლა დაბადების შემდეგ? როგორ გახდა ის სულების მეფე?</w:t>
      </w:r>
    </w:p>
    <w:p w14:paraId="4814A312" w14:textId="77777777" w:rsidR="006C0CF2" w:rsidRDefault="00000000">
      <w:pPr>
        <w:spacing w:before="269" w:after="269"/>
        <w:ind w:left="120"/>
      </w:pPr>
      <w:r>
        <w:rPr>
          <w:rFonts w:ascii="Times New Roman" w:hAnsi="Times New Roman"/>
          <w:color w:val="000000"/>
        </w:rPr>
        <w:t>- ანოს!</w:t>
      </w:r>
    </w:p>
    <w:p w14:paraId="5AC0CBC5" w14:textId="77777777" w:rsidR="006C0CF2" w:rsidRDefault="00000000">
      <w:pPr>
        <w:spacing w:before="269" w:after="269"/>
        <w:ind w:left="120"/>
      </w:pPr>
      <w:r>
        <w:rPr>
          <w:rFonts w:ascii="Times New Roman" w:hAnsi="Times New Roman"/>
          <w:color w:val="000000"/>
        </w:rPr>
        <w:t>შევბრუნდი და დავინახე, როგორ გარბოდნენ კარიდან საშა და მიშა, მათ უკან კი ელეონორა და ზესია მოდიოდნენ. როგორც ჩანს, ყველამ წარმატებით გადალახა გამოცდები.</w:t>
      </w:r>
    </w:p>
    <w:p w14:paraId="3156236D" w14:textId="77777777" w:rsidR="006C0CF2" w:rsidRDefault="00000000">
      <w:pPr>
        <w:spacing w:before="269" w:after="269"/>
        <w:ind w:left="120"/>
      </w:pPr>
      <w:r>
        <w:rPr>
          <w:rFonts w:ascii="Times New Roman" w:hAnsi="Times New Roman"/>
          <w:color w:val="000000"/>
        </w:rPr>
        <w:t>— შეხედეთ დილჰეიდის ჯადოსნურ გადაცემას!</w:t>
      </w:r>
    </w:p>
    <w:p w14:paraId="5099E4CA" w14:textId="77777777" w:rsidR="006C0CF2" w:rsidRDefault="00000000">
      <w:pPr>
        <w:spacing w:before="269" w:after="269"/>
        <w:ind w:left="120"/>
      </w:pPr>
      <w:r>
        <w:rPr>
          <w:rFonts w:ascii="Times New Roman" w:hAnsi="Times New Roman"/>
          <w:color w:val="000000"/>
        </w:rPr>
        <w:t>მიშამ რიმნეტში ნაჩვენები ვიდეო მაჩვენა. კადრები დემონთა მბრძანებლის, დელზოგეიდის ციხესიმაგრის სატახტო ოთახიდან იყო გადაღებული.</w:t>
      </w:r>
    </w:p>
    <w:p w14:paraId="3AEAEB35" w14:textId="77777777" w:rsidR="006C0CF2" w:rsidRDefault="00000000">
      <w:pPr>
        <w:spacing w:before="269" w:after="269"/>
        <w:ind w:left="120"/>
      </w:pPr>
      <w:r>
        <w:rPr>
          <w:rFonts w:ascii="Times New Roman" w:hAnsi="Times New Roman"/>
          <w:color w:val="000000"/>
        </w:rPr>
        <w:t>ტახტზე კი ვიღაც იჯდა, რომელსაც ბოროტი ნიღაბი ეხურა და ფეხებამდე პალტო ეცვა.</w:t>
      </w:r>
    </w:p>
    <w:p w14:paraId="614E1137" w14:textId="77777777" w:rsidR="006C0CF2" w:rsidRDefault="00000000">
      <w:pPr>
        <w:spacing w:before="269" w:after="269"/>
        <w:ind w:left="120"/>
      </w:pPr>
      <w:r>
        <w:rPr>
          <w:rFonts w:ascii="Times New Roman" w:hAnsi="Times New Roman"/>
          <w:color w:val="000000"/>
        </w:rPr>
        <w:t>— ჩემო თანამემამულენო! დემონური რასის ხალხო! — საზეიმოდ ლაპარაკობდა ის, თითქოს დემონთა მბრძანებლის როლს თამაშობდა. — ბოლო ომის დროს გავიგეთ, რამდენად სულელები არიან ადამიანები. და არა მხოლოდ ისინი. იგივე ეხება დაბალი წარმოშობის დემონებსაც. დიახ, ეს სამყარო დამპალია, ამიტომ უნდა გამოვასწოროთ. — მისი ხმა ზუსტად ისეთი იყო, როგორიც რეისი ავოსის ნიღაბში. — მოდით ჩემთან, კეთილშობილ დემონებო, რომლებმაც დემონთა მბრძანებლის სისხლი მემკვიდრეობით მიიღეთ. ავოს დილჰევიას — დემონთა მბრძანებელ ტირანს. ჩემთან ერთად თქვენ ამ სამყაროს სათანადოდ მართავ!</w:t>
      </w:r>
    </w:p>
    <w:p w14:paraId="0AF75755" w14:textId="77777777" w:rsidR="006C0CF2" w:rsidRDefault="00000000">
      <w:pPr>
        <w:spacing w:before="269" w:after="269"/>
        <w:ind w:left="120"/>
      </w:pPr>
      <w:r>
        <w:rPr>
          <w:rFonts w:ascii="Times New Roman" w:hAnsi="Times New Roman"/>
          <w:color w:val="000000"/>
        </w:rPr>
        <w:t>აშკარად სხვა ვინმე იყო. ძლივს დავიჯერე, რომ ეს სიტყვები, დაფარული ბოროტებით სავსე, იმ სულიერმა მეფემ წარმოთქვა.</w:t>
      </w:r>
    </w:p>
    <w:p w14:paraId="4DDDFE04" w14:textId="77777777" w:rsidR="006C0CF2" w:rsidRDefault="00000000">
      <w:pPr>
        <w:spacing w:before="269" w:after="269"/>
        <w:ind w:left="120"/>
      </w:pPr>
      <w:r>
        <w:rPr>
          <w:rFonts w:ascii="Times New Roman" w:hAnsi="Times New Roman"/>
          <w:color w:val="000000"/>
        </w:rPr>
        <w:t>- დაბალი წარმოშობის, წინაპრისგან დაშორებული, ნახევარჯიშები! თაყვანი ეცით ჩვენს წინაშე და გახდით ჩვენი არსებობის საშუალება. დილჰეიდში ერთადერთი და აბსოლუტური ნორმა მხოლოდ ჩემი სისხლით ნათესავები არიან.</w:t>
      </w:r>
    </w:p>
    <w:p w14:paraId="5866CAC0" w14:textId="77777777" w:rsidR="006C0CF2" w:rsidRDefault="00000000">
      <w:pPr>
        <w:spacing w:before="269" w:after="269"/>
        <w:ind w:left="120"/>
      </w:pPr>
      <w:r>
        <w:rPr>
          <w:rFonts w:ascii="Times New Roman" w:hAnsi="Times New Roman"/>
          <w:color w:val="000000"/>
        </w:rPr>
        <w:t>ნიღბიანი დემონი წამოდგა და ხელები ფართოდ გაშალა.</w:t>
      </w:r>
    </w:p>
    <w:p w14:paraId="7A7D05C8" w14:textId="77777777" w:rsidR="006C0CF2" w:rsidRDefault="00000000">
      <w:pPr>
        <w:spacing w:before="269" w:after="269"/>
        <w:ind w:left="120"/>
      </w:pPr>
      <w:r>
        <w:rPr>
          <w:rFonts w:ascii="Times New Roman" w:hAnsi="Times New Roman"/>
          <w:color w:val="000000"/>
        </w:rPr>
        <w:t>- მოდი, ჩემგან დაბადებულო შვიდო დემონო!</w:t>
      </w:r>
    </w:p>
    <w:p w14:paraId="2953C849" w14:textId="77777777" w:rsidR="006C0CF2" w:rsidRDefault="00000000">
      <w:pPr>
        <w:spacing w:before="269" w:after="269"/>
        <w:ind w:left="120"/>
      </w:pPr>
      <w:r>
        <w:rPr>
          <w:rFonts w:ascii="Times New Roman" w:hAnsi="Times New Roman"/>
          <w:color w:val="000000"/>
        </w:rPr>
        <w:t>ტახტის ოთახში შვიდი ჯადოსნური წრე გამოჩნდა, რომლებმაც შელოცვის „გატომის“ გამოყენებით იქ შვიდი დემონი გადაასახლეს.</w:t>
      </w:r>
    </w:p>
    <w:p w14:paraId="0E377176" w14:textId="77777777" w:rsidR="006C0CF2" w:rsidRDefault="00000000">
      <w:pPr>
        <w:spacing w:before="269" w:after="269"/>
        <w:ind w:left="120"/>
      </w:pPr>
      <w:r>
        <w:rPr>
          <w:rFonts w:ascii="Times New Roman" w:hAnsi="Times New Roman"/>
          <w:color w:val="000000"/>
        </w:rPr>
        <w:t>ესენი იყვნენ შვიდი უძველესი დემონი იმპერატორი. ნიღბიანი დემონისადმი ერთგულების გამოსახატავად, ყველამ დაიჩოქა და თავები დახარა.</w:t>
      </w:r>
    </w:p>
    <w:p w14:paraId="000886A6" w14:textId="77777777" w:rsidR="006C0CF2" w:rsidRDefault="00000000">
      <w:pPr>
        <w:spacing w:before="269" w:after="269"/>
        <w:ind w:left="120"/>
      </w:pPr>
      <w:r>
        <w:rPr>
          <w:rFonts w:ascii="Times New Roman" w:hAnsi="Times New Roman"/>
          <w:color w:val="000000"/>
        </w:rPr>
        <w:lastRenderedPageBreak/>
        <w:t>— მიპასუხეთ, შვიდო უძველეს დემონ იმპერატორო: ვინ ვარ მე?</w:t>
      </w:r>
    </w:p>
    <w:p w14:paraId="62224C6B"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ავოს დილჰევია დიდი დემონი მბრძანებელი ტირანია. ის, ვინც ამ სამყაროს მართავს </w:t>
      </w:r>
      <w:r>
        <w:rPr>
          <w:rFonts w:ascii="Times New Roman" w:hAnsi="Times New Roman"/>
          <w:color w:val="000000"/>
        </w:rPr>
        <w:t>“, - თქვეს ერთდროულად იმპერატორებმა.</w:t>
      </w:r>
    </w:p>
    <w:p w14:paraId="58DA94F7" w14:textId="77777777" w:rsidR="006C0CF2" w:rsidRDefault="00000000">
      <w:pPr>
        <w:spacing w:before="269" w:after="269"/>
        <w:ind w:left="120"/>
      </w:pPr>
      <w:r>
        <w:rPr>
          <w:rFonts w:ascii="Times New Roman" w:hAnsi="Times New Roman"/>
          <w:color w:val="000000"/>
        </w:rPr>
        <w:t>— გამოვაცხადოთ ჩვენი ყველაზე ღრმა სურვილი! — გამოვაცხადოთ ჩვენი ყველაზე ღრმა სურვილი!</w:t>
      </w:r>
    </w:p>
    <w:p w14:paraId="5491A504"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იმ იდეალის გაცოცხლებისთვის, რომ მხოლოდ იმპერიული ოჯახები უნდა მართავდნენ მსოფლიოს </w:t>
      </w:r>
      <w:r>
        <w:rPr>
          <w:rFonts w:ascii="Times New Roman" w:hAnsi="Times New Roman"/>
          <w:color w:val="000000"/>
        </w:rPr>
        <w:t>!</w:t>
      </w:r>
    </w:p>
    <w:p w14:paraId="727469C2" w14:textId="77777777" w:rsidR="006C0CF2" w:rsidRDefault="00000000">
      <w:pPr>
        <w:spacing w:before="269" w:after="269"/>
        <w:ind w:left="120"/>
      </w:pPr>
      <w:r>
        <w:rPr>
          <w:rFonts w:ascii="Times New Roman" w:hAnsi="Times New Roman"/>
          <w:color w:val="000000"/>
        </w:rPr>
        <w:t>ნიღბიანმა დემონმა ერთი ნაბიჯი წინ გადადგა.</w:t>
      </w:r>
    </w:p>
    <w:p w14:paraId="770A3979" w14:textId="77777777" w:rsidR="006C0CF2" w:rsidRDefault="00000000">
      <w:pPr>
        <w:spacing w:before="269" w:after="269"/>
        <w:ind w:left="120"/>
      </w:pPr>
      <w:r>
        <w:rPr>
          <w:rFonts w:ascii="Times New Roman" w:hAnsi="Times New Roman"/>
          <w:color w:val="000000"/>
        </w:rPr>
        <w:t>- მსოფლიოში არსებობს სულელი ნახევარჯიშიანი დემონი, რომელიც ჩვენი იდეალების წინააღმდეგ წავიდა.</w:t>
      </w:r>
    </w:p>
    <w:p w14:paraId="5E4BDCDA" w14:textId="77777777" w:rsidR="006C0CF2" w:rsidRDefault="00000000">
      <w:pPr>
        <w:spacing w:before="269" w:after="269"/>
        <w:ind w:left="120"/>
      </w:pPr>
      <w:r>
        <w:rPr>
          <w:rFonts w:ascii="Times New Roman" w:hAnsi="Times New Roman"/>
          <w:color w:val="000000"/>
        </w:rPr>
        <w:t>ნიღბიანმა დემონმა კიდევ ერთი ნაბიჯი გადადგა და ხელები თავზე ასწია.</w:t>
      </w:r>
    </w:p>
    <w:p w14:paraId="1F6487D1" w14:textId="77777777" w:rsidR="006C0CF2" w:rsidRDefault="00000000">
      <w:pPr>
        <w:spacing w:before="269" w:after="269"/>
        <w:ind w:left="120"/>
      </w:pPr>
      <w:r>
        <w:rPr>
          <w:rFonts w:ascii="Times New Roman" w:hAnsi="Times New Roman"/>
          <w:color w:val="000000"/>
        </w:rPr>
        <w:t>„უთხარით საიმპერატორო ოჯახების ყველა წევრს“, - თქვა მან დიდებული ხმით, სავსე ფარული ბოროტებით. „მოკალით უვარგისი!“ და შემდეგ კვლავ წარმოთქვა: „მოკალით ანოს ვოლდიგოდი!“</w:t>
      </w:r>
    </w:p>
    <w:p w14:paraId="6EBB10A0" w14:textId="77777777" w:rsidR="006C0CF2" w:rsidRDefault="00000000">
      <w:pPr>
        <w:spacing w:before="269" w:after="269"/>
        <w:ind w:left="120"/>
      </w:pPr>
      <w:r>
        <w:rPr>
          <w:rFonts w:ascii="Times New Roman" w:hAnsi="Times New Roman"/>
          <w:color w:val="000000"/>
        </w:rPr>
        <w:t>ეს სიტყვები, ჯადოსნური ძალით გაჟღენთილი, შვიდი იმპერატორი წყევლის მსგავსად მოიცვა. არა, ის „რიმნეტის“ გავლითაც კი გაჟონა და შავ ჩრდილად იქცა, რომელმაც რეი, მიშა და საშა მოიცვა.</w:t>
      </w:r>
    </w:p>
    <w:p w14:paraId="1979B0B4" w14:textId="77777777" w:rsidR="006C0CF2" w:rsidRDefault="00000000">
      <w:pPr>
        <w:spacing w:before="269" w:after="269"/>
        <w:ind w:left="120"/>
      </w:pPr>
      <w:r>
        <w:rPr>
          <w:rFonts w:ascii="Times New Roman" w:hAnsi="Times New Roman"/>
          <w:color w:val="000000"/>
        </w:rPr>
        <w:t>„ეს რა ჯანდაბაა?“ იკითხა საშამ.</w:t>
      </w:r>
    </w:p>
    <w:p w14:paraId="6C7CB67D" w14:textId="77777777" w:rsidR="006C0CF2" w:rsidRDefault="00000000">
      <w:pPr>
        <w:spacing w:before="269" w:after="269"/>
        <w:ind w:left="120"/>
      </w:pPr>
      <w:r>
        <w:rPr>
          <w:rFonts w:ascii="Times New Roman" w:hAnsi="Times New Roman"/>
          <w:color w:val="000000"/>
        </w:rPr>
        <w:t>- სიტყვიერი წყევლა.</w:t>
      </w:r>
    </w:p>
    <w:p w14:paraId="0771D618" w14:textId="77777777" w:rsidR="006C0CF2" w:rsidRDefault="00000000">
      <w:pPr>
        <w:spacing w:before="269" w:after="269"/>
        <w:ind w:left="120"/>
      </w:pPr>
      <w:r>
        <w:rPr>
          <w:rFonts w:ascii="Times New Roman" w:hAnsi="Times New Roman"/>
          <w:color w:val="000000"/>
        </w:rPr>
        <w:t>„მე ვგრძნობ დამაჯერებელ ძალას, თუმცა არც ისე მკვეთრად“, ჩაილაპარაკა რეიმ.</w:t>
      </w:r>
    </w:p>
    <w:p w14:paraId="352F13C9" w14:textId="77777777" w:rsidR="006C0CF2" w:rsidRDefault="00000000">
      <w:pPr>
        <w:spacing w:before="269" w:after="269"/>
        <w:ind w:left="120"/>
      </w:pPr>
      <w:r>
        <w:rPr>
          <w:rFonts w:ascii="Times New Roman" w:hAnsi="Times New Roman"/>
          <w:color w:val="000000"/>
        </w:rPr>
        <w:t>— ჟრუანტელი მივლის.</w:t>
      </w:r>
    </w:p>
    <w:p w14:paraId="6A16E148" w14:textId="77777777" w:rsidR="006C0CF2" w:rsidRDefault="00000000">
      <w:pPr>
        <w:spacing w:before="269" w:after="269"/>
        <w:ind w:left="120"/>
      </w:pPr>
      <w:r>
        <w:rPr>
          <w:rFonts w:ascii="Times New Roman" w:hAnsi="Times New Roman"/>
          <w:color w:val="000000"/>
        </w:rPr>
        <w:t>საშამ მას „განადგურების ჯადოსნური თვალებით“ შეხედა და წყევლა გაანადგურა.</w:t>
      </w:r>
    </w:p>
    <w:p w14:paraId="0ACD6A24" w14:textId="77777777" w:rsidR="006C0CF2" w:rsidRDefault="00000000">
      <w:pPr>
        <w:spacing w:before="269" w:after="269"/>
        <w:ind w:left="120"/>
      </w:pPr>
      <w:r>
        <w:rPr>
          <w:rFonts w:ascii="Times New Roman" w:hAnsi="Times New Roman"/>
          <w:color w:val="000000"/>
        </w:rPr>
        <w:t>მესმის, ანუ ეს ასე იგულისხმება?</w:t>
      </w:r>
    </w:p>
    <w:p w14:paraId="056D9889" w14:textId="77777777" w:rsidR="006C0CF2" w:rsidRDefault="00000000">
      <w:pPr>
        <w:spacing w:before="269" w:after="269"/>
        <w:ind w:left="120"/>
      </w:pPr>
      <w:r>
        <w:rPr>
          <w:rFonts w:ascii="Times New Roman" w:hAnsi="Times New Roman"/>
          <w:color w:val="000000"/>
        </w:rPr>
        <w:t>- ეს სულის მეფე არ არის.</w:t>
      </w:r>
    </w:p>
    <w:p w14:paraId="58816EC0" w14:textId="77777777" w:rsidR="006C0CF2" w:rsidRDefault="00000000">
      <w:pPr>
        <w:spacing w:before="269" w:after="269"/>
        <w:ind w:left="120"/>
      </w:pPr>
      <w:r>
        <w:rPr>
          <w:rFonts w:ascii="Times New Roman" w:hAnsi="Times New Roman"/>
          <w:color w:val="000000"/>
        </w:rPr>
        <w:t>ვცადე დემონთა მბრძანებელ დელზოგეიდის ციხესიმაგრეში ტელეპორტირება „გატომის“ გამოყენებით, მაგრამ არ გამომივიდა.</w:t>
      </w:r>
    </w:p>
    <w:p w14:paraId="78829151" w14:textId="77777777" w:rsidR="006C0CF2" w:rsidRDefault="00000000">
      <w:pPr>
        <w:spacing w:before="269" w:after="269"/>
        <w:ind w:left="120"/>
      </w:pPr>
      <w:r>
        <w:rPr>
          <w:rFonts w:ascii="Times New Roman" w:hAnsi="Times New Roman"/>
          <w:color w:val="000000"/>
        </w:rPr>
        <w:t>როგორც ჩანს, მათ გატომის დასაბლოკად ანტიმაგია გამოიყენეს.</w:t>
      </w:r>
    </w:p>
    <w:p w14:paraId="440DBAE6" w14:textId="77777777" w:rsidR="006C0CF2" w:rsidRDefault="00000000">
      <w:pPr>
        <w:spacing w:before="269" w:after="269"/>
        <w:ind w:left="120"/>
      </w:pPr>
      <w:r>
        <w:rPr>
          <w:rFonts w:ascii="Times New Roman" w:hAnsi="Times New Roman"/>
          <w:color w:val="000000"/>
        </w:rPr>
        <w:lastRenderedPageBreak/>
        <w:t>თუმცა, მასში არის პატარა ნაპრალი, რომელიც მოკავშირეებს საშუალებას აძლევს, ტელეპორტირდნენ მასში. ვფიქრობ, სუსტი მაგიური ძალა შეძლებს მასში შეღწევას.</w:t>
      </w:r>
    </w:p>
    <w:p w14:paraId="5DC7E7BD" w14:textId="77777777" w:rsidR="006C0CF2" w:rsidRDefault="00000000">
      <w:pPr>
        <w:spacing w:before="269" w:after="269"/>
        <w:ind w:left="120"/>
      </w:pPr>
      <w:r>
        <w:rPr>
          <w:rFonts w:ascii="Times New Roman" w:hAnsi="Times New Roman"/>
          <w:color w:val="000000"/>
        </w:rPr>
        <w:t>ჩემი ენერგიით შევქმენი ჯადოსნური სხეული, რომელიც ზუსტად ჩემსავით გამოიყურებოდა და „გატომთან“ ერთად ტახტის ოთახში გადავიტანე. ჩემი ცნობიერება გავამახვილე ყურადღებაზე, ჩემი მხედველობის არე თოვლივით გათეთრდა და მომდევნო მომენტში ავოს დილჰევია დავინახე.</w:t>
      </w:r>
    </w:p>
    <w:p w14:paraId="591223DC" w14:textId="77777777" w:rsidR="006C0CF2" w:rsidRDefault="00000000">
      <w:pPr>
        <w:spacing w:before="269" w:after="269"/>
        <w:ind w:left="120"/>
      </w:pPr>
      <w:r>
        <w:rPr>
          <w:rFonts w:ascii="Times New Roman" w:hAnsi="Times New Roman"/>
          <w:color w:val="000000"/>
        </w:rPr>
        <w:t>„რა ჯანდაბაა?!..“ წამოიძახა იმპერატორმა გაიოსმა, როდესაც ჩემი ჯადოსნური სხეული დაინახა.</w:t>
      </w:r>
    </w:p>
    <w:p w14:paraId="27F6A5D6" w14:textId="77777777" w:rsidR="006C0CF2" w:rsidRDefault="00000000">
      <w:pPr>
        <w:spacing w:before="269" w:after="269"/>
        <w:ind w:left="120"/>
      </w:pPr>
      <w:r>
        <w:rPr>
          <w:rFonts w:ascii="Times New Roman" w:hAnsi="Times New Roman"/>
          <w:color w:val="000000"/>
        </w:rPr>
        <w:t>- რა გრანდიოზული ამოხსნაა გამოცანა. მაგრამ როგორც კი ყველაფერი გავაცნობიერე, პასუხი აშკარა გახდა. - ვთქვი და უდარდელად წინ წავედი.</w:t>
      </w:r>
    </w:p>
    <w:p w14:paraId="3C44C055" w14:textId="77777777" w:rsidR="006C0CF2" w:rsidRDefault="00000000">
      <w:pPr>
        <w:spacing w:before="269" w:after="269"/>
        <w:ind w:left="120"/>
      </w:pPr>
      <w:r>
        <w:rPr>
          <w:rFonts w:ascii="Times New Roman" w:hAnsi="Times New Roman"/>
          <w:color w:val="000000"/>
        </w:rPr>
        <w:t>შვიდივე უძველესმა იმპერატორმა ერთდროულად გადამიღობა გზა და ჯადოსნური წრეები დახატა. ავოს დილჰევიამ ხელით შეაჩერა ისინი და ამპარტავნულად შემომხედა.</w:t>
      </w:r>
    </w:p>
    <w:p w14:paraId="3493628F" w14:textId="77777777" w:rsidR="006C0CF2" w:rsidRDefault="00000000">
      <w:pPr>
        <w:spacing w:before="269" w:after="269"/>
        <w:ind w:left="120"/>
      </w:pPr>
      <w:r>
        <w:rPr>
          <w:rFonts w:ascii="Times New Roman" w:hAnsi="Times New Roman"/>
          <w:color w:val="000000"/>
        </w:rPr>
        <w:t>- ავოს დილჰევია დიდი სულია, რომელიც დემონთა მბრძანებელ ტირანზე ჭორებისა და ლეგენდებისგან დაიბადა.</w:t>
      </w:r>
    </w:p>
    <w:p w14:paraId="1538CE16" w14:textId="77777777" w:rsidR="006C0CF2" w:rsidRDefault="00000000">
      <w:pPr>
        <w:spacing w:before="269" w:after="269"/>
        <w:ind w:left="120"/>
      </w:pPr>
      <w:r>
        <w:rPr>
          <w:rFonts w:ascii="Times New Roman" w:hAnsi="Times New Roman"/>
          <w:color w:val="000000"/>
        </w:rPr>
        <w:t>როგორც კი ეს ვთქვი, ნიღბიანი დემონი ერთი წამით შეკრთა.</w:t>
      </w:r>
    </w:p>
    <w:p w14:paraId="3F46D611" w14:textId="77777777" w:rsidR="006C0CF2" w:rsidRDefault="00000000">
      <w:pPr>
        <w:spacing w:before="269" w:after="269"/>
        <w:ind w:left="120"/>
      </w:pPr>
      <w:r>
        <w:rPr>
          <w:rFonts w:ascii="Times New Roman" w:hAnsi="Times New Roman"/>
          <w:color w:val="000000"/>
        </w:rPr>
        <w:t>- აი, რა არის შენი ნამდვილი არსი, მისა.</w:t>
      </w:r>
    </w:p>
    <w:p w14:paraId="1B8F2D3C" w14:textId="77777777" w:rsidR="006C0CF2" w:rsidRDefault="00000000">
      <w:pPr>
        <w:spacing w:before="269" w:after="269"/>
        <w:ind w:left="120"/>
      </w:pPr>
      <w:r>
        <w:rPr>
          <w:rFonts w:ascii="Times New Roman" w:hAnsi="Times New Roman"/>
          <w:color w:val="000000"/>
        </w:rPr>
        <w:t>ავოს დილჰევია ჩუმად იყო და მხოლოდ ყურადღებით მიყურებდა.</w:t>
      </w:r>
    </w:p>
    <w:p w14:paraId="5EC70F37" w14:textId="77777777" w:rsidR="006C0CF2" w:rsidRDefault="00000000">
      <w:pPr>
        <w:spacing w:before="269" w:after="269"/>
        <w:ind w:left="120"/>
      </w:pPr>
      <w:r>
        <w:rPr>
          <w:rFonts w:ascii="Times New Roman" w:hAnsi="Times New Roman"/>
          <w:color w:val="000000"/>
        </w:rPr>
        <w:t>— ზიკთან ჭკუის ბრძოლის დროს ვკითხე: „ვინ არის ტირანი დემონი მბრძანებელი?“ მან მიპასუხა: „მოხუცი“. ეს აშკარა ტყუილი იყო, მაგრამ როდესაც ჰკითხეს, ვინ არის სინამდვილეში ღვთის შვილი, მან არ მოიტყუა.</w:t>
      </w:r>
    </w:p>
    <w:p w14:paraId="159FA892" w14:textId="77777777" w:rsidR="006C0CF2" w:rsidRDefault="00000000">
      <w:pPr>
        <w:spacing w:before="269" w:after="269"/>
        <w:ind w:left="120"/>
      </w:pPr>
      <w:r>
        <w:rPr>
          <w:rFonts w:ascii="Times New Roman" w:hAnsi="Times New Roman"/>
          <w:color w:val="000000"/>
        </w:rPr>
        <w:t>ეს ნიშნავდა, რომ მას ჩემთან დაკავშირებული რაღაცის შესახებ ტყუილის თქმა მოუწია. თუმცა ეს უცნაურად მეჩვენა. ზიკს ჩემზე ტყუილის სათქმელად განსაკუთრებული მიზეზი არ ჰქონდა.</w:t>
      </w:r>
    </w:p>
    <w:p w14:paraId="2912989F" w14:textId="77777777" w:rsidR="006C0CF2" w:rsidRDefault="00000000">
      <w:pPr>
        <w:spacing w:before="269" w:after="269"/>
        <w:ind w:left="120"/>
      </w:pPr>
      <w:r>
        <w:rPr>
          <w:rFonts w:ascii="Times New Roman" w:hAnsi="Times New Roman"/>
          <w:color w:val="000000"/>
        </w:rPr>
        <w:t>— და მან ასევე თქვა: „თხუთმეტი წლის წინ, დიდ სულს რენოს და დემონთა მბრძანებლის, სინ რეგლიას, მარჯვენა ხელს, შეეძინათ ქალიშვილი, სახელად მისა ილიოროგი. მაგრამ სწორედ ამაზე იყო გათვლილი ნოსგალია, ზეციერი მამა ღმერთი. მისას, როგორც სულის, ლეგენდა დემონთა მბრძანებლის განადგურების ბრძანებაა. და ეს ლეგენდა არა ადამიანებსა და დემონებს შორის, არამედ ღმერთებს შორისაა გავრცელებული“.</w:t>
      </w:r>
    </w:p>
    <w:p w14:paraId="4975CC5A" w14:textId="77777777" w:rsidR="006C0CF2" w:rsidRDefault="00000000">
      <w:pPr>
        <w:spacing w:before="269" w:after="269"/>
        <w:ind w:left="120"/>
      </w:pPr>
      <w:r>
        <w:rPr>
          <w:rFonts w:ascii="Times New Roman" w:hAnsi="Times New Roman"/>
          <w:color w:val="000000"/>
        </w:rPr>
        <w:t>ღვთის მხოლოდ ერთი შვილი შეიქმნა ჩემს გასანადგურებლად და ეს ჩემი ერთ-ერთი ქვეშევრდომი იყო.</w:t>
      </w:r>
    </w:p>
    <w:p w14:paraId="472D6233" w14:textId="77777777" w:rsidR="006C0CF2" w:rsidRDefault="00000000">
      <w:pPr>
        <w:spacing w:before="269" w:after="269"/>
        <w:ind w:left="120"/>
      </w:pPr>
      <w:r>
        <w:rPr>
          <w:rFonts w:ascii="Times New Roman" w:hAnsi="Times New Roman"/>
          <w:color w:val="000000"/>
        </w:rPr>
        <w:lastRenderedPageBreak/>
        <w:t xml:space="preserve">— ეს ტყუილი იყო. მან </w:t>
      </w:r>
      <w:r>
        <w:rPr>
          <w:rFonts w:ascii="Times New Roman" w:hAnsi="Times New Roman"/>
          <w:b/>
          <w:color w:val="000000"/>
        </w:rPr>
        <w:t xml:space="preserve">დიდი სულის, რენოს შვილის შესახებ მოიტყუა </w:t>
      </w:r>
      <w:r>
        <w:rPr>
          <w:rFonts w:ascii="Times New Roman" w:hAnsi="Times New Roman"/>
          <w:color w:val="000000"/>
        </w:rPr>
        <w:t>. რენოს და შინს ქალიშვილი არ ჰყავდათ და მისას სულიერი ნაწილის ლეგენდა დემონთა მბრძანებლის განადგურების ბრძანებას არ წარმოადგენს. ის ტირან დემონთა მბრძანებელ ავოს დილჰევიას შესახებ ჭორებისა და ლეგენდების საფუძველზე ჩამოყალიბდა.</w:t>
      </w:r>
    </w:p>
    <w:p w14:paraId="331D1FA3" w14:textId="77777777" w:rsidR="006C0CF2" w:rsidRDefault="00000000">
      <w:pPr>
        <w:spacing w:before="269" w:after="269"/>
        <w:ind w:left="120"/>
      </w:pPr>
      <w:r>
        <w:rPr>
          <w:rFonts w:ascii="Times New Roman" w:hAnsi="Times New Roman"/>
          <w:color w:val="000000"/>
        </w:rPr>
        <w:t>ჭორები და ლეგენდები, როგორც სული - სწორედ ეს მიუთითებდა ღვთის შვილზე. სინამდვილეში მან ეს არ დამალა, პირიქით, შეცდომაში შემიყვანა დამაჯერებლად მომატყუა, რომ ისინი დემონების მბრძანებლის განადგურების ორდენი იყვნენ.</w:t>
      </w:r>
    </w:p>
    <w:p w14:paraId="7F537346" w14:textId="77777777" w:rsidR="006C0CF2" w:rsidRDefault="00000000">
      <w:pPr>
        <w:spacing w:before="269" w:after="269"/>
        <w:ind w:left="120"/>
      </w:pPr>
      <w:r>
        <w:rPr>
          <w:rFonts w:ascii="Times New Roman" w:hAnsi="Times New Roman"/>
          <w:color w:val="000000"/>
        </w:rPr>
        <w:t>— თუ ვინმემ იცის, რომ მისა დემონი ლორდი ტირანია, მაშინ კითხვაზე „ვინ არის დემონი ლორდი ტირანი“ სწორი პასუხი მე ვარ, მისა თუ ავოს დილჰევია. ცხადია, დიდი სულის, რენოს შვილი არის როგორც მისა, ასევე ავოს დილჰევია. სხვა სიტყვებით რომ ვთქვათ, ის ვალდებული იყო ამ კითხვაზე პასუხის გასაცემად ტყუილი ეთქვა, რადგან ის შეიცავდა რენოს შვილის ახსნას.</w:t>
      </w:r>
    </w:p>
    <w:p w14:paraId="3F7A3413" w14:textId="77777777" w:rsidR="006C0CF2" w:rsidRDefault="00000000">
      <w:pPr>
        <w:spacing w:before="269" w:after="269"/>
        <w:ind w:left="120"/>
      </w:pPr>
      <w:r>
        <w:rPr>
          <w:rFonts w:ascii="Times New Roman" w:hAnsi="Times New Roman"/>
          <w:color w:val="000000"/>
        </w:rPr>
        <w:t>კითხვაზე ნახევრად სწორად პასუხის გაცემაც კი ვერ შეძლო: „ანოს ვოლდიგოდი“, მან მოიტყუა და ელდმეიდი დაასახელა.</w:t>
      </w:r>
    </w:p>
    <w:p w14:paraId="4E2C8941" w14:textId="77777777" w:rsidR="006C0CF2" w:rsidRDefault="00000000">
      <w:pPr>
        <w:spacing w:before="269" w:after="269"/>
        <w:ind w:left="120"/>
      </w:pPr>
      <w:r>
        <w:rPr>
          <w:rFonts w:ascii="Times New Roman" w:hAnsi="Times New Roman"/>
          <w:color w:val="000000"/>
        </w:rPr>
        <w:t>- და რადგან ეჭვი მქონდა, რომ რაღაც რიგზე არ იყო, ზიკმა გადაწყვიტა, ჭკუის ბრძოლა დაესრულებინა, სანამ ყველაფერს მივხვდებოდი.</w:t>
      </w:r>
    </w:p>
    <w:p w14:paraId="1D9A5FFA" w14:textId="77777777" w:rsidR="006C0CF2" w:rsidRDefault="00000000">
      <w:pPr>
        <w:spacing w:before="269" w:after="269"/>
        <w:ind w:left="120"/>
      </w:pPr>
      <w:r>
        <w:rPr>
          <w:rFonts w:ascii="Times New Roman" w:hAnsi="Times New Roman"/>
          <w:color w:val="000000"/>
        </w:rPr>
        <w:t>რა თქმა უნდა, სწორ პასუხამდე მხოლოდ გონების ბრძოლით ვერ მივიდოდი.</w:t>
      </w:r>
    </w:p>
    <w:p w14:paraId="4660B9BC" w14:textId="77777777" w:rsidR="006C0CF2" w:rsidRDefault="00000000">
      <w:pPr>
        <w:spacing w:before="269" w:after="269"/>
        <w:ind w:left="120"/>
      </w:pPr>
      <w:r>
        <w:rPr>
          <w:rFonts w:ascii="Times New Roman" w:hAnsi="Times New Roman"/>
          <w:color w:val="000000"/>
        </w:rPr>
        <w:t>- მას სურდა მელჰეისის მოკვლა, რათა დემონთა მბრძანებლის მეორედ მოსვლის ცერემონიის დროს მთელი დილჰეიდისთვის არ გამოეცხადებინა სიმართლე, რომ ავოს დილჰევია თაღლითი იყო. ამ შემთხვევაში, ჭორები და ლეგენდები გაქრებოდა, მისა კი სულით დაავადდებოდა და ვერ შეძლებდა თავისი ნამდვილი ბუნების გამოვლენას.</w:t>
      </w:r>
    </w:p>
    <w:p w14:paraId="07C238D1" w14:textId="77777777" w:rsidR="006C0CF2" w:rsidRDefault="00000000">
      <w:pPr>
        <w:spacing w:before="269" w:after="269"/>
        <w:ind w:left="120"/>
      </w:pPr>
      <w:r>
        <w:rPr>
          <w:rFonts w:ascii="Times New Roman" w:hAnsi="Times New Roman"/>
          <w:color w:val="000000"/>
        </w:rPr>
        <w:t>ანუ, მას არ სჭირდებოდა მელჰეისის „ყოველ შემთხვევაში“ მოკვლა. ბოლოს და ბოლოს, თუ ცნობილი გახდებოდა, რომ მტრის სამიზნე იმპერატორი იყო, მათ დამალვა მოუწევდათ. ეს კი ცერემონიის გამოცხადებას გადადებდა და დროს მოიგებდა, სანამ ავოს დილჰევიას შესახებ ჭორები და ლეგენდები არ გაქრებოდა.</w:t>
      </w:r>
    </w:p>
    <w:p w14:paraId="410A6365" w14:textId="77777777" w:rsidR="006C0CF2" w:rsidRDefault="00000000">
      <w:pPr>
        <w:spacing w:before="269" w:after="269"/>
        <w:ind w:left="120"/>
      </w:pPr>
      <w:r>
        <w:rPr>
          <w:rFonts w:ascii="Times New Roman" w:hAnsi="Times New Roman"/>
          <w:color w:val="000000"/>
        </w:rPr>
        <w:t>სინამდვილეში, ეს თავდასხმა რომ არა, ავოს დილჰევიას გამოგონილი ბუნება დღემდე გაცხადდებოდა.</w:t>
      </w:r>
    </w:p>
    <w:p w14:paraId="4693FFBE" w14:textId="77777777" w:rsidR="006C0CF2" w:rsidRDefault="00000000">
      <w:pPr>
        <w:spacing w:before="269" w:after="269"/>
        <w:ind w:left="120"/>
      </w:pPr>
      <w:r>
        <w:rPr>
          <w:rFonts w:ascii="Times New Roman" w:hAnsi="Times New Roman"/>
          <w:color w:val="000000"/>
        </w:rPr>
        <w:t>— წყევლის მეფის ქვეშევრდომმა და სულების მეფემ მისას მოკვლა სცადეს, რათა მისი ხილული გარეგნობა საფრთხეში ჩაეგდოთ და მისი ნამდვილი არსი ძალით გაეღვიძებინათ.</w:t>
      </w:r>
    </w:p>
    <w:p w14:paraId="36C70500" w14:textId="77777777" w:rsidR="006C0CF2" w:rsidRDefault="00000000">
      <w:pPr>
        <w:spacing w:before="269" w:after="269"/>
        <w:ind w:left="120"/>
      </w:pPr>
      <w:r>
        <w:rPr>
          <w:rFonts w:ascii="Times New Roman" w:hAnsi="Times New Roman"/>
          <w:color w:val="000000"/>
        </w:rPr>
        <w:t xml:space="preserve">ამის გათვალისწინებით, შეგვიძლია დავასკვნათ, რომ რეის კრიტიკულ მდგომარეობასაც შეეძლო ამაზე გავლენა მოეხდინა. საყვარლის გადასარჩენად, მან სცადა მასში </w:t>
      </w:r>
      <w:r>
        <w:rPr>
          <w:rFonts w:ascii="Times New Roman" w:hAnsi="Times New Roman"/>
          <w:color w:val="000000"/>
        </w:rPr>
        <w:lastRenderedPageBreak/>
        <w:t>მიძინებული ძალების გაღვიძება. შემდეგ კი მისი, როგორც საკუთარი ქალიშვილის, რენოს ძალა გაიღვიძა.</w:t>
      </w:r>
    </w:p>
    <w:p w14:paraId="0C1796D6" w14:textId="77777777" w:rsidR="006C0CF2" w:rsidRDefault="00000000">
      <w:pPr>
        <w:spacing w:before="269" w:after="269"/>
        <w:ind w:left="120"/>
      </w:pPr>
      <w:r>
        <w:rPr>
          <w:rFonts w:ascii="Times New Roman" w:hAnsi="Times New Roman"/>
          <w:color w:val="000000"/>
        </w:rPr>
        <w:t>მაგრამ ეს მისი მთელი ძალა სულაც არ იყო. რენოს ბიოლოგიური ქალიშვილობა მისი სულიერი ძალის მხოლოდ ნახევარს შეადგენდა. ამავდროულად, მისი ნამდვილი არსი, ტირანი დემონი ლორდი ავოს დილჰევია, თითქმის გამოფხიზლდა.</w:t>
      </w:r>
    </w:p>
    <w:p w14:paraId="00024E50" w14:textId="77777777" w:rsidR="006C0CF2" w:rsidRDefault="00000000">
      <w:pPr>
        <w:spacing w:before="269" w:after="269"/>
        <w:ind w:left="120"/>
      </w:pPr>
      <w:r>
        <w:rPr>
          <w:rFonts w:ascii="Times New Roman" w:hAnsi="Times New Roman"/>
          <w:color w:val="000000"/>
        </w:rPr>
        <w:t>— თქვენს ნიღაბს ეს ფორმა იმიტომ აქვს, რომ კანონი, ავოს დილჰევიას როლის შემსრულებელი, ერთხელ დილჰეიდის მოსახლეობის წინაშე წარსდგა. ჭორებისა და ლეგენდების შედეგად წარმოქმნილი სულების გარეგნობა ადამიანების გონებრივ წარმოსახვაზეა დამოკიდებული.</w:t>
      </w:r>
    </w:p>
    <w:p w14:paraId="7382F9DF" w14:textId="77777777" w:rsidR="006C0CF2" w:rsidRDefault="00000000">
      <w:pPr>
        <w:spacing w:before="269" w:after="269"/>
        <w:ind w:left="120"/>
      </w:pPr>
      <w:r>
        <w:rPr>
          <w:rFonts w:ascii="Times New Roman" w:hAnsi="Times New Roman"/>
          <w:color w:val="000000"/>
        </w:rPr>
        <w:t>სულები ჭორებისა და ლეგენდებიდან იბადებიან. დღევანდელ ეპოქაში ადამიანებსა და დემონებს შორის არაფერია ისე გავრცელებული, როგორც ავოს დილჰევიას შესახებ ჭორები და ლეგენდები, რომელიც სინამდვილეში არ არსებობს. სწორედ ამიტომ, მისას, მიუხედავად იმისა, რომ ნახევრად სული და ნახევრად დემონია, ძლიერი, სულისგან დაცული საფუძველი აქვს.</w:t>
      </w:r>
    </w:p>
    <w:p w14:paraId="02B8E3AB" w14:textId="77777777" w:rsidR="006C0CF2" w:rsidRDefault="00000000">
      <w:pPr>
        <w:spacing w:before="269" w:after="269"/>
        <w:ind w:left="120"/>
      </w:pPr>
      <w:r>
        <w:rPr>
          <w:rFonts w:ascii="Times New Roman" w:hAnsi="Times New Roman"/>
          <w:color w:val="000000"/>
        </w:rPr>
        <w:t>- რამე გამომრჩა, მიშა?</w:t>
      </w:r>
    </w:p>
    <w:p w14:paraId="0A02B792" w14:textId="77777777" w:rsidR="006C0CF2" w:rsidRDefault="006C0CF2">
      <w:pPr>
        <w:spacing w:before="269" w:after="269"/>
        <w:ind w:left="120"/>
      </w:pPr>
    </w:p>
    <w:p w14:paraId="2549021B" w14:textId="77777777" w:rsidR="006C0CF2" w:rsidRDefault="00000000">
      <w:pPr>
        <w:spacing w:after="0"/>
        <w:ind w:left="120"/>
      </w:pPr>
      <w:r>
        <w:rPr>
          <w:rFonts w:ascii="Times New Roman" w:hAnsi="Times New Roman"/>
          <w:color w:val="000000"/>
        </w:rPr>
        <w:lastRenderedPageBreak/>
        <w:t xml:space="preserve"> </w:t>
      </w:r>
      <w:r>
        <w:rPr>
          <w:noProof/>
        </w:rPr>
        <w:drawing>
          <wp:inline distT="0" distB="0" distL="0" distR="0" wp14:anchorId="1E6E216F" wp14:editId="02055FFE">
            <wp:extent cx="5732145" cy="81364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7CE29AC4" w14:textId="77777777" w:rsidR="006C0CF2" w:rsidRDefault="006C0CF2">
      <w:pPr>
        <w:spacing w:before="269" w:after="269"/>
        <w:ind w:left="120"/>
      </w:pPr>
    </w:p>
    <w:p w14:paraId="1C584169" w14:textId="77777777" w:rsidR="006C0CF2" w:rsidRDefault="00000000">
      <w:pPr>
        <w:spacing w:before="269" w:after="269"/>
        <w:ind w:left="120"/>
      </w:pPr>
      <w:r>
        <w:rPr>
          <w:rFonts w:ascii="Times New Roman" w:hAnsi="Times New Roman"/>
          <w:color w:val="000000"/>
        </w:rPr>
        <w:lastRenderedPageBreak/>
        <w:t>შემდეგ მან ილაპარაკა, მაგრამ ამჯერად თავისი ხმით:</w:t>
      </w:r>
    </w:p>
    <w:p w14:paraId="00D2201B" w14:textId="77777777" w:rsidR="006C0CF2" w:rsidRDefault="00000000">
      <w:pPr>
        <w:spacing w:before="269" w:after="269"/>
        <w:ind w:left="120"/>
      </w:pPr>
      <w:r>
        <w:rPr>
          <w:rFonts w:ascii="Times New Roman" w:hAnsi="Times New Roman"/>
          <w:color w:val="000000"/>
        </w:rPr>
        <w:t>- მისა ილიოროგი ხილული გარეგნობა იყო.</w:t>
      </w:r>
    </w:p>
    <w:p w14:paraId="18265FD0" w14:textId="77777777" w:rsidR="006C0CF2" w:rsidRDefault="00000000">
      <w:pPr>
        <w:spacing w:before="269" w:after="269"/>
        <w:ind w:left="120"/>
      </w:pPr>
      <w:r>
        <w:rPr>
          <w:rFonts w:ascii="Times New Roman" w:hAnsi="Times New Roman"/>
          <w:color w:val="000000"/>
        </w:rPr>
        <w:t>ავოს დილჰევიამ ნელა შეეხო ნიღაბს და მოიხსნა. ნიღბის ეფექტი გაქრა და, თითქოს ამით გამოავლინა ვინ იყო სინამდვილეში, მისი გრძელი თმა ნაზად გამოჩნდა. მისი ფერი ღრმა ოკეანეს ჰგავდა.</w:t>
      </w:r>
    </w:p>
    <w:p w14:paraId="1336644A" w14:textId="77777777" w:rsidR="006C0CF2" w:rsidRDefault="00000000">
      <w:pPr>
        <w:spacing w:before="269" w:after="269"/>
        <w:ind w:left="120"/>
      </w:pPr>
      <w:r>
        <w:rPr>
          <w:rFonts w:ascii="Times New Roman" w:hAnsi="Times New Roman"/>
          <w:color w:val="000000"/>
        </w:rPr>
        <w:t>მან პალტო გაიხადა, რომლის ქვეშაც მუქი ლურჯი კაბა გამოჩნდა. მისი სახე, თუმცა ოდნავ დაბერებული იყო, უდავოდ მისა ილიორგის სახე იყო.</w:t>
      </w:r>
    </w:p>
    <w:p w14:paraId="28B232EE" w14:textId="77777777" w:rsidR="006C0CF2" w:rsidRDefault="00000000">
      <w:pPr>
        <w:spacing w:before="269" w:after="269"/>
        <w:ind w:left="120"/>
      </w:pPr>
      <w:r>
        <w:rPr>
          <w:rFonts w:ascii="Times New Roman" w:hAnsi="Times New Roman"/>
          <w:color w:val="000000"/>
        </w:rPr>
        <w:t>„მე ავოს დილჰევია ვარ. ის, ვინც დილჰეიდს იმპერიული ოჯახების ქვეყნად გადააქცევს და ამ სამყაროს სათანადოდ მართავს. ამისთვის მე გაგანადგურებ შენ, კიდევ ერთ დემონურ მბრძანებელ ტირანს და უსარგებლო თაღლითს, ანოს ვოლდიგოდს.“</w:t>
      </w:r>
    </w:p>
    <w:p w14:paraId="57588D98" w14:textId="77777777" w:rsidR="006C0CF2" w:rsidRDefault="00000000">
      <w:pPr>
        <w:spacing w:before="269" w:after="269"/>
        <w:ind w:left="120"/>
      </w:pPr>
      <w:r>
        <w:rPr>
          <w:rFonts w:ascii="Times New Roman" w:hAnsi="Times New Roman"/>
          <w:color w:val="000000"/>
        </w:rPr>
        <w:t>ისევე, როგორც რეის დედას დემონის გარეგნობა და ხმლის ფორმა ჰქონდა, ყველა სულს აქვს ხილული გარეგნობა და ჭეშმარიტი არსი.</w:t>
      </w:r>
    </w:p>
    <w:p w14:paraId="7B3CDA18" w14:textId="77777777" w:rsidR="006C0CF2" w:rsidRDefault="00000000">
      <w:pPr>
        <w:spacing w:before="269" w:after="269"/>
        <w:ind w:left="120"/>
      </w:pPr>
      <w:r>
        <w:rPr>
          <w:rFonts w:ascii="Times New Roman" w:hAnsi="Times New Roman"/>
          <w:color w:val="000000"/>
        </w:rPr>
        <w:t>თავიანთი ნამდვილი ბუნების გამოვლენით ისინი უზარმაზარ მაგიურ ძალას იძენენ, მაგრამ სამაგიეროდ მათი ქცევა ხშირად მნიშვნელოვნად განსხვავდება მათი გარეგნობისგან.</w:t>
      </w:r>
    </w:p>
    <w:p w14:paraId="6887B304" w14:textId="77777777" w:rsidR="006C0CF2" w:rsidRDefault="00000000">
      <w:pPr>
        <w:spacing w:before="269" w:after="269"/>
        <w:ind w:left="120"/>
      </w:pPr>
      <w:r>
        <w:rPr>
          <w:rFonts w:ascii="Times New Roman" w:hAnsi="Times New Roman"/>
          <w:color w:val="000000"/>
        </w:rPr>
        <w:t>ახლა, როდესაც მან მიიღო თავისი ნამდვილი ვინაობა, მისას პიროვნება ღრმად შესამჩნევი გახდა და ავოს დილჰევიას პიროვნება გამოვლინდა.</w:t>
      </w:r>
    </w:p>
    <w:p w14:paraId="38EB9AA9" w14:textId="77777777" w:rsidR="006C0CF2" w:rsidRDefault="00000000">
      <w:pPr>
        <w:spacing w:before="269" w:after="269"/>
        <w:ind w:left="120"/>
      </w:pPr>
      <w:r>
        <w:rPr>
          <w:rFonts w:ascii="Times New Roman" w:hAnsi="Times New Roman"/>
          <w:color w:val="000000"/>
        </w:rPr>
        <w:t>ისევე, როგორც ეს თაობიდან თაობას გადაეცემოდა დილჰეიდსა და აზესიონში მოთხრობებში.</w:t>
      </w:r>
    </w:p>
    <w:p w14:paraId="4199290D" w14:textId="77777777" w:rsidR="006C0CF2" w:rsidRDefault="00000000">
      <w:pPr>
        <w:spacing w:before="269" w:after="269"/>
        <w:ind w:left="120"/>
      </w:pPr>
      <w:r>
        <w:rPr>
          <w:rFonts w:ascii="Times New Roman" w:hAnsi="Times New Roman"/>
          <w:color w:val="000000"/>
        </w:rPr>
        <w:t>„რასაც არ უნდა აკეთებდე, ყველაფერი უსარგებლოა. ეს ჯადოსნური გადაცემა მთელ დილჰეიდში ვრცელდება. დემონებს მაინც მოუწევთ ჩემი, როგორც დემონთა მბრძანებლის, ტირანის აღიარება, რადგან მე მისი ლეგენდიდან დაბადებული სული ვარ.“</w:t>
      </w:r>
    </w:p>
    <w:p w14:paraId="2BC8A187" w14:textId="77777777" w:rsidR="006C0CF2" w:rsidRDefault="00000000">
      <w:pPr>
        <w:spacing w:before="269" w:after="269"/>
        <w:ind w:left="120"/>
      </w:pPr>
      <w:r>
        <w:rPr>
          <w:rFonts w:ascii="Times New Roman" w:hAnsi="Times New Roman"/>
          <w:color w:val="000000"/>
        </w:rPr>
        <w:t>შვიდი უძველესი დემონი იმპერატორი მე დამიზნებოდა და ენერგიას ასხამდა ჯადოსნურ წრეებში.</w:t>
      </w:r>
    </w:p>
    <w:p w14:paraId="4AE98EA9" w14:textId="77777777" w:rsidR="006C0CF2" w:rsidRDefault="00000000">
      <w:pPr>
        <w:spacing w:before="269" w:after="269"/>
        <w:ind w:left="120"/>
      </w:pPr>
      <w:r>
        <w:rPr>
          <w:rFonts w:ascii="Times New Roman" w:hAnsi="Times New Roman"/>
          <w:color w:val="000000"/>
        </w:rPr>
        <w:t>„ეს მართალია. ის უდავოდ დიდი დემონი მბრძანებელი ტირანია. ჩვენი რასის მმართველი“, - თქვა მელჰეისმა.</w:t>
      </w:r>
    </w:p>
    <w:p w14:paraId="7D12C255" w14:textId="77777777" w:rsidR="006C0CF2" w:rsidRDefault="00000000">
      <w:pPr>
        <w:spacing w:before="269" w:after="269"/>
        <w:ind w:left="120"/>
      </w:pPr>
      <w:r>
        <w:rPr>
          <w:rFonts w:ascii="Times New Roman" w:hAnsi="Times New Roman"/>
          <w:color w:val="000000"/>
        </w:rPr>
        <w:t>დიდ სულს, რომელიც დემონთა მბრძანებლის, ტირანის ლეგენდის მატერიალიზაციაა, აქვს ძალა, რეალობად აქციოს ის, რასაც წარმოადგენს.</w:t>
      </w:r>
    </w:p>
    <w:p w14:paraId="53B62805" w14:textId="77777777" w:rsidR="006C0CF2" w:rsidRDefault="00000000">
      <w:pPr>
        <w:spacing w:before="269" w:after="269"/>
        <w:ind w:left="120"/>
      </w:pPr>
      <w:r>
        <w:rPr>
          <w:rFonts w:ascii="Times New Roman" w:hAnsi="Times New Roman"/>
          <w:color w:val="000000"/>
        </w:rPr>
        <w:t xml:space="preserve">ისევე, როგორც აჰარტელნი ჯადოსნური ტყეა, რენო ყველა სულის დედაა, ის, რასაც არ უნდა ამბობდეს ვინმე, ტირანი დემონი მბრძანებელია. თამაშობს თუ არა ამაში </w:t>
      </w:r>
      <w:r>
        <w:rPr>
          <w:rFonts w:ascii="Times New Roman" w:hAnsi="Times New Roman"/>
          <w:color w:val="000000"/>
        </w:rPr>
        <w:lastRenderedPageBreak/>
        <w:t>ღვთაებრივ ძალას რაიმე როლი, იმის გათვალისწინებით, რომ ნოსგალიამ მის დაბადებაში წვლილი შეიტანა.</w:t>
      </w:r>
    </w:p>
    <w:p w14:paraId="0E2A2C73" w14:textId="77777777" w:rsidR="006C0CF2" w:rsidRDefault="00000000">
      <w:pPr>
        <w:spacing w:before="269" w:after="269"/>
        <w:ind w:left="120"/>
      </w:pPr>
      <w:r>
        <w:rPr>
          <w:rFonts w:ascii="Times New Roman" w:hAnsi="Times New Roman"/>
          <w:color w:val="000000"/>
        </w:rPr>
        <w:t>- ვიცი, რაც გჭირდება, კანონდამრღვევო. არ მომცემ უფლებას, „გატომით“ აქ გადავიდე, რადგან დრო გჭირდება მის დასაჭერად. წინააღმდეგ შემთხვევაში, მაშინვე მომკლავ, როგორც უვარგისს.</w:t>
      </w:r>
    </w:p>
    <w:p w14:paraId="02F7E916" w14:textId="77777777" w:rsidR="006C0CF2" w:rsidRDefault="00000000">
      <w:pPr>
        <w:spacing w:before="269" w:after="269"/>
        <w:ind w:left="120"/>
      </w:pPr>
      <w:r>
        <w:rPr>
          <w:rFonts w:ascii="Times New Roman" w:hAnsi="Times New Roman"/>
          <w:color w:val="000000"/>
        </w:rPr>
        <w:t>„პირი დახურე, სულელო, რომელმაც დემონთა მბრძანებელ ტირანს აუჯანყდი!“ - იყვირა აივისმა და შვიდივე იმპერატორმა გრიადი ჩემსკენ გაისროლა.</w:t>
      </w:r>
    </w:p>
    <w:p w14:paraId="7BB59208" w14:textId="77777777" w:rsidR="006C0CF2" w:rsidRDefault="00000000">
      <w:pPr>
        <w:spacing w:before="269" w:after="269"/>
        <w:ind w:left="120"/>
      </w:pPr>
      <w:r>
        <w:rPr>
          <w:rFonts w:ascii="Times New Roman" w:hAnsi="Times New Roman"/>
          <w:color w:val="000000"/>
        </w:rPr>
        <w:t>წითელ-შავმა ცეცხლმა ცეცხლი წაუკიდა ჩემს სხეულს, როდესაც ის აქ გადმოიტანეს. ჯადოსნური სხეულით ვერ შევძლებ მათთვის რაიმე სახის ღირსეული წინააღმდეგობის გაწევას. შემიძლია ვისაუბრო, მაგრამ ასეთ სხეულს არ აქვს ბრძოლის ჯადოსნური ძალა.</w:t>
      </w:r>
    </w:p>
    <w:p w14:paraId="7FB04114" w14:textId="77777777" w:rsidR="006C0CF2" w:rsidRDefault="00000000">
      <w:pPr>
        <w:spacing w:before="269" w:after="269"/>
        <w:ind w:left="120"/>
      </w:pPr>
      <w:r>
        <w:rPr>
          <w:rFonts w:ascii="Times New Roman" w:hAnsi="Times New Roman"/>
          <w:color w:val="000000"/>
        </w:rPr>
        <w:t>- ჰმ, რა სულელი ხარ, ავოს დილჰევია.</w:t>
      </w:r>
    </w:p>
    <w:p w14:paraId="27BD9D12" w14:textId="77777777" w:rsidR="006C0CF2" w:rsidRDefault="00000000">
      <w:pPr>
        <w:spacing w:before="269" w:after="269"/>
        <w:ind w:left="120"/>
      </w:pPr>
      <w:r>
        <w:rPr>
          <w:rFonts w:ascii="Times New Roman" w:hAnsi="Times New Roman"/>
          <w:color w:val="000000"/>
        </w:rPr>
        <w:t>მან ჩემს სიტყვებს სარკასტული ღიმილით უპასუხა.</w:t>
      </w:r>
    </w:p>
    <w:p w14:paraId="303F784F" w14:textId="77777777" w:rsidR="006C0CF2" w:rsidRDefault="00000000">
      <w:pPr>
        <w:spacing w:before="269" w:after="269"/>
        <w:ind w:left="120"/>
      </w:pPr>
      <w:r>
        <w:rPr>
          <w:rFonts w:ascii="Times New Roman" w:hAnsi="Times New Roman"/>
          <w:color w:val="000000"/>
        </w:rPr>
        <w:t>- შენ ხარ ისტერიკაში ჩაფლული. ბოლოს და ბოლოს, ყველაფერი წაგართვეს, ანოს. შენი სახელი, შენი ქვეშევრდომები, შენი ციხეც კი. ამჯერად, შენ ნამდვილად არავინ გახდი - ყველაზე ჩვეულებრივი დემონი.</w:t>
      </w:r>
    </w:p>
    <w:p w14:paraId="0DF72E18" w14:textId="77777777" w:rsidR="006C0CF2" w:rsidRDefault="00000000">
      <w:pPr>
        <w:spacing w:before="269" w:after="269"/>
        <w:ind w:left="120"/>
      </w:pPr>
      <w:r>
        <w:rPr>
          <w:rFonts w:ascii="Times New Roman" w:hAnsi="Times New Roman"/>
          <w:color w:val="000000"/>
        </w:rPr>
        <w:t>მიუხედავად იმისა, რომ ცეცხლის ალში ვიყავი გახვეული, ტუჩის კუთხეები ამომივიდა. უბრალოდ ვერ შევიკავე თავი და სულის სიღრმიდან სიცილი ამომივიდა.</w:t>
      </w:r>
    </w:p>
    <w:p w14:paraId="5EAFF575" w14:textId="77777777" w:rsidR="006C0CF2" w:rsidRDefault="00000000">
      <w:pPr>
        <w:spacing w:before="269" w:after="269"/>
        <w:ind w:left="120"/>
      </w:pPr>
      <w:r>
        <w:rPr>
          <w:rFonts w:ascii="Times New Roman" w:hAnsi="Times New Roman"/>
          <w:color w:val="000000"/>
        </w:rPr>
        <w:t>- ჰე-ჰე-ჰე, ხველა-ჰა-ჰა-ჰა-ჰა! მე? ყველაფერი წამართვეს? ვინ? შენ?</w:t>
      </w:r>
    </w:p>
    <w:p w14:paraId="1F685FD3" w14:textId="77777777" w:rsidR="006C0CF2" w:rsidRDefault="00000000">
      <w:pPr>
        <w:spacing w:before="269" w:after="269"/>
        <w:ind w:left="120"/>
      </w:pPr>
      <w:r>
        <w:rPr>
          <w:rFonts w:ascii="Times New Roman" w:hAnsi="Times New Roman"/>
          <w:color w:val="000000"/>
        </w:rPr>
        <w:t>ჩემს წინ მდგომი ავოს დილჰევიას მაგიური ძალა ჩვეულებრივი არ იყო. ბოლოს და ბოლოს, ის დემონთა მბრძანებლის, ტირანის შესახებ ჭორებისა და ლეგენდებიდან დაბადებული სული იყო. მისი მაგიური ძალა ჩემსას უნდა შევადაროთ.</w:t>
      </w:r>
    </w:p>
    <w:p w14:paraId="0230DEB9" w14:textId="77777777" w:rsidR="006C0CF2" w:rsidRDefault="00000000">
      <w:pPr>
        <w:spacing w:before="269" w:after="269"/>
        <w:ind w:left="120"/>
      </w:pPr>
      <w:r>
        <w:rPr>
          <w:rFonts w:ascii="Times New Roman" w:hAnsi="Times New Roman"/>
          <w:color w:val="000000"/>
        </w:rPr>
        <w:t>თუმცა, მე ღიად გამეცინა ამ დიდ სულისკვეთებაზე.</w:t>
      </w:r>
    </w:p>
    <w:p w14:paraId="27DD141C" w14:textId="77777777" w:rsidR="006C0CF2" w:rsidRDefault="00000000">
      <w:pPr>
        <w:spacing w:before="269" w:after="269"/>
        <w:ind w:left="120"/>
      </w:pPr>
      <w:r>
        <w:rPr>
          <w:rFonts w:ascii="Times New Roman" w:hAnsi="Times New Roman"/>
          <w:color w:val="000000"/>
        </w:rPr>
        <w:t>„ნუ გახდები ამპარტავანი, საცოდავო ყალბი. შეგიძლია წამართვა ჩემი სახელი, ჩემი ქვეშევრდომები და ჩემი ციხესიმაგრე, მაგრამ ვერასდროს წამართმევ იმას, რაც მე, მე ვარ.“ და როდესაც ჩემი მხედველობა ცეცხლით დაიბლოკა და ჩემი ჯადოსნური სხეული ქრებოდა, მე ღიად განვაცხადე: „იოცნებე შენს სიდიადეზე, სანამ შეგიძლია. სანამ ნამდვილი დემონთა მბრძანებელი არ დაბრუნდება.“</w:t>
      </w:r>
    </w:p>
    <w:p w14:paraId="675932CA" w14:textId="77777777" w:rsidR="006C0CF2" w:rsidRDefault="00000000">
      <w:pPr>
        <w:spacing w:before="269" w:after="269"/>
        <w:ind w:left="120"/>
      </w:pPr>
      <w:r>
        <w:rPr>
          <w:rFonts w:ascii="Times New Roman" w:hAnsi="Times New Roman"/>
          <w:color w:val="000000"/>
        </w:rPr>
        <w:t>გაგრძელება იქნება…</w:t>
      </w:r>
    </w:p>
    <w:p w14:paraId="63FE5E33" w14:textId="77777777" w:rsidR="006C0CF2" w:rsidRDefault="00000000">
      <w:pPr>
        <w:pStyle w:val="Heading2"/>
        <w:pageBreakBefore/>
        <w:spacing w:before="180" w:after="180"/>
        <w:ind w:left="120"/>
      </w:pPr>
      <w:r>
        <w:rPr>
          <w:rFonts w:ascii="Times New Roman" w:hAnsi="Times New Roman"/>
          <w:color w:val="000000"/>
          <w:sz w:val="33"/>
        </w:rPr>
        <w:lastRenderedPageBreak/>
        <w:t>ბოლოსიტყვაობა</w:t>
      </w:r>
    </w:p>
    <w:p w14:paraId="3070BD2B" w14:textId="77777777" w:rsidR="006C0CF2" w:rsidRDefault="00000000">
      <w:pPr>
        <w:spacing w:before="269" w:after="269"/>
        <w:ind w:left="120"/>
      </w:pPr>
      <w:r>
        <w:rPr>
          <w:rFonts w:ascii="Times New Roman" w:hAnsi="Times New Roman"/>
          <w:color w:val="000000"/>
        </w:rPr>
        <w:t>„დიდი სულის თაღი“ სიუჟეტის დაგეგმვის ეტაპზეც კი იყო, ამიტომ გადავწყვიტეთ, რომ მსუბუქი ნოველის გამოცემაში ის ორ ტომად გაგვეყო. წიგნის შემთხვევაში, შესაძლოა, გაგრძელების წაკითხვა მაშინვე შეუძლებელი იყოს და დიდი ფიქრის შემდეგ, თუ რა მექნა, გადავწყვიტე, რომ აქ დამესრულებინა.</w:t>
      </w:r>
    </w:p>
    <w:p w14:paraId="7015F103" w14:textId="77777777" w:rsidR="006C0CF2" w:rsidRDefault="00000000">
      <w:pPr>
        <w:spacing w:before="269" w:after="269"/>
        <w:ind w:left="120"/>
      </w:pPr>
      <w:r>
        <w:rPr>
          <w:rFonts w:ascii="Times New Roman" w:hAnsi="Times New Roman"/>
          <w:color w:val="000000"/>
        </w:rPr>
        <w:t>ამ ტომმა პირველი და მესამე ტომების ზოგიერთი საიდუმლო გამოავლინა, თუმცა ვებ-რომანის შემთხვევაში, შეგიძლიათ გრძელი მოთხრობა იმდენ ხანს გააგრძელოთ, რამდენ ხანსაც გსურთ. საკმაოდ მარტივია მინიშნებებისა და გამოცანების რამდენიმე რკალში გავრცელება და არსებობს საფუძველი, რომელზეც ადვილად შეგიძლიათ შექმნათ ნაწარმოები, რომელიც მომავალზეა ორიენტირებული და გრძელი მოთხრობით იქნება წარმოდგენილი. მე მიყვარს ისტორიები, რომლებიც საიდუმლოებებს ამხელს და ისარგებლა იმით, რომ არავინ შემიჩერებდა, ამიტომ დავწერე ერთი, ჩემი ვნებების იმედით. ამ გაგებით, მოთხრობა ვებ-რომანს ჰგავს.</w:t>
      </w:r>
    </w:p>
    <w:p w14:paraId="14CBEA7E" w14:textId="77777777" w:rsidR="006C0CF2" w:rsidRDefault="00000000">
      <w:pPr>
        <w:spacing w:before="269" w:after="269"/>
        <w:ind w:left="120"/>
      </w:pPr>
      <w:r>
        <w:rPr>
          <w:rFonts w:ascii="Times New Roman" w:hAnsi="Times New Roman"/>
          <w:color w:val="000000"/>
        </w:rPr>
        <w:t>მადლობა ბატონ იოშინორი შიზუმუს, რომელმაც კიდევ ერთხელ დახატა შესანიშნავი ილუსტრაციები და ქალბატონ იოშიოკას, რომელიც რედაქტირებაზეა პასუხისმგებელი, დახმარებისთვის. დიდი მადლობა.</w:t>
      </w:r>
    </w:p>
    <w:p w14:paraId="6DEF948D" w14:textId="77777777" w:rsidR="006C0CF2" w:rsidRDefault="00000000">
      <w:pPr>
        <w:spacing w:before="269" w:after="269"/>
        <w:ind w:left="120"/>
      </w:pPr>
      <w:r>
        <w:rPr>
          <w:rFonts w:ascii="Times New Roman" w:hAnsi="Times New Roman"/>
          <w:color w:val="000000"/>
        </w:rPr>
        <w:t>და ბოლოს, გულითადი მადლობა ყველას, ვინც ეს წიგნი წაიკითხა. მეორე ნაწილს საოცარი შეფასებები ჰქონდა. ყველაფერს გავაკეთებ მის რედაქტირებისთვის, რათა კიდევ უფრო საინტერესო გავხადო. მადლობა, რომ კვლავაც მხარდაჭერით ხართ.</w:t>
      </w:r>
    </w:p>
    <w:p w14:paraId="1B22C895" w14:textId="77777777" w:rsidR="006C0CF2" w:rsidRDefault="00000000">
      <w:pPr>
        <w:spacing w:before="269" w:after="269"/>
        <w:ind w:left="120"/>
      </w:pPr>
      <w:r>
        <w:rPr>
          <w:rFonts w:ascii="Times New Roman" w:hAnsi="Times New Roman"/>
          <w:color w:val="000000"/>
        </w:rPr>
        <w:t>სიუ, 2019 წლის 7 იანვარი.</w:t>
      </w:r>
    </w:p>
    <w:p w14:paraId="2075AA36" w14:textId="77777777" w:rsidR="006C0CF2" w:rsidRDefault="00000000">
      <w:pPr>
        <w:pStyle w:val="Heading2"/>
        <w:pageBreakBefore/>
        <w:spacing w:before="180" w:after="180"/>
        <w:ind w:left="120"/>
      </w:pPr>
      <w:r>
        <w:rPr>
          <w:rFonts w:ascii="Times New Roman" w:hAnsi="Times New Roman"/>
          <w:color w:val="000000"/>
          <w:sz w:val="33"/>
        </w:rPr>
        <w:lastRenderedPageBreak/>
        <w:t>მთარგმნელის შემდგომი სიტყვა</w:t>
      </w:r>
    </w:p>
    <w:p w14:paraId="5D0FA84A" w14:textId="77777777" w:rsidR="006C0CF2" w:rsidRDefault="00000000">
      <w:pPr>
        <w:spacing w:before="269" w:after="269"/>
        <w:ind w:left="120"/>
      </w:pPr>
      <w:r>
        <w:rPr>
          <w:rFonts w:ascii="Times New Roman" w:hAnsi="Times New Roman"/>
          <w:color w:val="000000"/>
        </w:rPr>
        <w:t>კონიჩივა, შენთან ერთად, ვერჯილ ლუციფერ, და ეს უკვე მეოთხე ტომია, რომანი ყველაზე ძლიერ და პომპეზურ დემონთა მბრძანებელზე, რომელიც ახლახან შემიყვარდა. პირველი ტომი, რომელსაც ანიმე ადაპტაცია არ შეხებია და სიმართლე გითხრათ, მისი თარგმნისას ისეთი შთაბეჭდილება დამრჩა, რომ სტუდიამ სცადა ანიმეს დასრულება და ბევრი საიდუმლო, რომელიც მხოლოდ ამ ტომში გამოვლინდა, თავისებურად დახურა, ასევე რამდენიმე ფაქტი ხელახლა გაახმოვანა, ასევე მხოლოდ აქ გაჟღერებული. თუ მოულოდნელად სასწაული მოხდება და მეორე სეზონი გამოვა, არ ვიცი, როგორ გამოვლენ აქედან, რადგან ბევრი უსიამოვნება შექმნეს, განსაკუთრებით ბოლო ეპიზოდებში.</w:t>
      </w:r>
    </w:p>
    <w:p w14:paraId="3CB81472" w14:textId="77777777" w:rsidR="006C0CF2" w:rsidRDefault="00000000">
      <w:pPr>
        <w:spacing w:before="269" w:after="269"/>
        <w:ind w:left="120"/>
      </w:pPr>
      <w:r>
        <w:rPr>
          <w:rFonts w:ascii="Times New Roman" w:hAnsi="Times New Roman"/>
          <w:b/>
          <w:color w:val="000000"/>
        </w:rPr>
        <w:t>მადლიერება</w:t>
      </w:r>
    </w:p>
    <w:p w14:paraId="7CF53306" w14:textId="77777777" w:rsidR="006C0CF2" w:rsidRDefault="00000000">
      <w:pPr>
        <w:spacing w:before="269" w:after="269"/>
        <w:ind w:left="120"/>
      </w:pPr>
      <w:r>
        <w:rPr>
          <w:rFonts w:ascii="Times New Roman" w:hAnsi="Times New Roman"/>
          <w:color w:val="000000"/>
        </w:rPr>
        <w:t>პირველ რიგში, კიდევ ერთხელ მინდა მადლობა გადავუხადო მონიქს-სამას თარგმანში დახმარებისთვის. შესაძლოა, ამ ტომით უფრო შევწუხდი, ვიდრე წინათ, მაგრამ ის ყოველთვის სწრაფად მპასუხობდა და ძალიან სასარგებლო რჩევებს მაძლევდა. Origato gozaimas!</w:t>
      </w:r>
    </w:p>
    <w:p w14:paraId="65B376AC" w14:textId="77777777" w:rsidR="006C0CF2" w:rsidRDefault="00000000">
      <w:pPr>
        <w:spacing w:before="269" w:after="269"/>
        <w:ind w:left="120"/>
      </w:pPr>
      <w:r>
        <w:rPr>
          <w:rFonts w:ascii="Times New Roman" w:hAnsi="Times New Roman"/>
          <w:color w:val="000000"/>
        </w:rPr>
        <w:t>მეორეც, მინდა მადლობა გადავუხადო OlegRom4ig-ს ილუსტრაციების რუსიფიკაციისთვის. შრიფტები, სოლი და რაც მთავარია, გარეკანი!!! ყველაფერი ძალიან საოცარია. იმედი მაქვს, რომ ჩვენი თანამშრომლობა გაგრძელდება და ვეცდები ხშირად არ შეგაწუხოთ, რადგან ვიცი, რომ ძალიან დაკავებული ადამიანი ხართ.</w:t>
      </w:r>
    </w:p>
    <w:p w14:paraId="30DC8A50" w14:textId="77777777" w:rsidR="006C0CF2" w:rsidRDefault="00000000">
      <w:pPr>
        <w:spacing w:before="269" w:after="269"/>
        <w:ind w:left="120"/>
      </w:pPr>
      <w:r>
        <w:rPr>
          <w:rFonts w:ascii="Times New Roman" w:hAnsi="Times New Roman"/>
          <w:color w:val="000000"/>
        </w:rPr>
        <w:t>მესამე, უღრმესი მადლობა ყველას, ვინც წაიკითხა ჩემი თარგმანი, ასევე მათ, ვინც ფინანსურად დამეხმარა ნებაყოფლობითი შემოწირულობებით. განსაკუთრებით მინდა მადლობა გადავუხადო: არტურ გავრილოვს. კეთილდღეობას, ჯანმრთელობას და წარმატებებს გისურვებთ ცხოვრებაში!</w:t>
      </w:r>
    </w:p>
    <w:p w14:paraId="17B2F323" w14:textId="77777777" w:rsidR="006C0CF2" w:rsidRDefault="00000000">
      <w:pPr>
        <w:spacing w:before="269" w:after="269"/>
        <w:ind w:left="120"/>
      </w:pPr>
      <w:r>
        <w:rPr>
          <w:rFonts w:ascii="Times New Roman" w:hAnsi="Times New Roman"/>
          <w:b/>
          <w:color w:val="000000"/>
        </w:rPr>
        <w:t>პატარა განცხადება</w:t>
      </w:r>
    </w:p>
    <w:p w14:paraId="4726318C" w14:textId="77777777" w:rsidR="006C0CF2" w:rsidRDefault="00000000">
      <w:pPr>
        <w:spacing w:before="269" w:after="269"/>
        <w:ind w:left="120"/>
      </w:pPr>
      <w:r>
        <w:rPr>
          <w:rFonts w:ascii="Times New Roman" w:hAnsi="Times New Roman"/>
          <w:color w:val="000000"/>
        </w:rPr>
        <w:t>ამ ტომიდან დაწყებული, ოფიციალურად RanobeList-ის მსუბუქი რომანების თარგმანის გუნდის წევრი ვარ. შესანიშნავია, აუცილებლად გაეცანით მათ, შესაძლოა, მათ მიერ თარგმნილი ზოგიერთი მასალა მოგეწონოთ. ქვემოთ მათ ბმულს დავტოვებ.</w:t>
      </w:r>
    </w:p>
    <w:p w14:paraId="1F47ABAB" w14:textId="77777777" w:rsidR="006C0CF2" w:rsidRDefault="00000000">
      <w:pPr>
        <w:spacing w:before="269" w:after="269"/>
        <w:ind w:left="120"/>
      </w:pPr>
      <w:r>
        <w:rPr>
          <w:rFonts w:ascii="Times New Roman" w:hAnsi="Times New Roman"/>
          <w:b/>
          <w:color w:val="000000"/>
        </w:rPr>
        <w:t>დასკვნა</w:t>
      </w:r>
    </w:p>
    <w:p w14:paraId="1B917080" w14:textId="77777777" w:rsidR="006C0CF2" w:rsidRDefault="00000000">
      <w:pPr>
        <w:spacing w:before="269" w:after="269"/>
        <w:ind w:left="120"/>
      </w:pPr>
      <w:r>
        <w:rPr>
          <w:rFonts w:ascii="Times New Roman" w:hAnsi="Times New Roman"/>
          <w:color w:val="000000"/>
        </w:rPr>
        <w:t>და ბოლოს, მინდა ვთქვა, რომ მეოთხე ტომის მე-2 ნაწილი კიდევ უფრო მეტად მოგეწონებათ თავისი დრამატიზმითა და მაგარი დასასრულით. თუ ყველაფერი გეგმის მიხედვით წარიმართა, მის დასრულებას მარტის შუა რიცხვებისთვის ვგეგმავ. ამის შემდეგ კი სერიის ყველაზე გრძელი ნაწილი გველოდება - მე-5 ტომი, რომელსაც ალბათ ზაფხულამდე ვთარგმნი. კიდევ ერთხელ, მადლობა ყველას, ვინც წაიკითხა ეს ტომი, მე გელოდებით მეორე ნაწილში!</w:t>
      </w:r>
    </w:p>
    <w:p w14:paraId="5B4CCA6B" w14:textId="77777777" w:rsidR="006C0CF2" w:rsidRDefault="00000000">
      <w:pPr>
        <w:pStyle w:val="Heading2"/>
        <w:pageBreakBefore/>
        <w:spacing w:before="180" w:after="180"/>
        <w:ind w:left="120"/>
      </w:pPr>
      <w:r>
        <w:rPr>
          <w:rFonts w:ascii="Times New Roman" w:hAnsi="Times New Roman"/>
          <w:color w:val="000000"/>
          <w:sz w:val="33"/>
        </w:rPr>
        <w:lastRenderedPageBreak/>
        <w:t>მოთხრობა 1 (ანიმაციური) – §. დემონთა მბრძანებელი და გმირის სადღეგრძელო</w:t>
      </w:r>
    </w:p>
    <w:p w14:paraId="2BFE4995" w14:textId="77777777" w:rsidR="006C0CF2" w:rsidRDefault="00000000">
      <w:pPr>
        <w:spacing w:before="269" w:after="269"/>
        <w:ind w:left="120"/>
      </w:pPr>
      <w:r>
        <w:rPr>
          <w:rFonts w:ascii="Times New Roman" w:hAnsi="Times New Roman"/>
          <w:i/>
          <w:color w:val="000000"/>
        </w:rPr>
        <w:t>მოკლე მოთხრობა, რომელიც ექსკლუზიურად Animate მაღაზიისთვისაა ხელმისაწვდომი</w:t>
      </w:r>
    </w:p>
    <w:p w14:paraId="5559A362" w14:textId="77777777" w:rsidR="006C0CF2" w:rsidRDefault="00000000">
      <w:pPr>
        <w:spacing w:before="269" w:after="269"/>
        <w:ind w:left="120"/>
      </w:pPr>
      <w:r>
        <w:rPr>
          <w:rFonts w:ascii="Times New Roman" w:hAnsi="Times New Roman"/>
          <w:color w:val="000000"/>
        </w:rPr>
        <w:t>მას შემდეგ, რაც აზესიონსა და დილჰეიდს შორის ომი შევაჩერეთ და მისგან სასმელი დავლიეთ... მისაღებ ოთახში ჩემი ყველა ხელქვეითი საშინლად მთვრალი იყო.</w:t>
      </w:r>
    </w:p>
    <w:p w14:paraId="6ADDC0AA" w14:textId="77777777" w:rsidR="006C0CF2" w:rsidRDefault="00000000">
      <w:pPr>
        <w:spacing w:before="269" w:after="269"/>
        <w:ind w:left="120"/>
      </w:pPr>
      <w:r>
        <w:rPr>
          <w:rFonts w:ascii="Times New Roman" w:hAnsi="Times New Roman"/>
          <w:color w:val="000000"/>
        </w:rPr>
        <w:t>ირისისგან შალის საბანი შევქმენი და ჩემი ჯადოსნური ძალით გადავატრიალე, გოგონებს შემოვახვიე. ეს იყო ოცნების საბანი. ის მათ სასიამოვნო სიზმრებს აჩვენებდა.</w:t>
      </w:r>
    </w:p>
    <w:p w14:paraId="58352055" w14:textId="77777777" w:rsidR="006C0CF2" w:rsidRDefault="00000000">
      <w:pPr>
        <w:spacing w:before="269" w:after="269"/>
        <w:ind w:left="120"/>
      </w:pPr>
      <w:r>
        <w:rPr>
          <w:rFonts w:ascii="Times New Roman" w:hAnsi="Times New Roman"/>
          <w:color w:val="000000"/>
        </w:rPr>
        <w:t>— მინდა როგორმე გავახალისო ჩვენი სმის წვეულება.</w:t>
      </w:r>
    </w:p>
    <w:p w14:paraId="09265059" w14:textId="77777777" w:rsidR="006C0CF2" w:rsidRDefault="00000000">
      <w:pPr>
        <w:spacing w:before="269" w:after="269"/>
        <w:ind w:left="120"/>
      </w:pPr>
      <w:r>
        <w:rPr>
          <w:rFonts w:ascii="Times New Roman" w:hAnsi="Times New Roman"/>
          <w:color w:val="000000"/>
        </w:rPr>
        <w:t>— რამე მოვამზადოთ?</w:t>
      </w:r>
    </w:p>
    <w:p w14:paraId="1DE5164A" w14:textId="77777777" w:rsidR="006C0CF2" w:rsidRDefault="00000000">
      <w:pPr>
        <w:spacing w:before="269" w:after="269"/>
        <w:ind w:left="120"/>
      </w:pPr>
      <w:r>
        <w:rPr>
          <w:rFonts w:ascii="Times New Roman" w:hAnsi="Times New Roman"/>
          <w:color w:val="000000"/>
        </w:rPr>
        <w:t>რეიმ წმინდა დიმირას სასმელი დალია და გაიღიმა.</w:t>
      </w:r>
    </w:p>
    <w:p w14:paraId="7894D1F2" w14:textId="77777777" w:rsidR="006C0CF2" w:rsidRDefault="00000000">
      <w:pPr>
        <w:spacing w:before="269" w:after="269"/>
        <w:ind w:left="120"/>
      </w:pPr>
      <w:r>
        <w:rPr>
          <w:rFonts w:ascii="Times New Roman" w:hAnsi="Times New Roman"/>
          <w:color w:val="000000"/>
        </w:rPr>
        <w:t>- რას ამბობ, მის გარეშეც შეგვიძლია.</w:t>
      </w:r>
    </w:p>
    <w:p w14:paraId="0047328B" w14:textId="77777777" w:rsidR="006C0CF2" w:rsidRDefault="00000000">
      <w:pPr>
        <w:spacing w:before="269" w:after="269"/>
        <w:ind w:left="120"/>
      </w:pPr>
      <w:r>
        <w:rPr>
          <w:rFonts w:ascii="Times New Roman" w:hAnsi="Times New Roman"/>
          <w:color w:val="000000"/>
        </w:rPr>
        <w:t>ბოთლის ყელი გადავხარე, წმინდა დიმირას სასმელი რეის ჭიქაში ჩავასხი და ერთდროულად „გატომი“ გამოვიყენე. მე და რეი ჩემი სახლის სახურავზე ტელეპორტირდით.</w:t>
      </w:r>
    </w:p>
    <w:p w14:paraId="466ABB43" w14:textId="77777777" w:rsidR="006C0CF2" w:rsidRDefault="00000000">
      <w:pPr>
        <w:spacing w:before="269" w:after="269"/>
        <w:ind w:left="120"/>
      </w:pPr>
      <w:r>
        <w:rPr>
          <w:rFonts w:ascii="Times New Roman" w:hAnsi="Times New Roman"/>
          <w:color w:val="000000"/>
        </w:rPr>
        <w:t>- მოდი, მთვარის შუქზე რამდენიმე ჭიქა დავლიოთ.</w:t>
      </w:r>
    </w:p>
    <w:p w14:paraId="079EDF19" w14:textId="77777777" w:rsidR="006C0CF2" w:rsidRDefault="00000000">
      <w:pPr>
        <w:spacing w:before="269" w:after="269"/>
        <w:ind w:left="120"/>
      </w:pPr>
      <w:r>
        <w:rPr>
          <w:rFonts w:ascii="Times New Roman" w:hAnsi="Times New Roman"/>
          <w:color w:val="000000"/>
        </w:rPr>
        <w:t>მე და რეი სახურავზე ვისხედით. მთვარე ღამის ცაზე კაშკაშა ანათებდა.</w:t>
      </w:r>
    </w:p>
    <w:p w14:paraId="74E17734" w14:textId="77777777" w:rsidR="006C0CF2" w:rsidRDefault="00000000">
      <w:pPr>
        <w:spacing w:before="269" w:after="269"/>
        <w:ind w:left="120"/>
      </w:pPr>
      <w:r>
        <w:rPr>
          <w:rFonts w:ascii="Times New Roman" w:hAnsi="Times New Roman"/>
          <w:color w:val="000000"/>
        </w:rPr>
        <w:t>— დღევანდელი მთვარე განსაკუთრებულია.</w:t>
      </w:r>
    </w:p>
    <w:p w14:paraId="08A6FDC8" w14:textId="77777777" w:rsidR="006C0CF2" w:rsidRDefault="00000000">
      <w:pPr>
        <w:spacing w:before="269" w:after="269"/>
        <w:ind w:left="120"/>
      </w:pPr>
      <w:r>
        <w:rPr>
          <w:rFonts w:ascii="Times New Roman" w:hAnsi="Times New Roman"/>
          <w:color w:val="000000"/>
        </w:rPr>
        <w:t>რეიმ თვალები მოჭუტა და, ჩემსავით, მთვარეს შეხედა.</w:t>
      </w:r>
    </w:p>
    <w:p w14:paraId="096286C0" w14:textId="77777777" w:rsidR="006C0CF2" w:rsidRDefault="00000000">
      <w:pPr>
        <w:spacing w:before="269" w:after="269"/>
        <w:ind w:left="120"/>
      </w:pPr>
      <w:r>
        <w:rPr>
          <w:rFonts w:ascii="Times New Roman" w:hAnsi="Times New Roman"/>
          <w:color w:val="000000"/>
        </w:rPr>
        <w:t>- ძნელი დასაჯერებელია, რომ ეს იგივე მთვარეა.</w:t>
      </w:r>
    </w:p>
    <w:p w14:paraId="23D823DB" w14:textId="77777777" w:rsidR="006C0CF2" w:rsidRDefault="00000000">
      <w:pPr>
        <w:spacing w:before="269" w:after="269"/>
        <w:ind w:left="120"/>
      </w:pPr>
      <w:r>
        <w:rPr>
          <w:rFonts w:ascii="Times New Roman" w:hAnsi="Times New Roman"/>
          <w:color w:val="000000"/>
        </w:rPr>
        <w:t>მისი ბრწყინვალება არანაირად არ შეცვლილა. და მაინც, ის სრულიად განსხვავებული იყო ორი ათასი წლის წინანდელისგან. შესაძლოა, ცხოვრებაში პირველად ვუყურებ ღამის ცას ასეთი სიმშვიდით.</w:t>
      </w:r>
    </w:p>
    <w:p w14:paraId="35E45390" w14:textId="77777777" w:rsidR="006C0CF2" w:rsidRDefault="00000000">
      <w:pPr>
        <w:spacing w:before="269" w:after="269"/>
        <w:ind w:left="120"/>
      </w:pPr>
      <w:r>
        <w:rPr>
          <w:rFonts w:ascii="Times New Roman" w:hAnsi="Times New Roman"/>
          <w:color w:val="000000"/>
        </w:rPr>
        <w:t>— ... სიცილის ხმები მესმის.</w:t>
      </w:r>
    </w:p>
    <w:p w14:paraId="13668E56" w14:textId="77777777" w:rsidR="006C0CF2" w:rsidRDefault="00000000">
      <w:pPr>
        <w:spacing w:before="269" w:after="269"/>
        <w:ind w:left="120"/>
      </w:pPr>
      <w:r>
        <w:rPr>
          <w:rFonts w:ascii="Times New Roman" w:hAnsi="Times New Roman"/>
          <w:color w:val="000000"/>
        </w:rPr>
        <w:t>- მგონი, იქაც წვეულებას მართავენ.</w:t>
      </w:r>
    </w:p>
    <w:p w14:paraId="606F369B" w14:textId="77777777" w:rsidR="006C0CF2" w:rsidRDefault="00000000">
      <w:pPr>
        <w:spacing w:before="269" w:after="269"/>
        <w:ind w:left="120"/>
      </w:pPr>
      <w:r>
        <w:rPr>
          <w:rFonts w:ascii="Times New Roman" w:hAnsi="Times New Roman"/>
          <w:color w:val="000000"/>
        </w:rPr>
        <w:t>შესაძლოა, ეს იმიტომ ხდება, რომ ომი ასე სწრაფად დასრულდა. ამ ეპოქის დამახასიათებელი ნიშანია მწუხარებისგან თავისუფალი ხმები. ორი ათასი წლის წინ, მაშინაც კი, თუ ომი დასრულდებოდა, ყველა მაშინვე იწყებდა წუხილს შემდეგზე.</w:t>
      </w:r>
    </w:p>
    <w:p w14:paraId="258ECF72" w14:textId="77777777" w:rsidR="006C0CF2" w:rsidRDefault="00000000">
      <w:pPr>
        <w:spacing w:before="269" w:after="269"/>
        <w:ind w:left="120"/>
      </w:pPr>
      <w:r>
        <w:rPr>
          <w:rFonts w:ascii="Times New Roman" w:hAnsi="Times New Roman"/>
          <w:color w:val="000000"/>
        </w:rPr>
        <w:lastRenderedPageBreak/>
        <w:t>„ეს არის ჰარმონია, რომელიც შენ დაიცავი, დემონთა მბრძანებელო ანოს“, - მოულოდნელად თქვა რეიმ, თითქოს კიდევ ერთხელ გამხდარიყო ორი ათასი წლის წარსულის გმირი. „შენ ნამდვილად ტირანი დემონთა მბრძანებელი ხარ. შენი დაუძლეველი ძალით, შენ ადამიანებსა და დემონებს შორის კონფლიქტიც კი გაანადგურე“.</w:t>
      </w:r>
    </w:p>
    <w:p w14:paraId="72B91AE8" w14:textId="77777777" w:rsidR="006C0CF2" w:rsidRDefault="00000000">
      <w:pPr>
        <w:spacing w:before="269" w:after="269"/>
        <w:ind w:left="120"/>
      </w:pPr>
      <w:r>
        <w:rPr>
          <w:rFonts w:ascii="Times New Roman" w:hAnsi="Times New Roman"/>
          <w:color w:val="000000"/>
        </w:rPr>
        <w:t>რეიმ სახურავიდან ბოთლი აიღო. მე ჭიქა გავუწოდე და მან შიგ წმინდა დიმირას სასმელი ჩაასხა.</w:t>
      </w:r>
    </w:p>
    <w:p w14:paraId="424A35F6" w14:textId="77777777" w:rsidR="006C0CF2" w:rsidRDefault="00000000">
      <w:pPr>
        <w:spacing w:before="269" w:after="269"/>
        <w:ind w:left="120"/>
      </w:pPr>
      <w:r>
        <w:rPr>
          <w:rFonts w:ascii="Times New Roman" w:hAnsi="Times New Roman"/>
          <w:color w:val="000000"/>
        </w:rPr>
        <w:t>„სულაც არა“, - ეშმაკურად გავუღიმე, პირამდე სავსე ჭიქა ხელში მეჭირა. „ეს ომი ერთად დავასრულეთ, გმირო კანონო“, - თვალებში შევხედე - მას, ვინც, როგორც ადამიანი, მამაცურად აგრძელებდა ტირან-დემონთა მბრძანებლის გამოწვევას. „შენ ჭეშმარიტად ლეგენდარული გმირი იყავი. შენმა გულწრფელმა სიკეთემ - დემონებისთვისაც კი წყალობის გამოვლენამ მაიძულა შერიგების გზა ამერჩია.</w:t>
      </w:r>
    </w:p>
    <w:p w14:paraId="3404E5A0" w14:textId="77777777" w:rsidR="006C0CF2" w:rsidRDefault="00000000">
      <w:pPr>
        <w:spacing w:before="269" w:after="269"/>
        <w:ind w:left="120"/>
      </w:pPr>
      <w:r>
        <w:rPr>
          <w:rFonts w:ascii="Times New Roman" w:hAnsi="Times New Roman"/>
          <w:color w:val="000000"/>
        </w:rPr>
        <w:t>რეიმ ბოთლი სახურავზე დადო და ჩემსკენ შემობრუნდა.</w:t>
      </w:r>
    </w:p>
    <w:p w14:paraId="3AE9FB00" w14:textId="77777777" w:rsidR="006C0CF2" w:rsidRDefault="00000000">
      <w:pPr>
        <w:spacing w:before="269" w:after="269"/>
        <w:ind w:left="120"/>
      </w:pPr>
      <w:r>
        <w:rPr>
          <w:rFonts w:ascii="Times New Roman" w:hAnsi="Times New Roman"/>
          <w:color w:val="000000"/>
        </w:rPr>
        <w:t>„მადლობა, რომ გჯერა ჩემი“, - უპასუხა მან სასიკვდილოდ სერიოზული გამომეტყველებით, ისევე როგორც ერთხელ. „არასდროს მეგონა, რომ დადგებოდა დღე, როცა დემონთა მბრძანებელთან ერთად მომიწევდა დალევა“.</w:t>
      </w:r>
    </w:p>
    <w:p w14:paraId="3D4EFA9A" w14:textId="77777777" w:rsidR="006C0CF2" w:rsidRDefault="00000000">
      <w:pPr>
        <w:spacing w:before="269" w:after="269"/>
        <w:ind w:left="120"/>
      </w:pPr>
      <w:r>
        <w:rPr>
          <w:rFonts w:ascii="Times New Roman" w:hAnsi="Times New Roman"/>
          <w:color w:val="000000"/>
        </w:rPr>
        <w:t>„არასდროს მიფიქრია, რომ გმირის თანდასწრებით დალეული ალკოჰოლი ასეთი გემრიელი იქნებოდა.“</w:t>
      </w:r>
    </w:p>
    <w:p w14:paraId="19F0CA5A" w14:textId="77777777" w:rsidR="006C0CF2" w:rsidRDefault="00000000">
      <w:pPr>
        <w:spacing w:before="269" w:after="269"/>
        <w:ind w:left="120"/>
      </w:pPr>
      <w:r>
        <w:rPr>
          <w:rFonts w:ascii="Times New Roman" w:hAnsi="Times New Roman"/>
          <w:color w:val="000000"/>
        </w:rPr>
        <w:t>მე და რეიმ გავუღიმეთ.</w:t>
      </w:r>
    </w:p>
    <w:p w14:paraId="458FA175" w14:textId="77777777" w:rsidR="006C0CF2" w:rsidRDefault="00000000">
      <w:pPr>
        <w:spacing w:before="269" w:after="269"/>
        <w:ind w:left="120"/>
      </w:pPr>
      <w:r>
        <w:rPr>
          <w:rFonts w:ascii="Times New Roman" w:hAnsi="Times New Roman"/>
          <w:color w:val="000000"/>
        </w:rPr>
        <w:t>„მთვარეზე, აზესიონზე და მშვენიერ ხალხზე“, - ვთქვი მე.</w:t>
      </w:r>
    </w:p>
    <w:p w14:paraId="3231D946" w14:textId="77777777" w:rsidR="006C0CF2" w:rsidRDefault="00000000">
      <w:pPr>
        <w:spacing w:before="269" w:after="269"/>
        <w:ind w:left="120"/>
      </w:pPr>
      <w:r>
        <w:rPr>
          <w:rFonts w:ascii="Times New Roman" w:hAnsi="Times New Roman"/>
          <w:color w:val="000000"/>
        </w:rPr>
        <w:t>„სიცილის ხმებისთვის, დილჰეიდ და ამაყი დემონები“, - თქვა რეიმ.</w:t>
      </w:r>
    </w:p>
    <w:p w14:paraId="3D692F1E" w14:textId="77777777" w:rsidR="006C0CF2" w:rsidRDefault="00000000">
      <w:pPr>
        <w:spacing w:before="269" w:after="269"/>
        <w:ind w:left="120"/>
      </w:pPr>
      <w:r>
        <w:rPr>
          <w:rFonts w:ascii="Times New Roman" w:hAnsi="Times New Roman"/>
          <w:color w:val="000000"/>
        </w:rPr>
        <w:t>- და ბოლოს, შენთვის, ჩემო მეგობარო.</w:t>
      </w:r>
    </w:p>
    <w:p w14:paraId="07415FD4" w14:textId="77777777" w:rsidR="006C0CF2" w:rsidRDefault="00000000">
      <w:pPr>
        <w:spacing w:before="269" w:after="269"/>
        <w:ind w:left="120"/>
      </w:pPr>
      <w:r>
        <w:rPr>
          <w:rFonts w:ascii="Times New Roman" w:hAnsi="Times New Roman"/>
          <w:color w:val="000000"/>
        </w:rPr>
        <w:t>სათვალეები ავწიეთ.</w:t>
      </w:r>
    </w:p>
    <w:p w14:paraId="7205F7E4" w14:textId="77777777" w:rsidR="006C0CF2" w:rsidRDefault="00000000">
      <w:pPr>
        <w:spacing w:before="269" w:after="269"/>
        <w:ind w:left="120"/>
      </w:pPr>
      <w:r>
        <w:rPr>
          <w:rFonts w:ascii="Times New Roman" w:hAnsi="Times New Roman"/>
          <w:color w:val="000000"/>
        </w:rPr>
        <w:t>— მოდით, შევკრთეთ.</w:t>
      </w:r>
    </w:p>
    <w:p w14:paraId="6A03E8A7" w14:textId="77777777" w:rsidR="006C0CF2" w:rsidRDefault="00000000">
      <w:pPr>
        <w:spacing w:before="269" w:after="269"/>
        <w:ind w:left="120"/>
      </w:pPr>
      <w:r>
        <w:rPr>
          <w:rFonts w:ascii="Times New Roman" w:hAnsi="Times New Roman"/>
          <w:color w:val="000000"/>
        </w:rPr>
        <w:t>ალკოჰოლი იმ ღამეს უჩვეულოდ გემრიელი იყო.</w:t>
      </w:r>
    </w:p>
    <w:p w14:paraId="33012E34" w14:textId="77777777" w:rsidR="006C0CF2" w:rsidRDefault="00000000">
      <w:pPr>
        <w:pStyle w:val="Heading2"/>
        <w:pageBreakBefore/>
        <w:spacing w:before="180" w:after="180"/>
        <w:ind w:left="120"/>
      </w:pPr>
      <w:r>
        <w:rPr>
          <w:rFonts w:ascii="Times New Roman" w:hAnsi="Times New Roman"/>
          <w:color w:val="000000"/>
          <w:sz w:val="33"/>
        </w:rPr>
        <w:lastRenderedPageBreak/>
        <w:t>მოთხრობა 2 (ტორანოანა) – §. მთვრალი დები</w:t>
      </w:r>
    </w:p>
    <w:p w14:paraId="4F564B12" w14:textId="77777777" w:rsidR="006C0CF2" w:rsidRDefault="00000000">
      <w:pPr>
        <w:spacing w:before="269" w:after="269"/>
        <w:ind w:left="120"/>
      </w:pPr>
      <w:r>
        <w:rPr>
          <w:rFonts w:ascii="Times New Roman" w:hAnsi="Times New Roman"/>
          <w:i/>
          <w:color w:val="000000"/>
        </w:rPr>
        <w:t>მოკლე მოთხრობა, ექსკლუზიურად Toranoana მაღაზიისთვის</w:t>
      </w:r>
    </w:p>
    <w:p w14:paraId="3C8AC4A3" w14:textId="77777777" w:rsidR="006C0CF2" w:rsidRDefault="00000000">
      <w:pPr>
        <w:spacing w:before="269" w:after="269"/>
        <w:ind w:left="120"/>
      </w:pPr>
      <w:r>
        <w:rPr>
          <w:rFonts w:ascii="Times New Roman" w:hAnsi="Times New Roman"/>
          <w:color w:val="000000"/>
        </w:rPr>
        <w:t>მჭედლობისა და შეფასების სახელოსნო „მზის ქარი“.</w:t>
      </w:r>
    </w:p>
    <w:p w14:paraId="32A6658D" w14:textId="77777777" w:rsidR="006C0CF2" w:rsidRDefault="00000000">
      <w:pPr>
        <w:spacing w:before="269" w:after="269"/>
        <w:ind w:left="120"/>
      </w:pPr>
      <w:r>
        <w:rPr>
          <w:rFonts w:ascii="Times New Roman" w:hAnsi="Times New Roman"/>
          <w:color w:val="000000"/>
        </w:rPr>
        <w:t>— ...ოოოჰ!.. რატომ არავინ ბრუნდება?.. — გაურკვეველად თქვა საშამ.</w:t>
      </w:r>
    </w:p>
    <w:p w14:paraId="34929EE0" w14:textId="77777777" w:rsidR="006C0CF2" w:rsidRDefault="00000000">
      <w:pPr>
        <w:spacing w:before="269" w:after="269"/>
        <w:ind w:left="120"/>
      </w:pPr>
      <w:r>
        <w:rPr>
          <w:rFonts w:ascii="Times New Roman" w:hAnsi="Times New Roman"/>
          <w:color w:val="000000"/>
        </w:rPr>
        <w:t>აზესიონსა და დილჰეიდს შორის ომის შეწყვეტის შემდეგ, მან მონაწილეობა მიიღო ამ მოვლენის აღნიშვნაში ანოსის სახლში, მაგრამ ძალიან დათვრა.</w:t>
      </w:r>
    </w:p>
    <w:p w14:paraId="77E5CA3E" w14:textId="77777777" w:rsidR="006C0CF2" w:rsidRDefault="00000000">
      <w:pPr>
        <w:spacing w:before="269" w:after="269"/>
        <w:ind w:left="120"/>
      </w:pPr>
      <w:r>
        <w:rPr>
          <w:rFonts w:ascii="Times New Roman" w:hAnsi="Times New Roman"/>
          <w:color w:val="000000"/>
        </w:rPr>
        <w:t>- ანოსი და ელეონორა სადღაც წავიდნენ, რეი და მისა კი კოცნიან!</w:t>
      </w:r>
    </w:p>
    <w:p w14:paraId="458CA8AE" w14:textId="77777777" w:rsidR="006C0CF2" w:rsidRDefault="00000000">
      <w:pPr>
        <w:spacing w:before="269" w:after="269"/>
        <w:ind w:left="120"/>
      </w:pPr>
      <w:r>
        <w:rPr>
          <w:rFonts w:ascii="Times New Roman" w:hAnsi="Times New Roman"/>
          <w:color w:val="000000"/>
        </w:rPr>
        <w:t>მიშამ რამდენჯერმე დაახამხამა თვალები.</w:t>
      </w:r>
    </w:p>
    <w:p w14:paraId="402FF44D" w14:textId="77777777" w:rsidR="006C0CF2" w:rsidRDefault="00000000">
      <w:pPr>
        <w:spacing w:before="269" w:after="269"/>
        <w:ind w:left="120"/>
      </w:pPr>
      <w:r>
        <w:rPr>
          <w:rFonts w:ascii="Times New Roman" w:hAnsi="Times New Roman"/>
          <w:color w:val="000000"/>
        </w:rPr>
        <w:t>— ისინი კოცნიან?</w:t>
      </w:r>
    </w:p>
    <w:p w14:paraId="0ABC06B1" w14:textId="77777777" w:rsidR="006C0CF2" w:rsidRDefault="00000000">
      <w:pPr>
        <w:spacing w:before="269" w:after="269"/>
        <w:ind w:left="120"/>
      </w:pPr>
      <w:r>
        <w:rPr>
          <w:rFonts w:ascii="Times New Roman" w:hAnsi="Times New Roman"/>
          <w:color w:val="000000"/>
        </w:rPr>
        <w:t>- კი. ქუჩაში ჩურჩულებენ და ტუჩებს იპრანჭავენ, - საშამ დემონთა მბრძანებლის სასმელის ჭიქა ტუჩებთან მიიტანა და შეკრთა. - ...რატომ? ეს უსამართლობაა...</w:t>
      </w:r>
    </w:p>
    <w:p w14:paraId="6A596A2C" w14:textId="77777777" w:rsidR="006C0CF2" w:rsidRDefault="00000000">
      <w:pPr>
        <w:spacing w:before="269" w:after="269"/>
        <w:ind w:left="120"/>
      </w:pPr>
      <w:r>
        <w:rPr>
          <w:rFonts w:ascii="Times New Roman" w:hAnsi="Times New Roman"/>
          <w:color w:val="000000"/>
        </w:rPr>
        <w:t>მიშა მასთან მივიდა და გვერდით მიუჯდა.</w:t>
      </w:r>
    </w:p>
    <w:p w14:paraId="034B0AD5" w14:textId="77777777" w:rsidR="006C0CF2" w:rsidRDefault="00000000">
      <w:pPr>
        <w:spacing w:before="269" w:after="269"/>
        <w:ind w:left="120"/>
      </w:pPr>
      <w:r>
        <w:rPr>
          <w:rFonts w:ascii="Times New Roman" w:hAnsi="Times New Roman"/>
          <w:color w:val="000000"/>
        </w:rPr>
        <w:t>- მე შენ მყავხარ.</w:t>
      </w:r>
    </w:p>
    <w:p w14:paraId="70EB2F9E" w14:textId="77777777" w:rsidR="006C0CF2" w:rsidRDefault="00000000">
      <w:pPr>
        <w:spacing w:before="269" w:after="269"/>
        <w:ind w:left="120"/>
      </w:pPr>
      <w:r>
        <w:rPr>
          <w:rFonts w:ascii="Times New Roman" w:hAnsi="Times New Roman"/>
          <w:color w:val="000000"/>
        </w:rPr>
        <w:t>- კი, მაგრამ...</w:t>
      </w:r>
    </w:p>
    <w:p w14:paraId="098EC0FB" w14:textId="77777777" w:rsidR="006C0CF2" w:rsidRDefault="00000000">
      <w:pPr>
        <w:spacing w:before="269" w:after="269"/>
        <w:ind w:left="120"/>
      </w:pPr>
      <w:r>
        <w:rPr>
          <w:rFonts w:ascii="Times New Roman" w:hAnsi="Times New Roman"/>
          <w:color w:val="000000"/>
        </w:rPr>
        <w:t>მიშამ თავი საშას მხარზე დაადო.</w:t>
      </w:r>
    </w:p>
    <w:p w14:paraId="448E1C0C" w14:textId="77777777" w:rsidR="006C0CF2" w:rsidRDefault="00000000">
      <w:pPr>
        <w:spacing w:before="269" w:after="269"/>
        <w:ind w:left="120"/>
      </w:pPr>
      <w:r>
        <w:rPr>
          <w:rFonts w:ascii="Times New Roman" w:hAnsi="Times New Roman"/>
          <w:color w:val="000000"/>
        </w:rPr>
        <w:t>- მე არ გჭირდება?</w:t>
      </w:r>
    </w:p>
    <w:p w14:paraId="1AD6E169" w14:textId="77777777" w:rsidR="006C0CF2" w:rsidRDefault="00000000">
      <w:pPr>
        <w:spacing w:before="269" w:after="269"/>
        <w:ind w:left="120"/>
      </w:pPr>
      <w:r>
        <w:rPr>
          <w:rFonts w:ascii="Times New Roman" w:hAnsi="Times New Roman"/>
          <w:color w:val="000000"/>
        </w:rPr>
        <w:t>საშამ თავი მიშას თავზე მიადო.</w:t>
      </w:r>
    </w:p>
    <w:p w14:paraId="409245F2" w14:textId="77777777" w:rsidR="006C0CF2" w:rsidRDefault="00000000">
      <w:pPr>
        <w:spacing w:before="269" w:after="269"/>
        <w:ind w:left="120"/>
      </w:pPr>
      <w:r>
        <w:rPr>
          <w:rFonts w:ascii="Times New Roman" w:hAnsi="Times New Roman"/>
          <w:color w:val="000000"/>
        </w:rPr>
        <w:t>— ...მაგრამ მე არ შემიძლია შენი კოცნა...</w:t>
      </w:r>
    </w:p>
    <w:p w14:paraId="469235B9" w14:textId="77777777" w:rsidR="006C0CF2" w:rsidRDefault="00000000">
      <w:pPr>
        <w:spacing w:before="269" w:after="269"/>
        <w:ind w:left="120"/>
      </w:pPr>
      <w:r>
        <w:rPr>
          <w:rFonts w:ascii="Times New Roman" w:hAnsi="Times New Roman"/>
          <w:color w:val="000000"/>
        </w:rPr>
        <w:t>მიშამ ჩაფიქრებულმა გაიხედა სიცარიელეში.</w:t>
      </w:r>
    </w:p>
    <w:p w14:paraId="7223C7C1" w14:textId="77777777" w:rsidR="006C0CF2" w:rsidRDefault="00000000">
      <w:pPr>
        <w:spacing w:before="269" w:after="269"/>
        <w:ind w:left="120"/>
      </w:pPr>
      <w:r>
        <w:rPr>
          <w:rFonts w:ascii="Times New Roman" w:hAnsi="Times New Roman"/>
          <w:color w:val="000000"/>
        </w:rPr>
        <w:t>- კოცნა გიყვარს?</w:t>
      </w:r>
    </w:p>
    <w:p w14:paraId="61B3373D" w14:textId="77777777" w:rsidR="006C0CF2" w:rsidRDefault="00000000">
      <w:pPr>
        <w:spacing w:before="269" w:after="269"/>
        <w:ind w:left="120"/>
      </w:pPr>
      <w:r>
        <w:rPr>
          <w:rFonts w:ascii="Times New Roman" w:hAnsi="Times New Roman"/>
          <w:color w:val="000000"/>
        </w:rPr>
        <w:t>— ...მე-არ ვიცი... გული ისე ძლიერად მიცემდა, რომ საერთოდ არაფერი მახსოვს... — საშა კიდევ უფრო გაწითლდა და მიშას დააკვირდა. შემდეგ უხერხულად დახედა და თქვა: — ...მაგრამ მე მომეწონა...</w:t>
      </w:r>
    </w:p>
    <w:p w14:paraId="335B1061" w14:textId="77777777" w:rsidR="006C0CF2" w:rsidRDefault="00000000">
      <w:pPr>
        <w:spacing w:before="269" w:after="269"/>
        <w:ind w:left="120"/>
      </w:pPr>
      <w:r>
        <w:rPr>
          <w:rFonts w:ascii="Times New Roman" w:hAnsi="Times New Roman"/>
          <w:color w:val="000000"/>
        </w:rPr>
        <w:t>- მეც.</w:t>
      </w:r>
    </w:p>
    <w:p w14:paraId="47901E52" w14:textId="77777777" w:rsidR="006C0CF2" w:rsidRDefault="00000000">
      <w:pPr>
        <w:spacing w:before="269" w:after="269"/>
        <w:ind w:left="120"/>
      </w:pPr>
      <w:r>
        <w:rPr>
          <w:rFonts w:ascii="Times New Roman" w:hAnsi="Times New Roman"/>
          <w:color w:val="000000"/>
        </w:rPr>
        <w:t>- შენც აკოცე? როდის?! სად?!</w:t>
      </w:r>
    </w:p>
    <w:p w14:paraId="7EE81BC2" w14:textId="77777777" w:rsidR="006C0CF2" w:rsidRDefault="00000000">
      <w:pPr>
        <w:spacing w:before="269" w:after="269"/>
        <w:ind w:left="120"/>
      </w:pPr>
      <w:r>
        <w:rPr>
          <w:rFonts w:ascii="Times New Roman" w:hAnsi="Times New Roman"/>
          <w:color w:val="000000"/>
        </w:rPr>
        <w:lastRenderedPageBreak/>
        <w:t>საშამ უეცრად მიშას მხრებში ხელი მოჰკიდა და წინ და უკან ქნევა დაუწყო.</w:t>
      </w:r>
    </w:p>
    <w:p w14:paraId="297DD7DD" w14:textId="77777777" w:rsidR="006C0CF2" w:rsidRDefault="00000000">
      <w:pPr>
        <w:spacing w:before="269" w:after="269"/>
        <w:ind w:left="120"/>
      </w:pPr>
      <w:r>
        <w:rPr>
          <w:rFonts w:ascii="Times New Roman" w:hAnsi="Times New Roman"/>
          <w:color w:val="000000"/>
        </w:rPr>
        <w:t>— …კანკალებ… მე…</w:t>
      </w:r>
    </w:p>
    <w:p w14:paraId="5BCF12D3" w14:textId="77777777" w:rsidR="006C0CF2" w:rsidRDefault="00000000">
      <w:pPr>
        <w:spacing w:before="269" w:after="269"/>
        <w:ind w:left="120"/>
      </w:pPr>
      <w:r>
        <w:rPr>
          <w:rFonts w:ascii="Times New Roman" w:hAnsi="Times New Roman"/>
          <w:color w:val="000000"/>
        </w:rPr>
        <w:t>- არ გამიგე? როდის? როდის? როდის? - საშამ მიშას კანკალი შეწყვიტა და პირდაპირ თვალებში შეხედა. - როდის იყო ეს?</w:t>
      </w:r>
    </w:p>
    <w:p w14:paraId="321204D1" w14:textId="77777777" w:rsidR="006C0CF2" w:rsidRDefault="00000000">
      <w:pPr>
        <w:spacing w:before="269" w:after="269"/>
        <w:ind w:left="120"/>
      </w:pPr>
      <w:r>
        <w:rPr>
          <w:rFonts w:ascii="Times New Roman" w:hAnsi="Times New Roman"/>
          <w:color w:val="000000"/>
        </w:rPr>
        <w:t>მიშამ ჩაფიქრებულმა თავი დახარა და თქვა:</w:t>
      </w:r>
    </w:p>
    <w:p w14:paraId="784F896F" w14:textId="77777777" w:rsidR="006C0CF2" w:rsidRDefault="00000000">
      <w:pPr>
        <w:spacing w:before="269" w:after="269"/>
        <w:ind w:left="120"/>
      </w:pPr>
      <w:r>
        <w:rPr>
          <w:rFonts w:ascii="Times New Roman" w:hAnsi="Times New Roman"/>
          <w:color w:val="000000"/>
        </w:rPr>
        <w:t>— …საკმაოდ დიდი ხნის წინ.</w:t>
      </w:r>
    </w:p>
    <w:p w14:paraId="1E585A6B" w14:textId="77777777" w:rsidR="006C0CF2" w:rsidRDefault="00000000">
      <w:pPr>
        <w:spacing w:before="269" w:after="269"/>
        <w:ind w:left="120"/>
      </w:pPr>
      <w:r>
        <w:rPr>
          <w:rFonts w:ascii="Times New Roman" w:hAnsi="Times New Roman"/>
          <w:color w:val="000000"/>
        </w:rPr>
        <w:t>— ანოსთან ერთად... შესავალი გამოცდების დროს?..</w:t>
      </w:r>
    </w:p>
    <w:p w14:paraId="3E916E59" w14:textId="77777777" w:rsidR="006C0CF2" w:rsidRDefault="00000000">
      <w:pPr>
        <w:spacing w:before="269" w:after="269"/>
        <w:ind w:left="120"/>
      </w:pPr>
      <w:r>
        <w:rPr>
          <w:rFonts w:ascii="Times New Roman" w:hAnsi="Times New Roman"/>
          <w:color w:val="000000"/>
        </w:rPr>
        <w:t>მიშამ რამდენჯერმე დაახამხამა თვალები და თქვა:</w:t>
      </w:r>
    </w:p>
    <w:p w14:paraId="6C431E00" w14:textId="77777777" w:rsidR="006C0CF2" w:rsidRDefault="00000000">
      <w:pPr>
        <w:spacing w:before="269" w:after="269"/>
        <w:ind w:left="120"/>
      </w:pPr>
      <w:r>
        <w:rPr>
          <w:rFonts w:ascii="Times New Roman" w:hAnsi="Times New Roman"/>
          <w:color w:val="000000"/>
        </w:rPr>
        <w:t>— …ეს მოხდა.</w:t>
      </w:r>
    </w:p>
    <w:p w14:paraId="65E2E5C0" w14:textId="77777777" w:rsidR="006C0CF2" w:rsidRDefault="00000000">
      <w:pPr>
        <w:spacing w:before="269" w:after="269"/>
        <w:ind w:left="120"/>
      </w:pPr>
      <w:r>
        <w:rPr>
          <w:rFonts w:ascii="Times New Roman" w:hAnsi="Times New Roman"/>
          <w:color w:val="000000"/>
        </w:rPr>
        <w:t>- მე-მე არაფერი მსმენია ამის შესახებ! მე არაფერი მსმენია! შენ არ მითხარი ამის შესახებ!</w:t>
      </w:r>
    </w:p>
    <w:p w14:paraId="4C94EB6A" w14:textId="77777777" w:rsidR="006C0CF2" w:rsidRDefault="00000000">
      <w:pPr>
        <w:spacing w:before="269" w:after="269"/>
        <w:ind w:left="120"/>
      </w:pPr>
      <w:r>
        <w:rPr>
          <w:rFonts w:ascii="Times New Roman" w:hAnsi="Times New Roman"/>
          <w:color w:val="000000"/>
        </w:rPr>
        <w:t>— …ვიჩხუბეთ.</w:t>
      </w:r>
    </w:p>
    <w:p w14:paraId="0818143B" w14:textId="77777777" w:rsidR="006C0CF2" w:rsidRDefault="00000000">
      <w:pPr>
        <w:spacing w:before="269" w:after="269"/>
        <w:ind w:left="120"/>
      </w:pPr>
      <w:r>
        <w:rPr>
          <w:rFonts w:ascii="Times New Roman" w:hAnsi="Times New Roman"/>
          <w:color w:val="000000"/>
        </w:rPr>
        <w:t>- მაინც უნდა გეთქვა! ერთმანეთისთვის უცხოები არ ვართ!</w:t>
      </w:r>
    </w:p>
    <w:p w14:paraId="1ECCE34B" w14:textId="77777777" w:rsidR="006C0CF2" w:rsidRDefault="00000000">
      <w:pPr>
        <w:spacing w:before="269" w:after="269"/>
        <w:ind w:left="120"/>
      </w:pPr>
      <w:r>
        <w:rPr>
          <w:rFonts w:ascii="Times New Roman" w:hAnsi="Times New Roman"/>
          <w:color w:val="000000"/>
        </w:rPr>
        <w:t>მიშა გაოგნებული ჩანდა. საშა სიტყვასიტყვით თვალებით ევედრებოდა.</w:t>
      </w:r>
    </w:p>
    <w:p w14:paraId="35386F24" w14:textId="77777777" w:rsidR="006C0CF2" w:rsidRDefault="00000000">
      <w:pPr>
        <w:spacing w:before="269" w:after="269"/>
        <w:ind w:left="120"/>
      </w:pPr>
      <w:r>
        <w:rPr>
          <w:rFonts w:ascii="Times New Roman" w:hAnsi="Times New Roman"/>
          <w:color w:val="000000"/>
        </w:rPr>
        <w:t>- მაშინ გაკოცებ.</w:t>
      </w:r>
    </w:p>
    <w:p w14:paraId="510C8913" w14:textId="77777777" w:rsidR="006C0CF2" w:rsidRDefault="00000000">
      <w:pPr>
        <w:spacing w:before="269" w:after="269"/>
        <w:ind w:left="120"/>
      </w:pPr>
      <w:r>
        <w:rPr>
          <w:rFonts w:ascii="Times New Roman" w:hAnsi="Times New Roman"/>
          <w:color w:val="000000"/>
        </w:rPr>
        <w:t>- ჰა?!</w:t>
      </w:r>
    </w:p>
    <w:p w14:paraId="68F3854D" w14:textId="77777777" w:rsidR="006C0CF2" w:rsidRDefault="00000000">
      <w:pPr>
        <w:spacing w:before="269" w:after="269"/>
        <w:ind w:left="120"/>
      </w:pPr>
      <w:r>
        <w:rPr>
          <w:rFonts w:ascii="Times New Roman" w:hAnsi="Times New Roman"/>
          <w:color w:val="000000"/>
        </w:rPr>
        <w:t>მიშამ დაბნეულ საშას თვალებში შეხედა.</w:t>
      </w:r>
    </w:p>
    <w:p w14:paraId="614DCE49" w14:textId="77777777" w:rsidR="006C0CF2" w:rsidRDefault="00000000">
      <w:pPr>
        <w:spacing w:before="269" w:after="269"/>
        <w:ind w:left="120"/>
      </w:pPr>
      <w:r>
        <w:rPr>
          <w:rFonts w:ascii="Times New Roman" w:hAnsi="Times New Roman"/>
          <w:color w:val="000000"/>
        </w:rPr>
        <w:t>- ამას გაგიზიარებთ.</w:t>
      </w:r>
    </w:p>
    <w:p w14:paraId="00EFB545" w14:textId="77777777" w:rsidR="006C0CF2" w:rsidRDefault="00000000">
      <w:pPr>
        <w:spacing w:before="269" w:after="269"/>
        <w:ind w:left="120"/>
      </w:pPr>
      <w:r>
        <w:rPr>
          <w:rFonts w:ascii="Times New Roman" w:hAnsi="Times New Roman"/>
          <w:color w:val="000000"/>
        </w:rPr>
        <w:t>- ააა, მიშა?! ეს იქნება... კარგი, ეს... არაპირდაპირი... მაგრამ...</w:t>
      </w:r>
    </w:p>
    <w:p w14:paraId="0709B704" w14:textId="77777777" w:rsidR="006C0CF2" w:rsidRDefault="00000000">
      <w:pPr>
        <w:spacing w:before="269" w:after="269"/>
        <w:ind w:left="120"/>
      </w:pPr>
      <w:r>
        <w:rPr>
          <w:rFonts w:ascii="Times New Roman" w:hAnsi="Times New Roman"/>
          <w:color w:val="000000"/>
        </w:rPr>
        <w:t>„ირისის“ ჯადოსნური წრე გაჩნდა და საშას წინ პატარა ყინულის ცხოველი შეიქმნა.</w:t>
      </w:r>
    </w:p>
    <w:p w14:paraId="1ABEC89B" w14:textId="77777777" w:rsidR="006C0CF2" w:rsidRDefault="00000000">
      <w:pPr>
        <w:spacing w:before="269" w:after="269"/>
        <w:ind w:left="120"/>
      </w:pPr>
      <w:r>
        <w:rPr>
          <w:rFonts w:ascii="Times New Roman" w:hAnsi="Times New Roman"/>
          <w:color w:val="000000"/>
        </w:rPr>
        <w:t>- ცახცახი-ცახცახი.</w:t>
      </w:r>
    </w:p>
    <w:p w14:paraId="2422B179" w14:textId="77777777" w:rsidR="006C0CF2" w:rsidRDefault="00000000">
      <w:pPr>
        <w:spacing w:before="269" w:after="269"/>
        <w:ind w:left="120"/>
      </w:pPr>
      <w:r>
        <w:rPr>
          <w:rFonts w:ascii="Times New Roman" w:hAnsi="Times New Roman"/>
          <w:color w:val="000000"/>
        </w:rPr>
        <w:t>- ანუ ღეჭვისმომგვრელი ზაზუნა გულისხმობ თუ რამეს?!</w:t>
      </w:r>
    </w:p>
    <w:p w14:paraId="61FF31E7" w14:textId="77777777" w:rsidR="006C0CF2" w:rsidRDefault="00000000">
      <w:pPr>
        <w:spacing w:before="269" w:after="269"/>
        <w:ind w:left="120"/>
      </w:pPr>
      <w:r>
        <w:rPr>
          <w:rFonts w:ascii="Times New Roman" w:hAnsi="Times New Roman"/>
          <w:color w:val="000000"/>
        </w:rPr>
        <w:t>მიშაც მთვრალი იყო.</w:t>
      </w:r>
    </w:p>
    <w:p w14:paraId="162A634B" w14:textId="77777777" w:rsidR="006C0CF2" w:rsidRDefault="00000000">
      <w:pPr>
        <w:pStyle w:val="Heading2"/>
        <w:pageBreakBefore/>
        <w:spacing w:before="180" w:after="180"/>
        <w:ind w:left="120"/>
      </w:pPr>
      <w:r>
        <w:rPr>
          <w:rFonts w:ascii="Times New Roman" w:hAnsi="Times New Roman"/>
          <w:color w:val="000000"/>
          <w:sz w:val="33"/>
        </w:rPr>
        <w:lastRenderedPageBreak/>
        <w:t>მოკლე მოთხრობა 3 (გეიმერები) – დიდი რევოლუცია საშას იმიტაციაში</w:t>
      </w:r>
    </w:p>
    <w:p w14:paraId="732FF37C" w14:textId="77777777" w:rsidR="006C0CF2" w:rsidRDefault="00000000">
      <w:pPr>
        <w:spacing w:before="269" w:after="269"/>
        <w:ind w:left="120"/>
      </w:pPr>
      <w:r>
        <w:rPr>
          <w:rFonts w:ascii="Times New Roman" w:hAnsi="Times New Roman"/>
          <w:i/>
          <w:color w:val="000000"/>
        </w:rPr>
        <w:t>მოკლე მოთხრობა, ექსკლუზიურად Gamers Store-ისთვის</w:t>
      </w:r>
    </w:p>
    <w:p w14:paraId="119CC194" w14:textId="77777777" w:rsidR="006C0CF2" w:rsidRDefault="00000000">
      <w:pPr>
        <w:spacing w:before="269" w:after="269"/>
        <w:ind w:left="120"/>
      </w:pPr>
      <w:r>
        <w:rPr>
          <w:rFonts w:ascii="Times New Roman" w:hAnsi="Times New Roman"/>
          <w:color w:val="000000"/>
        </w:rPr>
        <w:t>ენიუნიენის დიდი ხე. წიგნების ტყე.</w:t>
      </w:r>
    </w:p>
    <w:p w14:paraId="45BB0309" w14:textId="77777777" w:rsidR="006C0CF2" w:rsidRDefault="00000000">
      <w:pPr>
        <w:spacing w:before="269" w:after="269"/>
        <w:ind w:left="120"/>
      </w:pPr>
      <w:r>
        <w:rPr>
          <w:rFonts w:ascii="Times New Roman" w:hAnsi="Times New Roman"/>
          <w:color w:val="000000"/>
        </w:rPr>
        <w:t>დემონთა მბრძანებლის ხელმძღვანელობით, მისი ქვეშევრდომები გულმოდგინედ ემზადებოდნენ სულების სკოლის გამოცდისთვის. ისინი ამჟამად შესვენებას იღებდნენ.</w:t>
      </w:r>
    </w:p>
    <w:p w14:paraId="327059EB" w14:textId="77777777" w:rsidR="006C0CF2" w:rsidRDefault="00000000">
      <w:pPr>
        <w:spacing w:before="269" w:after="269"/>
        <w:ind w:left="120"/>
      </w:pPr>
      <w:r>
        <w:rPr>
          <w:rFonts w:ascii="Times New Roman" w:hAnsi="Times New Roman"/>
          <w:color w:val="000000"/>
        </w:rPr>
        <w:t>— ...შენ... მასწავლი... იმიტაციას?...</w:t>
      </w:r>
    </w:p>
    <w:p w14:paraId="1B366A8F" w14:textId="77777777" w:rsidR="006C0CF2" w:rsidRDefault="00000000">
      <w:pPr>
        <w:spacing w:before="269" w:after="269"/>
        <w:ind w:left="120"/>
      </w:pPr>
      <w:r>
        <w:rPr>
          <w:rFonts w:ascii="Times New Roman" w:hAnsi="Times New Roman"/>
          <w:color w:val="000000"/>
        </w:rPr>
        <w:t>- კი. როგორც ჩანს, დიდად არ გამოგდის ჩემი მიბაძვა, ამიტომ გადავწყვიტე, მეჩვენებინა, როგორ უნდა გააკეთო ეს, რადგან ამის შესაძლებლობა გვაქვს.</w:t>
      </w:r>
    </w:p>
    <w:p w14:paraId="11A2AFCB" w14:textId="77777777" w:rsidR="006C0CF2" w:rsidRDefault="00000000">
      <w:pPr>
        <w:spacing w:before="269" w:after="269"/>
        <w:ind w:left="120"/>
      </w:pPr>
      <w:r>
        <w:rPr>
          <w:rFonts w:ascii="Times New Roman" w:hAnsi="Times New Roman"/>
          <w:color w:val="000000"/>
        </w:rPr>
        <w:t>— …ჩემი იმიტაციები… იდეალურია… დედა ყოველთვის მაქებს…</w:t>
      </w:r>
    </w:p>
    <w:p w14:paraId="293EA8EF" w14:textId="77777777" w:rsidR="006C0CF2" w:rsidRDefault="00000000">
      <w:pPr>
        <w:spacing w:before="269" w:after="269"/>
        <w:ind w:left="120"/>
      </w:pPr>
      <w:r>
        <w:rPr>
          <w:rFonts w:ascii="Times New Roman" w:hAnsi="Times New Roman"/>
          <w:color w:val="000000"/>
        </w:rPr>
        <w:t>- კარგი... შეიძლება ასეც იყოს, მაგრამ... უბრალოდ...</w:t>
      </w:r>
    </w:p>
    <w:p w14:paraId="63E3966A" w14:textId="77777777" w:rsidR="006C0CF2" w:rsidRDefault="00000000">
      <w:pPr>
        <w:spacing w:before="269" w:after="269"/>
        <w:ind w:left="120"/>
      </w:pPr>
      <w:r>
        <w:rPr>
          <w:rFonts w:ascii="Times New Roman" w:hAnsi="Times New Roman"/>
          <w:color w:val="000000"/>
        </w:rPr>
        <w:t>საშას სურდა, ზესიასთვის შეეწყვიტა მისი მიბაძვა სიტყვებით „...მე მიყვარს... ჩემი დემონი მბრძანებელი...“.</w:t>
      </w:r>
    </w:p>
    <w:p w14:paraId="2D0E4630" w14:textId="77777777" w:rsidR="006C0CF2" w:rsidRDefault="00000000">
      <w:pPr>
        <w:spacing w:before="269" w:after="269"/>
        <w:ind w:left="120"/>
      </w:pPr>
      <w:r>
        <w:rPr>
          <w:rFonts w:ascii="Times New Roman" w:hAnsi="Times New Roman"/>
          <w:color w:val="000000"/>
        </w:rPr>
        <w:t>— ...გგონია, რომ მე ... ცუდი ვარ?..</w:t>
      </w:r>
    </w:p>
    <w:p w14:paraId="17A76593" w14:textId="77777777" w:rsidR="006C0CF2" w:rsidRDefault="00000000">
      <w:pPr>
        <w:spacing w:before="269" w:after="269"/>
        <w:ind w:left="120"/>
      </w:pPr>
      <w:r>
        <w:rPr>
          <w:rFonts w:ascii="Times New Roman" w:hAnsi="Times New Roman"/>
          <w:color w:val="000000"/>
        </w:rPr>
        <w:t>ზესიამ საშას საყვარელი პატარა ცხოველის მზერით შეხედა.</w:t>
      </w:r>
    </w:p>
    <w:p w14:paraId="0BF06C7B" w14:textId="77777777" w:rsidR="006C0CF2" w:rsidRDefault="00000000">
      <w:pPr>
        <w:spacing w:before="269" w:after="269"/>
        <w:ind w:left="120"/>
      </w:pPr>
      <w:r>
        <w:rPr>
          <w:rFonts w:ascii="Times New Roman" w:hAnsi="Times New Roman"/>
          <w:color w:val="000000"/>
        </w:rPr>
        <w:t>- არა, ცუდია, უბრალოდ... როგორ ვთქვა... ზოგადად... ჰო, კი! უბრალოდ არსებობს მიმბაძველობის ისეთი ვერსია, რომელიც უფრო მეტად გაქებს!</w:t>
      </w:r>
    </w:p>
    <w:p w14:paraId="217E6761" w14:textId="77777777" w:rsidR="006C0CF2" w:rsidRDefault="00000000">
      <w:pPr>
        <w:spacing w:before="269" w:after="269"/>
        <w:ind w:left="120"/>
      </w:pPr>
      <w:r>
        <w:rPr>
          <w:rFonts w:ascii="Times New Roman" w:hAnsi="Times New Roman"/>
          <w:color w:val="000000"/>
        </w:rPr>
        <w:t>— …ქება… კიდევ?..</w:t>
      </w:r>
    </w:p>
    <w:p w14:paraId="0950ACAA" w14:textId="77777777" w:rsidR="006C0CF2" w:rsidRDefault="00000000">
      <w:pPr>
        <w:spacing w:before="269" w:after="269"/>
        <w:ind w:left="120"/>
      </w:pPr>
      <w:r>
        <w:rPr>
          <w:rFonts w:ascii="Times New Roman" w:hAnsi="Times New Roman"/>
          <w:color w:val="000000"/>
        </w:rPr>
        <w:t>საშამ, როდესაც დაინახა, რომ ზესიამ სატყუარა წაიყოლა, ენერგიულად დაუქნია თავი.</w:t>
      </w:r>
    </w:p>
    <w:p w14:paraId="76FCA09D" w14:textId="77777777" w:rsidR="006C0CF2" w:rsidRDefault="00000000">
      <w:pPr>
        <w:spacing w:before="269" w:after="269"/>
        <w:ind w:left="120"/>
      </w:pPr>
      <w:r>
        <w:rPr>
          <w:rFonts w:ascii="Times New Roman" w:hAnsi="Times New Roman"/>
          <w:color w:val="000000"/>
        </w:rPr>
        <w:t>- ზუსტად! აბსოლუტურად დარწმუნებული ვარ, რომ დიდად შეგაქებენ!</w:t>
      </w:r>
    </w:p>
    <w:p w14:paraId="54AAA357" w14:textId="77777777" w:rsidR="006C0CF2" w:rsidRDefault="00000000">
      <w:pPr>
        <w:spacing w:before="269" w:after="269"/>
        <w:ind w:left="120"/>
      </w:pPr>
      <w:r>
        <w:rPr>
          <w:rFonts w:ascii="Times New Roman" w:hAnsi="Times New Roman"/>
          <w:color w:val="000000"/>
        </w:rPr>
        <w:t>— ...მინდა... ამის გაკეთება...</w:t>
      </w:r>
    </w:p>
    <w:p w14:paraId="314927A2" w14:textId="77777777" w:rsidR="006C0CF2" w:rsidRDefault="00000000">
      <w:pPr>
        <w:spacing w:before="269" w:after="269"/>
        <w:ind w:left="120"/>
      </w:pPr>
      <w:r>
        <w:rPr>
          <w:rFonts w:ascii="Times New Roman" w:hAnsi="Times New Roman"/>
          <w:color w:val="000000"/>
        </w:rPr>
        <w:t>- ანუ, შეთანხმება გვაქვს? ახლა გაჩვენებ, როგორ უნდა გააკეთო ეს და შენც გაიმეორე ჩემს შემდეგ, კარგი?</w:t>
      </w:r>
    </w:p>
    <w:p w14:paraId="5E824253" w14:textId="77777777" w:rsidR="006C0CF2" w:rsidRDefault="00000000">
      <w:pPr>
        <w:spacing w:before="269" w:after="269"/>
        <w:ind w:left="120"/>
      </w:pPr>
      <w:r>
        <w:rPr>
          <w:rFonts w:ascii="Times New Roman" w:hAnsi="Times New Roman"/>
          <w:color w:val="000000"/>
        </w:rPr>
        <w:t>საშამ სუნთქვა შეეკრა და მისი გამომეტყველება უკიდურესად სერიოზული გახდა.</w:t>
      </w:r>
    </w:p>
    <w:p w14:paraId="46374723" w14:textId="77777777" w:rsidR="006C0CF2" w:rsidRDefault="00000000">
      <w:pPr>
        <w:spacing w:before="269" w:after="269"/>
        <w:ind w:left="120"/>
      </w:pPr>
      <w:r>
        <w:rPr>
          <w:rFonts w:ascii="Times New Roman" w:hAnsi="Times New Roman"/>
          <w:color w:val="000000"/>
        </w:rPr>
        <w:t>- სამწუხაროა, მაგრამ გაჩვენებ, რატომ ვარ განადგურების ჯადოქარი!</w:t>
      </w:r>
    </w:p>
    <w:p w14:paraId="51B0F383" w14:textId="77777777" w:rsidR="006C0CF2" w:rsidRDefault="00000000">
      <w:pPr>
        <w:spacing w:before="269" w:after="269"/>
        <w:ind w:left="120"/>
      </w:pPr>
      <w:r>
        <w:rPr>
          <w:rFonts w:ascii="Times New Roman" w:hAnsi="Times New Roman"/>
          <w:color w:val="000000"/>
        </w:rPr>
        <w:lastRenderedPageBreak/>
        <w:t>საშამ თითები მარცხენა თვალთან მიიტანა და ისე ანიშნა, თითქოს „განადგურების ჯადოსნური თვალების“კენ მიუთითებდა.</w:t>
      </w:r>
    </w:p>
    <w:p w14:paraId="0C7AD4B7" w14:textId="77777777" w:rsidR="006C0CF2" w:rsidRDefault="00000000">
      <w:pPr>
        <w:spacing w:before="269" w:after="269"/>
        <w:ind w:left="120"/>
      </w:pPr>
      <w:r>
        <w:rPr>
          <w:rFonts w:ascii="Times New Roman" w:hAnsi="Times New Roman"/>
          <w:color w:val="000000"/>
        </w:rPr>
        <w:t>— ...ვ-ძალიან... ძალიან... პ-პ-სამწუხაროა... — ზესიას არ შეეძლო ეთქვა „ძალიან ვწუხვარ“, მაგრამ დაიძაბა და განაგრძო: — ...იმიტომ, რომ მე განადგურების ჯადოქარი ვარ!...</w:t>
      </w:r>
    </w:p>
    <w:p w14:paraId="5F3F2813" w14:textId="77777777" w:rsidR="006C0CF2" w:rsidRDefault="00000000">
      <w:pPr>
        <w:spacing w:before="269" w:after="269"/>
        <w:ind w:left="120"/>
      </w:pPr>
      <w:r>
        <w:rPr>
          <w:rFonts w:ascii="Times New Roman" w:hAnsi="Times New Roman"/>
          <w:color w:val="000000"/>
        </w:rPr>
        <w:t>ზესიამ მარცხენა თვალის წინ თითებით მშვიდობის ნიშნის ნიშნად დამიკრა თვალი და ტკბილად ჩაუკრა თვალი.</w:t>
      </w:r>
    </w:p>
    <w:p w14:paraId="14F15891" w14:textId="77777777" w:rsidR="006C0CF2" w:rsidRDefault="00000000">
      <w:pPr>
        <w:spacing w:before="269" w:after="269"/>
        <w:ind w:left="120"/>
      </w:pPr>
      <w:r>
        <w:rPr>
          <w:rFonts w:ascii="Times New Roman" w:hAnsi="Times New Roman"/>
          <w:color w:val="000000"/>
        </w:rPr>
        <w:t>- კი-კი! ზუსტად ის, რაც გვჭირდება! განაგრძე ასე, ზესია! შესანიშნავია! - შეაქო საშამ და ისარგებლა შემთხვევით.</w:t>
      </w:r>
    </w:p>
    <w:p w14:paraId="09DF693A" w14:textId="77777777" w:rsidR="006C0CF2" w:rsidRDefault="00000000">
      <w:pPr>
        <w:spacing w:before="269" w:after="269"/>
        <w:ind w:left="120"/>
      </w:pPr>
      <w:r>
        <w:rPr>
          <w:rFonts w:ascii="Times New Roman" w:hAnsi="Times New Roman"/>
          <w:color w:val="000000"/>
        </w:rPr>
        <w:t>— მე... ვერ ვიტყვი... ძალიან... ბევრს...</w:t>
      </w:r>
    </w:p>
    <w:p w14:paraId="5AD49289" w14:textId="77777777" w:rsidR="006C0CF2" w:rsidRDefault="00000000">
      <w:pPr>
        <w:spacing w:before="269" w:after="269"/>
        <w:ind w:left="120"/>
      </w:pPr>
      <w:r>
        <w:rPr>
          <w:rFonts w:ascii="Times New Roman" w:hAnsi="Times New Roman"/>
          <w:color w:val="000000"/>
        </w:rPr>
        <w:t>- არა უშავს, ასეთ რაღაცეებში მთავარი მონდომებაა. თუნდაც პატარა შეცდომა დაუშვა, ეს აბსოლუტურად ნორმალურია.</w:t>
      </w:r>
    </w:p>
    <w:p w14:paraId="28068204" w14:textId="77777777" w:rsidR="006C0CF2" w:rsidRDefault="00000000">
      <w:pPr>
        <w:spacing w:before="269" w:after="269"/>
        <w:ind w:left="120"/>
      </w:pPr>
      <w:r>
        <w:rPr>
          <w:rFonts w:ascii="Times New Roman" w:hAnsi="Times New Roman"/>
          <w:color w:val="000000"/>
        </w:rPr>
        <w:t>საშამ თავი დაუქნია და ღიმილით დაუწყო ყურება, თუ როგორ ცდილობდა ზესია მის სწორად გამოსახვას.</w:t>
      </w:r>
    </w:p>
    <w:p w14:paraId="1CB68AAE" w14:textId="77777777" w:rsidR="006C0CF2" w:rsidRDefault="00000000">
      <w:pPr>
        <w:spacing w:before="269" w:after="269"/>
        <w:ind w:left="120"/>
      </w:pPr>
      <w:r>
        <w:rPr>
          <w:rFonts w:ascii="Times New Roman" w:hAnsi="Times New Roman"/>
          <w:color w:val="000000"/>
        </w:rPr>
        <w:t>- ოო...</w:t>
      </w:r>
    </w:p>
    <w:p w14:paraId="21F2E3AB" w14:textId="77777777" w:rsidR="006C0CF2" w:rsidRDefault="00000000">
      <w:pPr>
        <w:spacing w:before="269" w:after="269"/>
        <w:ind w:left="120"/>
      </w:pPr>
      <w:r>
        <w:rPr>
          <w:rFonts w:ascii="Times New Roman" w:hAnsi="Times New Roman"/>
          <w:color w:val="000000"/>
        </w:rPr>
        <w:t>„საიდან გაჩნდა ის ნაწილი, რომ ხორცი შეწვა და ჭამა?!“ - მკვეთრად რეაგირებდა საშა.</w:t>
      </w:r>
    </w:p>
    <w:p w14:paraId="7E14E245" w14:textId="77777777" w:rsidR="006C0CF2" w:rsidRDefault="00000000">
      <w:pPr>
        <w:spacing w:before="269" w:after="269"/>
        <w:ind w:left="120"/>
      </w:pPr>
      <w:r>
        <w:rPr>
          <w:rFonts w:ascii="Times New Roman" w:hAnsi="Times New Roman"/>
          <w:color w:val="000000"/>
        </w:rPr>
        <w:t>ამასობაში ზესიამ მარცხენა თვალის წინ მშვიდობის ნიშანი აჩვენა და ტკბილად ჩაუკრა თვალი.</w:t>
      </w:r>
    </w:p>
    <w:p w14:paraId="02397864" w14:textId="77777777" w:rsidR="006C0CF2" w:rsidRDefault="00000000">
      <w:pPr>
        <w:spacing w:before="269" w:after="269"/>
        <w:ind w:left="120"/>
      </w:pPr>
      <w:r>
        <w:rPr>
          <w:rFonts w:ascii="Times New Roman" w:hAnsi="Times New Roman"/>
          <w:color w:val="000000"/>
        </w:rPr>
        <w:t>— …კარგი, ეს უკვე უკეთესია, ვიდრე ადრე… მისმინე, ზესია, შეგიძლია ეს ანოსს აჩვენო ახლა?</w:t>
      </w:r>
    </w:p>
    <w:p w14:paraId="71CC4999" w14:textId="77777777" w:rsidR="006C0CF2" w:rsidRDefault="00000000">
      <w:pPr>
        <w:spacing w:before="269" w:after="269"/>
        <w:ind w:left="120"/>
      </w:pPr>
      <w:r>
        <w:rPr>
          <w:rFonts w:ascii="Times New Roman" w:hAnsi="Times New Roman"/>
          <w:color w:val="000000"/>
        </w:rPr>
        <w:t>ზესიამ ირგვლივ მიმოიხედა, დაინახა ანოსი და მისკენ გაიქცა.</w:t>
      </w:r>
    </w:p>
    <w:p w14:paraId="45307868" w14:textId="77777777" w:rsidR="006C0CF2" w:rsidRDefault="00000000">
      <w:pPr>
        <w:spacing w:before="269" w:after="269"/>
        <w:ind w:left="120"/>
      </w:pPr>
      <w:r>
        <w:rPr>
          <w:rFonts w:ascii="Times New Roman" w:hAnsi="Times New Roman"/>
          <w:color w:val="000000"/>
        </w:rPr>
        <w:t>— …ანოს… საშამ მითხრა… რომ გაჩვენო… იმიტაცია…</w:t>
      </w:r>
    </w:p>
    <w:p w14:paraId="6F880811" w14:textId="77777777" w:rsidR="006C0CF2" w:rsidRDefault="00000000">
      <w:pPr>
        <w:spacing w:before="269" w:after="269"/>
        <w:ind w:left="120"/>
      </w:pPr>
      <w:r>
        <w:rPr>
          <w:rFonts w:ascii="Times New Roman" w:hAnsi="Times New Roman"/>
          <w:color w:val="000000"/>
        </w:rPr>
        <w:t>- ოჰ, როგორ?</w:t>
      </w:r>
    </w:p>
    <w:p w14:paraId="50AA6FA8" w14:textId="77777777" w:rsidR="006C0CF2" w:rsidRDefault="00000000">
      <w:pPr>
        <w:spacing w:before="269" w:after="269"/>
        <w:ind w:left="120"/>
      </w:pPr>
      <w:r>
        <w:rPr>
          <w:rFonts w:ascii="Times New Roman" w:hAnsi="Times New Roman"/>
          <w:color w:val="000000"/>
        </w:rPr>
        <w:t>- ის ჯერ სრულყოფილი არ არის, მაგრამ უფრო მგავს, ვიდრე წინას. თუმცა ზოგან უხერხულია.</w:t>
      </w:r>
    </w:p>
    <w:p w14:paraId="358A670F" w14:textId="77777777" w:rsidR="006C0CF2" w:rsidRDefault="00000000">
      <w:pPr>
        <w:spacing w:before="269" w:after="269"/>
        <w:ind w:left="120"/>
      </w:pPr>
      <w:r>
        <w:rPr>
          <w:rFonts w:ascii="Times New Roman" w:hAnsi="Times New Roman"/>
          <w:color w:val="000000"/>
        </w:rPr>
        <w:t>- საინტერესოდ ჟღერს.</w:t>
      </w:r>
    </w:p>
    <w:p w14:paraId="19A07AED" w14:textId="77777777" w:rsidR="006C0CF2" w:rsidRDefault="00000000">
      <w:pPr>
        <w:spacing w:before="269" w:after="269"/>
        <w:ind w:left="120"/>
      </w:pPr>
      <w:r>
        <w:rPr>
          <w:rFonts w:ascii="Times New Roman" w:hAnsi="Times New Roman"/>
          <w:color w:val="000000"/>
        </w:rPr>
        <w:t>მაგრამ შემდეგ, უმიზეზოდ, ზესია გაშეშდა. როგორც ჩანს, ის იმდენად აღელვებული იყო, რომ დაავიწყდა ყველაფერი, რასაც ახლახანს ვარჯიშობდა. ზესიამ მთელი ძალით ჩართო ტვინი და შემდეგ სუნთქვა შეეკრა, თითქოს რაღაც მოიფიქრა.</w:t>
      </w:r>
    </w:p>
    <w:p w14:paraId="3C988CB9" w14:textId="77777777" w:rsidR="006C0CF2" w:rsidRDefault="00000000">
      <w:pPr>
        <w:spacing w:before="269" w:after="269"/>
        <w:ind w:left="120"/>
      </w:pPr>
      <w:r>
        <w:rPr>
          <w:rFonts w:ascii="Times New Roman" w:hAnsi="Times New Roman"/>
          <w:color w:val="000000"/>
        </w:rPr>
        <w:lastRenderedPageBreak/>
        <w:t>— ...მინდა ვჭამო... ჩემი დემონი მბრძანებელი... რადგან მე განადგურების ჯადოქარი ვარ!..</w:t>
      </w:r>
    </w:p>
    <w:p w14:paraId="435B58A5" w14:textId="77777777" w:rsidR="006C0CF2" w:rsidRDefault="00000000">
      <w:pPr>
        <w:spacing w:before="269" w:after="269"/>
        <w:ind w:left="120"/>
      </w:pPr>
      <w:r>
        <w:rPr>
          <w:rFonts w:ascii="Times New Roman" w:hAnsi="Times New Roman"/>
          <w:color w:val="000000"/>
        </w:rPr>
        <w:t>- სულაც არ არის იგივე!!!</w:t>
      </w:r>
    </w:p>
    <w:p w14:paraId="226477B4" w14:textId="77777777" w:rsidR="006C0CF2" w:rsidRDefault="00000000">
      <w:pPr>
        <w:spacing w:before="269" w:after="269"/>
        <w:ind w:left="120"/>
      </w:pPr>
      <w:r>
        <w:rPr>
          <w:rFonts w:ascii="Times New Roman" w:hAnsi="Times New Roman"/>
          <w:color w:val="000000"/>
        </w:rPr>
        <w:t>საშამ ზესია ხელში აიყვანა და ქარივით გაიქცა. ამასობაში ზესიამ იღლიის ქვეშ მშვიდობის ნიშანი გამოაჩინა და თვალი ჩაუკრა.</w:t>
      </w:r>
    </w:p>
    <w:p w14:paraId="0350EBFE" w14:textId="77777777" w:rsidR="006C0CF2" w:rsidRDefault="00000000">
      <w:pPr>
        <w:pStyle w:val="Heading2"/>
        <w:pageBreakBefore/>
        <w:spacing w:before="180" w:after="180"/>
        <w:ind w:left="120"/>
      </w:pPr>
      <w:r>
        <w:rPr>
          <w:rFonts w:ascii="Times New Roman" w:hAnsi="Times New Roman"/>
          <w:color w:val="000000"/>
          <w:sz w:val="33"/>
        </w:rPr>
        <w:lastRenderedPageBreak/>
        <w:t>მოთხრობა 4 (Melonbooks) – §. დემონი ლორდი ზესია</w:t>
      </w:r>
    </w:p>
    <w:p w14:paraId="527A1A35" w14:textId="77777777" w:rsidR="006C0CF2" w:rsidRDefault="00000000">
      <w:pPr>
        <w:spacing w:before="269" w:after="269"/>
        <w:ind w:left="120"/>
      </w:pPr>
      <w:r>
        <w:rPr>
          <w:rFonts w:ascii="Times New Roman" w:hAnsi="Times New Roman"/>
          <w:i/>
          <w:color w:val="000000"/>
        </w:rPr>
        <w:t>მოკლე მოთხრობა, ექსკლუზიურად Melonbooks-ისთვის</w:t>
      </w:r>
    </w:p>
    <w:p w14:paraId="314C402B" w14:textId="77777777" w:rsidR="006C0CF2" w:rsidRDefault="00000000">
      <w:pPr>
        <w:spacing w:before="269" w:after="269"/>
        <w:ind w:left="120"/>
      </w:pPr>
      <w:r>
        <w:rPr>
          <w:rFonts w:ascii="Times New Roman" w:hAnsi="Times New Roman"/>
          <w:color w:val="000000"/>
        </w:rPr>
        <w:t>წმინდა წყლის სფეროს შიგნით, პატარა ზესიამ თვალები დახუჭა.</w:t>
      </w:r>
    </w:p>
    <w:p w14:paraId="55468517" w14:textId="77777777" w:rsidR="006C0CF2" w:rsidRDefault="00000000">
      <w:pPr>
        <w:spacing w:before="269" w:after="269"/>
        <w:ind w:left="120"/>
      </w:pPr>
      <w:r>
        <w:rPr>
          <w:rFonts w:ascii="Times New Roman" w:hAnsi="Times New Roman"/>
          <w:color w:val="000000"/>
        </w:rPr>
        <w:t>ქუთუთოების უკან შუქი აელვარდა. მას ისეთი შეგრძნება ჰქონდა, თითქოს წარმოუდგენლად დიდი ჯადოსნური ძალა იგრძნო.</w:t>
      </w:r>
    </w:p>
    <w:p w14:paraId="0D6CAA89" w14:textId="77777777" w:rsidR="006C0CF2" w:rsidRDefault="00000000">
      <w:pPr>
        <w:spacing w:before="269" w:after="269"/>
        <w:ind w:left="120"/>
      </w:pPr>
      <w:r>
        <w:rPr>
          <w:rFonts w:ascii="Times New Roman" w:hAnsi="Times New Roman"/>
          <w:color w:val="000000"/>
        </w:rPr>
        <w:t>მისი დედა, ელეონორა, დილჰეიდთან ერთად ომში წავიდა მის ათი ათას უფროს დასთან ერთად, ხოლო ზესია, რომელიც ჯერ კიდევ ძალიან პატარა იყო, აქ მარტო დარჩა მათ დასალოდინად.</w:t>
      </w:r>
    </w:p>
    <w:p w14:paraId="1CD701D2" w14:textId="77777777" w:rsidR="006C0CF2" w:rsidRDefault="00000000">
      <w:pPr>
        <w:spacing w:before="269" w:after="269"/>
        <w:ind w:left="120"/>
      </w:pPr>
      <w:r>
        <w:rPr>
          <w:rFonts w:ascii="Times New Roman" w:hAnsi="Times New Roman"/>
          <w:color w:val="000000"/>
        </w:rPr>
        <w:t>ელეონორა ზესიას დაჰპირდა, რომ დაბრუნდებოდა, ამიტომ მათ სახლს უნდა მიხედოს და კარგი გოგოსავით დალოდებოდა დედისა და დების დაბრუნებას. ფიქრობდა, რომ დილის დადგომისას ისევ მათ ღიმილს დაინახავდა, ამიტომ თვალები მაგრად დახუჭა და, როგორც ყოველთვის, ჩაეძინა.</w:t>
      </w:r>
    </w:p>
    <w:p w14:paraId="7F6D83AB" w14:textId="77777777" w:rsidR="006C0CF2" w:rsidRDefault="00000000">
      <w:pPr>
        <w:spacing w:before="269" w:after="269"/>
        <w:ind w:left="120"/>
      </w:pPr>
      <w:r>
        <w:rPr>
          <w:rFonts w:ascii="Times New Roman" w:hAnsi="Times New Roman"/>
          <w:color w:val="000000"/>
        </w:rPr>
        <w:t>ნახევრად ძილში ზესიამ სიზმარი ნახა, რომელშიც ბოროტმა ურჩხულმა ერთმანეთის მიყოლებით მოკლა დედამისი და დები. დედამისმა ზესიას სახელი დაიყვირა და მიწაზე დაეცა.</w:t>
      </w:r>
    </w:p>
    <w:p w14:paraId="276121AC" w14:textId="77777777" w:rsidR="006C0CF2" w:rsidRDefault="00000000">
      <w:pPr>
        <w:spacing w:before="269" w:after="269"/>
        <w:ind w:left="120"/>
      </w:pPr>
      <w:r>
        <w:rPr>
          <w:rFonts w:ascii="Times New Roman" w:hAnsi="Times New Roman"/>
          <w:color w:val="000000"/>
        </w:rPr>
        <w:t>- დედა.</w:t>
      </w:r>
    </w:p>
    <w:p w14:paraId="54558259" w14:textId="77777777" w:rsidR="006C0CF2" w:rsidRDefault="00000000">
      <w:pPr>
        <w:spacing w:before="269" w:after="269"/>
        <w:ind w:left="120"/>
      </w:pPr>
      <w:r>
        <w:rPr>
          <w:rFonts w:ascii="Times New Roman" w:hAnsi="Times New Roman"/>
          <w:color w:val="000000"/>
        </w:rPr>
        <w:t>უეცრად ზესია გამოფხიზლდა და მუშტი წმინდა წყლის სფეროს დაარტყა, თითქოს უსაქმოდ ჯდომა აღარ შეეძლო. თუმცა, სფეროს დამცავი ბარიერი ძლიერი იყო. ზესია იარაღის გარეშე მის გატეხვას ვერ შეძლებდა.</w:t>
      </w:r>
    </w:p>
    <w:p w14:paraId="6F767961" w14:textId="77777777" w:rsidR="006C0CF2" w:rsidRDefault="00000000">
      <w:pPr>
        <w:spacing w:before="269" w:after="269"/>
        <w:ind w:left="120"/>
      </w:pPr>
      <w:r>
        <w:rPr>
          <w:rFonts w:ascii="Times New Roman" w:hAnsi="Times New Roman"/>
          <w:color w:val="000000"/>
        </w:rPr>
        <w:t>— …პატარა და…</w:t>
      </w:r>
    </w:p>
    <w:p w14:paraId="2F1B7168" w14:textId="77777777" w:rsidR="006C0CF2" w:rsidRDefault="00000000">
      <w:pPr>
        <w:spacing w:before="269" w:after="269"/>
        <w:ind w:left="120"/>
      </w:pPr>
      <w:r>
        <w:rPr>
          <w:rFonts w:ascii="Times New Roman" w:hAnsi="Times New Roman"/>
          <w:color w:val="000000"/>
        </w:rPr>
        <w:t>ზესია ისევ და ისევ ურტყამდა მუშტს და მისი მთელი სხეულიდან თანდათანობით ძლიერი მაგიური ძალა იღვრებოდა. ის ცდილობდა გამოევლინა ის ძალა, რომელიც მისმა უფროსმა დებმა წლების განმავლობაში შეიძინეს.</w:t>
      </w:r>
    </w:p>
    <w:p w14:paraId="4ADA5D4D" w14:textId="77777777" w:rsidR="006C0CF2" w:rsidRDefault="00000000">
      <w:pPr>
        <w:spacing w:before="269" w:after="269"/>
        <w:ind w:left="120"/>
      </w:pPr>
      <w:r>
        <w:rPr>
          <w:rFonts w:ascii="Times New Roman" w:hAnsi="Times New Roman"/>
          <w:color w:val="000000"/>
        </w:rPr>
        <w:t>— ...მე ... უნდა წავიდე…</w:t>
      </w:r>
    </w:p>
    <w:p w14:paraId="363A277E" w14:textId="77777777" w:rsidR="006C0CF2" w:rsidRDefault="00000000">
      <w:pPr>
        <w:spacing w:before="269" w:after="269"/>
        <w:ind w:left="120"/>
      </w:pPr>
      <w:r>
        <w:rPr>
          <w:rFonts w:ascii="Times New Roman" w:hAnsi="Times New Roman"/>
          <w:color w:val="000000"/>
        </w:rPr>
        <w:t>ბარიერი ჩამოინგრა და წყალი გადმოვიდა. ზესია სწრაფად გადმოხტა წმინდა წყლის სფეროდან და შიშველი ფეხებით იატაკზე დადგა. ამის შემდეგ გასასვლელისკენ გაიქცა, მაგრამ შემდეგ მსუბუქი კაკუნი გაისმა. იმ ადგილას, სადაც ზესია უნდა ყოფილიყო, ხაფანგი იყო დამონტაჟებული, რათა ამ ობიექტში შესვლა არ შეეშალათ. ისარი პირდაპირ მის სახეში გაფრინდა. თუმცა, სანამ გოგონას თვალს გაუკრავდა, ისარი მოულოდნელად გაჩერდა.</w:t>
      </w:r>
    </w:p>
    <w:p w14:paraId="7009E26A" w14:textId="77777777" w:rsidR="006C0CF2" w:rsidRDefault="00000000">
      <w:pPr>
        <w:spacing w:before="269" w:after="269"/>
        <w:ind w:left="120"/>
      </w:pPr>
      <w:r>
        <w:rPr>
          <w:rFonts w:ascii="Times New Roman" w:hAnsi="Times New Roman"/>
          <w:color w:val="000000"/>
        </w:rPr>
        <w:t>- ჰმ, წმინდა წყლის სფერო გატეხე? ძალიან პერსპექტიულია.</w:t>
      </w:r>
    </w:p>
    <w:p w14:paraId="463FEDF3" w14:textId="77777777" w:rsidR="006C0CF2" w:rsidRDefault="00000000">
      <w:pPr>
        <w:spacing w:before="269" w:after="269"/>
        <w:ind w:left="120"/>
      </w:pPr>
      <w:r>
        <w:rPr>
          <w:rFonts w:ascii="Times New Roman" w:hAnsi="Times New Roman"/>
          <w:color w:val="000000"/>
        </w:rPr>
        <w:lastRenderedPageBreak/>
        <w:t>ზესიას წინ ტელეპორტირებისას ანოსმა ისარი დაიჭირა. მან შენიშნა ზესიას მოძრაობა „გაიზას“ კაუჭიანი მაგიური ხაზების გასწვრივ.</w:t>
      </w:r>
    </w:p>
    <w:p w14:paraId="1D985D6B" w14:textId="77777777" w:rsidR="006C0CF2" w:rsidRDefault="00000000">
      <w:pPr>
        <w:spacing w:before="269" w:after="269"/>
        <w:ind w:left="120"/>
      </w:pPr>
      <w:r>
        <w:rPr>
          <w:rFonts w:ascii="Times New Roman" w:hAnsi="Times New Roman"/>
          <w:color w:val="000000"/>
        </w:rPr>
        <w:t>- ზესია!</w:t>
      </w:r>
    </w:p>
    <w:p w14:paraId="7944990D" w14:textId="77777777" w:rsidR="006C0CF2" w:rsidRDefault="00000000">
      <w:pPr>
        <w:spacing w:before="269" w:after="269"/>
        <w:ind w:left="120"/>
      </w:pPr>
      <w:r>
        <w:rPr>
          <w:rFonts w:ascii="Times New Roman" w:hAnsi="Times New Roman"/>
          <w:color w:val="000000"/>
        </w:rPr>
        <w:t>ელეონორა, რომელიც ასევე აქ იყო ტელეპორტირებული, მისკენ გაიქცა, სახე შეეცვალა, დაიჩოქა და ზესიას ჩაეხუტა.</w:t>
      </w:r>
    </w:p>
    <w:p w14:paraId="57B076FD" w14:textId="77777777" w:rsidR="006C0CF2" w:rsidRDefault="00000000">
      <w:pPr>
        <w:spacing w:before="269" w:after="269"/>
        <w:ind w:left="120"/>
      </w:pPr>
      <w:r>
        <w:rPr>
          <w:rFonts w:ascii="Times New Roman" w:hAnsi="Times New Roman"/>
          <w:color w:val="000000"/>
        </w:rPr>
        <w:t>- მაპატიე... მაპატიე, ზესია. დილით მინდოდა წამომეყვანა, რადგან ჯერ კიდევ გეძინა... მაპატიე, უნდა გამეღვიძებინე...</w:t>
      </w:r>
    </w:p>
    <w:p w14:paraId="27D1BE13" w14:textId="77777777" w:rsidR="006C0CF2" w:rsidRDefault="00000000">
      <w:pPr>
        <w:spacing w:before="269" w:after="269"/>
        <w:ind w:left="120"/>
      </w:pPr>
      <w:r>
        <w:rPr>
          <w:rFonts w:ascii="Times New Roman" w:hAnsi="Times New Roman"/>
          <w:color w:val="000000"/>
        </w:rPr>
        <w:t>ელეონორამ დამნაშავედ ცნო და ზესიამ ნაზად მოჰხვია ხელი დედას თავზე.</w:t>
      </w:r>
    </w:p>
    <w:p w14:paraId="3475A38A" w14:textId="77777777" w:rsidR="006C0CF2" w:rsidRDefault="00000000">
      <w:pPr>
        <w:spacing w:before="269" w:after="269"/>
        <w:ind w:left="120"/>
      </w:pPr>
      <w:r>
        <w:rPr>
          <w:rFonts w:ascii="Times New Roman" w:hAnsi="Times New Roman"/>
          <w:color w:val="000000"/>
        </w:rPr>
        <w:t>— …ყველაფერი კარგადაა… დედა…</w:t>
      </w:r>
    </w:p>
    <w:p w14:paraId="200FA74C" w14:textId="77777777" w:rsidR="006C0CF2" w:rsidRDefault="00000000">
      <w:pPr>
        <w:spacing w:before="269" w:after="269"/>
        <w:ind w:left="120"/>
      </w:pPr>
      <w:r>
        <w:rPr>
          <w:rFonts w:ascii="Times New Roman" w:hAnsi="Times New Roman"/>
          <w:color w:val="000000"/>
        </w:rPr>
        <w:t>ელეონორას გაოცებისგან თვალები გაუფართოვდა.</w:t>
      </w:r>
    </w:p>
    <w:p w14:paraId="1391D100" w14:textId="77777777" w:rsidR="006C0CF2" w:rsidRDefault="00000000">
      <w:pPr>
        <w:spacing w:before="269" w:after="269"/>
        <w:ind w:left="120"/>
      </w:pPr>
      <w:r>
        <w:rPr>
          <w:rFonts w:ascii="Times New Roman" w:hAnsi="Times New Roman"/>
          <w:color w:val="000000"/>
        </w:rPr>
        <w:t>— …სად… არიან ბოროტმოქმედები?.. მე… დავამარცხებ მათ… და შენ და შენი დები… გაიღიმებთ…</w:t>
      </w:r>
    </w:p>
    <w:p w14:paraId="5C0B9DED" w14:textId="77777777" w:rsidR="006C0CF2" w:rsidRDefault="00000000">
      <w:pPr>
        <w:spacing w:before="269" w:after="269"/>
        <w:ind w:left="120"/>
      </w:pPr>
      <w:r>
        <w:rPr>
          <w:rFonts w:ascii="Times New Roman" w:hAnsi="Times New Roman"/>
          <w:color w:val="000000"/>
        </w:rPr>
        <w:t>ელეონორა გაოცდა და თვალებიდან ცრემლები წამოუვიდა. მიხვდა, რატომ გატეხა ზესიამ წმინდა წყლის სფერო.</w:t>
      </w:r>
    </w:p>
    <w:p w14:paraId="44B67E64" w14:textId="77777777" w:rsidR="006C0CF2" w:rsidRDefault="00000000">
      <w:pPr>
        <w:spacing w:before="269" w:after="269"/>
        <w:ind w:left="120"/>
      </w:pPr>
      <w:r>
        <w:rPr>
          <w:rFonts w:ascii="Times New Roman" w:hAnsi="Times New Roman"/>
          <w:color w:val="000000"/>
        </w:rPr>
        <w:t>- კი. მაგრამ ნუ ღელავ. ომი დამთავრდა და შენი დები ყველა ცოცხლები და ჯანმრთელები არიან. ანოსმა გადაგვარჩინა.</w:t>
      </w:r>
    </w:p>
    <w:p w14:paraId="281B8E62" w14:textId="77777777" w:rsidR="006C0CF2" w:rsidRDefault="00000000">
      <w:pPr>
        <w:spacing w:before="269" w:after="269"/>
        <w:ind w:left="120"/>
      </w:pPr>
      <w:r>
        <w:rPr>
          <w:rFonts w:ascii="Times New Roman" w:hAnsi="Times New Roman"/>
          <w:color w:val="000000"/>
        </w:rPr>
        <w:t>დედის მკლავებში მყოფმა ზესიამ მის წინ მდგომ ანოსს გახედა.</w:t>
      </w:r>
    </w:p>
    <w:p w14:paraId="44320717" w14:textId="77777777" w:rsidR="006C0CF2" w:rsidRDefault="00000000">
      <w:pPr>
        <w:spacing w:before="269" w:after="269"/>
        <w:ind w:left="120"/>
      </w:pPr>
      <w:r>
        <w:rPr>
          <w:rFonts w:ascii="Times New Roman" w:hAnsi="Times New Roman"/>
          <w:color w:val="000000"/>
        </w:rPr>
        <w:t>— …ანოს… შენ გადაარჩინე… დედა?…</w:t>
      </w:r>
    </w:p>
    <w:p w14:paraId="4E46CDC1" w14:textId="77777777" w:rsidR="006C0CF2" w:rsidRDefault="00000000">
      <w:pPr>
        <w:spacing w:before="269" w:after="269"/>
        <w:ind w:left="120"/>
      </w:pPr>
      <w:r>
        <w:rPr>
          <w:rFonts w:ascii="Times New Roman" w:hAnsi="Times New Roman"/>
          <w:color w:val="000000"/>
        </w:rPr>
        <w:t>- მართალია. ანოსი დემონთა მბრძანებელია და ყველა ბოროტმოქმედი ნამსხვრევებად აქცია. ბოლოს და ბოლოს, დემონთა მბრძანებელი ძლიერია.</w:t>
      </w:r>
    </w:p>
    <w:p w14:paraId="0D503B22" w14:textId="77777777" w:rsidR="006C0CF2" w:rsidRDefault="00000000">
      <w:pPr>
        <w:spacing w:before="269" w:after="269"/>
        <w:ind w:left="120"/>
      </w:pPr>
      <w:r>
        <w:rPr>
          <w:rFonts w:ascii="Times New Roman" w:hAnsi="Times New Roman"/>
          <w:color w:val="000000"/>
        </w:rPr>
        <w:t>— ...და მეც... დემონთა მბრძანებელი გავხდები?..</w:t>
      </w:r>
    </w:p>
    <w:p w14:paraId="59F94EE8" w14:textId="77777777" w:rsidR="006C0CF2" w:rsidRDefault="00000000">
      <w:pPr>
        <w:spacing w:before="269" w:after="269"/>
        <w:ind w:left="120"/>
      </w:pPr>
      <w:r>
        <w:rPr>
          <w:rFonts w:ascii="Times New Roman" w:hAnsi="Times New Roman"/>
          <w:color w:val="000000"/>
        </w:rPr>
        <w:t>- ჰა?..</w:t>
      </w:r>
    </w:p>
    <w:p w14:paraId="4C550607" w14:textId="77777777" w:rsidR="006C0CF2" w:rsidRDefault="00000000">
      <w:pPr>
        <w:spacing w:before="269" w:after="269"/>
        <w:ind w:left="120"/>
      </w:pPr>
      <w:r>
        <w:rPr>
          <w:rFonts w:ascii="Times New Roman" w:hAnsi="Times New Roman"/>
          <w:color w:val="000000"/>
        </w:rPr>
        <w:t>— ...შენ გადაგარჩინა... დემონთა მბრძანებელმა... მინდა... დედაჩემმა... ყოველთვის... გაიღიმოს...</w:t>
      </w:r>
    </w:p>
    <w:p w14:paraId="74D51C06" w14:textId="77777777" w:rsidR="006C0CF2" w:rsidRDefault="00000000">
      <w:pPr>
        <w:spacing w:before="269" w:after="269"/>
        <w:ind w:left="120"/>
      </w:pPr>
      <w:r>
        <w:rPr>
          <w:rFonts w:ascii="Times New Roman" w:hAnsi="Times New Roman"/>
          <w:color w:val="000000"/>
        </w:rPr>
        <w:t>— ...კარგი... შენ დემონი არ ხარ, ზესია, მაგრამ მაინც გმირი ხარ, ასე რომ, ყველაფერი კარგადაა.</w:t>
      </w:r>
    </w:p>
    <w:p w14:paraId="2EA0F815" w14:textId="77777777" w:rsidR="006C0CF2" w:rsidRDefault="00000000">
      <w:pPr>
        <w:spacing w:before="269" w:after="269"/>
        <w:ind w:left="120"/>
      </w:pPr>
      <w:r>
        <w:rPr>
          <w:rFonts w:ascii="Times New Roman" w:hAnsi="Times New Roman"/>
          <w:color w:val="000000"/>
        </w:rPr>
        <w:t>- შენ თქვი... რომ ლედუ... ლაო და... ხაია... ვერ შეძლებდნენ... ჩვენს გადარჩენას...</w:t>
      </w:r>
    </w:p>
    <w:p w14:paraId="705A18AA" w14:textId="77777777" w:rsidR="006C0CF2" w:rsidRDefault="00000000">
      <w:pPr>
        <w:spacing w:before="269" w:after="269"/>
        <w:ind w:left="120"/>
      </w:pPr>
      <w:r>
        <w:rPr>
          <w:rFonts w:ascii="Times New Roman" w:hAnsi="Times New Roman"/>
          <w:color w:val="000000"/>
        </w:rPr>
        <w:lastRenderedPageBreak/>
        <w:t>ზესიამ თავი დახარა. მაგრამ შემდეგ ანოსმა თქვა:</w:t>
      </w:r>
    </w:p>
    <w:p w14:paraId="4B712632" w14:textId="77777777" w:rsidR="006C0CF2" w:rsidRDefault="00000000">
      <w:pPr>
        <w:spacing w:before="269" w:after="269"/>
        <w:ind w:left="120"/>
      </w:pPr>
      <w:r>
        <w:rPr>
          <w:rFonts w:ascii="Times New Roman" w:hAnsi="Times New Roman"/>
          <w:color w:val="000000"/>
        </w:rPr>
        <w:t>- რას ამბობ. ის, რომ დემონი არ ხარ, არ ნიშნავს, რომ დემონთა მბრძანებელი ვერ გახდები. თუ ასე ძალიან გაინტერესებს, რატომ არ მოდიხარ დემონთა მბრძანებლის აკადემიაში?</w:t>
      </w:r>
    </w:p>
    <w:p w14:paraId="4ED3307E" w14:textId="77777777" w:rsidR="006C0CF2" w:rsidRDefault="00000000">
      <w:pPr>
        <w:spacing w:before="269" w:after="269"/>
        <w:ind w:left="120"/>
      </w:pPr>
      <w:r>
        <w:rPr>
          <w:rFonts w:ascii="Times New Roman" w:hAnsi="Times New Roman"/>
          <w:color w:val="000000"/>
        </w:rPr>
        <w:t>პატარა ზესიას სახეზე ნათელი და მხიარული ღიმილი გადაეფინა.</w:t>
      </w:r>
    </w:p>
    <w:sectPr w:rsidR="006C0CF2">
      <w:pgSz w:w="11907" w:h="16839"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AE0B66" w14:textId="77777777" w:rsidR="00E70BFD" w:rsidRDefault="00E70BFD" w:rsidP="007F53E7">
      <w:pPr>
        <w:spacing w:after="0" w:line="240" w:lineRule="auto"/>
      </w:pPr>
      <w:r>
        <w:separator/>
      </w:r>
    </w:p>
  </w:endnote>
  <w:endnote w:type="continuationSeparator" w:id="0">
    <w:p w14:paraId="1C72C8CA" w14:textId="77777777" w:rsidR="00E70BFD" w:rsidRDefault="00E70BFD" w:rsidP="007F53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581A8" w14:textId="77777777" w:rsidR="00E70BFD" w:rsidRDefault="00E70BFD" w:rsidP="007F53E7">
      <w:pPr>
        <w:spacing w:after="0" w:line="240" w:lineRule="auto"/>
      </w:pPr>
      <w:r>
        <w:separator/>
      </w:r>
    </w:p>
  </w:footnote>
  <w:footnote w:type="continuationSeparator" w:id="0">
    <w:p w14:paraId="367DDB0E" w14:textId="77777777" w:rsidR="00E70BFD" w:rsidRDefault="00E70BFD" w:rsidP="007F53E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useWord2013TrackBottomHyphenation" w:uri="http://schemas.microsoft.com/office/word" w:val="1"/>
  </w:compat>
  <w:rsids>
    <w:rsidRoot w:val="006C0CF2"/>
    <w:rsid w:val="000722C3"/>
    <w:rsid w:val="00166545"/>
    <w:rsid w:val="00360074"/>
    <w:rsid w:val="00607875"/>
    <w:rsid w:val="0062425C"/>
    <w:rsid w:val="006C0CF2"/>
    <w:rsid w:val="007F53E7"/>
    <w:rsid w:val="00A14BB5"/>
    <w:rsid w:val="00B00AB7"/>
    <w:rsid w:val="00B21457"/>
    <w:rsid w:val="00B82654"/>
    <w:rsid w:val="00BE6B4C"/>
    <w:rsid w:val="00C87025"/>
    <w:rsid w:val="00E70B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FB596"/>
  <w15:docId w15:val="{2AB88A76-7C13-4D1B-A9B6-DF2EE5DAB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k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semiHidden="1" w:unhideWhenUsed="1"/>
    <w:lsdException w:name="Intense Emphasis" w:semiHidden="1" w:unhideWhenUsed="1"/>
    <w:lsdException w:name="Subtle Reference" w:semiHidden="1" w:unhideWhenUsed="1"/>
    <w:lsdException w:name="Intense Reference" w:semiHidden="1" w:unhideWhenUsed="1"/>
    <w:lsdException w:name="Book Title" w:semiHidden="1" w:unhideWhenUsed="1"/>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3277"/>
  </w:style>
  <w:style w:type="paragraph" w:styleId="Heading1">
    <w:name w:val="heading 1"/>
    <w:basedOn w:val="Normal"/>
    <w:next w:val="Normal"/>
    <w:link w:val="Heading1Char"/>
    <w:uiPriority w:val="9"/>
    <w:qFormat/>
    <w:rsid w:val="00841CD9"/>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841CD9"/>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841CD9"/>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841CD9"/>
    <w:pPr>
      <w:keepNext/>
      <w:keepLines/>
      <w:spacing w:before="20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1CD9"/>
    <w:pPr>
      <w:tabs>
        <w:tab w:val="center" w:pos="4680"/>
        <w:tab w:val="right" w:pos="9360"/>
      </w:tabs>
    </w:pPr>
  </w:style>
  <w:style w:type="character" w:customStyle="1" w:styleId="HeaderChar">
    <w:name w:val="Header Char"/>
    <w:basedOn w:val="DefaultParagraphFont"/>
    <w:link w:val="Header"/>
    <w:uiPriority w:val="99"/>
    <w:rsid w:val="00841CD9"/>
  </w:style>
  <w:style w:type="character" w:customStyle="1" w:styleId="Heading1Char">
    <w:name w:val="Heading 1 Char"/>
    <w:basedOn w:val="DefaultParagraphFont"/>
    <w:link w:val="Heading1"/>
    <w:uiPriority w:val="9"/>
    <w:rsid w:val="00841CD9"/>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841CD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841CD9"/>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841CD9"/>
    <w:rPr>
      <w:rFonts w:asciiTheme="majorHAnsi" w:eastAsiaTheme="majorEastAsia" w:hAnsiTheme="majorHAnsi" w:cstheme="majorBidi"/>
      <w:b/>
      <w:bCs/>
      <w:i/>
      <w:iCs/>
      <w:color w:val="4472C4" w:themeColor="accent1"/>
    </w:rPr>
  </w:style>
  <w:style w:type="paragraph" w:styleId="NormalIndent">
    <w:name w:val="Normal Indent"/>
    <w:basedOn w:val="Normal"/>
    <w:uiPriority w:val="99"/>
    <w:unhideWhenUsed/>
    <w:rsid w:val="00841CD9"/>
    <w:pPr>
      <w:ind w:left="720"/>
    </w:pPr>
  </w:style>
  <w:style w:type="paragraph" w:styleId="Subtitle">
    <w:name w:val="Subtitle"/>
    <w:basedOn w:val="Normal"/>
    <w:next w:val="Normal"/>
    <w:link w:val="SubtitleChar"/>
    <w:uiPriority w:val="11"/>
    <w:qFormat/>
    <w:rsid w:val="00841CD9"/>
    <w:pPr>
      <w:numPr>
        <w:ilvl w:val="1"/>
      </w:numPr>
      <w:ind w:left="86"/>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841CD9"/>
    <w:rPr>
      <w:rFonts w:asciiTheme="majorHAnsi" w:eastAsiaTheme="majorEastAsia" w:hAnsiTheme="majorHAnsi" w:cstheme="majorBidi"/>
      <w:i/>
      <w:iCs/>
      <w:color w:val="4472C4" w:themeColor="accent1"/>
      <w:spacing w:val="15"/>
      <w:sz w:val="24"/>
      <w:szCs w:val="24"/>
    </w:rPr>
  </w:style>
  <w:style w:type="paragraph" w:styleId="Title">
    <w:name w:val="Title"/>
    <w:basedOn w:val="Normal"/>
    <w:next w:val="Normal"/>
    <w:link w:val="TitleChar"/>
    <w:uiPriority w:val="10"/>
    <w:qFormat/>
    <w:rsid w:val="00841CD9"/>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841CD9"/>
    <w:rPr>
      <w:rFonts w:asciiTheme="majorHAnsi" w:eastAsiaTheme="majorEastAsia" w:hAnsiTheme="majorHAnsi" w:cstheme="majorBidi"/>
      <w:color w:val="323E4F" w:themeColor="text2" w:themeShade="BF"/>
      <w:spacing w:val="5"/>
      <w:kern w:val="28"/>
      <w:sz w:val="52"/>
      <w:szCs w:val="52"/>
    </w:rPr>
  </w:style>
  <w:style w:type="character" w:styleId="Emphasis">
    <w:name w:val="Emphasis"/>
    <w:basedOn w:val="DefaultParagraphFont"/>
    <w:uiPriority w:val="20"/>
    <w:qFormat/>
    <w:rsid w:val="00D1197D"/>
    <w:rPr>
      <w:i/>
      <w:iCs/>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semiHidden/>
    <w:unhideWhenUsed/>
    <w:qFormat/>
    <w:rsid w:val="007109C0"/>
    <w:pPr>
      <w:spacing w:line="240" w:lineRule="auto"/>
    </w:pPr>
    <w:rPr>
      <w:b/>
      <w:bCs/>
      <w:color w:val="4472C4" w:themeColor="accent1"/>
      <w:sz w:val="18"/>
      <w:szCs w:val="18"/>
    </w:rPr>
  </w:style>
  <w:style w:type="character" w:styleId="UnresolvedMention">
    <w:name w:val="Unresolved Mention"/>
    <w:basedOn w:val="DefaultParagraphFont"/>
    <w:uiPriority w:val="99"/>
    <w:semiHidden/>
    <w:unhideWhenUsed/>
    <w:rsid w:val="00607875"/>
    <w:rPr>
      <w:color w:val="605E5C"/>
      <w:shd w:val="clear" w:color="auto" w:fill="E1DFDD"/>
    </w:rPr>
  </w:style>
  <w:style w:type="paragraph" w:styleId="Footer">
    <w:name w:val="footer"/>
    <w:basedOn w:val="Normal"/>
    <w:link w:val="FooterChar"/>
    <w:uiPriority w:val="99"/>
    <w:unhideWhenUsed/>
    <w:rsid w:val="007F53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53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327</Pages>
  <Words>64773</Words>
  <Characters>369211</Characters>
  <Application>Microsoft Office Word</Application>
  <DocSecurity>0</DocSecurity>
  <Lines>3076</Lines>
  <Paragraphs>866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Luke</cp:lastModifiedBy>
  <cp:revision>8</cp:revision>
  <dcterms:created xsi:type="dcterms:W3CDTF">2025-05-31T12:47:00Z</dcterms:created>
  <dcterms:modified xsi:type="dcterms:W3CDTF">2025-05-31T14:25:00Z</dcterms:modified>
</cp:coreProperties>
</file>