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5AB37" w14:textId="77777777" w:rsidR="004205F8" w:rsidRDefault="00000000">
      <w:pPr>
        <w:spacing w:after="0"/>
        <w:ind w:left="120"/>
      </w:pPr>
      <w:r>
        <w:rPr>
          <w:rFonts w:ascii="Times New Roman" w:hAnsi="Times New Roman"/>
          <w:color w:val="000000"/>
        </w:rPr>
        <w:t xml:space="preserve"> </w:t>
      </w:r>
      <w:r>
        <w:rPr>
          <w:noProof/>
        </w:rPr>
        <w:drawing>
          <wp:inline distT="0" distB="0" distL="0" distR="0" wp14:anchorId="0EA177D4" wp14:editId="637EBA02">
            <wp:extent cx="5732145" cy="8131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2145" cy="8131154"/>
                    </a:xfrm>
                    <a:prstGeom prst="rect">
                      <a:avLst/>
                    </a:prstGeom>
                  </pic:spPr>
                </pic:pic>
              </a:graphicData>
            </a:graphic>
          </wp:inline>
        </w:drawing>
      </w:r>
      <w:r>
        <w:rPr>
          <w:rFonts w:ascii="Times New Roman" w:hAnsi="Times New Roman"/>
          <w:color w:val="000000"/>
        </w:rPr>
        <w:t xml:space="preserve"> </w:t>
      </w:r>
    </w:p>
    <w:p w14:paraId="4F164C19" w14:textId="77777777" w:rsidR="004205F8" w:rsidRDefault="00000000">
      <w:pPr>
        <w:spacing w:before="269" w:after="269"/>
        <w:ind w:left="120"/>
        <w:jc w:val="center"/>
      </w:pPr>
      <w:r>
        <w:rPr>
          <w:rFonts w:ascii="Times New Roman" w:hAnsi="Times New Roman"/>
          <w:color w:val="000000"/>
        </w:rPr>
        <w:lastRenderedPageBreak/>
        <w:t>სიუ</w:t>
      </w:r>
    </w:p>
    <w:p w14:paraId="2572434F" w14:textId="77777777" w:rsidR="004205F8" w:rsidRDefault="00000000">
      <w:pPr>
        <w:spacing w:before="269" w:after="269"/>
        <w:ind w:left="120"/>
        <w:jc w:val="center"/>
      </w:pPr>
      <w:r>
        <w:rPr>
          <w:rFonts w:ascii="Times New Roman" w:hAnsi="Times New Roman"/>
          <w:color w:val="000000"/>
        </w:rPr>
        <w:t>შიზუმა იოშინორი</w:t>
      </w:r>
    </w:p>
    <w:p w14:paraId="2B8CFA94" w14:textId="77777777" w:rsidR="004205F8" w:rsidRDefault="00000000">
      <w:pPr>
        <w:spacing w:before="269" w:after="269"/>
        <w:ind w:left="120"/>
        <w:jc w:val="center"/>
      </w:pPr>
      <w:r>
        <w:rPr>
          <w:rFonts w:ascii="Times New Roman" w:hAnsi="Times New Roman"/>
          <w:color w:val="000000"/>
        </w:rPr>
        <w:t xml:space="preserve">დემონ ლორდისთვის შეუფერებელი აკადემია 2: </w:t>
      </w:r>
      <w:r>
        <w:rPr>
          <w:rFonts w:ascii="Times New Roman" w:hAnsi="Times New Roman"/>
          <w:color w:val="000000"/>
        </w:rPr>
        <w:t>～</w:t>
      </w:r>
      <w:r>
        <w:rPr>
          <w:rFonts w:ascii="Times New Roman" w:hAnsi="Times New Roman"/>
          <w:color w:val="000000"/>
        </w:rPr>
        <w:t>ისტორიის ყველაზე ძლიერი წინაპრის დემონი ლორდი რეინკარნირდება და შთამომავლების სკოლაში მიდის</w:t>
      </w:r>
      <w:r>
        <w:rPr>
          <w:rFonts w:ascii="Times New Roman" w:hAnsi="Times New Roman"/>
          <w:color w:val="000000"/>
        </w:rPr>
        <w:t>～</w:t>
      </w:r>
    </w:p>
    <w:p w14:paraId="5A75C12D" w14:textId="77777777" w:rsidR="004205F8" w:rsidRDefault="00000000">
      <w:pPr>
        <w:pStyle w:val="Heading2"/>
        <w:pageBreakBefore/>
        <w:spacing w:before="180" w:after="180"/>
        <w:ind w:left="120"/>
      </w:pPr>
      <w:r>
        <w:rPr>
          <w:rFonts w:ascii="Times New Roman" w:hAnsi="Times New Roman"/>
          <w:color w:val="000000"/>
          <w:sz w:val="33"/>
        </w:rPr>
        <w:lastRenderedPageBreak/>
        <w:t>ანოტაცია</w:t>
      </w:r>
    </w:p>
    <w:p w14:paraId="7280CB23" w14:textId="77777777" w:rsidR="004205F8" w:rsidRDefault="00000000">
      <w:pPr>
        <w:spacing w:before="269" w:after="269"/>
        <w:ind w:left="120"/>
      </w:pPr>
      <w:r>
        <w:rPr>
          <w:rFonts w:ascii="Times New Roman" w:hAnsi="Times New Roman"/>
          <w:b/>
          <w:color w:val="000000"/>
        </w:rPr>
        <w:t>დაამსხვრიეთ ყველა უსამართლობა ნამსხვრევებად! გზა, რომელიც დემონთა მბრძანებელმა ტირანმა გაკვალა!! Arc 2 - "დემონთა ხმლების ტურნირი"!</w:t>
      </w:r>
    </w:p>
    <w:p w14:paraId="51FDFE37" w14:textId="77777777" w:rsidR="004205F8" w:rsidRDefault="004205F8">
      <w:pPr>
        <w:spacing w:before="269" w:after="269"/>
        <w:ind w:left="120"/>
      </w:pPr>
    </w:p>
    <w:p w14:paraId="180E719A" w14:textId="77777777" w:rsidR="004205F8" w:rsidRDefault="00000000">
      <w:pPr>
        <w:spacing w:before="269" w:after="269"/>
        <w:ind w:left="120"/>
      </w:pPr>
      <w:r>
        <w:rPr>
          <w:rFonts w:ascii="Times New Roman" w:hAnsi="Times New Roman"/>
          <w:color w:val="000000"/>
        </w:rPr>
        <w:t>შვიდი უძველესი დემონი იმპერატორიდან ერთ-ერთის, აივისის, ცრუ დემონი მბრძანებლის დემონი მსახურის კონტროლიდან გათავისუფლების შემდეგ, ანოსის ცხოვრება დროებით დამშვიდდა. ამ დროს, დემონი მბრძანებლის, დელზოგეიდის აკადემიაში ჩნდება გადაყვანილი სტუდენტი, მეტსახელად „ვირტუოზი დემონის ხმლის ოსტატი“.</w:t>
      </w:r>
    </w:p>
    <w:p w14:paraId="7D28F0D1" w14:textId="77777777" w:rsidR="004205F8" w:rsidRDefault="00000000">
      <w:pPr>
        <w:spacing w:before="269" w:after="269"/>
        <w:ind w:left="120"/>
      </w:pPr>
      <w:r>
        <w:rPr>
          <w:rFonts w:ascii="Times New Roman" w:hAnsi="Times New Roman"/>
          <w:color w:val="000000"/>
        </w:rPr>
        <w:t>ამავდროულად, ახლოვდება „დემონური ხმლების ტურნირი“, რომელიც დემონებს შორის საუკეთესო ხმლისმჭერს გამოავლენს, თუმცა რატომღაც, „უვარგისი“ ანოსი მასში მონაწილეობის კანდიდატად დასახელდა, გარდა იმისა, რომ ტრანსფერირებული სტუდენტი იყო.</w:t>
      </w:r>
    </w:p>
    <w:p w14:paraId="26AB73E5" w14:textId="77777777" w:rsidR="004205F8" w:rsidRDefault="00000000">
      <w:pPr>
        <w:spacing w:before="269" w:after="269"/>
        <w:ind w:left="120"/>
      </w:pPr>
      <w:r>
        <w:rPr>
          <w:rFonts w:ascii="Times New Roman" w:hAnsi="Times New Roman"/>
          <w:color w:val="000000"/>
        </w:rPr>
        <w:t>ეს სუსტთა შეთქმულებაა, რომლებიც უვარგისებს ზემოდან უყურებენ, თუ ცრუ დემონთა მბრძანებლის მიერ შეთხზული შეთქმულება? რაც არ უნდა მოხდეს, დემონთა მბრძანებელს მხოლოდ ერთი მოქმედების გეგმა აქვს.</w:t>
      </w:r>
    </w:p>
    <w:p w14:paraId="1A89D64F" w14:textId="77777777" w:rsidR="004205F8" w:rsidRDefault="00000000">
      <w:pPr>
        <w:spacing w:before="269" w:after="269"/>
        <w:ind w:left="120"/>
      </w:pPr>
      <w:r>
        <w:rPr>
          <w:rFonts w:ascii="Times New Roman" w:hAnsi="Times New Roman"/>
          <w:color w:val="000000"/>
        </w:rPr>
        <w:t>დაამსხვრიეთ ყველა ხრიკი და უსამართლობა, რომელიც გზას გვიღობავს! ძალადობრივი მმართველობის გზა, რომელიც ტირან-დემონმა მბრძანებელმა გაკვალა ახალ ეპოქაში! Arc 2 - „დემონური ხმლების ტურნირი“!</w:t>
      </w:r>
    </w:p>
    <w:p w14:paraId="5450FC8F" w14:textId="77777777" w:rsidR="00975372" w:rsidRDefault="00975372" w:rsidP="00975372"/>
    <w:p w14:paraId="111AE36B" w14:textId="77777777" w:rsidR="00975372" w:rsidRDefault="00975372" w:rsidP="00975372"/>
    <w:p w14:paraId="5C56B850" w14:textId="77777777" w:rsidR="00975372" w:rsidRDefault="00975372" w:rsidP="00975372"/>
    <w:p w14:paraId="750F35BC" w14:textId="77777777" w:rsidR="00975372" w:rsidRDefault="00975372" w:rsidP="00975372"/>
    <w:p w14:paraId="45130936" w14:textId="77777777" w:rsidR="00975372" w:rsidRDefault="00975372" w:rsidP="00975372"/>
    <w:p w14:paraId="0D39A223" w14:textId="77777777" w:rsidR="00975372" w:rsidRDefault="00975372" w:rsidP="00975372"/>
    <w:p w14:paraId="68DD9445" w14:textId="77777777" w:rsidR="00975372" w:rsidRDefault="00975372" w:rsidP="00975372"/>
    <w:p w14:paraId="40040B65" w14:textId="77777777" w:rsidR="00975372" w:rsidRDefault="00975372" w:rsidP="00975372"/>
    <w:p w14:paraId="11D10D21" w14:textId="77777777" w:rsidR="00975372" w:rsidRDefault="00975372" w:rsidP="00975372"/>
    <w:p w14:paraId="1920261B" w14:textId="77777777" w:rsidR="00975372" w:rsidRDefault="00975372" w:rsidP="00975372"/>
    <w:p w14:paraId="413408C1" w14:textId="77777777" w:rsidR="00975372" w:rsidRDefault="00975372" w:rsidP="00975372"/>
    <w:p w14:paraId="01978119" w14:textId="6E44DBA5" w:rsidR="00B9094D" w:rsidRPr="00203B55" w:rsidRDefault="00203B55" w:rsidP="00203B55">
      <w:pPr>
        <w:jc w:val="center"/>
        <w:rPr>
          <w:sz w:val="28"/>
          <w:szCs w:val="28"/>
        </w:rPr>
      </w:pPr>
      <w:r w:rsidRPr="00203B55">
        <w:rPr>
          <w:sz w:val="28"/>
          <w:szCs w:val="28"/>
        </w:rPr>
        <w:lastRenderedPageBreak/>
        <w:t>დემონთა აკადემიისთვის შეუფერებელი - ტომი 2</w:t>
      </w:r>
    </w:p>
    <w:p w14:paraId="40E84092" w14:textId="7FE4A4E9" w:rsidR="00975372" w:rsidRDefault="00975372" w:rsidP="00975372">
      <w:hyperlink w:anchor="_§_პროლოგი._~დემონ" w:history="1">
        <w:r w:rsidRPr="00975372">
          <w:rPr>
            <w:rStyle w:val="Hyperlink"/>
          </w:rPr>
          <w:t>§ პროლოგი. ~დემონ მბრძანებლის მარჯვენა~</w:t>
        </w:r>
      </w:hyperlink>
    </w:p>
    <w:p w14:paraId="50D6ECA4" w14:textId="6BC53008" w:rsidR="00975372" w:rsidRDefault="00975372" w:rsidP="00975372">
      <w:hyperlink w:anchor="_§_1._ერთიანობა" w:history="1">
        <w:r w:rsidRPr="00975372">
          <w:rPr>
            <w:rStyle w:val="Hyperlink"/>
          </w:rPr>
          <w:t>§ 1. ერთიანობა</w:t>
        </w:r>
      </w:hyperlink>
    </w:p>
    <w:p w14:paraId="0925E7ED" w14:textId="764737BB" w:rsidR="00975372" w:rsidRDefault="00975372" w:rsidP="00975372">
      <w:hyperlink w:anchor="_§_2._კავშირი" w:history="1">
        <w:r w:rsidRPr="00975372">
          <w:rPr>
            <w:rStyle w:val="Hyperlink"/>
          </w:rPr>
          <w:t>§ 2. კავშირი</w:t>
        </w:r>
      </w:hyperlink>
    </w:p>
    <w:p w14:paraId="075490A4" w14:textId="3123A953" w:rsidR="00975372" w:rsidRDefault="00975372" w:rsidP="00975372">
      <w:hyperlink w:anchor="_§_3._დემონური" w:history="1">
        <w:r w:rsidRPr="00975372">
          <w:rPr>
            <w:rStyle w:val="Hyperlink"/>
          </w:rPr>
          <w:t>§ 3. დემონური ხმლის ნახევარი</w:t>
        </w:r>
      </w:hyperlink>
    </w:p>
    <w:p w14:paraId="2F850B6B" w14:textId="2AE8EBF2" w:rsidR="00975372" w:rsidRDefault="00975372" w:rsidP="00975372">
      <w:hyperlink w:anchor="_§_4._ვირტუოზი" w:history="1">
        <w:r w:rsidRPr="00975372">
          <w:rPr>
            <w:rStyle w:val="Hyperlink"/>
          </w:rPr>
          <w:t>§ 4. ვირტუოზი დემონური ხმლების ოსტატი</w:t>
        </w:r>
      </w:hyperlink>
    </w:p>
    <w:p w14:paraId="3EA98C93" w14:textId="03FCEC37" w:rsidR="00975372" w:rsidRDefault="00975372" w:rsidP="00975372">
      <w:hyperlink w:anchor="_§_5._დემონური" w:history="1">
        <w:r w:rsidRPr="00975372">
          <w:rPr>
            <w:rStyle w:val="Hyperlink"/>
          </w:rPr>
          <w:t>§ 5. დემონური ხმლის ტარების დიდი წვრთნა</w:t>
        </w:r>
      </w:hyperlink>
    </w:p>
    <w:p w14:paraId="49D7945F" w14:textId="7A61DA45" w:rsidR="00975372" w:rsidRDefault="00975372" w:rsidP="00975372">
      <w:hyperlink w:anchor="_§_6._რეის" w:history="1">
        <w:r w:rsidRPr="00975372">
          <w:rPr>
            <w:rStyle w:val="Hyperlink"/>
          </w:rPr>
          <w:t>§ 6. რეის ძალა</w:t>
        </w:r>
      </w:hyperlink>
    </w:p>
    <w:p w14:paraId="6292C136" w14:textId="6674F615" w:rsidR="00975372" w:rsidRDefault="00975372" w:rsidP="00975372">
      <w:hyperlink w:anchor="_§_7._შეტაკება" w:history="1">
        <w:r w:rsidRPr="00975372">
          <w:rPr>
            <w:rStyle w:val="Hyperlink"/>
          </w:rPr>
          <w:t>§ 7. შეტაკება</w:t>
        </w:r>
      </w:hyperlink>
    </w:p>
    <w:p w14:paraId="2A7FB99D" w14:textId="10446DD9" w:rsidR="00975372" w:rsidRDefault="00975372" w:rsidP="00975372">
      <w:pPr>
        <w:rPr>
          <w:lang w:val="en-US"/>
        </w:rPr>
      </w:pPr>
      <w:hyperlink w:anchor="_§_8._სულიერი" w:history="1">
        <w:r w:rsidRPr="00975372">
          <w:rPr>
            <w:rStyle w:val="Hyperlink"/>
          </w:rPr>
          <w:t>§ 8. სულიერი მაგია</w:t>
        </w:r>
      </w:hyperlink>
    </w:p>
    <w:p w14:paraId="4EB50D9C" w14:textId="4EB70FCE" w:rsidR="00975372" w:rsidRDefault="00975372" w:rsidP="00975372">
      <w:pPr>
        <w:rPr>
          <w:lang w:val="en-US"/>
        </w:rPr>
      </w:pPr>
      <w:hyperlink w:anchor="_§_9._მითიური" w:history="1">
        <w:r w:rsidRPr="00975372">
          <w:rPr>
            <w:rStyle w:val="Hyperlink"/>
            <w:lang w:val="en-US"/>
          </w:rPr>
          <w:t xml:space="preserve">§ 9. </w:t>
        </w:r>
        <w:proofErr w:type="spellStart"/>
        <w:r w:rsidRPr="00975372">
          <w:rPr>
            <w:rStyle w:val="Hyperlink"/>
            <w:lang w:val="en-US"/>
          </w:rPr>
          <w:t>მითიური</w:t>
        </w:r>
        <w:proofErr w:type="spellEnd"/>
        <w:r w:rsidRPr="00975372">
          <w:rPr>
            <w:rStyle w:val="Hyperlink"/>
            <w:lang w:val="en-US"/>
          </w:rPr>
          <w:t xml:space="preserve"> </w:t>
        </w:r>
        <w:proofErr w:type="spellStart"/>
        <w:r w:rsidRPr="00975372">
          <w:rPr>
            <w:rStyle w:val="Hyperlink"/>
            <w:lang w:val="en-US"/>
          </w:rPr>
          <w:t>ხმლით</w:t>
        </w:r>
        <w:proofErr w:type="spellEnd"/>
        <w:r w:rsidRPr="00975372">
          <w:rPr>
            <w:rStyle w:val="Hyperlink"/>
            <w:lang w:val="en-US"/>
          </w:rPr>
          <w:t xml:space="preserve"> </w:t>
        </w:r>
        <w:proofErr w:type="spellStart"/>
        <w:r w:rsidRPr="00975372">
          <w:rPr>
            <w:rStyle w:val="Hyperlink"/>
            <w:lang w:val="en-US"/>
          </w:rPr>
          <w:t>ბრძოლა</w:t>
        </w:r>
        <w:proofErr w:type="spellEnd"/>
      </w:hyperlink>
    </w:p>
    <w:p w14:paraId="1C3D5C7D" w14:textId="4178B4F8" w:rsidR="00975372" w:rsidRDefault="00975372" w:rsidP="00975372">
      <w:pPr>
        <w:rPr>
          <w:lang w:val="en-US"/>
        </w:rPr>
      </w:pPr>
      <w:hyperlink w:anchor="_§_10._დემონთა" w:history="1">
        <w:r w:rsidRPr="00975372">
          <w:rPr>
            <w:rStyle w:val="Hyperlink"/>
            <w:lang w:val="en-US"/>
          </w:rPr>
          <w:t xml:space="preserve">§ 10. </w:t>
        </w:r>
        <w:proofErr w:type="spellStart"/>
        <w:r w:rsidRPr="00975372">
          <w:rPr>
            <w:rStyle w:val="Hyperlink"/>
            <w:lang w:val="en-US"/>
          </w:rPr>
          <w:t>დემონთა</w:t>
        </w:r>
        <w:proofErr w:type="spellEnd"/>
        <w:r w:rsidRPr="00975372">
          <w:rPr>
            <w:rStyle w:val="Hyperlink"/>
            <w:lang w:val="en-US"/>
          </w:rPr>
          <w:t xml:space="preserve"> </w:t>
        </w:r>
        <w:proofErr w:type="spellStart"/>
        <w:r w:rsidRPr="00975372">
          <w:rPr>
            <w:rStyle w:val="Hyperlink"/>
            <w:lang w:val="en-US"/>
          </w:rPr>
          <w:t>მბრძანებლის</w:t>
        </w:r>
        <w:proofErr w:type="spellEnd"/>
        <w:r w:rsidRPr="00975372">
          <w:rPr>
            <w:rStyle w:val="Hyperlink"/>
            <w:lang w:val="en-US"/>
          </w:rPr>
          <w:t xml:space="preserve"> </w:t>
        </w:r>
        <w:proofErr w:type="spellStart"/>
        <w:r w:rsidRPr="00975372">
          <w:rPr>
            <w:rStyle w:val="Hyperlink"/>
            <w:lang w:val="en-US"/>
          </w:rPr>
          <w:t>სიშიშვლე</w:t>
        </w:r>
        <w:proofErr w:type="spellEnd"/>
      </w:hyperlink>
    </w:p>
    <w:p w14:paraId="37DC0B74" w14:textId="0FAC3F67" w:rsidR="00975372" w:rsidRDefault="00975372" w:rsidP="00975372">
      <w:pPr>
        <w:rPr>
          <w:lang w:val="en-US"/>
        </w:rPr>
      </w:pPr>
      <w:hyperlink w:anchor="_§_11._უსამართლობა" w:history="1">
        <w:r w:rsidRPr="00975372">
          <w:rPr>
            <w:rStyle w:val="Hyperlink"/>
            <w:lang w:val="en-US"/>
          </w:rPr>
          <w:t xml:space="preserve">§ 11. </w:t>
        </w:r>
        <w:proofErr w:type="spellStart"/>
        <w:r w:rsidRPr="00975372">
          <w:rPr>
            <w:rStyle w:val="Hyperlink"/>
            <w:lang w:val="en-US"/>
          </w:rPr>
          <w:t>უსამართლობა</w:t>
        </w:r>
        <w:proofErr w:type="spellEnd"/>
      </w:hyperlink>
    </w:p>
    <w:p w14:paraId="1D19BE02" w14:textId="7A0A8BEC" w:rsidR="00975372" w:rsidRDefault="00975372" w:rsidP="00975372">
      <w:pPr>
        <w:rPr>
          <w:lang w:val="en-US"/>
        </w:rPr>
      </w:pPr>
      <w:hyperlink w:anchor="_§_12._დედისა" w:history="1">
        <w:r w:rsidRPr="00975372">
          <w:rPr>
            <w:rStyle w:val="Hyperlink"/>
            <w:lang w:val="en-US"/>
          </w:rPr>
          <w:t xml:space="preserve">§ 12. </w:t>
        </w:r>
        <w:proofErr w:type="spellStart"/>
        <w:r w:rsidRPr="00975372">
          <w:rPr>
            <w:rStyle w:val="Hyperlink"/>
            <w:lang w:val="en-US"/>
          </w:rPr>
          <w:t>დედისა</w:t>
        </w:r>
        <w:proofErr w:type="spellEnd"/>
        <w:r w:rsidRPr="00975372">
          <w:rPr>
            <w:rStyle w:val="Hyperlink"/>
            <w:lang w:val="en-US"/>
          </w:rPr>
          <w:t xml:space="preserve"> </w:t>
        </w:r>
        <w:proofErr w:type="spellStart"/>
        <w:r w:rsidRPr="00975372">
          <w:rPr>
            <w:rStyle w:val="Hyperlink"/>
            <w:lang w:val="en-US"/>
          </w:rPr>
          <w:t>და</w:t>
        </w:r>
        <w:proofErr w:type="spellEnd"/>
        <w:r w:rsidRPr="00975372">
          <w:rPr>
            <w:rStyle w:val="Hyperlink"/>
            <w:lang w:val="en-US"/>
          </w:rPr>
          <w:t xml:space="preserve"> </w:t>
        </w:r>
        <w:proofErr w:type="spellStart"/>
        <w:r w:rsidRPr="00975372">
          <w:rPr>
            <w:rStyle w:val="Hyperlink"/>
            <w:lang w:val="en-US"/>
          </w:rPr>
          <w:t>მამის</w:t>
        </w:r>
        <w:proofErr w:type="spellEnd"/>
        <w:r w:rsidRPr="00975372">
          <w:rPr>
            <w:rStyle w:val="Hyperlink"/>
            <w:lang w:val="en-US"/>
          </w:rPr>
          <w:t xml:space="preserve"> </w:t>
        </w:r>
        <w:proofErr w:type="spellStart"/>
        <w:r w:rsidRPr="00975372">
          <w:rPr>
            <w:rStyle w:val="Hyperlink"/>
            <w:lang w:val="en-US"/>
          </w:rPr>
          <w:t>სურვილი</w:t>
        </w:r>
        <w:proofErr w:type="spellEnd"/>
      </w:hyperlink>
    </w:p>
    <w:p w14:paraId="79291859" w14:textId="4B19F204" w:rsidR="00975372" w:rsidRDefault="00373DC8" w:rsidP="00975372">
      <w:pPr>
        <w:rPr>
          <w:lang w:val="en-US"/>
        </w:rPr>
      </w:pPr>
      <w:hyperlink w:anchor="_§_13._მიშას" w:history="1">
        <w:r w:rsidRPr="00373DC8">
          <w:rPr>
            <w:rStyle w:val="Hyperlink"/>
            <w:lang w:val="en-US"/>
          </w:rPr>
          <w:t xml:space="preserve">§ 13. </w:t>
        </w:r>
        <w:proofErr w:type="spellStart"/>
        <w:r w:rsidRPr="00373DC8">
          <w:rPr>
            <w:rStyle w:val="Hyperlink"/>
            <w:lang w:val="en-US"/>
          </w:rPr>
          <w:t>მიშას</w:t>
        </w:r>
        <w:proofErr w:type="spellEnd"/>
        <w:r w:rsidRPr="00373DC8">
          <w:rPr>
            <w:rStyle w:val="Hyperlink"/>
            <w:lang w:val="en-US"/>
          </w:rPr>
          <w:t xml:space="preserve"> </w:t>
        </w:r>
        <w:proofErr w:type="spellStart"/>
        <w:r w:rsidRPr="00373DC8">
          <w:rPr>
            <w:rStyle w:val="Hyperlink"/>
            <w:lang w:val="en-US"/>
          </w:rPr>
          <w:t>ქვაბი</w:t>
        </w:r>
        <w:proofErr w:type="spellEnd"/>
      </w:hyperlink>
    </w:p>
    <w:p w14:paraId="1BFEAD72" w14:textId="79572AB8" w:rsidR="00373DC8" w:rsidRDefault="00373DC8" w:rsidP="00975372">
      <w:pPr>
        <w:rPr>
          <w:lang w:val="en-US"/>
        </w:rPr>
      </w:pPr>
      <w:hyperlink w:anchor="_§_14._დემონი" w:history="1">
        <w:r w:rsidRPr="00373DC8">
          <w:rPr>
            <w:rStyle w:val="Hyperlink"/>
            <w:lang w:val="en-US"/>
          </w:rPr>
          <w:t xml:space="preserve">§ 14. </w:t>
        </w:r>
        <w:proofErr w:type="spellStart"/>
        <w:r w:rsidRPr="00373DC8">
          <w:rPr>
            <w:rStyle w:val="Hyperlink"/>
            <w:lang w:val="en-US"/>
          </w:rPr>
          <w:t>დემონი</w:t>
        </w:r>
        <w:proofErr w:type="spellEnd"/>
        <w:r w:rsidRPr="00373DC8">
          <w:rPr>
            <w:rStyle w:val="Hyperlink"/>
            <w:lang w:val="en-US"/>
          </w:rPr>
          <w:t xml:space="preserve"> </w:t>
        </w:r>
        <w:proofErr w:type="spellStart"/>
        <w:r w:rsidRPr="00373DC8">
          <w:rPr>
            <w:rStyle w:val="Hyperlink"/>
            <w:lang w:val="en-US"/>
          </w:rPr>
          <w:t>იმპერატორი</w:t>
        </w:r>
        <w:proofErr w:type="spellEnd"/>
        <w:r w:rsidRPr="00373DC8">
          <w:rPr>
            <w:rStyle w:val="Hyperlink"/>
            <w:lang w:val="en-US"/>
          </w:rPr>
          <w:t xml:space="preserve"> </w:t>
        </w:r>
        <w:proofErr w:type="spellStart"/>
        <w:r w:rsidRPr="00373DC8">
          <w:rPr>
            <w:rStyle w:val="Hyperlink"/>
            <w:lang w:val="en-US"/>
          </w:rPr>
          <w:t>ერთობიდან</w:t>
        </w:r>
        <w:proofErr w:type="spellEnd"/>
      </w:hyperlink>
    </w:p>
    <w:p w14:paraId="756BCF61" w14:textId="4DEA3D12" w:rsidR="00373DC8" w:rsidRDefault="00373DC8" w:rsidP="00975372">
      <w:pPr>
        <w:rPr>
          <w:lang w:val="en-US"/>
        </w:rPr>
      </w:pPr>
      <w:hyperlink w:anchor="_§_15._მიშას" w:history="1">
        <w:r w:rsidRPr="00373DC8">
          <w:rPr>
            <w:rStyle w:val="Hyperlink"/>
            <w:lang w:val="en-US"/>
          </w:rPr>
          <w:t xml:space="preserve">§ 15. </w:t>
        </w:r>
        <w:proofErr w:type="spellStart"/>
        <w:r w:rsidRPr="00373DC8">
          <w:rPr>
            <w:rStyle w:val="Hyperlink"/>
            <w:lang w:val="en-US"/>
          </w:rPr>
          <w:t>მიშას</w:t>
        </w:r>
        <w:proofErr w:type="spellEnd"/>
        <w:r w:rsidRPr="00373DC8">
          <w:rPr>
            <w:rStyle w:val="Hyperlink"/>
            <w:lang w:val="en-US"/>
          </w:rPr>
          <w:t xml:space="preserve"> </w:t>
        </w:r>
        <w:proofErr w:type="spellStart"/>
        <w:r w:rsidRPr="00373DC8">
          <w:rPr>
            <w:rStyle w:val="Hyperlink"/>
            <w:lang w:val="en-US"/>
          </w:rPr>
          <w:t>კითხვები</w:t>
        </w:r>
        <w:proofErr w:type="spellEnd"/>
      </w:hyperlink>
    </w:p>
    <w:p w14:paraId="5D4B3E1B" w14:textId="1DC913A6" w:rsidR="00373DC8" w:rsidRDefault="00373DC8" w:rsidP="00975372">
      <w:pPr>
        <w:rPr>
          <w:lang w:val="en-US"/>
        </w:rPr>
      </w:pPr>
      <w:hyperlink w:anchor="_§_16._ლეგენდარული" w:history="1">
        <w:r w:rsidRPr="00373DC8">
          <w:rPr>
            <w:rStyle w:val="Hyperlink"/>
            <w:lang w:val="en-US"/>
          </w:rPr>
          <w:t xml:space="preserve">§ 16. </w:t>
        </w:r>
        <w:proofErr w:type="spellStart"/>
        <w:r w:rsidRPr="00373DC8">
          <w:rPr>
            <w:rStyle w:val="Hyperlink"/>
            <w:lang w:val="en-US"/>
          </w:rPr>
          <w:t>ლეგენდარული</w:t>
        </w:r>
        <w:proofErr w:type="spellEnd"/>
        <w:r w:rsidRPr="00373DC8">
          <w:rPr>
            <w:rStyle w:val="Hyperlink"/>
            <w:lang w:val="en-US"/>
          </w:rPr>
          <w:t xml:space="preserve"> </w:t>
        </w:r>
        <w:proofErr w:type="spellStart"/>
        <w:r w:rsidRPr="00373DC8">
          <w:rPr>
            <w:rStyle w:val="Hyperlink"/>
            <w:lang w:val="en-US"/>
          </w:rPr>
          <w:t>შემფასებელი</w:t>
        </w:r>
        <w:proofErr w:type="spellEnd"/>
      </w:hyperlink>
    </w:p>
    <w:p w14:paraId="0E61DE24" w14:textId="17E505F0" w:rsidR="00373DC8" w:rsidRDefault="00373DC8" w:rsidP="00975372">
      <w:pPr>
        <w:rPr>
          <w:lang w:val="en-US"/>
        </w:rPr>
      </w:pPr>
      <w:hyperlink w:anchor="_§_17._შავი" w:history="1">
        <w:r w:rsidRPr="00373DC8">
          <w:rPr>
            <w:rStyle w:val="Hyperlink"/>
            <w:lang w:val="en-US"/>
          </w:rPr>
          <w:t xml:space="preserve">§ 17. </w:t>
        </w:r>
        <w:proofErr w:type="spellStart"/>
        <w:r w:rsidRPr="00373DC8">
          <w:rPr>
            <w:rStyle w:val="Hyperlink"/>
            <w:lang w:val="en-US"/>
          </w:rPr>
          <w:t>შავი</w:t>
        </w:r>
        <w:proofErr w:type="spellEnd"/>
        <w:r w:rsidRPr="00373DC8">
          <w:rPr>
            <w:rStyle w:val="Hyperlink"/>
            <w:lang w:val="en-US"/>
          </w:rPr>
          <w:t xml:space="preserve"> </w:t>
        </w:r>
        <w:proofErr w:type="spellStart"/>
        <w:r w:rsidRPr="00373DC8">
          <w:rPr>
            <w:rStyle w:val="Hyperlink"/>
            <w:lang w:val="en-US"/>
          </w:rPr>
          <w:t>კატა</w:t>
        </w:r>
        <w:proofErr w:type="spellEnd"/>
        <w:r w:rsidRPr="00373DC8">
          <w:rPr>
            <w:rStyle w:val="Hyperlink"/>
            <w:lang w:val="en-US"/>
          </w:rPr>
          <w:t xml:space="preserve"> </w:t>
        </w:r>
        <w:proofErr w:type="spellStart"/>
        <w:r w:rsidRPr="00373DC8">
          <w:rPr>
            <w:rStyle w:val="Hyperlink"/>
            <w:lang w:val="en-US"/>
          </w:rPr>
          <w:t>კატების</w:t>
        </w:r>
        <w:proofErr w:type="spellEnd"/>
        <w:r w:rsidRPr="00373DC8">
          <w:rPr>
            <w:rStyle w:val="Hyperlink"/>
            <w:lang w:val="en-US"/>
          </w:rPr>
          <w:t xml:space="preserve"> </w:t>
        </w:r>
        <w:proofErr w:type="spellStart"/>
        <w:r w:rsidRPr="00373DC8">
          <w:rPr>
            <w:rStyle w:val="Hyperlink"/>
            <w:lang w:val="en-US"/>
          </w:rPr>
          <w:t>კაფედან</w:t>
        </w:r>
        <w:proofErr w:type="spellEnd"/>
      </w:hyperlink>
    </w:p>
    <w:p w14:paraId="49D6A04E" w14:textId="4FCD5B15" w:rsidR="00373DC8" w:rsidRDefault="00373DC8" w:rsidP="00975372">
      <w:pPr>
        <w:rPr>
          <w:lang w:val="en-US"/>
        </w:rPr>
      </w:pPr>
      <w:hyperlink w:anchor="_§_18._დემონური" w:history="1">
        <w:r w:rsidRPr="00373DC8">
          <w:rPr>
            <w:rStyle w:val="Hyperlink"/>
            <w:lang w:val="en-US"/>
          </w:rPr>
          <w:t xml:space="preserve">§ 18. </w:t>
        </w:r>
        <w:proofErr w:type="spellStart"/>
        <w:r w:rsidRPr="00373DC8">
          <w:rPr>
            <w:rStyle w:val="Hyperlink"/>
            <w:lang w:val="en-US"/>
          </w:rPr>
          <w:t>დემონური</w:t>
        </w:r>
        <w:proofErr w:type="spellEnd"/>
        <w:r w:rsidRPr="00373DC8">
          <w:rPr>
            <w:rStyle w:val="Hyperlink"/>
            <w:lang w:val="en-US"/>
          </w:rPr>
          <w:t xml:space="preserve"> </w:t>
        </w:r>
        <w:proofErr w:type="spellStart"/>
        <w:r w:rsidRPr="00373DC8">
          <w:rPr>
            <w:rStyle w:val="Hyperlink"/>
            <w:lang w:val="en-US"/>
          </w:rPr>
          <w:t>ხმლების</w:t>
        </w:r>
        <w:proofErr w:type="spellEnd"/>
        <w:r w:rsidRPr="00373DC8">
          <w:rPr>
            <w:rStyle w:val="Hyperlink"/>
            <w:lang w:val="en-US"/>
          </w:rPr>
          <w:t xml:space="preserve"> </w:t>
        </w:r>
        <w:proofErr w:type="spellStart"/>
        <w:r w:rsidRPr="00373DC8">
          <w:rPr>
            <w:rStyle w:val="Hyperlink"/>
            <w:lang w:val="en-US"/>
          </w:rPr>
          <w:t>ტურნირი</w:t>
        </w:r>
        <w:proofErr w:type="spellEnd"/>
      </w:hyperlink>
    </w:p>
    <w:p w14:paraId="3252863A" w14:textId="22F41AF1" w:rsidR="00373DC8" w:rsidRDefault="00373DC8" w:rsidP="00975372">
      <w:pPr>
        <w:rPr>
          <w:lang w:val="en-US"/>
        </w:rPr>
      </w:pPr>
      <w:hyperlink w:anchor="_§_19._ნამდვილი" w:history="1">
        <w:r w:rsidRPr="00373DC8">
          <w:rPr>
            <w:rStyle w:val="Hyperlink"/>
            <w:lang w:val="en-US"/>
          </w:rPr>
          <w:t xml:space="preserve">§ 19. </w:t>
        </w:r>
        <w:proofErr w:type="spellStart"/>
        <w:r w:rsidRPr="00373DC8">
          <w:rPr>
            <w:rStyle w:val="Hyperlink"/>
            <w:lang w:val="en-US"/>
          </w:rPr>
          <w:t>ნამდვილი</w:t>
        </w:r>
        <w:proofErr w:type="spellEnd"/>
        <w:r w:rsidRPr="00373DC8">
          <w:rPr>
            <w:rStyle w:val="Hyperlink"/>
            <w:lang w:val="en-US"/>
          </w:rPr>
          <w:t xml:space="preserve"> </w:t>
        </w:r>
        <w:proofErr w:type="spellStart"/>
        <w:r w:rsidRPr="00373DC8">
          <w:rPr>
            <w:rStyle w:val="Hyperlink"/>
            <w:lang w:val="en-US"/>
          </w:rPr>
          <w:t>ოსტატი</w:t>
        </w:r>
        <w:proofErr w:type="spellEnd"/>
      </w:hyperlink>
      <w:r>
        <w:rPr>
          <w:lang w:val="en-US"/>
        </w:rPr>
        <w:t xml:space="preserve"> </w:t>
      </w:r>
    </w:p>
    <w:p w14:paraId="7C4A5FB3" w14:textId="6BABA129" w:rsidR="00373DC8" w:rsidRDefault="00373DC8" w:rsidP="00975372">
      <w:pPr>
        <w:rPr>
          <w:lang w:val="en-US"/>
        </w:rPr>
      </w:pPr>
      <w:hyperlink w:anchor="_§_20._სიმღერა" w:history="1">
        <w:r w:rsidRPr="00373DC8">
          <w:rPr>
            <w:rStyle w:val="Hyperlink"/>
            <w:lang w:val="en-US"/>
          </w:rPr>
          <w:t xml:space="preserve">§ 20. </w:t>
        </w:r>
        <w:proofErr w:type="spellStart"/>
        <w:r w:rsidRPr="00373DC8">
          <w:rPr>
            <w:rStyle w:val="Hyperlink"/>
            <w:lang w:val="en-US"/>
          </w:rPr>
          <w:t>სიმღერა</w:t>
        </w:r>
        <w:proofErr w:type="spellEnd"/>
        <w:r w:rsidRPr="00373DC8">
          <w:rPr>
            <w:rStyle w:val="Hyperlink"/>
            <w:lang w:val="en-US"/>
          </w:rPr>
          <w:t xml:space="preserve"> </w:t>
        </w:r>
        <w:proofErr w:type="spellStart"/>
        <w:r w:rsidRPr="00373DC8">
          <w:rPr>
            <w:rStyle w:val="Hyperlink"/>
            <w:lang w:val="en-US"/>
          </w:rPr>
          <w:t>ბატონი</w:t>
        </w:r>
        <w:proofErr w:type="spellEnd"/>
        <w:r w:rsidRPr="00373DC8">
          <w:rPr>
            <w:rStyle w:val="Hyperlink"/>
            <w:lang w:val="en-US"/>
          </w:rPr>
          <w:t xml:space="preserve"> </w:t>
        </w:r>
        <w:proofErr w:type="spellStart"/>
        <w:r w:rsidRPr="00373DC8">
          <w:rPr>
            <w:rStyle w:val="Hyperlink"/>
            <w:lang w:val="en-US"/>
          </w:rPr>
          <w:t>ანოსის</w:t>
        </w:r>
        <w:proofErr w:type="spellEnd"/>
        <w:r w:rsidRPr="00373DC8">
          <w:rPr>
            <w:rStyle w:val="Hyperlink"/>
            <w:lang w:val="en-US"/>
          </w:rPr>
          <w:t xml:space="preserve"> </w:t>
        </w:r>
        <w:proofErr w:type="spellStart"/>
        <w:r w:rsidRPr="00373DC8">
          <w:rPr>
            <w:rStyle w:val="Hyperlink"/>
            <w:lang w:val="en-US"/>
          </w:rPr>
          <w:t>მხარდასაჭერად</w:t>
        </w:r>
        <w:proofErr w:type="spellEnd"/>
        <w:r w:rsidRPr="00373DC8">
          <w:rPr>
            <w:rStyle w:val="Hyperlink"/>
            <w:lang w:val="en-US"/>
          </w:rPr>
          <w:t xml:space="preserve"> №2</w:t>
        </w:r>
      </w:hyperlink>
    </w:p>
    <w:p w14:paraId="4A6ACC8D" w14:textId="4A472AB8" w:rsidR="00373DC8" w:rsidRDefault="00D4708C" w:rsidP="00373DC8">
      <w:pPr>
        <w:jc w:val="both"/>
        <w:rPr>
          <w:lang w:val="en-US"/>
        </w:rPr>
      </w:pPr>
      <w:hyperlink w:anchor="_§_21._შეტყობინება" w:history="1">
        <w:r w:rsidRPr="00D4708C">
          <w:rPr>
            <w:rStyle w:val="Hyperlink"/>
            <w:lang w:val="en-US"/>
          </w:rPr>
          <w:t xml:space="preserve">§ 21. </w:t>
        </w:r>
        <w:proofErr w:type="spellStart"/>
        <w:r w:rsidRPr="00D4708C">
          <w:rPr>
            <w:rStyle w:val="Hyperlink"/>
            <w:lang w:val="en-US"/>
          </w:rPr>
          <w:t>შეტყობინება</w:t>
        </w:r>
        <w:proofErr w:type="spellEnd"/>
      </w:hyperlink>
    </w:p>
    <w:p w14:paraId="2909E502" w14:textId="19C61BB2" w:rsidR="00D4708C" w:rsidRDefault="00D4708C" w:rsidP="00373DC8">
      <w:pPr>
        <w:jc w:val="both"/>
        <w:rPr>
          <w:lang w:val="en-US"/>
        </w:rPr>
      </w:pPr>
      <w:hyperlink w:anchor="_§_22._დუჰომორი" w:history="1">
        <w:r w:rsidRPr="00D4708C">
          <w:rPr>
            <w:rStyle w:val="Hyperlink"/>
            <w:lang w:val="en-US"/>
          </w:rPr>
          <w:t xml:space="preserve">§ 22. </w:t>
        </w:r>
        <w:proofErr w:type="spellStart"/>
        <w:r w:rsidRPr="00D4708C">
          <w:rPr>
            <w:rStyle w:val="Hyperlink"/>
            <w:lang w:val="en-US"/>
          </w:rPr>
          <w:t>დუჰომორი</w:t>
        </w:r>
        <w:proofErr w:type="spellEnd"/>
      </w:hyperlink>
    </w:p>
    <w:p w14:paraId="75A6F7E6" w14:textId="04D2CB73" w:rsidR="00D4708C" w:rsidRDefault="00D4708C" w:rsidP="00373DC8">
      <w:pPr>
        <w:jc w:val="both"/>
        <w:rPr>
          <w:lang w:val="en-US"/>
        </w:rPr>
      </w:pPr>
      <w:hyperlink w:anchor="_§_23._რეის" w:history="1">
        <w:r w:rsidRPr="00D4708C">
          <w:rPr>
            <w:rStyle w:val="Hyperlink"/>
            <w:lang w:val="en-US"/>
          </w:rPr>
          <w:t xml:space="preserve">§ 23. </w:t>
        </w:r>
        <w:proofErr w:type="spellStart"/>
        <w:r w:rsidRPr="00D4708C">
          <w:rPr>
            <w:rStyle w:val="Hyperlink"/>
            <w:lang w:val="en-US"/>
          </w:rPr>
          <w:t>რეის</w:t>
        </w:r>
        <w:proofErr w:type="spellEnd"/>
        <w:r w:rsidRPr="00D4708C">
          <w:rPr>
            <w:rStyle w:val="Hyperlink"/>
            <w:lang w:val="en-US"/>
          </w:rPr>
          <w:t xml:space="preserve"> </w:t>
        </w:r>
        <w:proofErr w:type="spellStart"/>
        <w:r w:rsidRPr="00D4708C">
          <w:rPr>
            <w:rStyle w:val="Hyperlink"/>
            <w:lang w:val="en-US"/>
          </w:rPr>
          <w:t>წარსული</w:t>
        </w:r>
        <w:proofErr w:type="spellEnd"/>
      </w:hyperlink>
    </w:p>
    <w:p w14:paraId="42444E24" w14:textId="2367C1E3" w:rsidR="00D4708C" w:rsidRDefault="00D4708C" w:rsidP="00373DC8">
      <w:pPr>
        <w:jc w:val="both"/>
        <w:rPr>
          <w:lang w:val="en-US"/>
        </w:rPr>
      </w:pPr>
      <w:hyperlink w:anchor="_§_24._შილას" w:history="1">
        <w:r w:rsidRPr="00D4708C">
          <w:rPr>
            <w:rStyle w:val="Hyperlink"/>
            <w:lang w:val="en-US"/>
          </w:rPr>
          <w:t xml:space="preserve">§ 24. </w:t>
        </w:r>
        <w:proofErr w:type="spellStart"/>
        <w:r w:rsidRPr="00D4708C">
          <w:rPr>
            <w:rStyle w:val="Hyperlink"/>
            <w:lang w:val="en-US"/>
          </w:rPr>
          <w:t>შილას</w:t>
        </w:r>
        <w:proofErr w:type="spellEnd"/>
        <w:r w:rsidRPr="00D4708C">
          <w:rPr>
            <w:rStyle w:val="Hyperlink"/>
            <w:lang w:val="en-US"/>
          </w:rPr>
          <w:t xml:space="preserve"> </w:t>
        </w:r>
        <w:proofErr w:type="spellStart"/>
        <w:r w:rsidRPr="00D4708C">
          <w:rPr>
            <w:rStyle w:val="Hyperlink"/>
            <w:lang w:val="en-US"/>
          </w:rPr>
          <w:t>სურვილი</w:t>
        </w:r>
        <w:proofErr w:type="spellEnd"/>
      </w:hyperlink>
    </w:p>
    <w:p w14:paraId="53E45E12" w14:textId="31BE6E36" w:rsidR="00D4708C" w:rsidRDefault="00D4708C" w:rsidP="00373DC8">
      <w:pPr>
        <w:jc w:val="both"/>
        <w:rPr>
          <w:lang w:val="en-US"/>
        </w:rPr>
      </w:pPr>
      <w:hyperlink w:anchor="_§_25._ზედამხედველობა" w:history="1">
        <w:r w:rsidRPr="00D4708C">
          <w:rPr>
            <w:rStyle w:val="Hyperlink"/>
            <w:lang w:val="en-US"/>
          </w:rPr>
          <w:t xml:space="preserve">§ 25. </w:t>
        </w:r>
        <w:proofErr w:type="spellStart"/>
        <w:r w:rsidRPr="00D4708C">
          <w:rPr>
            <w:rStyle w:val="Hyperlink"/>
            <w:lang w:val="en-US"/>
          </w:rPr>
          <w:t>ზედამხედველობა</w:t>
        </w:r>
        <w:proofErr w:type="spellEnd"/>
      </w:hyperlink>
    </w:p>
    <w:p w14:paraId="43519B29" w14:textId="11382654" w:rsidR="00D4708C" w:rsidRDefault="00D4708C" w:rsidP="00373DC8">
      <w:pPr>
        <w:jc w:val="both"/>
        <w:rPr>
          <w:lang w:val="en-US"/>
        </w:rPr>
      </w:pPr>
      <w:hyperlink w:anchor="_§_26._მელოდია" w:history="1">
        <w:r w:rsidRPr="00D4708C">
          <w:rPr>
            <w:rStyle w:val="Hyperlink"/>
            <w:lang w:val="en-US"/>
          </w:rPr>
          <w:t xml:space="preserve">§ 26. </w:t>
        </w:r>
        <w:proofErr w:type="spellStart"/>
        <w:r w:rsidRPr="00D4708C">
          <w:rPr>
            <w:rStyle w:val="Hyperlink"/>
            <w:lang w:val="en-US"/>
          </w:rPr>
          <w:t>მელოდია</w:t>
        </w:r>
        <w:proofErr w:type="spellEnd"/>
        <w:r w:rsidRPr="00D4708C">
          <w:rPr>
            <w:rStyle w:val="Hyperlink"/>
            <w:lang w:val="en-US"/>
          </w:rPr>
          <w:t xml:space="preserve"> </w:t>
        </w:r>
        <w:proofErr w:type="spellStart"/>
        <w:r w:rsidRPr="00D4708C">
          <w:rPr>
            <w:rStyle w:val="Hyperlink"/>
            <w:lang w:val="en-US"/>
          </w:rPr>
          <w:t>ცეცხლში</w:t>
        </w:r>
        <w:proofErr w:type="spellEnd"/>
      </w:hyperlink>
    </w:p>
    <w:p w14:paraId="08D1EC23" w14:textId="49146A27" w:rsidR="00D4708C" w:rsidRDefault="00D4708C" w:rsidP="00373DC8">
      <w:pPr>
        <w:jc w:val="both"/>
        <w:rPr>
          <w:lang w:val="en-US"/>
        </w:rPr>
      </w:pPr>
      <w:hyperlink w:anchor="_§_27._დემონთა" w:history="1">
        <w:r w:rsidRPr="00D4708C">
          <w:rPr>
            <w:rStyle w:val="Hyperlink"/>
            <w:lang w:val="en-US"/>
          </w:rPr>
          <w:t xml:space="preserve">§ 27. </w:t>
        </w:r>
        <w:proofErr w:type="spellStart"/>
        <w:r w:rsidRPr="00D4708C">
          <w:rPr>
            <w:rStyle w:val="Hyperlink"/>
            <w:lang w:val="en-US"/>
          </w:rPr>
          <w:t>დემონთა</w:t>
        </w:r>
        <w:proofErr w:type="spellEnd"/>
        <w:r w:rsidRPr="00D4708C">
          <w:rPr>
            <w:rStyle w:val="Hyperlink"/>
            <w:lang w:val="en-US"/>
          </w:rPr>
          <w:t xml:space="preserve"> </w:t>
        </w:r>
        <w:proofErr w:type="spellStart"/>
        <w:r w:rsidRPr="00D4708C">
          <w:rPr>
            <w:rStyle w:val="Hyperlink"/>
            <w:lang w:val="en-US"/>
          </w:rPr>
          <w:t>მბრძანებლის</w:t>
        </w:r>
        <w:proofErr w:type="spellEnd"/>
        <w:r w:rsidRPr="00D4708C">
          <w:rPr>
            <w:rStyle w:val="Hyperlink"/>
            <w:lang w:val="en-US"/>
          </w:rPr>
          <w:t xml:space="preserve"> </w:t>
        </w:r>
        <w:proofErr w:type="spellStart"/>
        <w:r w:rsidRPr="00D4708C">
          <w:rPr>
            <w:rStyle w:val="Hyperlink"/>
            <w:lang w:val="en-US"/>
          </w:rPr>
          <w:t>წყევლა</w:t>
        </w:r>
        <w:proofErr w:type="spellEnd"/>
      </w:hyperlink>
    </w:p>
    <w:p w14:paraId="4116FC31" w14:textId="5D4A9CDE" w:rsidR="00D4708C" w:rsidRDefault="00D4708C" w:rsidP="00373DC8">
      <w:pPr>
        <w:jc w:val="both"/>
        <w:rPr>
          <w:lang w:val="en-US"/>
        </w:rPr>
      </w:pPr>
      <w:hyperlink w:anchor="_§_28._დედის" w:history="1">
        <w:r w:rsidRPr="00D4708C">
          <w:rPr>
            <w:rStyle w:val="Hyperlink"/>
            <w:lang w:val="en-US"/>
          </w:rPr>
          <w:t xml:space="preserve">§ 28. </w:t>
        </w:r>
        <w:proofErr w:type="spellStart"/>
        <w:r w:rsidRPr="00D4708C">
          <w:rPr>
            <w:rStyle w:val="Hyperlink"/>
            <w:lang w:val="en-US"/>
          </w:rPr>
          <w:t>დედის</w:t>
        </w:r>
        <w:proofErr w:type="spellEnd"/>
        <w:r w:rsidRPr="00D4708C">
          <w:rPr>
            <w:rStyle w:val="Hyperlink"/>
            <w:lang w:val="en-US"/>
          </w:rPr>
          <w:t xml:space="preserve"> </w:t>
        </w:r>
        <w:proofErr w:type="spellStart"/>
        <w:r w:rsidRPr="00D4708C">
          <w:rPr>
            <w:rStyle w:val="Hyperlink"/>
            <w:lang w:val="en-US"/>
          </w:rPr>
          <w:t>სიტყვები</w:t>
        </w:r>
        <w:proofErr w:type="spellEnd"/>
      </w:hyperlink>
    </w:p>
    <w:p w14:paraId="3EDA858D" w14:textId="742FCFAC" w:rsidR="00D4708C" w:rsidRDefault="00D4708C" w:rsidP="00373DC8">
      <w:pPr>
        <w:jc w:val="both"/>
        <w:rPr>
          <w:lang w:val="en-US"/>
        </w:rPr>
      </w:pPr>
      <w:hyperlink w:anchor="_§_29._წახალისება" w:history="1">
        <w:r w:rsidRPr="00D4708C">
          <w:rPr>
            <w:rStyle w:val="Hyperlink"/>
            <w:lang w:val="en-US"/>
          </w:rPr>
          <w:t xml:space="preserve">§ 29. </w:t>
        </w:r>
        <w:proofErr w:type="spellStart"/>
        <w:r w:rsidRPr="00D4708C">
          <w:rPr>
            <w:rStyle w:val="Hyperlink"/>
            <w:lang w:val="en-US"/>
          </w:rPr>
          <w:t>წახალისება</w:t>
        </w:r>
        <w:proofErr w:type="spellEnd"/>
      </w:hyperlink>
    </w:p>
    <w:p w14:paraId="0E3156C6" w14:textId="42DD0638" w:rsidR="00D4708C" w:rsidRDefault="00D4708C" w:rsidP="00373DC8">
      <w:pPr>
        <w:jc w:val="both"/>
        <w:rPr>
          <w:lang w:val="en-US"/>
        </w:rPr>
      </w:pPr>
      <w:hyperlink w:anchor="_§_30._მათი" w:history="1">
        <w:r w:rsidRPr="00D4708C">
          <w:rPr>
            <w:rStyle w:val="Hyperlink"/>
            <w:lang w:val="en-US"/>
          </w:rPr>
          <w:t xml:space="preserve">§ 30. </w:t>
        </w:r>
        <w:proofErr w:type="spellStart"/>
        <w:r w:rsidRPr="00D4708C">
          <w:rPr>
            <w:rStyle w:val="Hyperlink"/>
            <w:lang w:val="en-US"/>
          </w:rPr>
          <w:t>მათი</w:t>
        </w:r>
        <w:proofErr w:type="spellEnd"/>
        <w:r w:rsidRPr="00D4708C">
          <w:rPr>
            <w:rStyle w:val="Hyperlink"/>
            <w:lang w:val="en-US"/>
          </w:rPr>
          <w:t xml:space="preserve"> </w:t>
        </w:r>
        <w:proofErr w:type="spellStart"/>
        <w:r w:rsidRPr="00D4708C">
          <w:rPr>
            <w:rStyle w:val="Hyperlink"/>
            <w:lang w:val="en-US"/>
          </w:rPr>
          <w:t>საბოლოო</w:t>
        </w:r>
        <w:proofErr w:type="spellEnd"/>
        <w:r w:rsidRPr="00D4708C">
          <w:rPr>
            <w:rStyle w:val="Hyperlink"/>
            <w:lang w:val="en-US"/>
          </w:rPr>
          <w:t xml:space="preserve"> </w:t>
        </w:r>
        <w:proofErr w:type="spellStart"/>
        <w:r w:rsidRPr="00D4708C">
          <w:rPr>
            <w:rStyle w:val="Hyperlink"/>
            <w:lang w:val="en-US"/>
          </w:rPr>
          <w:t>ბრძოლა</w:t>
        </w:r>
        <w:proofErr w:type="spellEnd"/>
      </w:hyperlink>
    </w:p>
    <w:p w14:paraId="2E9936B9" w14:textId="5AC2EF74" w:rsidR="00D4708C" w:rsidRDefault="00D4708C" w:rsidP="00373DC8">
      <w:pPr>
        <w:jc w:val="both"/>
        <w:rPr>
          <w:lang w:val="en-US"/>
        </w:rPr>
      </w:pPr>
      <w:hyperlink w:anchor="_§_31._პატიმრობის" w:history="1">
        <w:r w:rsidRPr="00D4708C">
          <w:rPr>
            <w:rStyle w:val="Hyperlink"/>
            <w:lang w:val="en-US"/>
          </w:rPr>
          <w:t xml:space="preserve">§ 31. </w:t>
        </w:r>
        <w:proofErr w:type="spellStart"/>
        <w:r w:rsidRPr="00D4708C">
          <w:rPr>
            <w:rStyle w:val="Hyperlink"/>
            <w:lang w:val="en-US"/>
          </w:rPr>
          <w:t>პატიმრობის</w:t>
        </w:r>
        <w:proofErr w:type="spellEnd"/>
        <w:r w:rsidRPr="00D4708C">
          <w:rPr>
            <w:rStyle w:val="Hyperlink"/>
            <w:lang w:val="en-US"/>
          </w:rPr>
          <w:t xml:space="preserve"> </w:t>
        </w:r>
        <w:proofErr w:type="spellStart"/>
        <w:r w:rsidRPr="00D4708C">
          <w:rPr>
            <w:rStyle w:val="Hyperlink"/>
            <w:lang w:val="en-US"/>
          </w:rPr>
          <w:t>შუა</w:t>
        </w:r>
        <w:proofErr w:type="spellEnd"/>
        <w:r w:rsidRPr="00D4708C">
          <w:rPr>
            <w:rStyle w:val="Hyperlink"/>
            <w:lang w:val="en-US"/>
          </w:rPr>
          <w:t xml:space="preserve"> </w:t>
        </w:r>
        <w:proofErr w:type="spellStart"/>
        <w:r w:rsidRPr="00D4708C">
          <w:rPr>
            <w:rStyle w:val="Hyperlink"/>
            <w:lang w:val="en-US"/>
          </w:rPr>
          <w:t>პერიოდში</w:t>
        </w:r>
        <w:proofErr w:type="spellEnd"/>
      </w:hyperlink>
    </w:p>
    <w:p w14:paraId="6DCFF15C" w14:textId="2268A5A9" w:rsidR="001C5660" w:rsidRDefault="001C5660" w:rsidP="00373DC8">
      <w:pPr>
        <w:jc w:val="both"/>
        <w:rPr>
          <w:lang w:val="en-US"/>
        </w:rPr>
      </w:pPr>
      <w:hyperlink w:anchor="_§_32._ღალატი" w:history="1">
        <w:r w:rsidRPr="001C5660">
          <w:rPr>
            <w:rStyle w:val="Hyperlink"/>
            <w:lang w:val="en-US"/>
          </w:rPr>
          <w:t xml:space="preserve">§ 32. </w:t>
        </w:r>
        <w:proofErr w:type="spellStart"/>
        <w:r w:rsidRPr="001C5660">
          <w:rPr>
            <w:rStyle w:val="Hyperlink"/>
            <w:lang w:val="en-US"/>
          </w:rPr>
          <w:t>ღალატი</w:t>
        </w:r>
        <w:proofErr w:type="spellEnd"/>
      </w:hyperlink>
    </w:p>
    <w:p w14:paraId="7E4A32C4" w14:textId="515A6DC3" w:rsidR="001C5660" w:rsidRDefault="001C5660" w:rsidP="00373DC8">
      <w:pPr>
        <w:jc w:val="both"/>
        <w:rPr>
          <w:lang w:val="en-US"/>
        </w:rPr>
      </w:pPr>
      <w:hyperlink w:anchor="_§_33._სულის" w:history="1">
        <w:r w:rsidRPr="001C5660">
          <w:rPr>
            <w:rStyle w:val="Hyperlink"/>
            <w:lang w:val="en-US"/>
          </w:rPr>
          <w:t xml:space="preserve">§ 33. </w:t>
        </w:r>
        <w:proofErr w:type="spellStart"/>
        <w:r w:rsidRPr="001C5660">
          <w:rPr>
            <w:rStyle w:val="Hyperlink"/>
            <w:lang w:val="en-US"/>
          </w:rPr>
          <w:t>სულის</w:t>
        </w:r>
        <w:proofErr w:type="spellEnd"/>
        <w:r w:rsidRPr="001C5660">
          <w:rPr>
            <w:rStyle w:val="Hyperlink"/>
            <w:lang w:val="en-US"/>
          </w:rPr>
          <w:t xml:space="preserve"> </w:t>
        </w:r>
        <w:proofErr w:type="spellStart"/>
        <w:r w:rsidRPr="001C5660">
          <w:rPr>
            <w:rStyle w:val="Hyperlink"/>
            <w:lang w:val="en-US"/>
          </w:rPr>
          <w:t>ჭეშმარიტი</w:t>
        </w:r>
        <w:proofErr w:type="spellEnd"/>
        <w:r w:rsidRPr="001C5660">
          <w:rPr>
            <w:rStyle w:val="Hyperlink"/>
            <w:lang w:val="en-US"/>
          </w:rPr>
          <w:t xml:space="preserve"> </w:t>
        </w:r>
        <w:proofErr w:type="spellStart"/>
        <w:r w:rsidRPr="001C5660">
          <w:rPr>
            <w:rStyle w:val="Hyperlink"/>
            <w:lang w:val="en-US"/>
          </w:rPr>
          <w:t>არსი</w:t>
        </w:r>
        <w:proofErr w:type="spellEnd"/>
      </w:hyperlink>
    </w:p>
    <w:p w14:paraId="30C73F07" w14:textId="4AE073DC" w:rsidR="001C5660" w:rsidRDefault="001C5660" w:rsidP="00373DC8">
      <w:pPr>
        <w:jc w:val="both"/>
        <w:rPr>
          <w:lang w:val="en-US"/>
        </w:rPr>
      </w:pPr>
      <w:hyperlink w:anchor="_§_34._დემონთა" w:history="1">
        <w:r w:rsidRPr="001C5660">
          <w:rPr>
            <w:rStyle w:val="Hyperlink"/>
            <w:lang w:val="en-US"/>
          </w:rPr>
          <w:t xml:space="preserve">§ 34. </w:t>
        </w:r>
        <w:proofErr w:type="spellStart"/>
        <w:r w:rsidRPr="001C5660">
          <w:rPr>
            <w:rStyle w:val="Hyperlink"/>
            <w:lang w:val="en-US"/>
          </w:rPr>
          <w:t>დემონთა</w:t>
        </w:r>
        <w:proofErr w:type="spellEnd"/>
        <w:r w:rsidRPr="001C5660">
          <w:rPr>
            <w:rStyle w:val="Hyperlink"/>
            <w:lang w:val="en-US"/>
          </w:rPr>
          <w:t xml:space="preserve"> </w:t>
        </w:r>
        <w:proofErr w:type="spellStart"/>
        <w:r w:rsidRPr="001C5660">
          <w:rPr>
            <w:rStyle w:val="Hyperlink"/>
            <w:lang w:val="en-US"/>
          </w:rPr>
          <w:t>მბრძანებლის</w:t>
        </w:r>
        <w:proofErr w:type="spellEnd"/>
        <w:r w:rsidRPr="001C5660">
          <w:rPr>
            <w:rStyle w:val="Hyperlink"/>
            <w:lang w:val="en-US"/>
          </w:rPr>
          <w:t xml:space="preserve"> </w:t>
        </w:r>
        <w:proofErr w:type="spellStart"/>
        <w:r w:rsidRPr="001C5660">
          <w:rPr>
            <w:rStyle w:val="Hyperlink"/>
            <w:lang w:val="en-US"/>
          </w:rPr>
          <w:t>ჭეშმარიტი</w:t>
        </w:r>
        <w:proofErr w:type="spellEnd"/>
        <w:r w:rsidRPr="001C5660">
          <w:rPr>
            <w:rStyle w:val="Hyperlink"/>
            <w:lang w:val="en-US"/>
          </w:rPr>
          <w:t xml:space="preserve"> </w:t>
        </w:r>
        <w:proofErr w:type="spellStart"/>
        <w:r w:rsidRPr="001C5660">
          <w:rPr>
            <w:rStyle w:val="Hyperlink"/>
            <w:lang w:val="en-US"/>
          </w:rPr>
          <w:t>ძალა</w:t>
        </w:r>
        <w:proofErr w:type="spellEnd"/>
      </w:hyperlink>
    </w:p>
    <w:p w14:paraId="16E1A0E4" w14:textId="2F0B86C4" w:rsidR="001C5660" w:rsidRDefault="001C5660" w:rsidP="00373DC8">
      <w:pPr>
        <w:jc w:val="both"/>
        <w:rPr>
          <w:lang w:val="en-US"/>
        </w:rPr>
      </w:pPr>
      <w:hyperlink w:anchor="_§_35._ბოროტი" w:history="1">
        <w:r w:rsidRPr="001C5660">
          <w:rPr>
            <w:rStyle w:val="Hyperlink"/>
            <w:lang w:val="en-US"/>
          </w:rPr>
          <w:t xml:space="preserve">§ 35. </w:t>
        </w:r>
        <w:proofErr w:type="spellStart"/>
        <w:r w:rsidRPr="001C5660">
          <w:rPr>
            <w:rStyle w:val="Hyperlink"/>
            <w:lang w:val="en-US"/>
          </w:rPr>
          <w:t>ბოროტი</w:t>
        </w:r>
        <w:proofErr w:type="spellEnd"/>
        <w:r w:rsidRPr="001C5660">
          <w:rPr>
            <w:rStyle w:val="Hyperlink"/>
            <w:lang w:val="en-US"/>
          </w:rPr>
          <w:t xml:space="preserve"> </w:t>
        </w:r>
        <w:proofErr w:type="spellStart"/>
        <w:r w:rsidRPr="001C5660">
          <w:rPr>
            <w:rStyle w:val="Hyperlink"/>
            <w:lang w:val="en-US"/>
          </w:rPr>
          <w:t>ნიღაბი</w:t>
        </w:r>
        <w:proofErr w:type="spellEnd"/>
      </w:hyperlink>
    </w:p>
    <w:p w14:paraId="297F268D" w14:textId="5E17BB50" w:rsidR="001C5660" w:rsidRPr="00975372" w:rsidRDefault="001C5660" w:rsidP="00373DC8">
      <w:pPr>
        <w:jc w:val="both"/>
        <w:rPr>
          <w:lang w:val="en-US"/>
        </w:rPr>
      </w:pPr>
      <w:hyperlink w:anchor="_§_ეპილოგი._~დღესასწაულის" w:history="1">
        <w:r w:rsidRPr="001C5660">
          <w:rPr>
            <w:rStyle w:val="Hyperlink"/>
            <w:lang w:val="en-US"/>
          </w:rPr>
          <w:t xml:space="preserve">§ </w:t>
        </w:r>
        <w:proofErr w:type="spellStart"/>
        <w:r w:rsidRPr="001C5660">
          <w:rPr>
            <w:rStyle w:val="Hyperlink"/>
            <w:lang w:val="en-US"/>
          </w:rPr>
          <w:t>ეპილოგი</w:t>
        </w:r>
        <w:proofErr w:type="spellEnd"/>
        <w:r w:rsidRPr="001C5660">
          <w:rPr>
            <w:rStyle w:val="Hyperlink"/>
            <w:lang w:val="en-US"/>
          </w:rPr>
          <w:t>. ~</w:t>
        </w:r>
        <w:proofErr w:type="spellStart"/>
        <w:r w:rsidRPr="001C5660">
          <w:rPr>
            <w:rStyle w:val="Hyperlink"/>
            <w:lang w:val="en-US"/>
          </w:rPr>
          <w:t>დღესასწაულის</w:t>
        </w:r>
        <w:proofErr w:type="spellEnd"/>
        <w:r w:rsidRPr="001C5660">
          <w:rPr>
            <w:rStyle w:val="Hyperlink"/>
            <w:lang w:val="en-US"/>
          </w:rPr>
          <w:t xml:space="preserve"> </w:t>
        </w:r>
        <w:proofErr w:type="spellStart"/>
        <w:r w:rsidRPr="001C5660">
          <w:rPr>
            <w:rStyle w:val="Hyperlink"/>
            <w:lang w:val="en-US"/>
          </w:rPr>
          <w:t>შემდეგ</w:t>
        </w:r>
        <w:proofErr w:type="spellEnd"/>
        <w:r w:rsidRPr="001C5660">
          <w:rPr>
            <w:rStyle w:val="Hyperlink"/>
            <w:lang w:val="en-US"/>
          </w:rPr>
          <w:t>~</w:t>
        </w:r>
      </w:hyperlink>
    </w:p>
    <w:p w14:paraId="5E06719C" w14:textId="77777777" w:rsidR="004205F8" w:rsidRDefault="00000000">
      <w:pPr>
        <w:pStyle w:val="Heading2"/>
        <w:pageBreakBefore/>
        <w:spacing w:before="180" w:after="180"/>
        <w:ind w:left="120"/>
      </w:pPr>
      <w:r>
        <w:rPr>
          <w:rFonts w:ascii="Times New Roman" w:hAnsi="Times New Roman"/>
          <w:color w:val="000000"/>
          <w:sz w:val="33"/>
        </w:rPr>
        <w:lastRenderedPageBreak/>
        <w:t>საწყისი ილუსტრაციები</w:t>
      </w:r>
    </w:p>
    <w:p w14:paraId="38414ABC" w14:textId="77777777" w:rsidR="004205F8" w:rsidRDefault="00000000" w:rsidP="00DA6CF8">
      <w:pPr>
        <w:spacing w:after="0"/>
      </w:pPr>
      <w:r>
        <w:rPr>
          <w:rFonts w:ascii="Times New Roman" w:hAnsi="Times New Roman"/>
          <w:color w:val="000000"/>
        </w:rPr>
        <w:t xml:space="preserve"> </w:t>
      </w:r>
      <w:r>
        <w:rPr>
          <w:noProof/>
        </w:rPr>
        <w:drawing>
          <wp:inline distT="0" distB="0" distL="0" distR="0" wp14:anchorId="0FB2CF32" wp14:editId="59C37D4A">
            <wp:extent cx="5732145" cy="8221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8221382"/>
                    </a:xfrm>
                    <a:prstGeom prst="rect">
                      <a:avLst/>
                    </a:prstGeom>
                  </pic:spPr>
                </pic:pic>
              </a:graphicData>
            </a:graphic>
          </wp:inline>
        </w:drawing>
      </w:r>
      <w:r>
        <w:rPr>
          <w:rFonts w:ascii="Times New Roman" w:hAnsi="Times New Roman"/>
          <w:color w:val="000000"/>
        </w:rPr>
        <w:t xml:space="preserve"> </w:t>
      </w:r>
    </w:p>
    <w:p w14:paraId="3BDCD8B4" w14:textId="77777777" w:rsidR="004205F8" w:rsidRDefault="004205F8">
      <w:pPr>
        <w:spacing w:before="269" w:after="269"/>
        <w:ind w:left="120"/>
      </w:pPr>
    </w:p>
    <w:p w14:paraId="22723308" w14:textId="77777777" w:rsidR="004205F8" w:rsidRDefault="00000000">
      <w:pPr>
        <w:spacing w:after="0"/>
        <w:ind w:left="120"/>
      </w:pPr>
      <w:r>
        <w:rPr>
          <w:rFonts w:ascii="Times New Roman" w:hAnsi="Times New Roman"/>
          <w:color w:val="000000"/>
        </w:rPr>
        <w:t xml:space="preserve"> </w:t>
      </w:r>
      <w:r>
        <w:rPr>
          <w:noProof/>
        </w:rPr>
        <w:drawing>
          <wp:inline distT="0" distB="0" distL="0" distR="0" wp14:anchorId="3BAA6EB4" wp14:editId="1465BBAC">
            <wp:extent cx="5732145" cy="81417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8141769"/>
                    </a:xfrm>
                    <a:prstGeom prst="rect">
                      <a:avLst/>
                    </a:prstGeom>
                  </pic:spPr>
                </pic:pic>
              </a:graphicData>
            </a:graphic>
          </wp:inline>
        </w:drawing>
      </w:r>
      <w:r>
        <w:rPr>
          <w:rFonts w:ascii="Times New Roman" w:hAnsi="Times New Roman"/>
          <w:color w:val="000000"/>
        </w:rPr>
        <w:t xml:space="preserve"> </w:t>
      </w:r>
    </w:p>
    <w:p w14:paraId="121C71E1" w14:textId="77777777" w:rsidR="004205F8" w:rsidRDefault="004205F8">
      <w:pPr>
        <w:spacing w:before="269" w:after="269"/>
        <w:ind w:left="120"/>
      </w:pPr>
    </w:p>
    <w:p w14:paraId="68499283" w14:textId="77777777" w:rsidR="004205F8" w:rsidRDefault="00000000">
      <w:pPr>
        <w:spacing w:after="0"/>
        <w:ind w:left="120"/>
      </w:pPr>
      <w:r>
        <w:rPr>
          <w:rFonts w:ascii="Times New Roman" w:hAnsi="Times New Roman"/>
          <w:color w:val="000000"/>
        </w:rPr>
        <w:t xml:space="preserve"> </w:t>
      </w:r>
      <w:r>
        <w:rPr>
          <w:noProof/>
        </w:rPr>
        <w:drawing>
          <wp:inline distT="0" distB="0" distL="0" distR="0" wp14:anchorId="1DDD6584" wp14:editId="518C3CFD">
            <wp:extent cx="5732145" cy="81205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8120539"/>
                    </a:xfrm>
                    <a:prstGeom prst="rect">
                      <a:avLst/>
                    </a:prstGeom>
                  </pic:spPr>
                </pic:pic>
              </a:graphicData>
            </a:graphic>
          </wp:inline>
        </w:drawing>
      </w:r>
      <w:r>
        <w:rPr>
          <w:rFonts w:ascii="Times New Roman" w:hAnsi="Times New Roman"/>
          <w:color w:val="000000"/>
        </w:rPr>
        <w:t xml:space="preserve"> </w:t>
      </w:r>
    </w:p>
    <w:p w14:paraId="69869A42" w14:textId="77777777" w:rsidR="004205F8" w:rsidRDefault="004205F8">
      <w:pPr>
        <w:spacing w:before="269" w:after="269"/>
        <w:ind w:left="120"/>
      </w:pPr>
    </w:p>
    <w:p w14:paraId="6BD8BAAE" w14:textId="77777777" w:rsidR="004205F8" w:rsidRDefault="00000000">
      <w:pPr>
        <w:spacing w:before="269" w:after="269"/>
        <w:ind w:left="120"/>
      </w:pPr>
      <w:r>
        <w:rPr>
          <w:rFonts w:ascii="Times New Roman" w:hAnsi="Times New Roman"/>
          <w:color w:val="000000"/>
        </w:rPr>
        <w:t>საკვანძო სიტყვები:</w:t>
      </w:r>
    </w:p>
    <w:p w14:paraId="747E83D8" w14:textId="77777777" w:rsidR="004205F8" w:rsidRDefault="00000000">
      <w:pPr>
        <w:spacing w:before="269" w:after="269"/>
        <w:ind w:left="120"/>
      </w:pPr>
      <w:r>
        <w:rPr>
          <w:rFonts w:ascii="Times New Roman" w:hAnsi="Times New Roman"/>
          <w:color w:val="000000"/>
        </w:rPr>
        <w:t>სუნამო</w:t>
      </w:r>
    </w:p>
    <w:p w14:paraId="3494DF32" w14:textId="77777777" w:rsidR="004205F8" w:rsidRDefault="00000000">
      <w:pPr>
        <w:spacing w:before="269" w:after="269"/>
        <w:ind w:left="120"/>
      </w:pPr>
      <w:r>
        <w:rPr>
          <w:rFonts w:ascii="Times New Roman" w:hAnsi="Times New Roman"/>
          <w:color w:val="000000"/>
        </w:rPr>
        <w:t>არსებები, რომლებიც ცოცხალი არსებების ფორმას იღებენ, რომლებიც მსოფლიოს სხვადასხვა ლეგენდიდან და ანეკდოტიდან წარმოიშვნენ. მათი ძალა ძლიერდება და უფრო სტაბილური ხდება იმ ლეგენდის გავრცელების პროპორციულად, რომელიც მათი წყაროა. მათ აქვთ რეალური არსი და ხილული გარეგნობა.</w:t>
      </w:r>
    </w:p>
    <w:p w14:paraId="4E434007" w14:textId="77777777" w:rsidR="004205F8" w:rsidRDefault="004205F8">
      <w:pPr>
        <w:spacing w:before="269" w:after="269"/>
        <w:ind w:left="120"/>
      </w:pPr>
    </w:p>
    <w:p w14:paraId="04FC3599" w14:textId="77777777" w:rsidR="004205F8" w:rsidRDefault="00000000">
      <w:pPr>
        <w:spacing w:before="269" w:after="269"/>
        <w:ind w:left="120"/>
      </w:pPr>
      <w:r>
        <w:rPr>
          <w:rFonts w:ascii="Times New Roman" w:hAnsi="Times New Roman"/>
          <w:color w:val="000000"/>
        </w:rPr>
        <w:t>იმპერიული ოჯახები და ერთიანობა</w:t>
      </w:r>
    </w:p>
    <w:p w14:paraId="5AA0D505" w14:textId="77777777" w:rsidR="004205F8" w:rsidRDefault="00000000">
      <w:pPr>
        <w:spacing w:before="269" w:after="269"/>
        <w:ind w:left="120"/>
      </w:pPr>
      <w:r>
        <w:rPr>
          <w:rFonts w:ascii="Times New Roman" w:hAnsi="Times New Roman"/>
          <w:color w:val="000000"/>
        </w:rPr>
        <w:t>„იმპერიული ოჯახებისგან“ განსხვავებით, რომლებიც მხოლოდ იმ ოჯახებს აფასებენ, რომლებმაც „დემონთა მბრძანებლის“ სისხლი მემკვიდრეობით მიიღეს, „ერთობა“ თვლის, რომ ყველა დემონი თანასწორი უნდა იყოს მათი სისხლის მიუხედავად. ამჟამინდელ დემონურ სამყაროზე (დილჰეიდზე) რეალური ძალაუფლება იმპერიული ოჯახების ხელშია.</w:t>
      </w:r>
    </w:p>
    <w:p w14:paraId="6719019F" w14:textId="77777777" w:rsidR="004205F8" w:rsidRDefault="004205F8">
      <w:pPr>
        <w:spacing w:before="269" w:after="269"/>
        <w:ind w:left="120"/>
      </w:pPr>
    </w:p>
    <w:p w14:paraId="456024AD" w14:textId="77777777" w:rsidR="004205F8" w:rsidRDefault="00000000">
      <w:pPr>
        <w:spacing w:before="269" w:after="269"/>
        <w:ind w:left="120"/>
      </w:pPr>
      <w:r>
        <w:rPr>
          <w:rFonts w:ascii="Times New Roman" w:hAnsi="Times New Roman"/>
          <w:color w:val="000000"/>
        </w:rPr>
        <w:t>ანოსის გულშემატკივრების კავშირი</w:t>
      </w:r>
    </w:p>
    <w:p w14:paraId="146BDA9D" w14:textId="77777777" w:rsidR="004205F8" w:rsidRDefault="00000000">
      <w:pPr>
        <w:spacing w:before="269" w:after="269"/>
        <w:ind w:left="120"/>
      </w:pPr>
      <w:r>
        <w:rPr>
          <w:rFonts w:ascii="Times New Roman" w:hAnsi="Times New Roman"/>
          <w:color w:val="000000"/>
        </w:rPr>
        <w:t>ანოსის მიმდევრების ჯგუფი, რომლებიც მას დემონთა მბრძანებელ ტირანად აღიარებენ. სინამდვილეში კი ეს მხოლოდ „ერთობის“ დაქვემდებარებული ორგანიზაციის ცრუ წარმოდგენაა, რომელიც შედგება თეთრებში ჩაცმული მოწაფეებისგან, რომლებიც უკმაყოფილონი არიან არსებული მდგომარეობით.</w:t>
      </w:r>
    </w:p>
    <w:p w14:paraId="08AE83BE" w14:textId="77777777" w:rsidR="004205F8" w:rsidRDefault="004205F8">
      <w:pPr>
        <w:spacing w:before="269" w:after="269"/>
        <w:ind w:left="120"/>
      </w:pPr>
    </w:p>
    <w:p w14:paraId="2A00C72C" w14:textId="77777777" w:rsidR="004205F8" w:rsidRDefault="00000000">
      <w:pPr>
        <w:spacing w:before="269" w:after="269"/>
        <w:ind w:left="120"/>
      </w:pPr>
      <w:r>
        <w:rPr>
          <w:rFonts w:ascii="Times New Roman" w:hAnsi="Times New Roman"/>
          <w:color w:val="000000"/>
        </w:rPr>
        <w:t>დემონური ხმლები</w:t>
      </w:r>
    </w:p>
    <w:p w14:paraId="7AE5B0D5" w14:textId="77777777" w:rsidR="004205F8" w:rsidRDefault="00000000">
      <w:pPr>
        <w:spacing w:before="269" w:after="269"/>
        <w:ind w:left="120"/>
      </w:pPr>
      <w:r>
        <w:rPr>
          <w:rFonts w:ascii="Times New Roman" w:hAnsi="Times New Roman"/>
          <w:color w:val="000000"/>
        </w:rPr>
        <w:t>ჯადოსნური არტეფაქტის სახეობა, რომელიც ძალითა და ძალაუფლებით ჩვეულებრივ ხმლებს აღემატება და განსაკუთრებული ეფექტებით გამოირჩევა. მათ საკუთარი ნება აქვთ და მათი ამოღება მხოლოდ მათ შეუძლიათ, ვისი გამოყენებისთვისაც ისინი შესაფერისად მიიჩნევენ.</w:t>
      </w:r>
    </w:p>
    <w:p w14:paraId="58BDD104" w14:textId="77777777" w:rsidR="004205F8" w:rsidRDefault="004205F8">
      <w:pPr>
        <w:spacing w:before="269" w:after="269"/>
        <w:ind w:left="120"/>
      </w:pPr>
    </w:p>
    <w:p w14:paraId="05086731" w14:textId="77777777" w:rsidR="004205F8" w:rsidRDefault="00000000">
      <w:pPr>
        <w:spacing w:before="269" w:after="269"/>
        <w:ind w:left="120"/>
      </w:pPr>
      <w:r>
        <w:rPr>
          <w:rFonts w:ascii="Times New Roman" w:hAnsi="Times New Roman"/>
          <w:color w:val="000000"/>
        </w:rPr>
        <w:t>ხელახლა დაბადება</w:t>
      </w:r>
    </w:p>
    <w:p w14:paraId="2E6B6305" w14:textId="77777777" w:rsidR="004205F8" w:rsidRDefault="00000000">
      <w:pPr>
        <w:spacing w:before="269" w:after="269"/>
        <w:ind w:left="120"/>
      </w:pPr>
      <w:r>
        <w:rPr>
          <w:rFonts w:ascii="Times New Roman" w:hAnsi="Times New Roman"/>
          <w:color w:val="000000"/>
        </w:rPr>
        <w:t xml:space="preserve">საძირკვლის (სილიციუმის) მაგიის გამოყენებით, ადამიანს შეუძლია ხელახლა დაიბადოს სხვა ცოცხალ არსებად, საკუთარი საფუძვლის შენარჩუნებით. წინა </w:t>
      </w:r>
      <w:r>
        <w:rPr>
          <w:rFonts w:ascii="Times New Roman" w:hAnsi="Times New Roman"/>
          <w:color w:val="000000"/>
        </w:rPr>
        <w:lastRenderedPageBreak/>
        <w:t>მოგონებებისა და ძალაუფლების მემკვიდრეობით მიღებას მნიშვნელოვანი უნარი და გარკვეული პირობები სჭირდება.</w:t>
      </w:r>
    </w:p>
    <w:p w14:paraId="68C294B3" w14:textId="77777777" w:rsidR="004205F8" w:rsidRDefault="004205F8">
      <w:pPr>
        <w:spacing w:before="269" w:after="269"/>
        <w:ind w:left="120"/>
      </w:pPr>
    </w:p>
    <w:p w14:paraId="0BCF87B9" w14:textId="77777777" w:rsidR="004205F8" w:rsidRDefault="00000000">
      <w:pPr>
        <w:spacing w:after="0"/>
        <w:ind w:left="120"/>
      </w:pPr>
      <w:r>
        <w:rPr>
          <w:rFonts w:ascii="Times New Roman" w:hAnsi="Times New Roman"/>
          <w:color w:val="000000"/>
        </w:rPr>
        <w:t xml:space="preserve"> </w:t>
      </w:r>
      <w:r>
        <w:rPr>
          <w:noProof/>
        </w:rPr>
        <w:drawing>
          <wp:inline distT="0" distB="0" distL="0" distR="0" wp14:anchorId="0C0C8D0E" wp14:editId="588C0F14">
            <wp:extent cx="5732145" cy="30040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004069"/>
                    </a:xfrm>
                    <a:prstGeom prst="rect">
                      <a:avLst/>
                    </a:prstGeom>
                  </pic:spPr>
                </pic:pic>
              </a:graphicData>
            </a:graphic>
          </wp:inline>
        </w:drawing>
      </w:r>
      <w:r>
        <w:rPr>
          <w:rFonts w:ascii="Times New Roman" w:hAnsi="Times New Roman"/>
          <w:color w:val="000000"/>
        </w:rPr>
        <w:t xml:space="preserve"> </w:t>
      </w:r>
    </w:p>
    <w:p w14:paraId="33967EE1" w14:textId="77777777" w:rsidR="004205F8" w:rsidRDefault="004205F8">
      <w:pPr>
        <w:spacing w:before="269" w:after="269"/>
        <w:ind w:left="120"/>
      </w:pPr>
    </w:p>
    <w:p w14:paraId="2F8E39D5" w14:textId="77777777" w:rsidR="004205F8" w:rsidRDefault="00000000">
      <w:pPr>
        <w:spacing w:after="0"/>
        <w:ind w:left="120"/>
      </w:pPr>
      <w:r>
        <w:rPr>
          <w:rFonts w:ascii="Times New Roman" w:hAnsi="Times New Roman"/>
          <w:color w:val="000000"/>
        </w:rPr>
        <w:t xml:space="preserve"> </w:t>
      </w:r>
      <w:r>
        <w:rPr>
          <w:noProof/>
        </w:rPr>
        <w:drawing>
          <wp:inline distT="0" distB="0" distL="0" distR="0" wp14:anchorId="102B4690" wp14:editId="673EC30C">
            <wp:extent cx="5732145" cy="30040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004069"/>
                    </a:xfrm>
                    <a:prstGeom prst="rect">
                      <a:avLst/>
                    </a:prstGeom>
                  </pic:spPr>
                </pic:pic>
              </a:graphicData>
            </a:graphic>
          </wp:inline>
        </w:drawing>
      </w:r>
    </w:p>
    <w:p w14:paraId="7E4D6DC7" w14:textId="77777777" w:rsidR="004205F8" w:rsidRDefault="00000000">
      <w:pPr>
        <w:pStyle w:val="Heading2"/>
        <w:pageBreakBefore/>
        <w:spacing w:before="180" w:after="180"/>
        <w:ind w:left="120"/>
      </w:pPr>
      <w:bookmarkStart w:id="0" w:name="_§_პროლოგი._~დემონ"/>
      <w:bookmarkEnd w:id="0"/>
      <w:r>
        <w:rPr>
          <w:rFonts w:ascii="Times New Roman" w:hAnsi="Times New Roman"/>
          <w:color w:val="000000"/>
          <w:sz w:val="33"/>
        </w:rPr>
        <w:lastRenderedPageBreak/>
        <w:t>§ პროლოგი. ~დემონ მბრძანებლის მარჯვენა~</w:t>
      </w:r>
    </w:p>
    <w:p w14:paraId="7B795D7B" w14:textId="77777777" w:rsidR="004205F8" w:rsidRDefault="00000000">
      <w:pPr>
        <w:spacing w:before="269" w:after="269"/>
        <w:ind w:left="120"/>
      </w:pPr>
      <w:r>
        <w:rPr>
          <w:rFonts w:ascii="Times New Roman" w:hAnsi="Times New Roman"/>
          <w:color w:val="000000"/>
        </w:rPr>
        <w:t>2000 წლის წინ…</w:t>
      </w:r>
    </w:p>
    <w:p w14:paraId="7A0430FD" w14:textId="77777777" w:rsidR="004205F8" w:rsidRDefault="00000000">
      <w:pPr>
        <w:spacing w:before="269" w:after="269"/>
        <w:ind w:left="120"/>
      </w:pPr>
      <w:r>
        <w:rPr>
          <w:rFonts w:ascii="Times New Roman" w:hAnsi="Times New Roman"/>
          <w:color w:val="000000"/>
        </w:rPr>
        <w:t>აჰარტელნის დიდი სულების ტყე.</w:t>
      </w:r>
    </w:p>
    <w:p w14:paraId="0DD85D1D" w14:textId="77777777" w:rsidR="004205F8" w:rsidRDefault="00000000">
      <w:pPr>
        <w:spacing w:before="269" w:after="269"/>
        <w:ind w:left="120"/>
      </w:pPr>
      <w:r>
        <w:rPr>
          <w:rFonts w:ascii="Times New Roman" w:hAnsi="Times New Roman"/>
          <w:color w:val="000000"/>
        </w:rPr>
        <w:t>კოკისპირული წვიმის დროს რვათავიანი წყლის დრაკონი მძვინვარებდა.</w:t>
      </w:r>
    </w:p>
    <w:p w14:paraId="4078D71C" w14:textId="77777777" w:rsidR="004205F8" w:rsidRDefault="00000000">
      <w:pPr>
        <w:spacing w:before="269" w:after="269"/>
        <w:ind w:left="120"/>
      </w:pPr>
      <w:r>
        <w:rPr>
          <w:rFonts w:ascii="Times New Roman" w:hAnsi="Times New Roman"/>
          <w:color w:val="000000"/>
        </w:rPr>
        <w:t>სულებს აქვთ ხილული გარეგნობა და ჭეშმარიტი არსი. თავიანთი ჭეშმარიტი არსის, სხვა სიტყვებით რომ ვთქვათ, მათი ჭეშმარიტი გარეგნობის დემონსტრირებით, ისინი უზარმაზარ მაგიურ ძალას იძენენ, მაგრამ სამაგიეროდ, მათი ქცევა ხშირად ძალიან განსხვავდება მათი ხილული გარეგნობისგან.</w:t>
      </w:r>
    </w:p>
    <w:p w14:paraId="76E12223" w14:textId="77777777" w:rsidR="004205F8" w:rsidRDefault="00000000">
      <w:pPr>
        <w:spacing w:before="269" w:after="269"/>
        <w:ind w:left="120"/>
      </w:pPr>
      <w:r>
        <w:rPr>
          <w:rFonts w:ascii="Times New Roman" w:hAnsi="Times New Roman"/>
          <w:color w:val="000000"/>
        </w:rPr>
        <w:t>სულები საოცარი არსებები არიან. ამბობენ, რომ ისინი უამრავი არსების სულიდან იბადებიან. ისინი ლეგენდებისა და ტრადიციების, ჭორების, სურვილების, შიშებისა და იმედების განსახიერება და მატერიალიზაციაა.</w:t>
      </w:r>
    </w:p>
    <w:p w14:paraId="35E7982B" w14:textId="77777777" w:rsidR="004205F8" w:rsidRDefault="00000000">
      <w:pPr>
        <w:spacing w:before="269" w:after="269"/>
        <w:ind w:left="120"/>
      </w:pPr>
      <w:r>
        <w:rPr>
          <w:rFonts w:ascii="Times New Roman" w:hAnsi="Times New Roman"/>
          <w:color w:val="000000"/>
        </w:rPr>
        <w:t>ზოგჯერ ადამიანების ცეცხლის შიში იმდენად ძლიერი ხდება, რომ ცეცხლის სულს შობს, ზოგჯერ კი წყლის რწმენა იმდენად ძლიერია, რომ წყლის სულს შობს.</w:t>
      </w:r>
    </w:p>
    <w:p w14:paraId="10C5826A" w14:textId="77777777" w:rsidR="004205F8" w:rsidRDefault="00000000">
      <w:pPr>
        <w:spacing w:before="269" w:after="269"/>
        <w:ind w:left="120"/>
      </w:pPr>
      <w:r>
        <w:rPr>
          <w:rFonts w:ascii="Times New Roman" w:hAnsi="Times New Roman"/>
          <w:color w:val="000000"/>
        </w:rPr>
        <w:t>და ეს მძვინვარე რვათავიანი წყლის დრაკონი დაიბადა ღვთაებრივი ცრემლის ლეგენდიდან, რომელმაც აჰარტელნი მორწყა - წყაროს წვეთი, რომელმაც ამქვეყნად წყალი შვა. ეს იყო დიდი წყლის სულის, რიგნონის ნამდვილი არსი.</w:t>
      </w:r>
    </w:p>
    <w:p w14:paraId="0428D95B" w14:textId="77777777" w:rsidR="004205F8" w:rsidRDefault="00000000">
      <w:pPr>
        <w:spacing w:before="269" w:after="269"/>
        <w:ind w:left="120"/>
      </w:pPr>
      <w:r>
        <w:rPr>
          <w:rFonts w:ascii="Times New Roman" w:hAnsi="Times New Roman"/>
          <w:color w:val="000000"/>
        </w:rPr>
        <w:t>ასევე დიდი სულების მცველი, რიგნონი განრისხებული იყო იმ დამრღვევებზე, რომლებიც ტყის გადაწვას აპირებდნენ.</w:t>
      </w:r>
    </w:p>
    <w:p w14:paraId="2E27180E" w14:textId="77777777" w:rsidR="004205F8" w:rsidRDefault="00000000">
      <w:pPr>
        <w:spacing w:before="269" w:after="269"/>
        <w:ind w:left="120"/>
      </w:pPr>
      <w:r>
        <w:rPr>
          <w:rFonts w:ascii="Times New Roman" w:hAnsi="Times New Roman"/>
          <w:color w:val="000000"/>
        </w:rPr>
        <w:t>და მოძალადე, რომელმაც აჰარტელნს შეუტია და რომელსაც სრულიად არ ეშინოდა რინიონის ურჩხული ჯადოსნური ძალის, არავინ იყო, თუ არა დემონების ტირანი-მბრძანებელი - ანოს ვოლდიგოდი.</w:t>
      </w:r>
    </w:p>
    <w:p w14:paraId="2CD29A11" w14:textId="77777777" w:rsidR="004205F8" w:rsidRDefault="00000000">
      <w:pPr>
        <w:spacing w:before="269" w:after="269"/>
        <w:ind w:left="120"/>
      </w:pPr>
      <w:r>
        <w:rPr>
          <w:rFonts w:ascii="Times New Roman" w:hAnsi="Times New Roman"/>
          <w:color w:val="000000"/>
        </w:rPr>
        <w:t>- ჰმ, ერთი დარტყმით ჩემი ქვეშევრდომების ნახევარი გაანადგურე? არ მეგონა, რომ შენი ძალა ტრადიციების ერთგული იქნებოდა.</w:t>
      </w:r>
    </w:p>
    <w:p w14:paraId="266D54DF" w14:textId="77777777" w:rsidR="004205F8" w:rsidRDefault="00000000">
      <w:pPr>
        <w:spacing w:before="269" w:after="269"/>
        <w:ind w:left="120"/>
      </w:pPr>
      <w:r>
        <w:rPr>
          <w:rFonts w:ascii="Times New Roman" w:hAnsi="Times New Roman"/>
          <w:color w:val="000000"/>
        </w:rPr>
        <w:t>ანოსმა ერთი ნაბიჯი გადადგა წინ და ბრძოლისთვის მზადებას აპირებდა, მაგრამ დემონი წინ წამოდგა მის შესაჩერებლად. მას ჯავშანი ეცვა და წელზე ხმალი ეხურა. მას ჭაღარა, შეუღებავი თმა ჰქონდა, მომთმენი გამომეტყველება ჰქონდა და ასეთ ბრძოლის ველზეც კი ცივ გამომეტყველებას ინარჩუნებდა.</w:t>
      </w:r>
    </w:p>
    <w:p w14:paraId="4B5DA88E" w14:textId="77777777" w:rsidR="004205F8" w:rsidRDefault="00000000">
      <w:pPr>
        <w:spacing w:before="269" w:after="269"/>
        <w:ind w:left="120"/>
      </w:pPr>
      <w:r>
        <w:rPr>
          <w:rFonts w:ascii="Times New Roman" w:hAnsi="Times New Roman"/>
          <w:color w:val="000000"/>
        </w:rPr>
        <w:t>მან დემონთა მბრძანებლის წინაშე დაიჩოქა და თავი დახარა.</w:t>
      </w:r>
    </w:p>
    <w:p w14:paraId="63183C9B" w14:textId="77777777" w:rsidR="004205F8" w:rsidRDefault="00000000">
      <w:pPr>
        <w:spacing w:before="269" w:after="269"/>
        <w:ind w:left="120"/>
      </w:pPr>
      <w:r>
        <w:rPr>
          <w:rFonts w:ascii="Times New Roman" w:hAnsi="Times New Roman"/>
          <w:color w:val="000000"/>
        </w:rPr>
        <w:t>- ბატონო ჩემო, თავმდაბლურად გთხოვთ, მომცეთ ნება, რჩევა მოგცეთ.</w:t>
      </w:r>
    </w:p>
    <w:p w14:paraId="33D9EB2A" w14:textId="77777777" w:rsidR="004205F8" w:rsidRDefault="00000000">
      <w:pPr>
        <w:spacing w:before="269" w:after="269"/>
        <w:ind w:left="120"/>
      </w:pPr>
      <w:r>
        <w:rPr>
          <w:rFonts w:ascii="Times New Roman" w:hAnsi="Times New Roman"/>
          <w:color w:val="000000"/>
        </w:rPr>
        <w:lastRenderedPageBreak/>
        <w:t>- მე ვუშვებ.</w:t>
      </w:r>
    </w:p>
    <w:p w14:paraId="4A1F7077" w14:textId="77777777" w:rsidR="004205F8" w:rsidRDefault="00000000">
      <w:pPr>
        <w:spacing w:before="269" w:after="269"/>
        <w:ind w:left="120"/>
      </w:pPr>
      <w:r>
        <w:rPr>
          <w:rFonts w:ascii="Times New Roman" w:hAnsi="Times New Roman"/>
          <w:color w:val="000000"/>
        </w:rPr>
        <w:t>„ნუ შეიწუხებ თავს ასეთ საწყალ მოწინააღმდეგესთან ბრძოლაში. მომეცი ბრძანება და თვალის დახამხამებაში მოვკლავ.“</w:t>
      </w:r>
    </w:p>
    <w:p w14:paraId="332A66A3" w14:textId="77777777" w:rsidR="004205F8" w:rsidRDefault="00000000">
      <w:pPr>
        <w:spacing w:before="269" w:after="269"/>
        <w:ind w:left="120"/>
      </w:pPr>
      <w:r>
        <w:rPr>
          <w:rFonts w:ascii="Times New Roman" w:hAnsi="Times New Roman"/>
          <w:color w:val="000000"/>
        </w:rPr>
        <w:t>ამ სიტყვების გაგონებაზე ანოსმა გაიცინა.</w:t>
      </w:r>
    </w:p>
    <w:p w14:paraId="7CB05A25" w14:textId="77777777" w:rsidR="004205F8" w:rsidRDefault="00000000">
      <w:pPr>
        <w:spacing w:before="269" w:after="269"/>
        <w:ind w:left="120"/>
      </w:pPr>
      <w:r>
        <w:rPr>
          <w:rFonts w:ascii="Times New Roman" w:hAnsi="Times New Roman"/>
          <w:color w:val="000000"/>
        </w:rPr>
        <w:t>- მაშინ როგორ მოგწონთ ეს ფსონი? თუ ერთ წამზე მეტხანს ითამაშებ, ასეთ პედანტურ ლაპარაკს შეწყვეტ. ხოლო თუ მას მყისიერად ჩახშობ, სიტყვასიტყვით, შეგიძლია ნებისმიერი ჯილდო მოითხოვო.</w:t>
      </w:r>
    </w:p>
    <w:p w14:paraId="147F42F7" w14:textId="77777777" w:rsidR="004205F8" w:rsidRDefault="00000000">
      <w:pPr>
        <w:spacing w:before="269" w:after="269"/>
        <w:ind w:left="120"/>
      </w:pPr>
      <w:r>
        <w:rPr>
          <w:rFonts w:ascii="Times New Roman" w:hAnsi="Times New Roman"/>
          <w:color w:val="000000"/>
        </w:rPr>
        <w:t>რის შემდეგაც ამ დემონმა თქვა:</w:t>
      </w:r>
    </w:p>
    <w:p w14:paraId="7138CB94" w14:textId="77777777" w:rsidR="004205F8" w:rsidRDefault="00000000">
      <w:pPr>
        <w:spacing w:before="269" w:after="269"/>
        <w:ind w:left="120"/>
      </w:pPr>
      <w:r>
        <w:rPr>
          <w:rFonts w:ascii="Times New Roman" w:hAnsi="Times New Roman"/>
          <w:color w:val="000000"/>
        </w:rPr>
        <w:t>- როგორც ყოველთვის, ერთობით, ბატონო ჩემო? იცით, რომ ასეთ ფსონს არ დავდებდი.</w:t>
      </w:r>
    </w:p>
    <w:p w14:paraId="2AE6E268" w14:textId="77777777" w:rsidR="004205F8" w:rsidRDefault="00000000">
      <w:pPr>
        <w:spacing w:before="269" w:after="269"/>
        <w:ind w:left="120"/>
      </w:pPr>
      <w:r>
        <w:rPr>
          <w:rFonts w:ascii="Times New Roman" w:hAnsi="Times New Roman"/>
          <w:i/>
          <w:color w:val="000000"/>
        </w:rPr>
        <w:t xml:space="preserve">ჩხაკუნი </w:t>
      </w:r>
      <w:r>
        <w:rPr>
          <w:rFonts w:ascii="Times New Roman" w:hAnsi="Times New Roman"/>
          <w:color w:val="000000"/>
        </w:rPr>
        <w:t>, გაისმა ხმლის ქარქაშში დაბრუნების ხმა.</w:t>
      </w:r>
    </w:p>
    <w:p w14:paraId="76886A26" w14:textId="77777777" w:rsidR="004205F8" w:rsidRDefault="00000000">
      <w:pPr>
        <w:spacing w:before="269" w:after="269"/>
        <w:ind w:left="120"/>
      </w:pPr>
      <w:r>
        <w:rPr>
          <w:rFonts w:ascii="Times New Roman" w:hAnsi="Times New Roman"/>
          <w:color w:val="000000"/>
        </w:rPr>
        <w:t>მომდევნო წამს, მძვინვარე რვათავიანი წყლის დრაკონი ისე გაიფანტა, თითქოს უთვალავ წვიმის წვეთად დაჭრეს, რომელთაგან თითოეული აფეთქდა და გაქრა.</w:t>
      </w:r>
    </w:p>
    <w:p w14:paraId="6A5D20C0" w14:textId="77777777" w:rsidR="004205F8" w:rsidRDefault="00000000">
      <w:pPr>
        <w:spacing w:before="269" w:after="269"/>
        <w:ind w:left="120"/>
      </w:pPr>
      <w:r>
        <w:rPr>
          <w:rFonts w:ascii="Times New Roman" w:hAnsi="Times New Roman"/>
          <w:color w:val="000000"/>
        </w:rPr>
        <w:t>გარკვეული დაგვიანებით, დიდი სულების ტყის, აჰარტელნის თავზე ცა მოიწმინდა.</w:t>
      </w:r>
    </w:p>
    <w:p w14:paraId="11BE43CA" w14:textId="77777777" w:rsidR="004205F8" w:rsidRDefault="00000000">
      <w:pPr>
        <w:spacing w:before="269" w:after="269"/>
        <w:ind w:left="120"/>
      </w:pPr>
      <w:r>
        <w:rPr>
          <w:rFonts w:ascii="Times New Roman" w:hAnsi="Times New Roman"/>
          <w:color w:val="000000"/>
        </w:rPr>
        <w:t>- როგორ მოგწონთ?</w:t>
      </w:r>
    </w:p>
    <w:p w14:paraId="4B3B4E49" w14:textId="77777777" w:rsidR="004205F8" w:rsidRDefault="00000000">
      <w:pPr>
        <w:spacing w:before="269" w:after="269"/>
        <w:ind w:left="120"/>
      </w:pPr>
      <w:r>
        <w:rPr>
          <w:rFonts w:ascii="Times New Roman" w:hAnsi="Times New Roman"/>
          <w:color w:val="000000"/>
        </w:rPr>
        <w:t>- შენი ხმლის ოსტატობა, როგორც ყოველთვის, შთამბეჭდავია, სინ.</w:t>
      </w:r>
    </w:p>
    <w:p w14:paraId="3D371F4F" w14:textId="77777777" w:rsidR="004205F8" w:rsidRDefault="00000000">
      <w:pPr>
        <w:spacing w:before="269" w:after="269"/>
        <w:ind w:left="120"/>
      </w:pPr>
      <w:r>
        <w:rPr>
          <w:rFonts w:ascii="Times New Roman" w:hAnsi="Times New Roman"/>
          <w:color w:val="000000"/>
        </w:rPr>
        <w:t>ის ისევ მუხლებზე იდგა და თავი დახრილი.</w:t>
      </w:r>
    </w:p>
    <w:p w14:paraId="06B8FCE8" w14:textId="77777777" w:rsidR="004205F8" w:rsidRDefault="00000000">
      <w:pPr>
        <w:spacing w:before="269" w:after="269"/>
        <w:ind w:left="120"/>
      </w:pPr>
      <w:r>
        <w:rPr>
          <w:rFonts w:ascii="Times New Roman" w:hAnsi="Times New Roman"/>
          <w:color w:val="000000"/>
        </w:rPr>
        <w:t>ცოდვამ გაანადგურა დიდი წყლის სული რინიონი და წვიმის წვეთებიც კი მოჭრა მისი პოზიციის შეუცვლელად.</w:t>
      </w:r>
    </w:p>
    <w:p w14:paraId="01CB16A5" w14:textId="77777777" w:rsidR="004205F8" w:rsidRDefault="00000000">
      <w:pPr>
        <w:spacing w:before="269" w:after="269"/>
        <w:ind w:left="120"/>
      </w:pPr>
      <w:r>
        <w:rPr>
          <w:rFonts w:ascii="Times New Roman" w:hAnsi="Times New Roman"/>
          <w:color w:val="000000"/>
        </w:rPr>
        <w:t>დემონთა მბრძანებლის, სინ რეგლიას მარჯვენა ხელი. დემონებს შორის ყველაზე ძლიერი მახვილმჭრელი და ათასი დემონური ხმლის მფლობელი. მას წელზე რკინის ხმალი ეკიდა და რიგონის დასამარცხებლად ერთი დემონური ხმლის ამოღებაც არ დასჭირვებია.</w:t>
      </w:r>
    </w:p>
    <w:p w14:paraId="67305A8E" w14:textId="77777777" w:rsidR="004205F8" w:rsidRDefault="00000000">
      <w:pPr>
        <w:spacing w:before="269" w:after="269"/>
        <w:ind w:left="120"/>
      </w:pPr>
      <w:r>
        <w:rPr>
          <w:rFonts w:ascii="Times New Roman" w:hAnsi="Times New Roman"/>
          <w:color w:val="000000"/>
        </w:rPr>
        <w:t>- მე თვითონაც არ ვიცი, ახლა თუ ვიბრძოლებთ, შევძლებ თუ არა შენს დამარცხებას.</w:t>
      </w:r>
    </w:p>
    <w:p w14:paraId="450EF6A5" w14:textId="77777777" w:rsidR="004205F8" w:rsidRDefault="00000000">
      <w:pPr>
        <w:spacing w:before="269" w:after="269"/>
        <w:ind w:left="120"/>
      </w:pPr>
      <w:r>
        <w:rPr>
          <w:rFonts w:ascii="Times New Roman" w:hAnsi="Times New Roman"/>
          <w:color w:val="000000"/>
        </w:rPr>
        <w:t>- მოკრძალებულად იქცევი. ჩემი ათასი დემონური ხმალიც კი ვერ შეგეფერება, ბატონო.</w:t>
      </w:r>
    </w:p>
    <w:p w14:paraId="6A18E87D" w14:textId="77777777" w:rsidR="004205F8" w:rsidRDefault="00000000">
      <w:pPr>
        <w:spacing w:before="269" w:after="269"/>
        <w:ind w:left="120"/>
      </w:pPr>
      <w:r>
        <w:rPr>
          <w:rFonts w:ascii="Times New Roman" w:hAnsi="Times New Roman"/>
          <w:color w:val="000000"/>
        </w:rPr>
        <w:t>ანოსმა გაეცინა, როდესაც სინის ზედმეტად თავდადებული სიტყვები გაიგო.</w:t>
      </w:r>
    </w:p>
    <w:p w14:paraId="589BE75D" w14:textId="77777777" w:rsidR="004205F8" w:rsidRDefault="00000000">
      <w:pPr>
        <w:spacing w:before="269" w:after="269"/>
        <w:ind w:left="120"/>
      </w:pPr>
      <w:r>
        <w:rPr>
          <w:rFonts w:ascii="Times New Roman" w:hAnsi="Times New Roman"/>
          <w:color w:val="000000"/>
        </w:rPr>
        <w:t>— მაშინ როგორ იქნება წმინდა ხმლების შეჯიბრი?</w:t>
      </w:r>
    </w:p>
    <w:p w14:paraId="7007C076" w14:textId="77777777" w:rsidR="004205F8" w:rsidRDefault="00000000">
      <w:pPr>
        <w:spacing w:before="269" w:after="269"/>
        <w:ind w:left="120"/>
      </w:pPr>
      <w:r>
        <w:rPr>
          <w:rFonts w:ascii="Times New Roman" w:hAnsi="Times New Roman"/>
          <w:color w:val="000000"/>
        </w:rPr>
        <w:t>- მეშინია, რომ მაინც შეგიკავე.</w:t>
      </w:r>
    </w:p>
    <w:p w14:paraId="746F5B5C" w14:textId="77777777" w:rsidR="004205F8" w:rsidRDefault="00000000">
      <w:pPr>
        <w:spacing w:before="269" w:after="269"/>
        <w:ind w:left="120"/>
      </w:pPr>
      <w:r>
        <w:rPr>
          <w:rFonts w:ascii="Times New Roman" w:hAnsi="Times New Roman"/>
          <w:color w:val="000000"/>
        </w:rPr>
        <w:lastRenderedPageBreak/>
        <w:t>- რაზე ლაპარაკობ? შენ დემონთა მბრძანებლის მარჯვენა ხარ. ნაკლებად სავარაუდოა, რომ ჩემი ერთი ხელი მაინც ვერ მოჭრა.</w:t>
      </w:r>
    </w:p>
    <w:p w14:paraId="6F10D939" w14:textId="77777777" w:rsidR="004205F8" w:rsidRDefault="00000000">
      <w:pPr>
        <w:spacing w:before="269" w:after="269"/>
        <w:ind w:left="120"/>
      </w:pPr>
      <w:r>
        <w:rPr>
          <w:rFonts w:ascii="Times New Roman" w:hAnsi="Times New Roman"/>
          <w:color w:val="000000"/>
        </w:rPr>
        <w:t>„თუ ბრძანებთ“, მშვიდად თქვა სინმა, ისევ მუხლებზე დაჩოქილი.</w:t>
      </w:r>
    </w:p>
    <w:p w14:paraId="746A42D6" w14:textId="77777777" w:rsidR="004205F8" w:rsidRDefault="00000000">
      <w:pPr>
        <w:spacing w:before="269" w:after="269"/>
        <w:ind w:left="120"/>
      </w:pPr>
      <w:r>
        <w:rPr>
          <w:rFonts w:ascii="Times New Roman" w:hAnsi="Times New Roman"/>
          <w:color w:val="000000"/>
        </w:rPr>
        <w:t>ამის გაგონებაზე ანოსმა ისე გაიცინა, რომ კინაღამ მუცელი გაუსკდა. თუმცა, დემონთა მბრძანებელმა იცოდა, რომ ეს ზედმეტად ერთგული ხელქვეითი ხელს არ მოაჭრიდა. ის თავს მოიკლავდა, ვიდრე ხმალს ბატონის წინააღმდეგ მიმართავდა, თუნდაც ხუმრობით. სწორედ ასეთი ადამიანი იყო სინ რეგლია.</w:t>
      </w:r>
    </w:p>
    <w:p w14:paraId="2B92F192" w14:textId="77777777" w:rsidR="004205F8" w:rsidRDefault="00000000">
      <w:pPr>
        <w:spacing w:before="269" w:after="269"/>
        <w:ind w:left="120"/>
      </w:pPr>
      <w:r>
        <w:rPr>
          <w:rFonts w:ascii="Times New Roman" w:hAnsi="Times New Roman"/>
          <w:color w:val="000000"/>
        </w:rPr>
        <w:t>- ჰეი, სინ. მინდა, რომ ყოყმანის გარეშე ხმლით ვიბრძოლო შენთან, როცა მშვიდობა დამყარდება.</w:t>
      </w:r>
    </w:p>
    <w:p w14:paraId="3F4A422F" w14:textId="77777777" w:rsidR="004205F8" w:rsidRDefault="00000000">
      <w:pPr>
        <w:spacing w:before="269" w:after="269"/>
        <w:ind w:left="120"/>
      </w:pPr>
      <w:r>
        <w:rPr>
          <w:rFonts w:ascii="Times New Roman" w:hAnsi="Times New Roman"/>
          <w:color w:val="000000"/>
        </w:rPr>
        <w:t>- თუ ეს შენი ნებაა.</w:t>
      </w:r>
    </w:p>
    <w:p w14:paraId="1ED9DE3E" w14:textId="77777777" w:rsidR="004205F8" w:rsidRDefault="00000000">
      <w:pPr>
        <w:spacing w:before="269" w:after="269"/>
        <w:ind w:left="120"/>
      </w:pPr>
      <w:r>
        <w:rPr>
          <w:rFonts w:ascii="Times New Roman" w:hAnsi="Times New Roman"/>
          <w:i/>
          <w:color w:val="000000"/>
        </w:rPr>
        <w:t xml:space="preserve">ეს დრო უკვე კარს მოგვადგა </w:t>
      </w:r>
      <w:r>
        <w:rPr>
          <w:rFonts w:ascii="Times New Roman" w:hAnsi="Times New Roman"/>
          <w:color w:val="000000"/>
        </w:rPr>
        <w:t>, გაიფიქრა ანოსმა.</w:t>
      </w:r>
    </w:p>
    <w:p w14:paraId="272FA9D8" w14:textId="77777777" w:rsidR="004205F8" w:rsidRDefault="00000000">
      <w:pPr>
        <w:spacing w:before="269" w:after="269"/>
        <w:ind w:left="120"/>
      </w:pPr>
      <w:r>
        <w:rPr>
          <w:rFonts w:ascii="Times New Roman" w:hAnsi="Times New Roman"/>
          <w:color w:val="000000"/>
        </w:rPr>
        <w:t>- სხვათა შორის, ფსონი წავაგე. ჯილდოდ რა გინდა?</w:t>
      </w:r>
    </w:p>
    <w:p w14:paraId="6A939B95" w14:textId="77777777" w:rsidR="004205F8" w:rsidRDefault="00000000">
      <w:pPr>
        <w:spacing w:before="269" w:after="269"/>
        <w:ind w:left="120"/>
      </w:pPr>
      <w:r>
        <w:rPr>
          <w:rFonts w:ascii="Times New Roman" w:hAnsi="Times New Roman"/>
          <w:color w:val="000000"/>
        </w:rPr>
        <w:t>- თუ შესაძლებელია, ხელახლა დაბადების ნებართვა.</w:t>
      </w:r>
    </w:p>
    <w:p w14:paraId="3BC49459" w14:textId="77777777" w:rsidR="004205F8" w:rsidRDefault="00000000">
      <w:pPr>
        <w:spacing w:before="269" w:after="269"/>
        <w:ind w:left="120"/>
      </w:pPr>
      <w:r>
        <w:rPr>
          <w:rFonts w:ascii="Times New Roman" w:hAnsi="Times New Roman"/>
          <w:color w:val="000000"/>
        </w:rPr>
        <w:t>- კედლის აშენების შემდეგ?</w:t>
      </w:r>
    </w:p>
    <w:p w14:paraId="7F7BDF6A" w14:textId="77777777" w:rsidR="004205F8" w:rsidRDefault="00000000">
      <w:pPr>
        <w:spacing w:before="269" w:after="269"/>
        <w:ind w:left="120"/>
      </w:pPr>
      <w:r>
        <w:rPr>
          <w:rFonts w:ascii="Times New Roman" w:hAnsi="Times New Roman"/>
          <w:color w:val="000000"/>
        </w:rPr>
        <w:t>„ჩემი ათასი ხმალი შენ გეკუთვნის, ჩემო ბატონო. თუნდაც რეინკარნაციისთვის იყოს, შენი სიკვდილის შემდეგ სირცხვილში ვერ ვიცხოვრებ.“</w:t>
      </w:r>
    </w:p>
    <w:p w14:paraId="4E36D17B" w14:textId="77777777" w:rsidR="004205F8" w:rsidRDefault="00000000">
      <w:pPr>
        <w:spacing w:before="269" w:after="269"/>
        <w:ind w:left="120"/>
      </w:pPr>
      <w:r>
        <w:rPr>
          <w:rFonts w:ascii="Times New Roman" w:hAnsi="Times New Roman"/>
          <w:i/>
          <w:color w:val="000000"/>
        </w:rPr>
        <w:t xml:space="preserve">„რა რთული ხასიათი აქვს“ </w:t>
      </w:r>
      <w:r>
        <w:rPr>
          <w:rFonts w:ascii="Times New Roman" w:hAnsi="Times New Roman"/>
          <w:color w:val="000000"/>
        </w:rPr>
        <w:t>, გაიფიქრა ანოსმა.</w:t>
      </w:r>
    </w:p>
    <w:p w14:paraId="280F2BC9" w14:textId="77777777" w:rsidR="004205F8" w:rsidRDefault="00000000">
      <w:pPr>
        <w:spacing w:before="269" w:after="269"/>
        <w:ind w:left="120"/>
      </w:pPr>
      <w:r>
        <w:rPr>
          <w:rFonts w:ascii="Times New Roman" w:hAnsi="Times New Roman"/>
          <w:color w:val="000000"/>
        </w:rPr>
        <w:t>- მაგიის ელემენტარულ ხერხებში დიდად კარგი არ ხარ, არა?</w:t>
      </w:r>
    </w:p>
    <w:p w14:paraId="690F7829" w14:textId="77777777" w:rsidR="004205F8" w:rsidRDefault="00000000">
      <w:pPr>
        <w:spacing w:before="269" w:after="269"/>
        <w:ind w:left="120"/>
      </w:pPr>
      <w:r>
        <w:rPr>
          <w:rFonts w:ascii="Times New Roman" w:hAnsi="Times New Roman"/>
          <w:color w:val="000000"/>
        </w:rPr>
        <w:t>საძირკვლის მაგია არის მაგია, რომელიც გავლენას ახდენს საძირკველზე და ამ მაგიური შელოცვის უმაღლესი დონეა „სილიციუმი“.</w:t>
      </w:r>
    </w:p>
    <w:p w14:paraId="1181BB4D" w14:textId="77777777" w:rsidR="004205F8" w:rsidRDefault="00000000">
      <w:pPr>
        <w:spacing w:before="269" w:after="269"/>
        <w:ind w:left="120"/>
      </w:pPr>
      <w:r>
        <w:rPr>
          <w:rFonts w:ascii="Times New Roman" w:hAnsi="Times New Roman"/>
          <w:color w:val="000000"/>
        </w:rPr>
        <w:t>ანოსს შეეძლო თავისი ძალა და მოგონებები თავდაპირველ მდგომარეობაში რეინკარნირებულ სხეულში გადაეცა, მაგრამ ისინი, ვინც ფუნდამენტურ მაგიაში ღარიბები არიან, იდეალურ მდგომარეობაში ვერ რეინკარნირდებიან. მათ შეიძლება დაკარგონ ძალა და მოგონებები.</w:t>
      </w:r>
    </w:p>
    <w:p w14:paraId="38FB3CDC" w14:textId="77777777" w:rsidR="004205F8" w:rsidRDefault="00000000">
      <w:pPr>
        <w:spacing w:before="269" w:after="269"/>
        <w:ind w:left="120"/>
      </w:pPr>
      <w:r>
        <w:rPr>
          <w:rFonts w:ascii="Times New Roman" w:hAnsi="Times New Roman"/>
          <w:color w:val="000000"/>
        </w:rPr>
        <w:t>— კარგი იქნებოდა, ახალ ეპოქაში ხმლის ოსტატობის ხელოვნების ნულიდან დაუფლება დაგვეწყო.</w:t>
      </w:r>
    </w:p>
    <w:p w14:paraId="195A8D21" w14:textId="77777777" w:rsidR="004205F8" w:rsidRDefault="00000000">
      <w:pPr>
        <w:spacing w:before="269" w:after="269"/>
        <w:ind w:left="120"/>
      </w:pPr>
      <w:r>
        <w:rPr>
          <w:rFonts w:ascii="Times New Roman" w:hAnsi="Times New Roman"/>
          <w:color w:val="000000"/>
        </w:rPr>
        <w:t xml:space="preserve">შინი ჭეშმარიტების მაძიებელი იყო, რომელიც ხმლის ოსტატობის გზას მიჰყვებოდა. მიუხედავად იმისა, რომ მას დემონებს შორის ყველაზე ძლიერ ხმლის მჭედელს </w:t>
      </w:r>
      <w:r>
        <w:rPr>
          <w:rFonts w:ascii="Times New Roman" w:hAnsi="Times New Roman"/>
          <w:color w:val="000000"/>
        </w:rPr>
        <w:lastRenderedPageBreak/>
        <w:t>უწოდებდნენ, ერთხელ გმირ კანონთან დამარცხდა, რომელიც ასევე ხმლით იბრძოდა. შესაძლოა, მან გააცნობიერა თავისი შესაძლებლობების ამჟამინდელი ზღვარი.</w:t>
      </w:r>
    </w:p>
    <w:p w14:paraId="41E4F039" w14:textId="77777777" w:rsidR="004205F8" w:rsidRDefault="00000000">
      <w:pPr>
        <w:spacing w:before="269" w:after="269"/>
        <w:ind w:left="120"/>
      </w:pPr>
      <w:r>
        <w:rPr>
          <w:rFonts w:ascii="Times New Roman" w:hAnsi="Times New Roman"/>
          <w:color w:val="000000"/>
        </w:rPr>
        <w:t>მას ალბათ სურდა არასრულყოფილი რეინკარნაციით ესარგებლა, რათა კიდევ უფრო დიდი ძალაუფლების მოპოვების შესაძლებლობა მიეღო, ან სურდა ფსონის დადება ამაზე.</w:t>
      </w:r>
    </w:p>
    <w:p w14:paraId="06E08E42" w14:textId="77777777" w:rsidR="004205F8" w:rsidRDefault="00000000">
      <w:pPr>
        <w:spacing w:before="269" w:after="269"/>
        <w:ind w:left="120"/>
      </w:pPr>
      <w:r>
        <w:rPr>
          <w:rFonts w:ascii="Times New Roman" w:hAnsi="Times New Roman"/>
          <w:color w:val="000000"/>
        </w:rPr>
        <w:t>- შენი სურვილისამებრ მოიქეცი.</w:t>
      </w:r>
    </w:p>
    <w:p w14:paraId="6FBE1B64" w14:textId="77777777" w:rsidR="004205F8" w:rsidRDefault="00000000">
      <w:pPr>
        <w:spacing w:before="269" w:after="269"/>
        <w:ind w:left="120"/>
      </w:pPr>
      <w:r>
        <w:rPr>
          <w:rFonts w:ascii="Times New Roman" w:hAnsi="Times New Roman"/>
          <w:color w:val="000000"/>
        </w:rPr>
        <w:t>- მადლიერი ვარ თქვენი კეთილშობილებისთვის, ჩემო ბატონო. მაშინაც კი, თუ მეხსიერებას დავკარგავ ხელახლა დაბადებისას, ჩემი ბაზა არასოდეს დაგივიწყებთ.</w:t>
      </w:r>
    </w:p>
    <w:p w14:paraId="6B2DCBFA" w14:textId="77777777" w:rsidR="004205F8" w:rsidRDefault="00000000">
      <w:pPr>
        <w:spacing w:before="269" w:after="269"/>
        <w:ind w:left="120"/>
      </w:pPr>
      <w:r>
        <w:rPr>
          <w:rFonts w:ascii="Times New Roman" w:hAnsi="Times New Roman"/>
          <w:color w:val="000000"/>
        </w:rPr>
        <w:t>- ნუ იქნები ასეთი გულგრილი. თავისუფალი ხარ, რაც გინდა ის გააკეთო.</w:t>
      </w:r>
    </w:p>
    <w:p w14:paraId="56F73160" w14:textId="77777777" w:rsidR="004205F8" w:rsidRDefault="00000000">
      <w:pPr>
        <w:spacing w:before="269" w:after="269"/>
        <w:ind w:left="120"/>
      </w:pPr>
      <w:r>
        <w:rPr>
          <w:rFonts w:ascii="Times New Roman" w:hAnsi="Times New Roman"/>
          <w:color w:val="000000"/>
        </w:rPr>
        <w:t>ამის თქმის შემდეგ, ანოსმა „ლიქსის“ მეშვეობით აჰარტელნის მთელ ტერიტორიას მიმართა:</w:t>
      </w:r>
    </w:p>
    <w:p w14:paraId="642E1DF1" w14:textId="77777777" w:rsidR="004205F8" w:rsidRDefault="00000000">
      <w:pPr>
        <w:spacing w:before="269" w:after="269"/>
        <w:ind w:left="120"/>
      </w:pPr>
      <w:r>
        <w:rPr>
          <w:rFonts w:ascii="Times New Roman" w:hAnsi="Times New Roman"/>
          <w:color w:val="000000"/>
        </w:rPr>
        <w:t>- რამდენ ხანს უნდა ვითომ მკვდრები იყოთ, ჩემო მსახურებო? ტყე გადაწვით და დიდი სული რენო იპოვეთ.</w:t>
      </w:r>
    </w:p>
    <w:p w14:paraId="583FA03C" w14:textId="77777777" w:rsidR="004205F8" w:rsidRDefault="00000000">
      <w:pPr>
        <w:spacing w:before="269" w:after="269"/>
        <w:ind w:left="120"/>
      </w:pPr>
      <w:r>
        <w:rPr>
          <w:rFonts w:ascii="Times New Roman" w:hAnsi="Times New Roman"/>
          <w:color w:val="000000"/>
        </w:rPr>
        <w:t>ანოსის ზარზე რეაგირებისას, მისი ცოტა ხნის წინ მოკლული ხელქვეითები ერთდროულად დაიძრნენ. ისინი „ინგალმა“ აღადგინა. შემდეგ კი, თვალის დახამხამებაში, შავი ცეცხლის კერები ტყეში ამოიზარდა და მაშინვე გავრცელდა.</w:t>
      </w:r>
    </w:p>
    <w:p w14:paraId="1BF2F70A" w14:textId="77777777" w:rsidR="004205F8" w:rsidRDefault="00000000">
      <w:pPr>
        <w:spacing w:before="269" w:after="269"/>
        <w:ind w:left="120"/>
      </w:pPr>
      <w:r>
        <w:rPr>
          <w:rFonts w:ascii="Times New Roman" w:hAnsi="Times New Roman"/>
          <w:color w:val="000000"/>
        </w:rPr>
        <w:t>- ასე რომ.</w:t>
      </w:r>
    </w:p>
    <w:p w14:paraId="52FBFAEC" w14:textId="77777777" w:rsidR="004205F8" w:rsidRDefault="00000000">
      <w:pPr>
        <w:spacing w:before="269" w:after="269"/>
        <w:ind w:left="120"/>
      </w:pPr>
      <w:r>
        <w:rPr>
          <w:rFonts w:ascii="Times New Roman" w:hAnsi="Times New Roman"/>
          <w:color w:val="000000"/>
        </w:rPr>
        <w:t>ანოსმა წინ რაღაცას გახედა. შავი ცეცხლით გახვეული ტყიდან ადამიანის სილუეტი პირდაპირ მისკენ მოდიოდა.</w:t>
      </w:r>
    </w:p>
    <w:p w14:paraId="27D603BB" w14:textId="77777777" w:rsidR="004205F8" w:rsidRDefault="00000000">
      <w:pPr>
        <w:spacing w:before="269" w:after="269"/>
        <w:ind w:left="120"/>
      </w:pPr>
      <w:r>
        <w:rPr>
          <w:rFonts w:ascii="Times New Roman" w:hAnsi="Times New Roman"/>
          <w:color w:val="000000"/>
        </w:rPr>
        <w:t>— მაშ, გმირი კანონი საბოლოოდ ჩამოვიდა?</w:t>
      </w:r>
    </w:p>
    <w:p w14:paraId="5859E829" w14:textId="77777777" w:rsidR="004205F8" w:rsidRDefault="00000000">
      <w:pPr>
        <w:spacing w:before="269" w:after="269"/>
        <w:ind w:left="120"/>
      </w:pPr>
      <w:r>
        <w:rPr>
          <w:rFonts w:ascii="Times New Roman" w:hAnsi="Times New Roman"/>
          <w:color w:val="000000"/>
        </w:rPr>
        <w:t>მათ შორის მანძილი დაახლოებით ათი კილომეტრი იყო. გმირი კანონი მათი პოზიციისკენ მიიჩქაროდა, ხელში წმინდა ხმალი ეჭირა.</w:t>
      </w:r>
    </w:p>
    <w:p w14:paraId="0C2C54D3" w14:textId="77777777" w:rsidR="004205F8" w:rsidRDefault="00000000">
      <w:pPr>
        <w:spacing w:before="269" w:after="269"/>
        <w:ind w:left="120"/>
      </w:pPr>
      <w:r>
        <w:rPr>
          <w:rFonts w:ascii="Times New Roman" w:hAnsi="Times New Roman"/>
          <w:color w:val="000000"/>
        </w:rPr>
        <w:t>„როგორც ჩანს, მისი საძირკველი გუშინ არ დაინგრა“, - თქვა სინმა.</w:t>
      </w:r>
    </w:p>
    <w:p w14:paraId="1BBED3A8" w14:textId="77777777" w:rsidR="004205F8" w:rsidRDefault="00000000">
      <w:pPr>
        <w:spacing w:before="269" w:after="269"/>
        <w:ind w:left="120"/>
      </w:pPr>
      <w:r>
        <w:rPr>
          <w:rFonts w:ascii="Times New Roman" w:hAnsi="Times New Roman"/>
          <w:color w:val="000000"/>
        </w:rPr>
        <w:t>თუ ბაზას გაანადგურებ, მაშინ ყველა მოკვდება. და „ინგალიც“ კი ვერ შეძლებს ბაზისგან დაცლილთა გაცოცხლებას. მაგრამ თუ ამ წესიდან გამონაკლისები არსებობს, მაშინ ერთ-ერთი მათგანი გმირი კანონი იქნება.</w:t>
      </w:r>
    </w:p>
    <w:p w14:paraId="02CAA5EF" w14:textId="77777777" w:rsidR="004205F8" w:rsidRDefault="00000000">
      <w:pPr>
        <w:spacing w:before="269" w:after="269"/>
        <w:ind w:left="120"/>
      </w:pPr>
      <w:r>
        <w:rPr>
          <w:rFonts w:ascii="Times New Roman" w:hAnsi="Times New Roman"/>
          <w:color w:val="000000"/>
        </w:rPr>
        <w:t>ის არაერთხელ აღდგა. მას ამ ხრიკის გამოყენება შეეძლო, რადგან მას 7 ბაზა ჰქონდა და არა მხოლოდ ერთი, როგორც ჩვეულებრივ ადამიანებს. და სანამ ერთი ბაზა მაინც ხელუხლებელი რჩებოდა, მას შეეძლო დანარჩენი ექვსის გაცოცხლება.</w:t>
      </w:r>
    </w:p>
    <w:p w14:paraId="334C6365" w14:textId="77777777" w:rsidR="004205F8" w:rsidRDefault="00000000">
      <w:pPr>
        <w:spacing w:before="269" w:after="269"/>
        <w:ind w:left="120"/>
      </w:pPr>
      <w:r>
        <w:rPr>
          <w:rFonts w:ascii="Times New Roman" w:hAnsi="Times New Roman"/>
          <w:color w:val="000000"/>
        </w:rPr>
        <w:lastRenderedPageBreak/>
        <w:t>თუ მსოფლიოში არსებობს მაგია, რომელშიც დემონთა მბრძანებელი ანოსი, რომელიც თითქმის ყველა სახის მაგიას ფლობდა, გმირზე დაბლა იყო, ეს საძირკვლის მაგია იყო. სწორედ ამ მიზეზით იყო სინი კანონზე დაბლა. რამდენჯერაც არ უნდა დამარცხებულიყო, ის ისევ და ისევ აღდგებოდა. და გამარჯვებისთვის მას მხოლოდ ერთხელ სჭირდებოდა საძირკვლის განადგურება.</w:t>
      </w:r>
    </w:p>
    <w:p w14:paraId="148DDB8F" w14:textId="77777777" w:rsidR="004205F8" w:rsidRDefault="00000000">
      <w:pPr>
        <w:spacing w:before="269" w:after="269"/>
        <w:ind w:left="120"/>
      </w:pPr>
      <w:r>
        <w:rPr>
          <w:rFonts w:ascii="Times New Roman" w:hAnsi="Times New Roman"/>
          <w:color w:val="000000"/>
        </w:rPr>
        <w:t>უსამართლო იყო ასე ბრძოლა, მაგრამ ამის გარეშე მას უბრალოდ არ შეეძლო დემონთა მბრძანებლის წინაშე დგომა. მაგრამ ანოსს არ ეგონა, რომ ერთხელაც კი წააგებდა, თუნდაც მათი დუელი დაუსრულებლად განმეორებულიყო.</w:t>
      </w:r>
    </w:p>
    <w:p w14:paraId="212CBA78" w14:textId="77777777" w:rsidR="004205F8" w:rsidRDefault="00000000">
      <w:pPr>
        <w:spacing w:before="269" w:after="269"/>
        <w:ind w:left="120"/>
      </w:pPr>
      <w:r>
        <w:rPr>
          <w:rFonts w:ascii="Times New Roman" w:hAnsi="Times New Roman"/>
          <w:color w:val="000000"/>
        </w:rPr>
        <w:t>- მე კანონს ვიბრძოლებ, სინ. და შენ იპოვი დიდ სულს, რენოს.</w:t>
      </w:r>
    </w:p>
    <w:p w14:paraId="4BFA45F0" w14:textId="77777777" w:rsidR="004205F8" w:rsidRDefault="00000000">
      <w:pPr>
        <w:spacing w:before="269" w:after="269"/>
        <w:ind w:left="120"/>
      </w:pPr>
      <w:r>
        <w:rPr>
          <w:rFonts w:ascii="Times New Roman" w:hAnsi="Times New Roman"/>
          <w:color w:val="000000"/>
        </w:rPr>
        <w:t>- ჭამე.</w:t>
      </w:r>
    </w:p>
    <w:p w14:paraId="5B59F8CE" w14:textId="77777777" w:rsidR="004205F8" w:rsidRDefault="00000000">
      <w:pPr>
        <w:spacing w:before="269" w:after="269"/>
        <w:ind w:left="120"/>
      </w:pPr>
      <w:r>
        <w:rPr>
          <w:rFonts w:ascii="Times New Roman" w:hAnsi="Times New Roman"/>
          <w:color w:val="000000"/>
        </w:rPr>
        <w:t>ამის თქმის შემდეგ, ცოდვა თვალთახედვიდან გაქრა.</w:t>
      </w:r>
    </w:p>
    <w:p w14:paraId="25AAD0E7" w14:textId="77777777" w:rsidR="004205F8" w:rsidRDefault="00000000">
      <w:pPr>
        <w:spacing w:before="269" w:after="269"/>
        <w:ind w:left="120"/>
      </w:pPr>
      <w:r>
        <w:rPr>
          <w:rFonts w:ascii="Times New Roman" w:hAnsi="Times New Roman"/>
          <w:color w:val="000000"/>
        </w:rPr>
        <w:t>- მაშ, გმირო კანონო. რამდენჯერ მოგკლავ დღეს?</w:t>
      </w:r>
    </w:p>
    <w:p w14:paraId="251CEE22" w14:textId="77777777" w:rsidR="004205F8" w:rsidRDefault="00000000">
      <w:pPr>
        <w:spacing w:before="269" w:after="269"/>
        <w:ind w:left="120"/>
      </w:pPr>
      <w:r>
        <w:rPr>
          <w:rFonts w:ascii="Times New Roman" w:hAnsi="Times New Roman"/>
          <w:color w:val="000000"/>
        </w:rPr>
        <w:t>ანოსმა შექმნა 60 ჯადოსნური წრის კარიბჭე და მათგან ერთდროულად ესროლა „გიო გრაზესი“, დამიზნებით მისკენ მიმავალი გმირი კანონისკენ.</w:t>
      </w:r>
    </w:p>
    <w:p w14:paraId="61E85B60" w14:textId="77777777" w:rsidR="004205F8" w:rsidRDefault="00000000">
      <w:pPr>
        <w:pStyle w:val="Heading2"/>
        <w:pageBreakBefore/>
        <w:spacing w:before="180" w:after="180"/>
        <w:ind w:left="120"/>
      </w:pPr>
      <w:bookmarkStart w:id="1" w:name="_§_1._ერთიანობა"/>
      <w:bookmarkEnd w:id="1"/>
      <w:r>
        <w:rPr>
          <w:rFonts w:ascii="Times New Roman" w:hAnsi="Times New Roman"/>
          <w:color w:val="000000"/>
          <w:sz w:val="33"/>
        </w:rPr>
        <w:lastRenderedPageBreak/>
        <w:t>§ 1. ერთიანობა</w:t>
      </w:r>
    </w:p>
    <w:p w14:paraId="2A066797" w14:textId="77777777" w:rsidR="004205F8" w:rsidRDefault="00000000">
      <w:pPr>
        <w:spacing w:before="269" w:after="269"/>
        <w:ind w:left="120"/>
      </w:pPr>
      <w:r>
        <w:rPr>
          <w:rFonts w:ascii="Times New Roman" w:hAnsi="Times New Roman"/>
          <w:color w:val="000000"/>
        </w:rPr>
        <w:t>გადავიდეთ სხვა დროში, ჯადოსნურ ეპოქაში.</w:t>
      </w:r>
    </w:p>
    <w:p w14:paraId="52C0CD0B" w14:textId="77777777" w:rsidR="004205F8" w:rsidRDefault="00000000">
      <w:pPr>
        <w:spacing w:before="269" w:after="269"/>
        <w:ind w:left="120"/>
      </w:pPr>
      <w:r>
        <w:rPr>
          <w:rFonts w:ascii="Times New Roman" w:hAnsi="Times New Roman"/>
          <w:color w:val="000000"/>
        </w:rPr>
        <w:t>დასვენების დღის შემდეგ, ისევე როგორც ყოველდღე, დღემდე, დემონთა მბრძანებლის, დელზოგეიდის აკადემიაში მოვედი.</w:t>
      </w:r>
    </w:p>
    <w:p w14:paraId="4986F9E2" w14:textId="77777777" w:rsidR="004205F8" w:rsidRDefault="00000000">
      <w:pPr>
        <w:spacing w:before="269" w:after="269"/>
        <w:ind w:left="120"/>
      </w:pPr>
      <w:r>
        <w:rPr>
          <w:rFonts w:ascii="Times New Roman" w:hAnsi="Times New Roman"/>
          <w:color w:val="000000"/>
        </w:rPr>
        <w:t>დღეს, დუნდულის გამოცდის შემდეგ პირველ გაკვეთილზე, მათ მისი შედეგების გამოცხადება დაგეგმეს.</w:t>
      </w:r>
    </w:p>
    <w:p w14:paraId="5A2D399A" w14:textId="77777777" w:rsidR="004205F8" w:rsidRDefault="00000000">
      <w:pPr>
        <w:spacing w:before="269" w:after="269"/>
        <w:ind w:left="120"/>
      </w:pPr>
      <w:r>
        <w:rPr>
          <w:rFonts w:ascii="Times New Roman" w:hAnsi="Times New Roman"/>
          <w:color w:val="000000"/>
        </w:rPr>
        <w:t>როდესაც მეორე საკლასო ოთახში შევედი, საშა და მიშა უკვე ჩემი ადგილის ორივე მხარეს ისხდნენ.</w:t>
      </w:r>
    </w:p>
    <w:p w14:paraId="1407B55F" w14:textId="77777777" w:rsidR="004205F8" w:rsidRDefault="00000000">
      <w:pPr>
        <w:spacing w:before="269" w:after="269"/>
        <w:ind w:left="120"/>
      </w:pPr>
      <w:r>
        <w:rPr>
          <w:rFonts w:ascii="Times New Roman" w:hAnsi="Times New Roman"/>
          <w:color w:val="000000"/>
        </w:rPr>
        <w:t>„გამარჯობა“, - დავუძახე მათ და ჩემს ადგილას ჩამოვჯექი.</w:t>
      </w:r>
    </w:p>
    <w:p w14:paraId="06C5AA9F" w14:textId="77777777" w:rsidR="004205F8" w:rsidRDefault="00000000">
      <w:pPr>
        <w:spacing w:before="269" w:after="269"/>
        <w:ind w:left="120"/>
      </w:pPr>
      <w:r>
        <w:rPr>
          <w:rFonts w:ascii="Times New Roman" w:hAnsi="Times New Roman"/>
          <w:color w:val="000000"/>
        </w:rPr>
        <w:t>„დილა მშვიდობისა“, თავშეკავებულად თქვა მიშამ.</w:t>
      </w:r>
    </w:p>
    <w:p w14:paraId="682F5693" w14:textId="77777777" w:rsidR="004205F8" w:rsidRDefault="00000000">
      <w:pPr>
        <w:spacing w:before="269" w:after="269"/>
        <w:ind w:left="120"/>
      </w:pPr>
      <w:r>
        <w:rPr>
          <w:rFonts w:ascii="Times New Roman" w:hAnsi="Times New Roman"/>
          <w:color w:val="000000"/>
        </w:rPr>
        <w:t>„დილა მშვიდობისა. მისმინე, საბოლოოდ მიხვდი ამ მცდარ წარმოდგენას?“ მკითხა საშამ და ცნობისმოყვარეობით ჩემს მაგიდასთან დაიხარა.</w:t>
      </w:r>
    </w:p>
    <w:p w14:paraId="7B1923CF" w14:textId="77777777" w:rsidR="004205F8" w:rsidRDefault="00000000">
      <w:pPr>
        <w:spacing w:before="269" w:after="269"/>
        <w:ind w:left="120"/>
      </w:pPr>
      <w:r>
        <w:rPr>
          <w:rFonts w:ascii="Times New Roman" w:hAnsi="Times New Roman"/>
          <w:color w:val="000000"/>
        </w:rPr>
        <w:t>— რა ილუზიაზე ვსაუბრობთ?</w:t>
      </w:r>
    </w:p>
    <w:p w14:paraId="0E7FB74F" w14:textId="77777777" w:rsidR="004205F8" w:rsidRDefault="00000000">
      <w:pPr>
        <w:spacing w:before="269" w:after="269"/>
        <w:ind w:left="120"/>
      </w:pPr>
      <w:r>
        <w:rPr>
          <w:rFonts w:ascii="Times New Roman" w:hAnsi="Times New Roman"/>
          <w:color w:val="000000"/>
        </w:rPr>
        <w:t>ჩემი კითხვის გაგონებაზე საშამ გაოცებით შემომხედა.</w:t>
      </w:r>
    </w:p>
    <w:p w14:paraId="54A815F5" w14:textId="77777777" w:rsidR="004205F8" w:rsidRDefault="00000000">
      <w:pPr>
        <w:spacing w:before="269" w:after="269"/>
        <w:ind w:left="120"/>
      </w:pPr>
      <w:r>
        <w:rPr>
          <w:rFonts w:ascii="Times New Roman" w:hAnsi="Times New Roman"/>
          <w:color w:val="000000"/>
        </w:rPr>
        <w:t>- რას გულისხმობ, „რა“-ში? შენს მშობლებზე ვსაუბრობ. მე და მიშა ცოლად უნდა მოგიყვანოთ, არა? ეს სრული სისულელეა. რა ვქნათ?</w:t>
      </w:r>
    </w:p>
    <w:p w14:paraId="4F5F440D" w14:textId="77777777" w:rsidR="004205F8" w:rsidRDefault="00000000">
      <w:pPr>
        <w:spacing w:before="269" w:after="269"/>
        <w:ind w:left="120"/>
      </w:pPr>
      <w:r>
        <w:rPr>
          <w:rFonts w:ascii="Times New Roman" w:hAnsi="Times New Roman"/>
          <w:color w:val="000000"/>
        </w:rPr>
        <w:t>- ჰმ, რატომ არ გინდა?</w:t>
      </w:r>
    </w:p>
    <w:p w14:paraId="14C27DB8" w14:textId="77777777" w:rsidR="004205F8" w:rsidRDefault="00000000">
      <w:pPr>
        <w:spacing w:before="269" w:after="269"/>
        <w:ind w:left="120"/>
      </w:pPr>
      <w:r>
        <w:rPr>
          <w:rFonts w:ascii="Times New Roman" w:hAnsi="Times New Roman"/>
          <w:color w:val="000000"/>
        </w:rPr>
        <w:t>ჩემი შემდეგი კითხვიდან საშას სახე აუწითლდა და გვერდზე გაიხედა.</w:t>
      </w:r>
    </w:p>
    <w:p w14:paraId="045DAAE7" w14:textId="77777777" w:rsidR="004205F8" w:rsidRDefault="00000000">
      <w:pPr>
        <w:spacing w:before="269" w:after="269"/>
        <w:ind w:left="120"/>
      </w:pPr>
      <w:r>
        <w:rPr>
          <w:rFonts w:ascii="Times New Roman" w:hAnsi="Times New Roman"/>
          <w:color w:val="000000"/>
        </w:rPr>
        <w:t>„...მე ამაზე არ გკითხე... შე იდიოტო...“ სუსტად ჩაილაპარაკა მან.</w:t>
      </w:r>
    </w:p>
    <w:p w14:paraId="18721618" w14:textId="77777777" w:rsidR="004205F8" w:rsidRDefault="00000000">
      <w:pPr>
        <w:spacing w:before="269" w:after="269"/>
        <w:ind w:left="120"/>
      </w:pPr>
      <w:r>
        <w:rPr>
          <w:rFonts w:ascii="Times New Roman" w:hAnsi="Times New Roman"/>
          <w:color w:val="000000"/>
        </w:rPr>
        <w:t>- თუ რაიმე წინააღმდეგობა გაქვთ, რატომ არ ამბობთ პირდაპირ?</w:t>
      </w:r>
    </w:p>
    <w:p w14:paraId="6BC656B5" w14:textId="77777777" w:rsidR="004205F8" w:rsidRDefault="00000000">
      <w:pPr>
        <w:spacing w:before="269" w:after="269"/>
        <w:ind w:left="120"/>
      </w:pPr>
      <w:r>
        <w:rPr>
          <w:rFonts w:ascii="Times New Roman" w:hAnsi="Times New Roman"/>
          <w:color w:val="000000"/>
        </w:rPr>
        <w:t>რის შემდეგაც საშა კვლავ შემობრუნდა, შემომხედა და მის მოსწავლეებში „განადგურების ჯადოსნური თვალები“ გამოჩნდა.</w:t>
      </w:r>
    </w:p>
    <w:p w14:paraId="32F93C3D" w14:textId="77777777" w:rsidR="004205F8" w:rsidRDefault="00000000">
      <w:pPr>
        <w:spacing w:before="269" w:after="269"/>
        <w:ind w:left="120"/>
      </w:pPr>
      <w:r>
        <w:rPr>
          <w:rFonts w:ascii="Times New Roman" w:hAnsi="Times New Roman"/>
          <w:color w:val="000000"/>
        </w:rPr>
        <w:t>- ყოველ შემთხვევაში, ყველაფერი ასე აირია, რადგან მიშას მარცხენა საჩვენებელ თითზე ბეჭედი გაუკეთე.</w:t>
      </w:r>
    </w:p>
    <w:p w14:paraId="1E88CBF3" w14:textId="77777777" w:rsidR="004205F8" w:rsidRDefault="00000000">
      <w:pPr>
        <w:spacing w:before="269" w:after="269"/>
        <w:ind w:left="120"/>
      </w:pPr>
      <w:r>
        <w:rPr>
          <w:rFonts w:ascii="Times New Roman" w:hAnsi="Times New Roman"/>
          <w:color w:val="000000"/>
        </w:rPr>
        <w:t>მიშას შევხედე. მარცხენა ხელის საჩვენებელ თითზე „ყინულის ლოტოსის ფოთლის ბეჭედი“ ეკეთა.</w:t>
      </w:r>
    </w:p>
    <w:p w14:paraId="0104F050" w14:textId="77777777" w:rsidR="004205F8" w:rsidRDefault="00000000">
      <w:pPr>
        <w:spacing w:before="269" w:after="269"/>
        <w:ind w:left="120"/>
      </w:pPr>
      <w:r>
        <w:rPr>
          <w:rFonts w:ascii="Times New Roman" w:hAnsi="Times New Roman"/>
          <w:color w:val="000000"/>
        </w:rPr>
        <w:lastRenderedPageBreak/>
        <w:t>- უფრო ღრმად ჩაიხედეთ უფსკრულში. შესაბამისი ჯადოსნური არტეფაქტი და მისი მფლობელი ერთმანეთს იზიდავენ. ეს თითი არა მე გავიკეთე, არამედ ბეჭედმა აირჩია. მიშას სხვა თითზე მისი დადებაც არ შეეძლო.</w:t>
      </w:r>
    </w:p>
    <w:p w14:paraId="3583E808" w14:textId="77777777" w:rsidR="004205F8" w:rsidRDefault="00000000">
      <w:pPr>
        <w:spacing w:before="269" w:after="269"/>
        <w:ind w:left="120"/>
      </w:pPr>
      <w:r>
        <w:rPr>
          <w:rFonts w:ascii="Times New Roman" w:hAnsi="Times New Roman"/>
          <w:color w:val="000000"/>
        </w:rPr>
        <w:t>მიშამ რამდენჯერმე დაახამხამა თვალები და შემდეგ თავი დაუქნია.</w:t>
      </w:r>
    </w:p>
    <w:p w14:paraId="206952E0" w14:textId="77777777" w:rsidR="004205F8" w:rsidRDefault="00000000">
      <w:pPr>
        <w:spacing w:before="269" w:after="269"/>
        <w:ind w:left="120"/>
      </w:pPr>
      <w:r>
        <w:rPr>
          <w:rFonts w:ascii="Times New Roman" w:hAnsi="Times New Roman"/>
          <w:color w:val="000000"/>
        </w:rPr>
        <w:t>- ეს გასაგებია.</w:t>
      </w:r>
    </w:p>
    <w:p w14:paraId="039D23C2" w14:textId="77777777" w:rsidR="004205F8" w:rsidRDefault="00000000">
      <w:pPr>
        <w:spacing w:before="269" w:after="269"/>
        <w:ind w:left="120"/>
      </w:pPr>
      <w:r>
        <w:rPr>
          <w:rFonts w:ascii="Times New Roman" w:hAnsi="Times New Roman"/>
          <w:color w:val="000000"/>
        </w:rPr>
        <w:t>- რომელი?</w:t>
      </w:r>
    </w:p>
    <w:p w14:paraId="3E718EC9" w14:textId="77777777" w:rsidR="004205F8" w:rsidRDefault="00000000">
      <w:pPr>
        <w:spacing w:before="269" w:after="269"/>
        <w:ind w:left="120"/>
      </w:pPr>
      <w:r>
        <w:rPr>
          <w:rFonts w:ascii="Times New Roman" w:hAnsi="Times New Roman"/>
          <w:color w:val="000000"/>
        </w:rPr>
        <w:t>— მარცხენა ხელის საჩვენებელი თითი ნიშნობისთვის გამოიყენება.</w:t>
      </w:r>
    </w:p>
    <w:p w14:paraId="257F8F89" w14:textId="77777777" w:rsidR="004205F8" w:rsidRDefault="00000000">
      <w:pPr>
        <w:spacing w:before="269" w:after="269"/>
        <w:ind w:left="120"/>
      </w:pPr>
      <w:r>
        <w:rPr>
          <w:rFonts w:ascii="Times New Roman" w:hAnsi="Times New Roman"/>
          <w:color w:val="000000"/>
        </w:rPr>
        <w:t>- აჰ, სულ ესაა. გასაკვირი არ არის, რომ დედა ასე აღელდა.</w:t>
      </w:r>
    </w:p>
    <w:p w14:paraId="29B23E6E" w14:textId="77777777" w:rsidR="004205F8" w:rsidRDefault="00000000">
      <w:pPr>
        <w:spacing w:before="269" w:after="269"/>
        <w:ind w:left="120"/>
      </w:pPr>
      <w:r>
        <w:rPr>
          <w:rFonts w:ascii="Times New Roman" w:hAnsi="Times New Roman"/>
          <w:color w:val="000000"/>
        </w:rPr>
        <w:t>თუმცა, ის ყოველთვის ასე იქცევა. ეს კიდევ ერთი მიზეზი იყო, რის გამოც ვერაფერი გაიგო და უცებ ბედნიერებაზე დაიწყო საუბარი, მომხდარი ნიშნობაში აიგივა.</w:t>
      </w:r>
    </w:p>
    <w:p w14:paraId="3611DCA0" w14:textId="77777777" w:rsidR="004205F8" w:rsidRDefault="00000000">
      <w:pPr>
        <w:spacing w:before="269" w:after="269"/>
        <w:ind w:left="120"/>
      </w:pPr>
      <w:r>
        <w:rPr>
          <w:rFonts w:ascii="Times New Roman" w:hAnsi="Times New Roman"/>
          <w:color w:val="000000"/>
        </w:rPr>
        <w:t>- მაოცებ. ეს არც კი იცოდი?</w:t>
      </w:r>
    </w:p>
    <w:p w14:paraId="6649B7B8" w14:textId="77777777" w:rsidR="004205F8" w:rsidRDefault="00000000">
      <w:pPr>
        <w:spacing w:before="269" w:after="269"/>
        <w:ind w:left="120"/>
      </w:pPr>
      <w:r>
        <w:rPr>
          <w:rFonts w:ascii="Times New Roman" w:hAnsi="Times New Roman"/>
          <w:color w:val="000000"/>
        </w:rPr>
        <w:t>- სამწუხაროდ, ახლახანს დავიბადე.</w:t>
      </w:r>
    </w:p>
    <w:p w14:paraId="351A06A1" w14:textId="77777777" w:rsidR="004205F8" w:rsidRDefault="00000000">
      <w:pPr>
        <w:spacing w:before="269" w:after="269"/>
        <w:ind w:left="120"/>
      </w:pPr>
      <w:r>
        <w:rPr>
          <w:rFonts w:ascii="Times New Roman" w:hAnsi="Times New Roman"/>
          <w:color w:val="000000"/>
        </w:rPr>
        <w:t>„განსხვავებული იყო 2000 წლის წინ?“ იკითხა მიშამ.</w:t>
      </w:r>
    </w:p>
    <w:p w14:paraId="427D20D6" w14:textId="77777777" w:rsidR="004205F8" w:rsidRDefault="00000000">
      <w:pPr>
        <w:spacing w:before="269" w:after="269"/>
        <w:ind w:left="120"/>
      </w:pPr>
      <w:r>
        <w:rPr>
          <w:rFonts w:ascii="Times New Roman" w:hAnsi="Times New Roman"/>
          <w:color w:val="000000"/>
        </w:rPr>
        <w:t>- კი. იმ დროს ხალხი „ზექტის“ გამოყენებით ნიშნობდა. ამ გზით ღალატზე ფიქრი არ გჭირდებოდა.</w:t>
      </w:r>
    </w:p>
    <w:p w14:paraId="55617D1E" w14:textId="77777777" w:rsidR="004205F8" w:rsidRDefault="00000000">
      <w:pPr>
        <w:spacing w:before="269" w:after="269"/>
        <w:ind w:left="120"/>
      </w:pPr>
      <w:r>
        <w:rPr>
          <w:rFonts w:ascii="Times New Roman" w:hAnsi="Times New Roman"/>
          <w:color w:val="000000"/>
        </w:rPr>
        <w:t>- რა, ბოდიში? 2000 წლის წინ ყველა სრულიად უგრძნობი იყო თუ რამე მსგავსი?</w:t>
      </w:r>
    </w:p>
    <w:p w14:paraId="1809DDC3" w14:textId="77777777" w:rsidR="004205F8" w:rsidRDefault="00000000">
      <w:pPr>
        <w:spacing w:before="269" w:after="269"/>
        <w:ind w:left="120"/>
      </w:pPr>
      <w:r>
        <w:rPr>
          <w:rFonts w:ascii="Times New Roman" w:hAnsi="Times New Roman"/>
          <w:color w:val="000000"/>
        </w:rPr>
        <w:t>მისი სიტყვები რომ გავიგე, გამეცინა და თავი დავუქნიე.</w:t>
      </w:r>
    </w:p>
    <w:p w14:paraId="4D8D50F7" w14:textId="77777777" w:rsidR="004205F8" w:rsidRDefault="00000000">
      <w:pPr>
        <w:spacing w:before="269" w:after="269"/>
        <w:ind w:left="120"/>
      </w:pPr>
      <w:r>
        <w:rPr>
          <w:rFonts w:ascii="Times New Roman" w:hAnsi="Times New Roman"/>
          <w:color w:val="000000"/>
        </w:rPr>
        <w:t>— მითიურ ეპოქაში ყველა ომის მორევში იყო ჩაფლული. პირველები კვდებოდნენ ისინი, ვინც სიყვარულით ეპყრობოდნენ საყვარელ ადამიანებს.</w:t>
      </w:r>
    </w:p>
    <w:p w14:paraId="4167E660" w14:textId="77777777" w:rsidR="004205F8" w:rsidRDefault="00000000">
      <w:pPr>
        <w:spacing w:before="269" w:after="269"/>
        <w:ind w:left="120"/>
      </w:pPr>
      <w:r>
        <w:rPr>
          <w:rFonts w:ascii="Times New Roman" w:hAnsi="Times New Roman"/>
          <w:color w:val="000000"/>
        </w:rPr>
        <w:t>- ჰმ, ანუ შენ... - საშამ ზემოთ აწეული თვალებით შემომხედა. - ...შეყვარებული არ გყავდა, ანოს?..</w:t>
      </w:r>
    </w:p>
    <w:p w14:paraId="49FDD820" w14:textId="77777777" w:rsidR="004205F8" w:rsidRDefault="00000000">
      <w:pPr>
        <w:spacing w:before="269" w:after="269"/>
        <w:ind w:left="120"/>
      </w:pPr>
      <w:r>
        <w:rPr>
          <w:rFonts w:ascii="Times New Roman" w:hAnsi="Times New Roman"/>
          <w:color w:val="000000"/>
        </w:rPr>
        <w:t>როგორც კი სერიოზული მზერა ვესროლე, საშამ თავი დახარა, თითქოს სახის დამალვას ცდილობდა.</w:t>
      </w:r>
    </w:p>
    <w:p w14:paraId="2A592901" w14:textId="77777777" w:rsidR="004205F8" w:rsidRDefault="00000000">
      <w:pPr>
        <w:spacing w:before="269" w:after="269"/>
        <w:ind w:left="120"/>
      </w:pPr>
      <w:r>
        <w:rPr>
          <w:rFonts w:ascii="Times New Roman" w:hAnsi="Times New Roman"/>
          <w:color w:val="000000"/>
        </w:rPr>
        <w:t>- თქვი რამე უკვე...</w:t>
      </w:r>
    </w:p>
    <w:p w14:paraId="3986DBFD" w14:textId="77777777" w:rsidR="004205F8" w:rsidRDefault="00000000">
      <w:pPr>
        <w:spacing w:before="269" w:after="269"/>
        <w:ind w:left="120"/>
      </w:pPr>
      <w:r>
        <w:rPr>
          <w:rFonts w:ascii="Times New Roman" w:hAnsi="Times New Roman"/>
          <w:color w:val="000000"/>
        </w:rPr>
        <w:t>- არ მახსოვს, ასეთი კითხვები დამისვეს. ეს რატომღაც ჩემთვის სიახლეა.</w:t>
      </w:r>
    </w:p>
    <w:p w14:paraId="05B23D79" w14:textId="77777777" w:rsidR="004205F8" w:rsidRDefault="00000000">
      <w:pPr>
        <w:spacing w:before="269" w:after="269"/>
        <w:ind w:left="120"/>
      </w:pPr>
      <w:r>
        <w:rPr>
          <w:rFonts w:ascii="Times New Roman" w:hAnsi="Times New Roman"/>
          <w:color w:val="000000"/>
        </w:rPr>
        <w:t>საყვარელი გოგო? ჩემი?</w:t>
      </w:r>
    </w:p>
    <w:p w14:paraId="21ED0627" w14:textId="77777777" w:rsidR="004205F8" w:rsidRDefault="00000000">
      <w:pPr>
        <w:spacing w:before="269" w:after="269"/>
        <w:ind w:left="120"/>
      </w:pPr>
      <w:r>
        <w:rPr>
          <w:rFonts w:ascii="Times New Roman" w:hAnsi="Times New Roman"/>
          <w:color w:val="000000"/>
        </w:rPr>
        <w:lastRenderedPageBreak/>
        <w:t>— ამის შესახებ არ გკითხეს?</w:t>
      </w:r>
    </w:p>
    <w:p w14:paraId="1D11CCAE" w14:textId="77777777" w:rsidR="004205F8" w:rsidRDefault="00000000">
      <w:pPr>
        <w:spacing w:before="269" w:after="269"/>
        <w:ind w:left="120"/>
      </w:pPr>
      <w:r>
        <w:rPr>
          <w:rFonts w:ascii="Times New Roman" w:hAnsi="Times New Roman"/>
          <w:color w:val="000000"/>
        </w:rPr>
        <w:t>- კი. ალბათ ვერ წარმოიდგენ, რომ დემონ ტირან-ლორდს ვინმე შეუყვარდებოდა. ჰოდა, სინამდვილეშიც ასე მოხდა. მაშინ ამის საშუალება არ მქონდა.</w:t>
      </w:r>
    </w:p>
    <w:p w14:paraId="4EE5DFC4" w14:textId="77777777" w:rsidR="004205F8" w:rsidRDefault="00000000">
      <w:pPr>
        <w:spacing w:before="269" w:after="269"/>
        <w:ind w:left="120"/>
      </w:pPr>
      <w:r>
        <w:rPr>
          <w:rFonts w:ascii="Times New Roman" w:hAnsi="Times New Roman"/>
          <w:color w:val="000000"/>
        </w:rPr>
        <w:t>ვის მოკლავ შემდეგ და რას გაანადგურებ შემდეგ?</w:t>
      </w:r>
    </w:p>
    <w:p w14:paraId="63C630A7" w14:textId="77777777" w:rsidR="004205F8" w:rsidRDefault="00000000">
      <w:pPr>
        <w:spacing w:before="269" w:after="269"/>
        <w:ind w:left="120"/>
      </w:pPr>
      <w:r>
        <w:rPr>
          <w:rFonts w:ascii="Times New Roman" w:hAnsi="Times New Roman"/>
          <w:color w:val="000000"/>
        </w:rPr>
        <w:t>ყველანაირად ვცდილობდი, ჩემი დილჰეიდი დამეცვა იმისგან, რაც ჩემს წინ იყო. ამიტომაც ვერ გავიგე, როდის მკითხა საყვარელ გოგონაზე.</w:t>
      </w:r>
    </w:p>
    <w:p w14:paraId="45455753" w14:textId="77777777" w:rsidR="004205F8" w:rsidRDefault="00000000">
      <w:pPr>
        <w:spacing w:before="269" w:after="269"/>
        <w:ind w:left="120"/>
      </w:pPr>
      <w:r>
        <w:rPr>
          <w:rFonts w:ascii="Times New Roman" w:hAnsi="Times New Roman"/>
          <w:color w:val="000000"/>
        </w:rPr>
        <w:t>- ჰმ, ჯერ კიდევ მაქვს თავისუფალი დრო, სანამ ავოს დილჰევია თავის ნაბიჯს გადადგამს. ბოლოს და ბოლოს, ეს ის სამყაროა, რომელსაც ველოდი. იქნებ არც ისე ცუდი იყოს შეყვარება. - ვთქვი და საშას პირდაპირ თვალებში შევხედე.</w:t>
      </w:r>
    </w:p>
    <w:p w14:paraId="1033F122" w14:textId="77777777" w:rsidR="004205F8" w:rsidRDefault="00000000">
      <w:pPr>
        <w:spacing w:before="269" w:after="269"/>
        <w:ind w:left="120"/>
      </w:pPr>
      <w:r>
        <w:rPr>
          <w:rFonts w:ascii="Times New Roman" w:hAnsi="Times New Roman"/>
          <w:color w:val="000000"/>
        </w:rPr>
        <w:t>ამან მაშინვე მისი სახე აწითლდა.</w:t>
      </w:r>
    </w:p>
    <w:p w14:paraId="33B660FF" w14:textId="77777777" w:rsidR="004205F8" w:rsidRDefault="00000000">
      <w:pPr>
        <w:spacing w:before="269" w:after="269"/>
        <w:ind w:left="120"/>
      </w:pPr>
      <w:r>
        <w:rPr>
          <w:rFonts w:ascii="Times New Roman" w:hAnsi="Times New Roman"/>
          <w:color w:val="000000"/>
        </w:rPr>
        <w:t>-აუუ, რატომ მეუბნები ამას?...</w:t>
      </w:r>
    </w:p>
    <w:p w14:paraId="76B3E097" w14:textId="77777777" w:rsidR="004205F8" w:rsidRDefault="00000000">
      <w:pPr>
        <w:spacing w:before="269" w:after="269"/>
        <w:ind w:left="120"/>
      </w:pPr>
      <w:r>
        <w:rPr>
          <w:rFonts w:ascii="Times New Roman" w:hAnsi="Times New Roman"/>
          <w:color w:val="000000"/>
        </w:rPr>
        <w:t>- რა პრობლემაა?</w:t>
      </w:r>
    </w:p>
    <w:p w14:paraId="6DBBE568" w14:textId="77777777" w:rsidR="004205F8" w:rsidRDefault="00000000">
      <w:pPr>
        <w:spacing w:before="269" w:after="269"/>
        <w:ind w:left="120"/>
      </w:pPr>
      <w:r>
        <w:rPr>
          <w:rFonts w:ascii="Times New Roman" w:hAnsi="Times New Roman"/>
          <w:color w:val="000000"/>
        </w:rPr>
        <w:t>„...არაფერი, მაგრამ...“ სუსტად უპასუხა საშამ.</w:t>
      </w:r>
    </w:p>
    <w:p w14:paraId="5C5CBDFE" w14:textId="77777777" w:rsidR="004205F8" w:rsidRDefault="00000000">
      <w:pPr>
        <w:spacing w:before="269" w:after="269"/>
        <w:ind w:left="120"/>
      </w:pPr>
      <w:r>
        <w:rPr>
          <w:rFonts w:ascii="Times New Roman" w:hAnsi="Times New Roman"/>
          <w:color w:val="000000"/>
        </w:rPr>
        <w:t>- ჰეი, საშა.</w:t>
      </w:r>
    </w:p>
    <w:p w14:paraId="6CF192CF" w14:textId="77777777" w:rsidR="004205F8" w:rsidRDefault="00000000">
      <w:pPr>
        <w:spacing w:before="269" w:after="269"/>
        <w:ind w:left="120"/>
      </w:pPr>
      <w:r>
        <w:rPr>
          <w:rFonts w:ascii="Times New Roman" w:hAnsi="Times New Roman"/>
          <w:color w:val="000000"/>
        </w:rPr>
        <w:t>- ფ- რა გინდა?</w:t>
      </w:r>
    </w:p>
    <w:p w14:paraId="0A9A11BA" w14:textId="77777777" w:rsidR="004205F8" w:rsidRDefault="00000000">
      <w:pPr>
        <w:spacing w:before="269" w:after="269"/>
        <w:ind w:left="120"/>
      </w:pPr>
      <w:r>
        <w:rPr>
          <w:rFonts w:ascii="Times New Roman" w:hAnsi="Times New Roman"/>
          <w:color w:val="000000"/>
        </w:rPr>
        <w:t>- სახე გაწითლებული გაქვს.</w:t>
      </w:r>
    </w:p>
    <w:p w14:paraId="53A6D03B" w14:textId="77777777" w:rsidR="004205F8" w:rsidRDefault="00000000">
      <w:pPr>
        <w:spacing w:before="269" w:after="269"/>
        <w:ind w:left="120"/>
      </w:pPr>
      <w:r>
        <w:rPr>
          <w:rFonts w:ascii="Times New Roman" w:hAnsi="Times New Roman"/>
          <w:color w:val="000000"/>
        </w:rPr>
        <w:t>საშამ სახე ხელებით აიფარა.</w:t>
      </w:r>
    </w:p>
    <w:p w14:paraId="418F4219" w14:textId="77777777" w:rsidR="004205F8" w:rsidRDefault="00000000">
      <w:pPr>
        <w:spacing w:before="269" w:after="269"/>
        <w:ind w:left="120"/>
      </w:pPr>
      <w:r>
        <w:rPr>
          <w:rFonts w:ascii="Times New Roman" w:hAnsi="Times New Roman"/>
          <w:color w:val="000000"/>
        </w:rPr>
        <w:t>— ...ნ-სულაც არ არის წითელი, იდიოტო!..</w:t>
      </w:r>
    </w:p>
    <w:p w14:paraId="2FE78AAE" w14:textId="77777777" w:rsidR="004205F8" w:rsidRDefault="00000000">
      <w:pPr>
        <w:spacing w:before="269" w:after="269"/>
        <w:ind w:left="120"/>
      </w:pPr>
      <w:r>
        <w:rPr>
          <w:rFonts w:ascii="Times New Roman" w:hAnsi="Times New Roman"/>
          <w:color w:val="000000"/>
        </w:rPr>
        <w:t>ხელების ინტერიერში შემომხედა, მაგრამ როდესაც მიხვდა, რომ ისევ მას ვუყურებდი, შემობრუნდა, თითქოს გაქცევას ცდილობდა.</w:t>
      </w:r>
    </w:p>
    <w:p w14:paraId="60C007A1" w14:textId="77777777" w:rsidR="004205F8" w:rsidRDefault="00000000">
      <w:pPr>
        <w:spacing w:before="269" w:after="269"/>
        <w:ind w:left="120"/>
      </w:pPr>
      <w:r>
        <w:rPr>
          <w:rFonts w:ascii="Times New Roman" w:hAnsi="Times New Roman"/>
          <w:color w:val="000000"/>
        </w:rPr>
        <w:t>- ანოს.</w:t>
      </w:r>
    </w:p>
    <w:p w14:paraId="41F1A433" w14:textId="77777777" w:rsidR="004205F8" w:rsidRDefault="00000000">
      <w:pPr>
        <w:spacing w:before="269" w:after="269"/>
        <w:ind w:left="120"/>
      </w:pPr>
      <w:r>
        <w:rPr>
          <w:rFonts w:ascii="Times New Roman" w:hAnsi="Times New Roman"/>
          <w:color w:val="000000"/>
        </w:rPr>
        <w:t>მიშას ხმა რომ გავიგე, მისკენ მივბრუნდი.</w:t>
      </w:r>
    </w:p>
    <w:p w14:paraId="6E3503E7" w14:textId="77777777" w:rsidR="004205F8" w:rsidRDefault="00000000">
      <w:pPr>
        <w:spacing w:before="269" w:after="269"/>
        <w:ind w:left="120"/>
      </w:pPr>
      <w:r>
        <w:rPr>
          <w:rFonts w:ascii="Times New Roman" w:hAnsi="Times New Roman"/>
          <w:color w:val="000000"/>
        </w:rPr>
        <w:t>- უნდა მოვიხსნა?</w:t>
      </w:r>
    </w:p>
    <w:p w14:paraId="02E3AAC9" w14:textId="77777777" w:rsidR="004205F8" w:rsidRDefault="00000000">
      <w:pPr>
        <w:spacing w:before="269" w:after="269"/>
        <w:ind w:left="120"/>
      </w:pPr>
      <w:r>
        <w:rPr>
          <w:rFonts w:ascii="Times New Roman" w:hAnsi="Times New Roman"/>
          <w:color w:val="000000"/>
        </w:rPr>
        <w:t>მიშამ მარცხენა ხელზე „ყინულის ლოტოსის ფოთლის ბეჭედი“ აჩვენა.</w:t>
      </w:r>
    </w:p>
    <w:p w14:paraId="731B89DA" w14:textId="77777777" w:rsidR="004205F8" w:rsidRDefault="00000000">
      <w:pPr>
        <w:spacing w:before="269" w:after="269"/>
        <w:ind w:left="120"/>
      </w:pPr>
      <w:r>
        <w:rPr>
          <w:rFonts w:ascii="Times New Roman" w:hAnsi="Times New Roman"/>
          <w:color w:val="000000"/>
        </w:rPr>
        <w:t>- რისთვის?</w:t>
      </w:r>
    </w:p>
    <w:p w14:paraId="0284702E" w14:textId="77777777" w:rsidR="004205F8" w:rsidRDefault="00000000">
      <w:pPr>
        <w:spacing w:before="269" w:after="269"/>
        <w:ind w:left="120"/>
      </w:pPr>
      <w:r>
        <w:rPr>
          <w:rFonts w:ascii="Times New Roman" w:hAnsi="Times New Roman"/>
          <w:color w:val="000000"/>
        </w:rPr>
        <w:lastRenderedPageBreak/>
        <w:t>მიშამ პირდაპირ თვალებში შემომხედა.</w:t>
      </w:r>
    </w:p>
    <w:p w14:paraId="2DD04232" w14:textId="77777777" w:rsidR="004205F8" w:rsidRDefault="00000000">
      <w:pPr>
        <w:spacing w:before="269" w:after="269"/>
        <w:ind w:left="120"/>
      </w:pPr>
      <w:r>
        <w:rPr>
          <w:rFonts w:ascii="Times New Roman" w:hAnsi="Times New Roman"/>
          <w:color w:val="000000"/>
        </w:rPr>
        <w:t>- გინდა შეგიყვარდეს, ანოს?</w:t>
      </w:r>
    </w:p>
    <w:p w14:paraId="29883576" w14:textId="77777777" w:rsidR="004205F8" w:rsidRDefault="00000000">
      <w:pPr>
        <w:spacing w:before="269" w:after="269"/>
        <w:ind w:left="120"/>
      </w:pPr>
      <w:r>
        <w:rPr>
          <w:rFonts w:ascii="Times New Roman" w:hAnsi="Times New Roman"/>
          <w:color w:val="000000"/>
        </w:rPr>
        <w:t>- კარგი, ეს უბრალოდ ახირებით ვთქვი.</w:t>
      </w:r>
    </w:p>
    <w:p w14:paraId="6977AA4F" w14:textId="77777777" w:rsidR="004205F8" w:rsidRDefault="00000000">
      <w:pPr>
        <w:spacing w:before="269" w:after="269"/>
        <w:ind w:left="120"/>
      </w:pPr>
      <w:r>
        <w:rPr>
          <w:rFonts w:ascii="Times New Roman" w:hAnsi="Times New Roman"/>
          <w:color w:val="000000"/>
        </w:rPr>
        <w:t>- არასწორად გაგიგებენ.</w:t>
      </w:r>
    </w:p>
    <w:p w14:paraId="2ECD8C9D" w14:textId="77777777" w:rsidR="004205F8" w:rsidRDefault="00000000">
      <w:pPr>
        <w:spacing w:before="269" w:after="269"/>
        <w:ind w:left="120"/>
      </w:pPr>
      <w:r>
        <w:rPr>
          <w:rFonts w:ascii="Times New Roman" w:hAnsi="Times New Roman"/>
          <w:color w:val="000000"/>
        </w:rPr>
        <w:t>ანუ ის ამბობს, რომ სხვები შეცდომით იფიქრებენ, რომ მიშასთან ერთად დანიშნულები ვართ, რადგან მის მარცხენა საჩვენებელ თითზე ბეჭედი გავიკეთე. მეგონა, რომ შეიძლება ვინმეს შეყვარებასთან დაკავშირებით პრობლემები შემექმნა და სწორედ ეს ვთქვი მაშინ.</w:t>
      </w:r>
    </w:p>
    <w:p w14:paraId="1E983CCD" w14:textId="77777777" w:rsidR="004205F8" w:rsidRDefault="00000000">
      <w:pPr>
        <w:spacing w:before="269" w:after="269"/>
        <w:ind w:left="120"/>
      </w:pPr>
      <w:r>
        <w:rPr>
          <w:rFonts w:ascii="Times New Roman" w:hAnsi="Times New Roman"/>
          <w:color w:val="000000"/>
        </w:rPr>
        <w:t>„გინდა მოიხსნა?“ ვკითხე მე.</w:t>
      </w:r>
    </w:p>
    <w:p w14:paraId="51614F2D" w14:textId="77777777" w:rsidR="004205F8" w:rsidRDefault="00000000">
      <w:pPr>
        <w:spacing w:before="269" w:after="269"/>
        <w:ind w:left="120"/>
      </w:pPr>
      <w:r>
        <w:rPr>
          <w:rFonts w:ascii="Times New Roman" w:hAnsi="Times New Roman"/>
          <w:color w:val="000000"/>
        </w:rPr>
        <w:t>მიშას გაოცებისგან თვალები გაუფართოვდა.</w:t>
      </w:r>
    </w:p>
    <w:p w14:paraId="1D274EDC" w14:textId="77777777" w:rsidR="004205F8" w:rsidRDefault="00000000">
      <w:pPr>
        <w:spacing w:before="269" w:after="269"/>
        <w:ind w:left="120"/>
      </w:pPr>
      <w:r>
        <w:rPr>
          <w:rFonts w:ascii="Times New Roman" w:hAnsi="Times New Roman"/>
          <w:color w:val="000000"/>
        </w:rPr>
        <w:t>ღრმა ფიქრებში ჩაძირულმა, სახის ცარიელი გამომეტყველების შეუცვლელად, თავი ოდნავ გააქნია.</w:t>
      </w:r>
    </w:p>
    <w:p w14:paraId="08091BC7" w14:textId="77777777" w:rsidR="004205F8" w:rsidRDefault="00000000">
      <w:pPr>
        <w:spacing w:before="269" w:after="269"/>
        <w:ind w:left="120"/>
      </w:pPr>
      <w:r>
        <w:rPr>
          <w:rFonts w:ascii="Times New Roman" w:hAnsi="Times New Roman"/>
          <w:color w:val="000000"/>
        </w:rPr>
        <w:t>- მაშინ ატარე სანამ არ მოგბეზრდება. არც ისე წვრილმანი ვარ, რომ გითხრა, როგორ გამოიყენო საჩუქარი.</w:t>
      </w:r>
    </w:p>
    <w:p w14:paraId="607B4A34" w14:textId="77777777" w:rsidR="004205F8" w:rsidRDefault="00000000">
      <w:pPr>
        <w:spacing w:before="269" w:after="269"/>
        <w:ind w:left="120"/>
      </w:pPr>
      <w:r>
        <w:rPr>
          <w:rFonts w:ascii="Times New Roman" w:hAnsi="Times New Roman"/>
          <w:color w:val="000000"/>
        </w:rPr>
        <w:t>— მაგრამ ეს ხომ არ გამოიწვევს მცდარ წარმოდგენებს?</w:t>
      </w:r>
    </w:p>
    <w:p w14:paraId="74DA8D78" w14:textId="77777777" w:rsidR="004205F8" w:rsidRDefault="00000000">
      <w:pPr>
        <w:spacing w:before="269" w:after="269"/>
        <w:ind w:left="120"/>
      </w:pPr>
      <w:r>
        <w:rPr>
          <w:rFonts w:ascii="Times New Roman" w:hAnsi="Times New Roman"/>
          <w:i/>
          <w:color w:val="000000"/>
        </w:rPr>
        <w:t xml:space="preserve">„ჰა </w:t>
      </w:r>
      <w:r>
        <w:rPr>
          <w:rFonts w:ascii="Times New Roman" w:hAnsi="Times New Roman"/>
          <w:color w:val="000000"/>
        </w:rPr>
        <w:t>“, - ჩავიცინე მიშას სიტყვების გაგონებისას.</w:t>
      </w:r>
    </w:p>
    <w:p w14:paraId="7F7239F6" w14:textId="77777777" w:rsidR="004205F8" w:rsidRDefault="00000000">
      <w:pPr>
        <w:spacing w:before="269" w:after="269"/>
        <w:ind w:left="120"/>
      </w:pPr>
      <w:r>
        <w:rPr>
          <w:rFonts w:ascii="Times New Roman" w:hAnsi="Times New Roman"/>
          <w:color w:val="000000"/>
        </w:rPr>
        <w:t>- მე არ მეშინია ილუზიების, მიშა. რაც არ უნდა ძლიერი იყოს ის, ილუზია სიმართლე არ არის. ვინც შეცდომებს უშვებს, შეუძლია იმდენი შეცდომა დაუშვას, რამდენიც უნდა.</w:t>
      </w:r>
    </w:p>
    <w:p w14:paraId="5C269EDB" w14:textId="77777777" w:rsidR="004205F8" w:rsidRDefault="00000000">
      <w:pPr>
        <w:spacing w:before="269" w:after="269"/>
        <w:ind w:left="120"/>
      </w:pPr>
      <w:r>
        <w:rPr>
          <w:rFonts w:ascii="Times New Roman" w:hAnsi="Times New Roman"/>
          <w:color w:val="000000"/>
        </w:rPr>
        <w:t>- ბოდიში, რომ გაწყენინე, რომ ცივ ლაპარაკში შეგეშალა, მაგრამ ცოტა მაინც უნდა გეშინოდეს. განსაკუთრებით მშობლების წინაშე. - ჩაერია საშა თავისი ზედმეტი კომენტარით. - სხვათა შორის, გამახსენდა, რომ რაღაცის კითხვა მინდოდა...</w:t>
      </w:r>
    </w:p>
    <w:p w14:paraId="50A92793" w14:textId="77777777" w:rsidR="004205F8" w:rsidRDefault="00000000">
      <w:pPr>
        <w:spacing w:before="269" w:after="269"/>
        <w:ind w:left="120"/>
      </w:pPr>
      <w:r>
        <w:rPr>
          <w:rFonts w:ascii="Times New Roman" w:hAnsi="Times New Roman"/>
          <w:color w:val="000000"/>
        </w:rPr>
        <w:t>როგორც კი ლაპარაკი დაიწყო, ზარი დაირეკა და ემილია კლასში შევიდა.</w:t>
      </w:r>
    </w:p>
    <w:p w14:paraId="04602173" w14:textId="77777777" w:rsidR="004205F8" w:rsidRDefault="00000000">
      <w:pPr>
        <w:spacing w:before="269" w:after="269"/>
        <w:ind w:left="120"/>
      </w:pPr>
      <w:r>
        <w:rPr>
          <w:rFonts w:ascii="Times New Roman" w:hAnsi="Times New Roman"/>
          <w:color w:val="000000"/>
        </w:rPr>
        <w:t>- რაზე?</w:t>
      </w:r>
    </w:p>
    <w:p w14:paraId="76EFF398" w14:textId="77777777" w:rsidR="004205F8" w:rsidRDefault="00000000">
      <w:pPr>
        <w:spacing w:before="269" w:after="269"/>
        <w:ind w:left="120"/>
      </w:pPr>
      <w:r>
        <w:rPr>
          <w:rFonts w:ascii="Times New Roman" w:hAnsi="Times New Roman"/>
          <w:color w:val="000000"/>
        </w:rPr>
        <w:t>„კარგი, მოგვიანებით გკითხავ“, - თქვა საშამ და წინ შებრუნდა.</w:t>
      </w:r>
    </w:p>
    <w:p w14:paraId="6E60FE9C" w14:textId="77777777" w:rsidR="004205F8" w:rsidRDefault="00000000">
      <w:pPr>
        <w:spacing w:before="269" w:after="269"/>
        <w:ind w:left="120"/>
      </w:pPr>
      <w:r>
        <w:rPr>
          <w:rFonts w:ascii="Times New Roman" w:hAnsi="Times New Roman"/>
          <w:color w:val="000000"/>
        </w:rPr>
        <w:t>- დილა მშვიდობისა ყველას. ცოტა ნაჩქარევად მოვისმინე, მაგრამ დღეს მინდა გამოვაცხადო ბოლო საძოვრის გამოცდის შედეგები.</w:t>
      </w:r>
    </w:p>
    <w:p w14:paraId="1A149232" w14:textId="77777777" w:rsidR="004205F8" w:rsidRDefault="00000000">
      <w:pPr>
        <w:spacing w:before="269" w:after="269"/>
        <w:ind w:left="120"/>
      </w:pPr>
      <w:r>
        <w:rPr>
          <w:rFonts w:ascii="Times New Roman" w:hAnsi="Times New Roman"/>
          <w:color w:val="000000"/>
        </w:rPr>
        <w:lastRenderedPageBreak/>
        <w:t>ემილიამ ყველა გუნდის ქულების გამოცხადება და დაფაზე ჩაწერა დაიწყო. ჩვენს გარდა, ვერცერთმა ჯგუფმა ვერ მიაღწია დუნდულის საგანძურს და ქულების უმეტესობა 30-დან 50 ქულამდე მერყეობდა. ყველაზე მაღალი ქულა 70 ქულა იყო.</w:t>
      </w:r>
    </w:p>
    <w:p w14:paraId="223954D1" w14:textId="77777777" w:rsidR="004205F8" w:rsidRDefault="00000000">
      <w:pPr>
        <w:spacing w:before="269" w:after="269"/>
        <w:ind w:left="120"/>
      </w:pPr>
      <w:r>
        <w:rPr>
          <w:rFonts w:ascii="Times New Roman" w:hAnsi="Times New Roman"/>
          <w:color w:val="000000"/>
        </w:rPr>
        <w:t>— ... და ბოლოს ანოსის გუნდის შედეგი. მისმა გუნდმა შეძლო კვერთხის მოპოვება, რომელიც, სავარაუდოდ, დუნდულის ყველაზე დაბალ დონეზე მდებარეობს.</w:t>
      </w:r>
    </w:p>
    <w:p w14:paraId="0C77A8CD" w14:textId="77777777" w:rsidR="004205F8" w:rsidRDefault="00000000">
      <w:pPr>
        <w:spacing w:before="269" w:after="269"/>
        <w:ind w:left="120"/>
      </w:pPr>
      <w:r>
        <w:rPr>
          <w:rFonts w:ascii="Times New Roman" w:hAnsi="Times New Roman"/>
          <w:color w:val="000000"/>
        </w:rPr>
        <w:t>კლასში ხმაური ატყდა, როგორც კი ემილიამ ეს ახსენა.</w:t>
      </w:r>
    </w:p>
    <w:p w14:paraId="65936FE6" w14:textId="77777777" w:rsidR="004205F8" w:rsidRDefault="00000000">
      <w:pPr>
        <w:spacing w:before="269" w:after="269"/>
        <w:ind w:left="120"/>
      </w:pPr>
      <w:r>
        <w:rPr>
          <w:rFonts w:ascii="Times New Roman" w:hAnsi="Times New Roman"/>
          <w:color w:val="000000"/>
        </w:rPr>
        <w:t>— თუმცა, ჩემდა სამწუხაროდ, უნდა გაცნობოთ, რომ კვერთხი ვიღაცამ მოიპარა მის შეფასებამდე ცოტა ხნით ადრე.</w:t>
      </w:r>
    </w:p>
    <w:p w14:paraId="6438C9EE" w14:textId="77777777" w:rsidR="004205F8" w:rsidRDefault="00000000">
      <w:pPr>
        <w:spacing w:before="269" w:after="269"/>
        <w:ind w:left="120"/>
      </w:pPr>
      <w:r>
        <w:rPr>
          <w:rFonts w:ascii="Times New Roman" w:hAnsi="Times New Roman"/>
          <w:color w:val="000000"/>
        </w:rPr>
        <w:t>ამჯერად კლასი წუწუნებდა.</w:t>
      </w:r>
    </w:p>
    <w:p w14:paraId="71A7A791" w14:textId="77777777" w:rsidR="004205F8" w:rsidRDefault="00000000">
      <w:pPr>
        <w:spacing w:before="269" w:after="269"/>
        <w:ind w:left="120"/>
      </w:pPr>
      <w:r>
        <w:rPr>
          <w:rFonts w:ascii="Times New Roman" w:hAnsi="Times New Roman"/>
          <w:color w:val="000000"/>
        </w:rPr>
        <w:t>— ამ ეტაპზე, ჩვენ ყველა ძალისხმევას ვდებთ დამნაშავის პოვნაში. მანამდე კი ანოსის გუნდს პირობითად 70 ქულა ენიჭება — მაქსიმალური მიმდინარე შედეგი.</w:t>
      </w:r>
    </w:p>
    <w:p w14:paraId="47D46C66" w14:textId="77777777" w:rsidR="004205F8" w:rsidRDefault="00000000">
      <w:pPr>
        <w:spacing w:before="269" w:after="269"/>
        <w:ind w:left="120"/>
      </w:pPr>
      <w:r>
        <w:rPr>
          <w:rFonts w:ascii="Times New Roman" w:hAnsi="Times New Roman"/>
          <w:i/>
          <w:color w:val="000000"/>
        </w:rPr>
        <w:t xml:space="preserve">ბანგ </w:t>
      </w:r>
      <w:r>
        <w:rPr>
          <w:rFonts w:ascii="Times New Roman" w:hAnsi="Times New Roman"/>
          <w:color w:val="000000"/>
        </w:rPr>
        <w:t>, - ისეთი ხმა გაისმა, თითქოს ვიღაც ჩემს გვერდით მაგიდას დაარტყა.</w:t>
      </w:r>
    </w:p>
    <w:p w14:paraId="3B4F4F4F" w14:textId="77777777" w:rsidR="004205F8" w:rsidRDefault="00000000">
      <w:pPr>
        <w:spacing w:before="269" w:after="269"/>
        <w:ind w:left="120"/>
      </w:pPr>
      <w:r>
        <w:rPr>
          <w:rFonts w:ascii="Times New Roman" w:hAnsi="Times New Roman"/>
          <w:color w:val="000000"/>
        </w:rPr>
        <w:t>„ამას არ ვეთანხმები!“ თქვა საშამ და მაგიდიდან წამოდგა. „აკადემიაა დამნაშავე კვერთხის მოპარვაში. რადგან წინასწარი შეფასების მიცემა გადაწყვიტეს, მაქსიმალურ ქულას არ ვიმსახურებთ?“</w:t>
      </w:r>
    </w:p>
    <w:p w14:paraId="6CA263C3" w14:textId="77777777" w:rsidR="004205F8" w:rsidRDefault="00000000">
      <w:pPr>
        <w:spacing w:before="269" w:after="269"/>
        <w:ind w:left="120"/>
      </w:pPr>
      <w:r>
        <w:rPr>
          <w:rFonts w:ascii="Times New Roman" w:hAnsi="Times New Roman"/>
          <w:color w:val="000000"/>
        </w:rPr>
        <w:t>„მესმის თქვენი გრძნობები, ქალბატონო საშა, მაგრამ ამჯერად გადავწყვიტეთ, რომ ასე გაგვეკეთებინა, ყველა შესაძლებლობის გათვალისწინებით.“</w:t>
      </w:r>
    </w:p>
    <w:p w14:paraId="2CDA166B" w14:textId="77777777" w:rsidR="004205F8" w:rsidRDefault="00000000">
      <w:pPr>
        <w:spacing w:before="269" w:after="269"/>
        <w:ind w:left="120"/>
      </w:pPr>
      <w:r>
        <w:rPr>
          <w:rFonts w:ascii="Times New Roman" w:hAnsi="Times New Roman"/>
          <w:color w:val="000000"/>
        </w:rPr>
        <w:t>— რას გულისხმობთ „ყველა შესაძლებლობაში“?</w:t>
      </w:r>
    </w:p>
    <w:p w14:paraId="459AD3F9" w14:textId="77777777" w:rsidR="004205F8" w:rsidRDefault="00000000">
      <w:pPr>
        <w:spacing w:before="269" w:after="269"/>
        <w:ind w:left="120"/>
      </w:pPr>
      <w:r>
        <w:rPr>
          <w:rFonts w:ascii="Times New Roman" w:hAnsi="Times New Roman"/>
          <w:color w:val="000000"/>
        </w:rPr>
        <w:t>- ვერ აგიხსნი. ეს აკადემიის გადაწყვეტილებაა.</w:t>
      </w:r>
    </w:p>
    <w:p w14:paraId="5FC2CDC6" w14:textId="77777777" w:rsidR="004205F8" w:rsidRDefault="00000000">
      <w:pPr>
        <w:spacing w:before="269" w:after="269"/>
        <w:ind w:left="120"/>
      </w:pPr>
      <w:r>
        <w:rPr>
          <w:rFonts w:ascii="Times New Roman" w:hAnsi="Times New Roman"/>
          <w:color w:val="000000"/>
        </w:rPr>
        <w:t>საშამ ემილიას გაბრაზებულმა შეხედა. თითქოს მისი „განადგურების ჯადოსნური თვალები“ ნებისმიერ წამს შეიძლებოდა გამოჩენილიყო. გავიგე, როგორ დაიწყო კლასში ვიღაცამ ხუმრობა:</w:t>
      </w:r>
    </w:p>
    <w:p w14:paraId="4F5D085C" w14:textId="77777777" w:rsidR="004205F8" w:rsidRDefault="00000000">
      <w:pPr>
        <w:spacing w:before="269" w:after="269"/>
        <w:ind w:left="120"/>
      </w:pPr>
      <w:r>
        <w:rPr>
          <w:rFonts w:ascii="Times New Roman" w:hAnsi="Times New Roman"/>
          <w:color w:val="000000"/>
        </w:rPr>
        <w:t>- ალბათ, მან თავად მოიპარა, რათა მაქსიმალური ქულა მიეღო და არ გამოეაშკარავებინა, რომ კვერთხი ყალბი იყო.</w:t>
      </w:r>
    </w:p>
    <w:p w14:paraId="3F168CAF" w14:textId="77777777" w:rsidR="004205F8" w:rsidRDefault="00000000">
      <w:pPr>
        <w:spacing w:before="269" w:after="269"/>
        <w:ind w:left="120"/>
      </w:pPr>
      <w:r>
        <w:rPr>
          <w:rFonts w:ascii="Times New Roman" w:hAnsi="Times New Roman"/>
          <w:color w:val="000000"/>
        </w:rPr>
        <w:t>ეს ხუმრობა სტიმულად გამოიყენეს და ხმები ერთმანეთის მიყოლებით გაისმა:</w:t>
      </w:r>
    </w:p>
    <w:p w14:paraId="5F1FF88E" w14:textId="77777777" w:rsidR="004205F8" w:rsidRDefault="00000000">
      <w:pPr>
        <w:spacing w:before="269" w:after="269"/>
        <w:ind w:left="120"/>
      </w:pPr>
      <w:r>
        <w:rPr>
          <w:rFonts w:ascii="Times New Roman" w:hAnsi="Times New Roman"/>
          <w:color w:val="000000"/>
        </w:rPr>
        <w:t>- აჰ... ზუსტად. ეს მართლაც შესაძლებელია.</w:t>
      </w:r>
    </w:p>
    <w:p w14:paraId="688F3766" w14:textId="77777777" w:rsidR="004205F8" w:rsidRDefault="00000000">
      <w:pPr>
        <w:spacing w:before="269" w:after="269"/>
        <w:ind w:left="120"/>
      </w:pPr>
      <w:r>
        <w:rPr>
          <w:rFonts w:ascii="Times New Roman" w:hAnsi="Times New Roman"/>
          <w:color w:val="000000"/>
        </w:rPr>
        <w:t>- მართალი ხარ. რაც არ უნდა შთამბეჭდავი იყოს მისი მაგია, ის მაინც უსარგებლოა...</w:t>
      </w:r>
    </w:p>
    <w:p w14:paraId="594D3FC3" w14:textId="77777777" w:rsidR="004205F8" w:rsidRDefault="00000000">
      <w:pPr>
        <w:spacing w:before="269" w:after="269"/>
        <w:ind w:left="120"/>
      </w:pPr>
      <w:r>
        <w:rPr>
          <w:rFonts w:ascii="Times New Roman" w:hAnsi="Times New Roman"/>
          <w:color w:val="000000"/>
        </w:rPr>
        <w:lastRenderedPageBreak/>
        <w:t>— ...მას თეთრი ფორმა აცვია, არა? სინამდვილეში, კვერთხს ვერავინ იპოვის, ვინც იმპერიული ოჯახების წევრი არ არის, ამიტომ უფრო მიზანშეწონილი იქნება ამ შარადის განხილვა...</w:t>
      </w:r>
    </w:p>
    <w:p w14:paraId="0393F169" w14:textId="77777777" w:rsidR="004205F8" w:rsidRDefault="00000000">
      <w:pPr>
        <w:spacing w:before="269" w:after="269"/>
        <w:ind w:left="120"/>
      </w:pPr>
      <w:r>
        <w:rPr>
          <w:rFonts w:ascii="Times New Roman" w:hAnsi="Times New Roman"/>
          <w:color w:val="000000"/>
        </w:rPr>
        <w:t>- მაგრამ ლედი საშა მასთანაა.</w:t>
      </w:r>
    </w:p>
    <w:p w14:paraId="5DA10D41" w14:textId="77777777" w:rsidR="004205F8" w:rsidRDefault="00000000">
      <w:pPr>
        <w:spacing w:before="269" w:after="269"/>
        <w:ind w:left="120"/>
      </w:pPr>
      <w:r>
        <w:rPr>
          <w:rFonts w:ascii="Times New Roman" w:hAnsi="Times New Roman"/>
          <w:color w:val="000000"/>
        </w:rPr>
        <w:t>- რა დაემართა მას, რომ ის უვარგის გუნდში შევიდა?</w:t>
      </w:r>
    </w:p>
    <w:p w14:paraId="068654BA" w14:textId="77777777" w:rsidR="004205F8" w:rsidRDefault="00000000">
      <w:pPr>
        <w:spacing w:before="269" w:after="269"/>
        <w:ind w:left="120"/>
      </w:pPr>
      <w:r>
        <w:rPr>
          <w:rFonts w:ascii="Times New Roman" w:hAnsi="Times New Roman"/>
          <w:color w:val="000000"/>
        </w:rPr>
        <w:t>ამ ხმაურის გაგონებაზე საშამ კლასს „განადგურების ჯადოსნური თვალებით“ გახედა, თითქოს ყველას მოკვლას აპირებდა.</w:t>
      </w:r>
    </w:p>
    <w:p w14:paraId="6A6D1C70" w14:textId="77777777" w:rsidR="004205F8" w:rsidRDefault="00000000">
      <w:pPr>
        <w:spacing w:before="269" w:after="269"/>
        <w:ind w:left="120"/>
      </w:pPr>
      <w:r>
        <w:rPr>
          <w:rFonts w:ascii="Times New Roman" w:hAnsi="Times New Roman"/>
          <w:color w:val="000000"/>
        </w:rPr>
        <w:t>- ამას გეტყვი.</w:t>
      </w:r>
    </w:p>
    <w:p w14:paraId="76E8EFB7" w14:textId="77777777" w:rsidR="004205F8" w:rsidRDefault="00000000">
      <w:pPr>
        <w:spacing w:before="269" w:after="269"/>
        <w:ind w:left="120"/>
      </w:pPr>
      <w:r>
        <w:rPr>
          <w:rFonts w:ascii="Times New Roman" w:hAnsi="Times New Roman"/>
          <w:color w:val="000000"/>
        </w:rPr>
        <w:t>კლასში მაშინვე დაძაბული ატმოსფერო ჩამოვარდა.</w:t>
      </w:r>
    </w:p>
    <w:p w14:paraId="6141496C" w14:textId="77777777" w:rsidR="004205F8" w:rsidRDefault="00000000">
      <w:pPr>
        <w:spacing w:before="269" w:after="269"/>
        <w:ind w:left="120"/>
      </w:pPr>
      <w:r>
        <w:rPr>
          <w:rFonts w:ascii="Times New Roman" w:hAnsi="Times New Roman"/>
          <w:color w:val="000000"/>
        </w:rPr>
        <w:t>- ანოსმა არავინ მოატყუა. რამდენ ხანს უარს იტყვით ობიექტურ აზროვნებაზე, რადგან ის უვარგისია და არ არის იმპერიული ოჯახიდან? და თუ რომელიმე თქვენგანს ეჭვი ეპარება მის ძალაში, რომლის წყალობითაც ის მუდმივად აღწევს შედეგებს, მაშინ პირდაპირ მითხარით ამის შესახებ.</w:t>
      </w:r>
    </w:p>
    <w:p w14:paraId="20AA9D83" w14:textId="77777777" w:rsidR="004205F8" w:rsidRDefault="00000000">
      <w:pPr>
        <w:spacing w:before="269" w:after="269"/>
        <w:ind w:left="120"/>
      </w:pPr>
      <w:r>
        <w:rPr>
          <w:rFonts w:ascii="Times New Roman" w:hAnsi="Times New Roman"/>
          <w:color w:val="000000"/>
        </w:rPr>
        <w:t>ყველა სტუდენტმა საშას მზერა აარიდა და კლასი გაჩუმდა.</w:t>
      </w:r>
    </w:p>
    <w:p w14:paraId="4C6965EF" w14:textId="77777777" w:rsidR="004205F8" w:rsidRDefault="00000000">
      <w:pPr>
        <w:spacing w:before="269" w:after="269"/>
        <w:ind w:left="120"/>
      </w:pPr>
      <w:r>
        <w:rPr>
          <w:rFonts w:ascii="Times New Roman" w:hAnsi="Times New Roman"/>
          <w:color w:val="000000"/>
        </w:rPr>
        <w:t>- ჰეჰ. ჰეჰ-ჰეჰ. ჰა-ჰა-ჰა-ჰა.</w:t>
      </w:r>
    </w:p>
    <w:p w14:paraId="02785646" w14:textId="77777777" w:rsidR="004205F8" w:rsidRDefault="00000000">
      <w:pPr>
        <w:spacing w:before="269" w:after="269"/>
        <w:ind w:left="120"/>
      </w:pPr>
      <w:r>
        <w:rPr>
          <w:rFonts w:ascii="Times New Roman" w:hAnsi="Times New Roman"/>
          <w:color w:val="000000"/>
        </w:rPr>
        <w:t>ხმამაღლა სიცილი ვერ შევიკავე.</w:t>
      </w:r>
    </w:p>
    <w:p w14:paraId="5D9263BD" w14:textId="77777777" w:rsidR="004205F8" w:rsidRDefault="00000000">
      <w:pPr>
        <w:spacing w:before="269" w:after="269"/>
        <w:ind w:left="120"/>
      </w:pPr>
      <w:r>
        <w:rPr>
          <w:rFonts w:ascii="Times New Roman" w:hAnsi="Times New Roman"/>
          <w:color w:val="000000"/>
        </w:rPr>
        <w:t>- ჰეი, რა გაცინებს ახლა, ანოს?</w:t>
      </w:r>
    </w:p>
    <w:p w14:paraId="54093F39" w14:textId="77777777" w:rsidR="004205F8" w:rsidRDefault="00000000">
      <w:pPr>
        <w:spacing w:before="269" w:after="269"/>
        <w:ind w:left="120"/>
      </w:pPr>
      <w:r>
        <w:rPr>
          <w:rFonts w:ascii="Times New Roman" w:hAnsi="Times New Roman"/>
          <w:color w:val="000000"/>
        </w:rPr>
        <w:t>- ნუ ღელავ, უბრალოდ მეგონა, რომ ძალიან შეიცვალე. ნაკლებს ჩემი ხელქვეითისგან არც მოველოდი. შესანიშნავი გამოსვლა იყო.</w:t>
      </w:r>
    </w:p>
    <w:p w14:paraId="01CB5E54" w14:textId="77777777" w:rsidR="004205F8" w:rsidRDefault="00000000">
      <w:pPr>
        <w:spacing w:before="269" w:after="269"/>
        <w:ind w:left="120"/>
      </w:pPr>
      <w:r>
        <w:rPr>
          <w:rFonts w:ascii="Times New Roman" w:hAnsi="Times New Roman"/>
          <w:color w:val="000000"/>
        </w:rPr>
        <w:t>საშამ უკმაყოფილოდ ტუჩები დაბრიცა.</w:t>
      </w:r>
    </w:p>
    <w:p w14:paraId="71EE7037" w14:textId="77777777" w:rsidR="004205F8" w:rsidRDefault="00000000">
      <w:pPr>
        <w:spacing w:before="269" w:after="269"/>
        <w:ind w:left="120"/>
      </w:pPr>
      <w:r>
        <w:rPr>
          <w:rFonts w:ascii="Times New Roman" w:hAnsi="Times New Roman"/>
          <w:color w:val="000000"/>
        </w:rPr>
        <w:t>-რატომ მგონია, რომ მეხუმრები?..</w:t>
      </w:r>
    </w:p>
    <w:p w14:paraId="6353D48F" w14:textId="77777777" w:rsidR="004205F8" w:rsidRDefault="00000000">
      <w:pPr>
        <w:spacing w:before="269" w:after="269"/>
        <w:ind w:left="120"/>
      </w:pPr>
      <w:r>
        <w:rPr>
          <w:rFonts w:ascii="Times New Roman" w:hAnsi="Times New Roman"/>
          <w:color w:val="000000"/>
        </w:rPr>
        <w:t>- კარგი, ჯობია შენი საშიში, ჯადოსნური თვალები დამალო. ეს უბრალოდ გამოცდისთვის ქულაა, წვრილმანებზე ნუ გაღიზიანდები.</w:t>
      </w:r>
    </w:p>
    <w:p w14:paraId="220E55FB" w14:textId="77777777" w:rsidR="004205F8" w:rsidRDefault="00000000">
      <w:pPr>
        <w:spacing w:before="269" w:after="269"/>
        <w:ind w:left="120"/>
      </w:pPr>
      <w:r>
        <w:rPr>
          <w:rFonts w:ascii="Times New Roman" w:hAnsi="Times New Roman"/>
          <w:color w:val="000000"/>
        </w:rPr>
        <w:t>— ...ხომ არ თქვი, რომ უმაღლესი ქულის მიღება გინდოდა? — ჩუმად მკითხა საშამ.</w:t>
      </w:r>
    </w:p>
    <w:p w14:paraId="1B054478" w14:textId="77777777" w:rsidR="004205F8" w:rsidRDefault="00000000">
      <w:pPr>
        <w:spacing w:before="269" w:after="269"/>
        <w:ind w:left="120"/>
      </w:pPr>
      <w:r>
        <w:rPr>
          <w:rFonts w:ascii="Times New Roman" w:hAnsi="Times New Roman"/>
          <w:color w:val="000000"/>
        </w:rPr>
        <w:t>სწორედ ამაზე იყო გაბრაზებული. ის ისეთი საყვარელია.</w:t>
      </w:r>
    </w:p>
    <w:p w14:paraId="3420719B" w14:textId="77777777" w:rsidR="004205F8" w:rsidRDefault="00000000">
      <w:pPr>
        <w:spacing w:before="269" w:after="269"/>
        <w:ind w:left="120"/>
      </w:pPr>
      <w:r>
        <w:rPr>
          <w:rFonts w:ascii="Times New Roman" w:hAnsi="Times New Roman"/>
          <w:color w:val="000000"/>
        </w:rPr>
        <w:t>როგორც კი საშა ისევ თავის ადგილას დაჯდა და დამშვიდდა, უკანა სავარძლიდან ვიღაცის ხელი ასწია.</w:t>
      </w:r>
    </w:p>
    <w:p w14:paraId="5BB3221F" w14:textId="77777777" w:rsidR="004205F8" w:rsidRDefault="00000000">
      <w:pPr>
        <w:spacing w:before="269" w:after="269"/>
        <w:ind w:left="120"/>
      </w:pPr>
      <w:r>
        <w:rPr>
          <w:rFonts w:ascii="Times New Roman" w:hAnsi="Times New Roman"/>
          <w:color w:val="000000"/>
        </w:rPr>
        <w:lastRenderedPageBreak/>
        <w:t>— მეც ვფიქრობ, რომ ამჯერად აკადემიამ არასწორი გადაწყვეტილება მიიღო!</w:t>
      </w:r>
    </w:p>
    <w:p w14:paraId="0230DECD" w14:textId="77777777" w:rsidR="004205F8" w:rsidRDefault="00000000">
      <w:pPr>
        <w:spacing w:before="269" w:after="269"/>
        <w:ind w:left="120"/>
      </w:pPr>
      <w:r>
        <w:rPr>
          <w:rFonts w:ascii="Times New Roman" w:hAnsi="Times New Roman"/>
          <w:color w:val="000000"/>
        </w:rPr>
        <w:t>თეთრ ფორმაში გამოწყობილი სტუდენტი ადგილიდან წამოდგა. მას წაბლისფერი თმა ჰქონდა, რომელიც მხრებამდე სწვდებოდა, დიდი, მრგვალი თვალები და ძალიან ლამაზი ნაკვთები.</w:t>
      </w:r>
    </w:p>
    <w:p w14:paraId="27E0024A" w14:textId="77777777" w:rsidR="004205F8" w:rsidRDefault="00000000">
      <w:pPr>
        <w:spacing w:before="269" w:after="269"/>
        <w:ind w:left="120"/>
      </w:pPr>
      <w:r>
        <w:rPr>
          <w:rFonts w:ascii="Times New Roman" w:hAnsi="Times New Roman"/>
          <w:color w:val="000000"/>
        </w:rPr>
        <w:t>-ჰმ, რა ჰქვია?..</w:t>
      </w:r>
    </w:p>
    <w:p w14:paraId="57C4A3FB" w14:textId="77777777" w:rsidR="004205F8" w:rsidRDefault="00000000">
      <w:pPr>
        <w:spacing w:before="269" w:after="269"/>
        <w:ind w:left="120"/>
      </w:pPr>
      <w:r>
        <w:rPr>
          <w:rFonts w:ascii="Times New Roman" w:hAnsi="Times New Roman"/>
          <w:color w:val="000000"/>
        </w:rPr>
        <w:t>„მისა ილიორგ“, - ჩუმად ამიხსნა მიშამ.</w:t>
      </w:r>
    </w:p>
    <w:p w14:paraId="2DD3AF86" w14:textId="77777777" w:rsidR="004205F8" w:rsidRDefault="00000000">
      <w:pPr>
        <w:spacing w:before="269" w:after="269"/>
        <w:ind w:left="120"/>
      </w:pPr>
      <w:r>
        <w:rPr>
          <w:rFonts w:ascii="Times New Roman" w:hAnsi="Times New Roman"/>
          <w:color w:val="000000"/>
        </w:rPr>
        <w:t>„პროფესორო ემილია, თქვენ „ყველა შესაძლებლობაზე“ საუბრობთ, მაგრამ იგივეს გააკეთებდით, კვერთხს შავ ფორმაში გამოწყობილი სტუდენტი რომ მოიტანდეს? მის მიმართ დისკრიმინაციას ახდენთ იმის გამო, რომ ის ნახევარსისხლიანია?“ - ღიად უთხრა მიზამ ემილას.</w:t>
      </w:r>
    </w:p>
    <w:p w14:paraId="2D016B44" w14:textId="77777777" w:rsidR="004205F8" w:rsidRDefault="004205F8">
      <w:pPr>
        <w:spacing w:before="269" w:after="269"/>
        <w:ind w:left="120"/>
      </w:pPr>
    </w:p>
    <w:p w14:paraId="2A7CE366" w14:textId="77777777" w:rsidR="004205F8" w:rsidRDefault="00000000">
      <w:pPr>
        <w:spacing w:after="0"/>
        <w:ind w:left="120"/>
      </w:pPr>
      <w:r>
        <w:rPr>
          <w:rFonts w:ascii="Times New Roman" w:hAnsi="Times New Roman"/>
          <w:color w:val="000000"/>
        </w:rPr>
        <w:lastRenderedPageBreak/>
        <w:t xml:space="preserve"> </w:t>
      </w:r>
      <w:r>
        <w:rPr>
          <w:noProof/>
        </w:rPr>
        <w:drawing>
          <wp:inline distT="0" distB="0" distL="0" distR="0" wp14:anchorId="6DCDA129" wp14:editId="04ACA120">
            <wp:extent cx="5732145" cy="81364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142C95C7" w14:textId="77777777" w:rsidR="004205F8" w:rsidRDefault="004205F8">
      <w:pPr>
        <w:spacing w:before="269" w:after="269"/>
        <w:ind w:left="120"/>
      </w:pPr>
    </w:p>
    <w:p w14:paraId="0D7A9EFB" w14:textId="77777777" w:rsidR="004205F8" w:rsidRDefault="00000000">
      <w:pPr>
        <w:spacing w:before="269" w:after="269"/>
        <w:ind w:left="120"/>
      </w:pPr>
      <w:r>
        <w:rPr>
          <w:rFonts w:ascii="Times New Roman" w:hAnsi="Times New Roman"/>
          <w:color w:val="000000"/>
        </w:rPr>
        <w:lastRenderedPageBreak/>
        <w:t>მისას მკვეთრი სიტყვების შემდეგ, თეთრფორმიანმა სხვა სტუდენტებმა აწეული ტონით დაიწყეს საუბარი: „დიახ, ზუსტად ეს არის!“</w:t>
      </w:r>
    </w:p>
    <w:p w14:paraId="3431B2B0" w14:textId="77777777" w:rsidR="004205F8" w:rsidRDefault="00000000">
      <w:pPr>
        <w:spacing w:before="269" w:after="269"/>
        <w:ind w:left="120"/>
      </w:pPr>
      <w:r>
        <w:rPr>
          <w:rFonts w:ascii="Times New Roman" w:hAnsi="Times New Roman"/>
          <w:color w:val="000000"/>
        </w:rPr>
        <w:t>- ყოველთვის არ გვცემ პატივს!</w:t>
      </w:r>
    </w:p>
    <w:p w14:paraId="71A0E9EB" w14:textId="77777777" w:rsidR="004205F8" w:rsidRDefault="00000000">
      <w:pPr>
        <w:spacing w:before="269" w:after="269"/>
        <w:ind w:left="120"/>
      </w:pPr>
      <w:r>
        <w:rPr>
          <w:rFonts w:ascii="Times New Roman" w:hAnsi="Times New Roman"/>
          <w:color w:val="000000"/>
        </w:rPr>
        <w:t>— „საიმპერატორო ოჯახები ასეთი გამორჩეულები არიან“, არა?! არა მხოლოდ თქვენ, მასწავლებელო, არამედ შვიდი უძველესი დემონი იმპერატორიც კი და ვერავინ შეედრება უსარგებლო ანოსს!</w:t>
      </w:r>
    </w:p>
    <w:p w14:paraId="453AD05C" w14:textId="77777777" w:rsidR="004205F8" w:rsidRDefault="00000000">
      <w:pPr>
        <w:spacing w:before="269" w:after="269"/>
        <w:ind w:left="120"/>
      </w:pPr>
      <w:r>
        <w:rPr>
          <w:rFonts w:ascii="Times New Roman" w:hAnsi="Times New Roman"/>
          <w:color w:val="000000"/>
        </w:rPr>
        <w:t>„ეს მოულოდნელია, მაგრამ თქვენ უბრალოდ არ გსურთ ნამდვილი დემონთა მბრძანებლის აღიარება საკუთარი პოზიციის დასაცავად, არა?“ - ერთმანეთის მიყოლებით იყვირეს თეთრფორმიანმა სტუდენტებმა, რითაც გამოხატეს თავიანთი რისხვა, რომელსაც აქამდე იკავებდნენ.</w:t>
      </w:r>
    </w:p>
    <w:p w14:paraId="7C583A27" w14:textId="77777777" w:rsidR="004205F8" w:rsidRDefault="00000000">
      <w:pPr>
        <w:spacing w:before="269" w:after="269"/>
        <w:ind w:left="120"/>
      </w:pPr>
      <w:r>
        <w:rPr>
          <w:rFonts w:ascii="Times New Roman" w:hAnsi="Times New Roman"/>
          <w:color w:val="000000"/>
        </w:rPr>
        <w:t>„ქალბატონო მისა,“ დაიწყო ემილიამ ცივი, შეუპოვარი ტონით. „იმპერიული ოჯახების წევრები ისინი არიან, ვინც მთლიანად მემკვიდრეობით მიიღო წინაპრის სისხლი. კარგად მოპყრობა მათ მიმართ, ვისაც შეუძლია წინაპრის პოტენციური ჭურჭელი გახდეს. ვფიქრობ, გესმით, რომ იმპერიული ოჯახებისა და თქვენთვის, ნახევარნაირებისთვის, ერთნაირი მოპყრობის მოთხოვნა ნიშნავს პირველების კრიტიკას, თუ ვცდები?“</w:t>
      </w:r>
    </w:p>
    <w:p w14:paraId="5FBBD71D" w14:textId="77777777" w:rsidR="004205F8" w:rsidRDefault="00000000">
      <w:pPr>
        <w:spacing w:before="269" w:after="269"/>
        <w:ind w:left="120"/>
      </w:pPr>
      <w:r>
        <w:rPr>
          <w:rFonts w:ascii="Times New Roman" w:hAnsi="Times New Roman"/>
          <w:color w:val="000000"/>
        </w:rPr>
        <w:t>- რასაც ამბობ, არასწორია. რატომ ხარ ასეთი ცივი მათ მიმართ, ვისი წინაპრის სისხლიც ასეთი სქელი არ არის, მიუხედავად იმისა, რომ ყველანი დემონების ერთი და იგივე რასის წარმომადგენლები ვართ?</w:t>
      </w:r>
    </w:p>
    <w:p w14:paraId="44385192" w14:textId="77777777" w:rsidR="004205F8" w:rsidRDefault="00000000">
      <w:pPr>
        <w:spacing w:before="269" w:after="269"/>
        <w:ind w:left="120"/>
      </w:pPr>
      <w:r>
        <w:rPr>
          <w:rFonts w:ascii="Times New Roman" w:hAnsi="Times New Roman"/>
          <w:color w:val="000000"/>
        </w:rPr>
        <w:t>ემილიამ ამოიოხრა.</w:t>
      </w:r>
    </w:p>
    <w:p w14:paraId="3F9E264E" w14:textId="77777777" w:rsidR="004205F8" w:rsidRDefault="00000000">
      <w:pPr>
        <w:spacing w:before="269" w:after="269"/>
        <w:ind w:left="120"/>
      </w:pPr>
      <w:r>
        <w:rPr>
          <w:rFonts w:ascii="Times New Roman" w:hAnsi="Times New Roman"/>
          <w:color w:val="000000"/>
        </w:rPr>
        <w:t>— აკადემიაში აკრძალულია ერთიანობის აქტივობები. გთხოვთ, დაიკავოთ თქვენი ადგილი. წინააღმდეგ შემთხვევაში, იძულებული ვიქნები მივიღო შესაბამისი ზომები.</w:t>
      </w:r>
    </w:p>
    <w:p w14:paraId="31305721" w14:textId="77777777" w:rsidR="004205F8" w:rsidRDefault="00000000">
      <w:pPr>
        <w:spacing w:before="269" w:after="269"/>
        <w:ind w:left="120"/>
      </w:pPr>
      <w:r>
        <w:rPr>
          <w:rFonts w:ascii="Times New Roman" w:hAnsi="Times New Roman"/>
          <w:color w:val="000000"/>
        </w:rPr>
        <w:t>- ანუ გინდა თქვა, რომ იმპერიული ოჯახები მართლები არიან და ცუდ საქმეებს არ აკეთებენ? იქნებ ამჯერად შეთქმულება მოაწყვეს, რომ თეთრ ფორმაში გამოწყობილ სტუდენტს ყველაზე მაღალი ქულა არ მიეღო.</w:t>
      </w:r>
    </w:p>
    <w:p w14:paraId="268B49D5" w14:textId="77777777" w:rsidR="004205F8" w:rsidRDefault="00000000">
      <w:pPr>
        <w:spacing w:before="269" w:after="269"/>
        <w:ind w:left="120"/>
      </w:pPr>
      <w:r>
        <w:rPr>
          <w:rFonts w:ascii="Times New Roman" w:hAnsi="Times New Roman"/>
          <w:color w:val="000000"/>
        </w:rPr>
        <w:t>- ეს აბსოლუტურად შეუძლებელია. დღეისთვის თავისუფალი ხარ, შეგიძლია სახლში წახვიდე. შენს სასჯელს მოგვიანებით გამოვაცხადებ.</w:t>
      </w:r>
    </w:p>
    <w:p w14:paraId="489C36BD" w14:textId="77777777" w:rsidR="004205F8" w:rsidRDefault="00000000">
      <w:pPr>
        <w:spacing w:before="269" w:after="269"/>
        <w:ind w:left="120"/>
      </w:pPr>
      <w:r>
        <w:rPr>
          <w:rFonts w:ascii="Times New Roman" w:hAnsi="Times New Roman"/>
          <w:color w:val="000000"/>
        </w:rPr>
        <w:t>- როგორ შეგიძლიათ თქვათ, რომ ეს აბსოლუტურად შეუძლებელია?</w:t>
      </w:r>
    </w:p>
    <w:p w14:paraId="2BECB9A4" w14:textId="77777777" w:rsidR="004205F8" w:rsidRDefault="00000000">
      <w:pPr>
        <w:spacing w:before="269" w:after="269"/>
        <w:ind w:left="120"/>
      </w:pPr>
      <w:r>
        <w:rPr>
          <w:rFonts w:ascii="Times New Roman" w:hAnsi="Times New Roman"/>
          <w:color w:val="000000"/>
        </w:rPr>
        <w:t>- უკვე ვუპასუხე, რატომ. მაშ ასე, დავიწყოთ გაკვეთილი.</w:t>
      </w:r>
    </w:p>
    <w:p w14:paraId="339A9F45" w14:textId="77777777" w:rsidR="004205F8" w:rsidRDefault="00000000">
      <w:pPr>
        <w:spacing w:before="269" w:after="269"/>
        <w:ind w:left="120"/>
      </w:pPr>
      <w:r>
        <w:rPr>
          <w:rFonts w:ascii="Times New Roman" w:hAnsi="Times New Roman"/>
          <w:color w:val="000000"/>
        </w:rPr>
        <w:t>- პროფესორო ემილია, საუბარს თავს არიდებთ?</w:t>
      </w:r>
    </w:p>
    <w:p w14:paraId="4DDCF9F9" w14:textId="77777777" w:rsidR="004205F8" w:rsidRDefault="00000000">
      <w:pPr>
        <w:spacing w:before="269" w:after="269"/>
        <w:ind w:left="120"/>
      </w:pPr>
      <w:r>
        <w:rPr>
          <w:rFonts w:ascii="Times New Roman" w:hAnsi="Times New Roman"/>
          <w:color w:val="000000"/>
        </w:rPr>
        <w:t>ემილიამ მიშას სრულიად უგულებელყოფით დაფაზე ჯადოსნური სიმბოლოები დახატა.</w:t>
      </w:r>
    </w:p>
    <w:p w14:paraId="316EB27B" w14:textId="77777777" w:rsidR="004205F8" w:rsidRDefault="00000000">
      <w:pPr>
        <w:spacing w:before="269" w:after="269"/>
        <w:ind w:left="120"/>
      </w:pPr>
      <w:r>
        <w:rPr>
          <w:rFonts w:ascii="Times New Roman" w:hAnsi="Times New Roman"/>
          <w:color w:val="000000"/>
        </w:rPr>
        <w:lastRenderedPageBreak/>
        <w:t>- ამ შემთხვევაში, დავიწყოთ დღევანდელი გაკვეთილი.</w:t>
      </w:r>
    </w:p>
    <w:p w14:paraId="7EC1D72C" w14:textId="77777777" w:rsidR="004205F8" w:rsidRDefault="00000000">
      <w:pPr>
        <w:spacing w:before="269" w:after="269"/>
        <w:ind w:left="120"/>
      </w:pPr>
      <w:r>
        <w:rPr>
          <w:rFonts w:ascii="Times New Roman" w:hAnsi="Times New Roman"/>
          <w:color w:val="000000"/>
        </w:rPr>
        <w:t>მაშინვე ხელი ავწიე.</w:t>
      </w:r>
    </w:p>
    <w:p w14:paraId="6D689F8E" w14:textId="77777777" w:rsidR="004205F8" w:rsidRDefault="00000000">
      <w:pPr>
        <w:spacing w:before="269" w:after="269"/>
        <w:ind w:left="120"/>
      </w:pPr>
      <w:r>
        <w:rPr>
          <w:rFonts w:ascii="Times New Roman" w:hAnsi="Times New Roman"/>
          <w:color w:val="000000"/>
        </w:rPr>
        <w:t>- რა ხდება, ანოს? თუ კვერთხზე საუბრობ, ყველაფერი უკვე ავხსენი. დროებით შედეგს მიიღებ, სანამ აკადემია დამნაშავეს არ იპოვის. ეს არის გადაწყვეტილება.</w:t>
      </w:r>
    </w:p>
    <w:p w14:paraId="61BDEC11" w14:textId="77777777" w:rsidR="004205F8" w:rsidRDefault="00000000">
      <w:pPr>
        <w:spacing w:before="269" w:after="269"/>
        <w:ind w:left="120"/>
      </w:pPr>
      <w:r>
        <w:rPr>
          <w:rFonts w:ascii="Times New Roman" w:hAnsi="Times New Roman"/>
          <w:color w:val="000000"/>
        </w:rPr>
        <w:t>- ჰმ, ანუ მხოლოდ ქურდი უნდა იპოვო?</w:t>
      </w:r>
    </w:p>
    <w:p w14:paraId="4E162E27" w14:textId="77777777" w:rsidR="004205F8" w:rsidRDefault="00000000">
      <w:pPr>
        <w:spacing w:before="269" w:after="269"/>
        <w:ind w:left="120"/>
      </w:pPr>
      <w:r>
        <w:rPr>
          <w:rFonts w:ascii="Times New Roman" w:hAnsi="Times New Roman"/>
          <w:color w:val="000000"/>
        </w:rPr>
        <w:t>ემილია დაბნეული სახით მიყურებდა.</w:t>
      </w:r>
    </w:p>
    <w:p w14:paraId="43F5702D" w14:textId="77777777" w:rsidR="004205F8" w:rsidRDefault="00000000">
      <w:pPr>
        <w:spacing w:before="269" w:after="269"/>
        <w:ind w:left="120"/>
      </w:pPr>
      <w:r>
        <w:rPr>
          <w:rFonts w:ascii="Times New Roman" w:hAnsi="Times New Roman"/>
          <w:color w:val="000000"/>
        </w:rPr>
        <w:t>- კი, მართალია...</w:t>
      </w:r>
    </w:p>
    <w:p w14:paraId="39DD384D" w14:textId="77777777" w:rsidR="004205F8" w:rsidRDefault="00000000">
      <w:pPr>
        <w:spacing w:before="269" w:after="269"/>
        <w:ind w:left="120"/>
      </w:pPr>
      <w:r>
        <w:rPr>
          <w:rFonts w:ascii="Times New Roman" w:hAnsi="Times New Roman"/>
          <w:color w:val="000000"/>
        </w:rPr>
        <w:t xml:space="preserve">— კვერთხი შელოცვით „ლაბირინთი </w:t>
      </w:r>
      <w:r>
        <w:rPr>
          <w:rFonts w:ascii="Times New Roman" w:hAnsi="Times New Roman"/>
          <w:color w:val="000000"/>
          <w:sz w:val="18"/>
          <w:vertAlign w:val="superscript"/>
        </w:rPr>
        <w:t xml:space="preserve">1 </w:t>
      </w:r>
      <w:r>
        <w:rPr>
          <w:rFonts w:ascii="Times New Roman" w:hAnsi="Times New Roman"/>
          <w:color w:val="000000"/>
        </w:rPr>
        <w:t>“ იქნა გამოყენებული.</w:t>
      </w:r>
    </w:p>
    <w:p w14:paraId="76C5C686" w14:textId="77777777" w:rsidR="004205F8" w:rsidRDefault="00000000">
      <w:pPr>
        <w:spacing w:before="269" w:after="269"/>
        <w:ind w:left="120"/>
      </w:pPr>
      <w:r>
        <w:rPr>
          <w:rFonts w:ascii="Times New Roman" w:hAnsi="Times New Roman"/>
          <w:color w:val="000000"/>
        </w:rPr>
        <w:t>- რა?..</w:t>
      </w:r>
    </w:p>
    <w:p w14:paraId="1C5DF9BE" w14:textId="77777777" w:rsidR="004205F8" w:rsidRDefault="00000000">
      <w:pPr>
        <w:spacing w:before="269" w:after="269"/>
        <w:ind w:left="120"/>
      </w:pPr>
      <w:r>
        <w:rPr>
          <w:rFonts w:ascii="Times New Roman" w:hAnsi="Times New Roman"/>
          <w:color w:val="000000"/>
        </w:rPr>
        <w:t>შელოცვა „ლაბირინთი“ მაგიური ძალის კვალს ტოვებს, რომლის მეშვეობითაც მონიშნული ნივთის თვალყურის დევნება ჯადოსნური თვალებით არის შესაძლებელი. ჩემი მაგიური ძალითა და თვალებით, კვერთხის პოვნა მსოფლიოს მეორე მხარესაც კი შემიძლია.</w:t>
      </w:r>
    </w:p>
    <w:p w14:paraId="5C42B9A0" w14:textId="77777777" w:rsidR="004205F8" w:rsidRDefault="00000000">
      <w:pPr>
        <w:spacing w:before="269" w:after="269"/>
        <w:ind w:left="120"/>
      </w:pPr>
      <w:r>
        <w:rPr>
          <w:rFonts w:ascii="Times New Roman" w:hAnsi="Times New Roman"/>
          <w:color w:val="000000"/>
        </w:rPr>
        <w:t>- გასაგებია, ანუ აქ?</w:t>
      </w:r>
    </w:p>
    <w:p w14:paraId="06D81388" w14:textId="77777777" w:rsidR="004205F8" w:rsidRDefault="00000000">
      <w:pPr>
        <w:spacing w:before="269" w:after="269"/>
        <w:ind w:left="120"/>
      </w:pPr>
      <w:r>
        <w:rPr>
          <w:rFonts w:ascii="Times New Roman" w:hAnsi="Times New Roman"/>
          <w:color w:val="000000"/>
        </w:rPr>
        <w:t>ავდექი, ხსენებული ადგილისკენ წავედი და იქ მჯდომი სტუდენტის მოპირდაპირე მხარეს გავჩერდი.</w:t>
      </w:r>
    </w:p>
    <w:p w14:paraId="2A720B2B" w14:textId="77777777" w:rsidR="004205F8" w:rsidRDefault="00000000">
      <w:pPr>
        <w:spacing w:before="269" w:after="269"/>
        <w:ind w:left="120"/>
      </w:pPr>
      <w:r>
        <w:rPr>
          <w:rFonts w:ascii="Times New Roman" w:hAnsi="Times New Roman"/>
          <w:color w:val="000000"/>
        </w:rPr>
        <w:t>„რა გინდა, ანოს?“ იკითხა შავ ფორმაში გამოწყობილმა სტუდენტმა.</w:t>
      </w:r>
    </w:p>
    <w:p w14:paraId="74234463" w14:textId="77777777" w:rsidR="004205F8" w:rsidRDefault="00000000">
      <w:pPr>
        <w:spacing w:before="269" w:after="269"/>
        <w:ind w:left="120"/>
      </w:pPr>
      <w:r>
        <w:rPr>
          <w:rFonts w:ascii="Times New Roman" w:hAnsi="Times New Roman"/>
          <w:color w:val="000000"/>
        </w:rPr>
        <w:t>მართალია, სწორედ მან თქვა: „ალბათ თავად მოიპარა, რომ მაქსიმალური ქულა მიეღო და არ გამოეაშკარავებინა, რომ კვერთხი ყალბი იყო“.</w:t>
      </w:r>
    </w:p>
    <w:p w14:paraId="08038D05" w14:textId="77777777" w:rsidR="004205F8" w:rsidRDefault="00000000">
      <w:pPr>
        <w:spacing w:before="269" w:after="269"/>
        <w:ind w:left="120"/>
      </w:pPr>
      <w:r>
        <w:rPr>
          <w:rFonts w:ascii="Times New Roman" w:hAnsi="Times New Roman"/>
          <w:color w:val="000000"/>
        </w:rPr>
        <w:t>- გეუბნები, მე არ მომიპარავს. თუ მადანაშაულებ, მაშინ მტკიცებულებები წარმოადგინე... ღა...</w:t>
      </w:r>
    </w:p>
    <w:p w14:paraId="0B45A075" w14:textId="77777777" w:rsidR="004205F8" w:rsidRDefault="00000000">
      <w:pPr>
        <w:spacing w:before="269" w:after="269"/>
        <w:ind w:left="120"/>
      </w:pPr>
      <w:r>
        <w:rPr>
          <w:rFonts w:ascii="Times New Roman" w:hAnsi="Times New Roman"/>
          <w:color w:val="000000"/>
        </w:rPr>
        <w:t>მასთან კამათის გარეშე, მარჯვენა ხელით მუცელი გავუჩხრიკე.</w:t>
      </w:r>
    </w:p>
    <w:p w14:paraId="09295F5B" w14:textId="77777777" w:rsidR="004205F8" w:rsidRDefault="00000000">
      <w:pPr>
        <w:spacing w:before="269" w:after="269"/>
        <w:ind w:left="120"/>
      </w:pPr>
      <w:r>
        <w:rPr>
          <w:rFonts w:ascii="Times New Roman" w:hAnsi="Times New Roman"/>
          <w:color w:val="000000"/>
        </w:rPr>
        <w:t>- ცუდი სამალავი არ არის, მაგრამ თუ სხეულში დამალავ, მაშინ უფრო ძლიერი ანტიმაგია გამოიყენე. რადგან ასეთი გზით, მე შემიძლია პირდაპირ დავინახო.</w:t>
      </w:r>
    </w:p>
    <w:p w14:paraId="133BD80A" w14:textId="77777777" w:rsidR="004205F8" w:rsidRDefault="00000000">
      <w:pPr>
        <w:spacing w:before="269" w:after="269"/>
        <w:ind w:left="120"/>
      </w:pPr>
      <w:r>
        <w:rPr>
          <w:rFonts w:ascii="Times New Roman" w:hAnsi="Times New Roman"/>
          <w:color w:val="000000"/>
        </w:rPr>
        <w:t>შავფორმიან სტუდენტს მუცლიდან კვერთხი ამოვიღე.</w:t>
      </w:r>
    </w:p>
    <w:p w14:paraId="79DBB106" w14:textId="77777777" w:rsidR="004205F8" w:rsidRDefault="00000000">
      <w:pPr>
        <w:spacing w:before="269" w:after="269"/>
        <w:ind w:left="120"/>
      </w:pPr>
      <w:r>
        <w:rPr>
          <w:rFonts w:ascii="Times New Roman" w:hAnsi="Times New Roman"/>
          <w:color w:val="000000"/>
        </w:rPr>
        <w:t>ფეხით თავზე დავაბიჯე და ადგილზევე გადავაგდე.</w:t>
      </w:r>
    </w:p>
    <w:p w14:paraId="7C2338A0" w14:textId="77777777" w:rsidR="004205F8" w:rsidRDefault="00000000">
      <w:pPr>
        <w:spacing w:before="269" w:after="269"/>
        <w:ind w:left="120"/>
      </w:pPr>
      <w:r>
        <w:rPr>
          <w:rFonts w:ascii="Times New Roman" w:hAnsi="Times New Roman"/>
          <w:color w:val="000000"/>
        </w:rPr>
        <w:t>- ქურდო, გგონია, ჩემს ნივთებს დაუსჯელად შეეხები?</w:t>
      </w:r>
    </w:p>
    <w:p w14:paraId="6E403F4B" w14:textId="77777777" w:rsidR="004205F8" w:rsidRDefault="00000000">
      <w:pPr>
        <w:spacing w:before="269" w:after="269"/>
        <w:ind w:left="120"/>
      </w:pPr>
      <w:r>
        <w:rPr>
          <w:rFonts w:ascii="Times New Roman" w:hAnsi="Times New Roman"/>
          <w:color w:val="000000"/>
        </w:rPr>
        <w:lastRenderedPageBreak/>
        <w:t>სისხლის კვერთხი მაგიით გავწმინდე და ემილიას მივუახლოვდი.</w:t>
      </w:r>
    </w:p>
    <w:p w14:paraId="31C9131D" w14:textId="77777777" w:rsidR="004205F8" w:rsidRDefault="00000000">
      <w:pPr>
        <w:spacing w:before="269" w:after="269"/>
        <w:ind w:left="120"/>
      </w:pPr>
      <w:r>
        <w:rPr>
          <w:rFonts w:ascii="Times New Roman" w:hAnsi="Times New Roman"/>
          <w:color w:val="000000"/>
        </w:rPr>
        <w:t>— საიმპერატორო ოჯახებს ასეთი შეთქმულება არ შეეძლოთ, არა? ჰმ, როგორც ჩანს, რაღაც „აბსოლუტურად შეუძლებელი“ მოხდა. მაშ, რას აპირებ ახლა, ემილია?</w:t>
      </w:r>
    </w:p>
    <w:p w14:paraId="09EF048C" w14:textId="77777777" w:rsidR="004205F8" w:rsidRDefault="00000000">
      <w:pPr>
        <w:spacing w:before="269" w:after="269"/>
        <w:ind w:left="120"/>
      </w:pPr>
      <w:r>
        <w:rPr>
          <w:rFonts w:ascii="Times New Roman" w:hAnsi="Times New Roman"/>
          <w:color w:val="000000"/>
        </w:rPr>
        <w:t>მან არაფერი მიპასუხა და უბრალოდ იდგა იქ, პირღია. მე ნაზად ჩავუდე კვერთხი ხელში. შემდეგ კი სადისტივით გავუღიმე.</w:t>
      </w:r>
    </w:p>
    <w:p w14:paraId="318E2D80" w14:textId="77777777" w:rsidR="004205F8" w:rsidRDefault="00000000">
      <w:pPr>
        <w:spacing w:before="269" w:after="269"/>
        <w:ind w:left="120"/>
      </w:pPr>
      <w:r>
        <w:rPr>
          <w:rFonts w:ascii="Times New Roman" w:hAnsi="Times New Roman"/>
          <w:color w:val="000000"/>
        </w:rPr>
        <w:t>- თუ ქურდობის ინსცენირებას აპირებ, ყოველ შემთხვევაში, ეს ასე აშკარა არ იქნება.</w:t>
      </w:r>
    </w:p>
    <w:p w14:paraId="36745BA5" w14:textId="77777777" w:rsidR="004205F8" w:rsidRDefault="00000000">
      <w:pPr>
        <w:spacing w:before="269" w:after="269"/>
        <w:ind w:left="120"/>
      </w:pPr>
      <w:r>
        <w:rPr>
          <w:rFonts w:ascii="Times New Roman" w:hAnsi="Times New Roman"/>
          <w:color w:val="000000"/>
        </w:rPr>
        <w:t>ემილია შეკრთა.</w:t>
      </w:r>
    </w:p>
    <w:p w14:paraId="28ECA21C" w14:textId="77777777" w:rsidR="004205F8" w:rsidRDefault="00000000">
      <w:pPr>
        <w:spacing w:before="269" w:after="269"/>
        <w:ind w:left="120"/>
      </w:pPr>
      <w:r>
        <w:rPr>
          <w:rFonts w:ascii="Times New Roman" w:hAnsi="Times New Roman"/>
          <w:color w:val="000000"/>
        </w:rPr>
        <w:t>კარგი, კარგი, სწორად გამოვიცანი? და მე მხოლოდ სიმართლის გასარკვევად ვახდენდი მასზე ზეწოლას.</w:t>
      </w:r>
    </w:p>
    <w:p w14:paraId="1913C57F" w14:textId="77777777" w:rsidR="004205F8" w:rsidRDefault="00000000">
      <w:pPr>
        <w:spacing w:before="269" w:after="269"/>
        <w:ind w:left="120"/>
      </w:pPr>
      <w:r>
        <w:rPr>
          <w:rFonts w:ascii="Times New Roman" w:hAnsi="Times New Roman"/>
          <w:color w:val="000000"/>
        </w:rPr>
        <w:t>- ხუმრობა. დავიწყოთ გაკვეთილი.</w:t>
      </w:r>
    </w:p>
    <w:p w14:paraId="268C4AE4" w14:textId="77777777" w:rsidR="004205F8" w:rsidRDefault="00000000">
      <w:pPr>
        <w:spacing w:before="269" w:after="269"/>
        <w:ind w:left="120"/>
      </w:pPr>
      <w:r>
        <w:rPr>
          <w:rFonts w:ascii="Times New Roman" w:hAnsi="Times New Roman"/>
          <w:color w:val="000000"/>
        </w:rPr>
        <w:t>დაცემული კაცის მუცელი სამკურნალო მაგიით განვკურნე და ჩემს ადგილს დავუბრუნდი.</w:t>
      </w:r>
    </w:p>
    <w:p w14:paraId="6F21D7AE" w14:textId="77777777" w:rsidR="004205F8" w:rsidRDefault="00000000">
      <w:pPr>
        <w:spacing w:before="269" w:after="269"/>
        <w:ind w:left="120"/>
      </w:pPr>
      <w:r>
        <w:rPr>
          <w:rFonts w:ascii="Times New Roman" w:hAnsi="Times New Roman"/>
          <w:color w:val="000000"/>
        </w:rPr>
        <w:t>ჩემს უკან აქამდე გაუგონარი კივილის ხმები გავიგე.</w:t>
      </w:r>
    </w:p>
    <w:p w14:paraId="005C19AA" w14:textId="77777777" w:rsidR="004205F8" w:rsidRDefault="00000000">
      <w:pPr>
        <w:spacing w:before="269" w:after="269"/>
        <w:ind w:left="120"/>
      </w:pPr>
      <w:r>
        <w:rPr>
          <w:rFonts w:ascii="Times New Roman" w:hAnsi="Times New Roman"/>
          <w:color w:val="000000"/>
        </w:rPr>
        <w:t>— …რა ვქნათ?! ბატონი ანოსი ძალიან დებილია...!!..</w:t>
      </w:r>
    </w:p>
    <w:p w14:paraId="68512E27" w14:textId="77777777" w:rsidR="004205F8" w:rsidRDefault="00000000">
      <w:pPr>
        <w:spacing w:before="269" w:after="269"/>
        <w:ind w:left="120"/>
      </w:pPr>
      <w:r>
        <w:rPr>
          <w:rFonts w:ascii="Times New Roman" w:hAnsi="Times New Roman"/>
          <w:color w:val="000000"/>
        </w:rPr>
        <w:t>- ის უბრალოდ წარმოუდგენლად მაგარია! ძლიერი, ჭკვიანი და თეთრი ფორმაც კი აცვია, ისევე როგორც ჩვენ!</w:t>
      </w:r>
    </w:p>
    <w:p w14:paraId="0D646C22" w14:textId="77777777" w:rsidR="004205F8" w:rsidRDefault="00000000">
      <w:pPr>
        <w:spacing w:before="269" w:after="269"/>
        <w:ind w:left="120"/>
      </w:pPr>
      <w:r>
        <w:rPr>
          <w:rFonts w:ascii="Times New Roman" w:hAnsi="Times New Roman"/>
          <w:color w:val="000000"/>
        </w:rPr>
        <w:t>- და ძალიან კეთილიც. მან ის ბიჭიც კი განკურნა!</w:t>
      </w:r>
    </w:p>
    <w:p w14:paraId="60950DAC" w14:textId="77777777" w:rsidR="004205F8" w:rsidRDefault="00000000">
      <w:pPr>
        <w:spacing w:before="269" w:after="269"/>
        <w:ind w:left="120"/>
      </w:pPr>
      <w:r>
        <w:rPr>
          <w:rFonts w:ascii="Times New Roman" w:hAnsi="Times New Roman"/>
          <w:color w:val="000000"/>
        </w:rPr>
        <w:t>- ჰმ. მაგრამ, იცი, ცოტა მშურს მისი.</w:t>
      </w:r>
    </w:p>
    <w:p w14:paraId="513A5799" w14:textId="77777777" w:rsidR="004205F8" w:rsidRDefault="00000000">
      <w:pPr>
        <w:spacing w:before="269" w:after="269"/>
        <w:ind w:left="120"/>
      </w:pPr>
      <w:r>
        <w:rPr>
          <w:rFonts w:ascii="Times New Roman" w:hAnsi="Times New Roman"/>
          <w:color w:val="000000"/>
        </w:rPr>
        <w:t>- რა? რა გზით?</w:t>
      </w:r>
    </w:p>
    <w:p w14:paraId="463F79CC" w14:textId="77777777" w:rsidR="004205F8" w:rsidRDefault="00000000">
      <w:pPr>
        <w:spacing w:before="269" w:after="269"/>
        <w:ind w:left="120"/>
      </w:pPr>
      <w:r>
        <w:rPr>
          <w:rFonts w:ascii="Times New Roman" w:hAnsi="Times New Roman"/>
          <w:color w:val="000000"/>
        </w:rPr>
        <w:t>- მაგრამ მის მუცელს პატივი ერგო ბატონი ანოსის ხელის მიღებას! მეც ეს მინდა!</w:t>
      </w:r>
    </w:p>
    <w:p w14:paraId="0C30728F" w14:textId="77777777" w:rsidR="004205F8" w:rsidRDefault="00000000">
      <w:pPr>
        <w:spacing w:before="269" w:after="269"/>
        <w:ind w:left="120"/>
      </w:pPr>
      <w:r>
        <w:rPr>
          <w:rFonts w:ascii="Times New Roman" w:hAnsi="Times New Roman"/>
          <w:color w:val="000000"/>
        </w:rPr>
        <w:t>- რა? ეს ძალიან მტკივა!</w:t>
      </w:r>
    </w:p>
    <w:p w14:paraId="39A79D8F" w14:textId="77777777" w:rsidR="004205F8" w:rsidRDefault="00000000">
      <w:pPr>
        <w:spacing w:before="269" w:after="269"/>
        <w:ind w:left="120"/>
      </w:pPr>
      <w:r>
        <w:rPr>
          <w:rFonts w:ascii="Times New Roman" w:hAnsi="Times New Roman"/>
          <w:color w:val="000000"/>
        </w:rPr>
        <w:t>- რა ტკივილია, გოგოებო? ეს ბატონი ანოსის ხელია!</w:t>
      </w:r>
    </w:p>
    <w:p w14:paraId="6E5446F8" w14:textId="77777777" w:rsidR="004205F8" w:rsidRDefault="00000000">
      <w:pPr>
        <w:spacing w:before="269" w:after="269"/>
        <w:ind w:left="120"/>
      </w:pPr>
      <w:r>
        <w:rPr>
          <w:rFonts w:ascii="Times New Roman" w:hAnsi="Times New Roman"/>
          <w:color w:val="000000"/>
        </w:rPr>
        <w:t>- კი, მაგრამ მირჩევნია, რომ ფეხი დამიდოს-ეე...</w:t>
      </w:r>
    </w:p>
    <w:p w14:paraId="323397FF" w14:textId="77777777" w:rsidR="004205F8" w:rsidRDefault="00000000">
      <w:pPr>
        <w:spacing w:before="269" w:after="269"/>
        <w:ind w:left="120"/>
      </w:pPr>
      <w:r>
        <w:rPr>
          <w:rFonts w:ascii="Times New Roman" w:hAnsi="Times New Roman"/>
          <w:color w:val="000000"/>
        </w:rPr>
        <w:t>ჰმ, მათ შორის რამდენიმე უცნაური კომენტარი იყო, მაგრამ ასე თუ ისე, კლასში განწყობა ოდნავ მაინც შეიცვალა.</w:t>
      </w:r>
    </w:p>
    <w:p w14:paraId="005AEDE1" w14:textId="77777777" w:rsidR="004205F8" w:rsidRDefault="00000000">
      <w:pPr>
        <w:pStyle w:val="Heading4"/>
        <w:spacing w:before="269" w:after="269"/>
        <w:ind w:left="120"/>
      </w:pPr>
      <w:r>
        <w:rPr>
          <w:rFonts w:ascii="Times New Roman" w:hAnsi="Times New Roman"/>
          <w:i w:val="0"/>
          <w:color w:val="000000"/>
        </w:rPr>
        <w:lastRenderedPageBreak/>
        <w:t>შენიშვნები</w:t>
      </w:r>
    </w:p>
    <w:p w14:paraId="3B6474DB" w14:textId="77777777" w:rsidR="004205F8" w:rsidRDefault="00000000">
      <w:pPr>
        <w:spacing w:before="269" w:after="269"/>
        <w:ind w:left="120"/>
      </w:pPr>
      <w:r>
        <w:rPr>
          <w:rFonts w:ascii="Times New Roman" w:hAnsi="Times New Roman"/>
          <w:color w:val="000000"/>
        </w:rPr>
        <w:t>1. ჩაწერილია, როგორც: „კვალი“.</w:t>
      </w:r>
    </w:p>
    <w:p w14:paraId="17E3BE2B" w14:textId="77777777" w:rsidR="004205F8" w:rsidRDefault="00000000">
      <w:pPr>
        <w:pStyle w:val="Heading2"/>
        <w:pageBreakBefore/>
        <w:spacing w:before="180" w:after="180"/>
        <w:ind w:left="120"/>
      </w:pPr>
      <w:bookmarkStart w:id="2" w:name="_§_2._კავშირი"/>
      <w:bookmarkEnd w:id="2"/>
      <w:r>
        <w:rPr>
          <w:rFonts w:ascii="Times New Roman" w:hAnsi="Times New Roman"/>
          <w:color w:val="000000"/>
          <w:sz w:val="33"/>
        </w:rPr>
        <w:lastRenderedPageBreak/>
        <w:t>§ 2. კავშირი</w:t>
      </w:r>
    </w:p>
    <w:p w14:paraId="170339DC" w14:textId="77777777" w:rsidR="004205F8" w:rsidRDefault="00000000">
      <w:pPr>
        <w:spacing w:before="269" w:after="269"/>
        <w:ind w:left="120"/>
      </w:pPr>
      <w:r>
        <w:rPr>
          <w:rFonts w:ascii="Times New Roman" w:hAnsi="Times New Roman"/>
          <w:color w:val="000000"/>
        </w:rPr>
        <w:t>გაკვეთილი დასრულდა და სადილის შესვენება დაიწყო.</w:t>
      </w:r>
    </w:p>
    <w:p w14:paraId="71CF7646" w14:textId="77777777" w:rsidR="004205F8" w:rsidRDefault="00000000">
      <w:pPr>
        <w:spacing w:before="269" w:after="269"/>
        <w:ind w:left="120"/>
      </w:pPr>
      <w:r>
        <w:rPr>
          <w:rFonts w:ascii="Times New Roman" w:hAnsi="Times New Roman"/>
          <w:color w:val="000000"/>
        </w:rPr>
        <w:t>სტუდენტები ერთდროულად წამოდგნენ და კლასიდან სადილის საჭმელად გავიდნენ.</w:t>
      </w:r>
    </w:p>
    <w:p w14:paraId="3EF954F7" w14:textId="77777777" w:rsidR="004205F8" w:rsidRDefault="00000000">
      <w:pPr>
        <w:spacing w:before="269" w:after="269"/>
        <w:ind w:left="120"/>
      </w:pPr>
      <w:r>
        <w:rPr>
          <w:rFonts w:ascii="Times New Roman" w:hAnsi="Times New Roman"/>
          <w:color w:val="000000"/>
        </w:rPr>
        <w:t>რაც შეეხება კვერთხს, აკადემია მას ხელახლა შეაფასებს და შედეგების მიხედვით ჩემს გუნდს ქულებს მიანიჭებს. არამგონია, ისევ ეცადონ მის მოპარვას, მაგრამ როგორც ჩანს, აკადემიას არ სურს „უვარგისების“ დამსახურებულად შეფასება.</w:t>
      </w:r>
    </w:p>
    <w:p w14:paraId="7E3D532E" w14:textId="77777777" w:rsidR="004205F8" w:rsidRDefault="00000000">
      <w:pPr>
        <w:spacing w:before="269" w:after="269"/>
        <w:ind w:left="120"/>
      </w:pPr>
      <w:r>
        <w:rPr>
          <w:rFonts w:ascii="Times New Roman" w:hAnsi="Times New Roman"/>
          <w:color w:val="000000"/>
        </w:rPr>
        <w:t>ამის მიზეზი, სავარაუდოდ, რატომღაც ემილიას მიერ ნახსენებ ერთიანობას უკავშირდება.</w:t>
      </w:r>
    </w:p>
    <w:p w14:paraId="11AD088B" w14:textId="77777777" w:rsidR="004205F8" w:rsidRDefault="00000000">
      <w:pPr>
        <w:spacing w:before="269" w:after="269"/>
        <w:ind w:left="120"/>
      </w:pPr>
      <w:r>
        <w:rPr>
          <w:rFonts w:ascii="Times New Roman" w:hAnsi="Times New Roman"/>
          <w:color w:val="000000"/>
        </w:rPr>
        <w:t>„ბატონო ანოს“, - მომიწოდა თეთრფორმიანმა გოგონამ, როცა წამოვდექი.</w:t>
      </w:r>
    </w:p>
    <w:p w14:paraId="362D87A6" w14:textId="77777777" w:rsidR="004205F8" w:rsidRDefault="00000000">
      <w:pPr>
        <w:spacing w:before="269" w:after="269"/>
        <w:ind w:left="120"/>
      </w:pPr>
      <w:r>
        <w:rPr>
          <w:rFonts w:ascii="Times New Roman" w:hAnsi="Times New Roman"/>
          <w:color w:val="000000"/>
        </w:rPr>
        <w:t>ეს იყო მისა ილიორგი, რომელმაც ცოტა ხნის წინ ემილიას წინააღმდეგ ისაუბრა.</w:t>
      </w:r>
    </w:p>
    <w:p w14:paraId="0BB9CC44" w14:textId="77777777" w:rsidR="004205F8" w:rsidRDefault="00000000">
      <w:pPr>
        <w:spacing w:before="269" w:after="269"/>
        <w:ind w:left="120"/>
      </w:pPr>
      <w:r>
        <w:rPr>
          <w:rFonts w:ascii="Times New Roman" w:hAnsi="Times New Roman"/>
          <w:color w:val="000000"/>
        </w:rPr>
        <w:t>- რა გინდა?</w:t>
      </w:r>
    </w:p>
    <w:p w14:paraId="71DE01D3" w14:textId="77777777" w:rsidR="004205F8" w:rsidRDefault="00000000">
      <w:pPr>
        <w:spacing w:before="269" w:after="269"/>
        <w:ind w:left="120"/>
      </w:pPr>
      <w:r>
        <w:rPr>
          <w:rFonts w:ascii="Times New Roman" w:hAnsi="Times New Roman"/>
          <w:color w:val="000000"/>
        </w:rPr>
        <w:t>— მაშინ ძალიან დიდი მადლობა, რომ გვერდში დამიდექი.</w:t>
      </w:r>
    </w:p>
    <w:p w14:paraId="6CF8F389" w14:textId="77777777" w:rsidR="004205F8" w:rsidRDefault="00000000">
      <w:pPr>
        <w:spacing w:before="269" w:after="269"/>
        <w:ind w:left="120"/>
      </w:pPr>
      <w:r>
        <w:rPr>
          <w:rFonts w:ascii="Times New Roman" w:hAnsi="Times New Roman"/>
          <w:color w:val="000000"/>
        </w:rPr>
        <w:t>- გულთან ნუ მიიტან. მე შენს დაცვას არ ვცდილობდი.</w:t>
      </w:r>
    </w:p>
    <w:p w14:paraId="25A3C096" w14:textId="77777777" w:rsidR="004205F8" w:rsidRDefault="00000000">
      <w:pPr>
        <w:spacing w:before="269" w:after="269"/>
        <w:ind w:left="120"/>
      </w:pPr>
      <w:r>
        <w:rPr>
          <w:rFonts w:ascii="Times New Roman" w:hAnsi="Times New Roman"/>
          <w:color w:val="000000"/>
        </w:rPr>
        <w:t>ჩემი პასუხის გაგონებაზე მიშამ გაიღიმა.</w:t>
      </w:r>
    </w:p>
    <w:p w14:paraId="1620110A" w14:textId="77777777" w:rsidR="004205F8" w:rsidRDefault="00000000">
      <w:pPr>
        <w:spacing w:before="269" w:after="269"/>
        <w:ind w:left="120"/>
      </w:pPr>
      <w:r>
        <w:rPr>
          <w:rFonts w:ascii="Times New Roman" w:hAnsi="Times New Roman"/>
          <w:color w:val="000000"/>
        </w:rPr>
        <w:t>- მაგრამ შენი წყალობით, სასჯელისგან გავთავისუფლდი. კვერთხი რომ არ გეპოვა, დიდი ხნის განმავლობაში აკადემიაში ვერ შევძლებდი სწავლას.</w:t>
      </w:r>
    </w:p>
    <w:p w14:paraId="673A583D" w14:textId="77777777" w:rsidR="004205F8" w:rsidRDefault="00000000">
      <w:pPr>
        <w:spacing w:before="269" w:after="269"/>
        <w:ind w:left="120"/>
      </w:pPr>
      <w:r>
        <w:rPr>
          <w:rFonts w:ascii="Times New Roman" w:hAnsi="Times New Roman"/>
          <w:color w:val="000000"/>
        </w:rPr>
        <w:t>ჰმ, ის მზად იყო სასჯელის მისაღებად, მაგრამ საკუთარი თვალსაზრისის დასაცავად. ძალიან საქებარი.</w:t>
      </w:r>
    </w:p>
    <w:p w14:paraId="4458116C" w14:textId="77777777" w:rsidR="004205F8" w:rsidRDefault="00000000">
      <w:pPr>
        <w:spacing w:before="269" w:after="269"/>
        <w:ind w:left="120"/>
      </w:pPr>
      <w:r>
        <w:rPr>
          <w:rFonts w:ascii="Times New Roman" w:hAnsi="Times New Roman"/>
          <w:color w:val="000000"/>
        </w:rPr>
        <w:t>— შენი სახელია მიშა, არა?</w:t>
      </w:r>
    </w:p>
    <w:p w14:paraId="01A14058" w14:textId="77777777" w:rsidR="004205F8" w:rsidRDefault="00000000">
      <w:pPr>
        <w:spacing w:before="269" w:after="269"/>
        <w:ind w:left="120"/>
      </w:pPr>
      <w:r>
        <w:rPr>
          <w:rFonts w:ascii="Times New Roman" w:hAnsi="Times New Roman"/>
          <w:color w:val="000000"/>
        </w:rPr>
        <w:t>- დიახ, დიდი პატივია, რომ ჩემი სახელი გახსოვდა.</w:t>
      </w:r>
    </w:p>
    <w:p w14:paraId="222E16DC" w14:textId="77777777" w:rsidR="004205F8" w:rsidRDefault="00000000">
      <w:pPr>
        <w:spacing w:before="269" w:after="269"/>
        <w:ind w:left="120"/>
      </w:pPr>
      <w:r>
        <w:rPr>
          <w:rFonts w:ascii="Times New Roman" w:hAnsi="Times New Roman"/>
          <w:color w:val="000000"/>
        </w:rPr>
        <w:t>— მე მაქვს ერთი კითხვა თქვენთვის: რა არის ერთიანობა?</w:t>
      </w:r>
    </w:p>
    <w:p w14:paraId="5D2FB3D0" w14:textId="77777777" w:rsidR="004205F8" w:rsidRDefault="00000000">
      <w:pPr>
        <w:spacing w:before="269" w:after="269"/>
        <w:ind w:left="120"/>
      </w:pPr>
      <w:r>
        <w:rPr>
          <w:rFonts w:ascii="Times New Roman" w:hAnsi="Times New Roman"/>
          <w:color w:val="000000"/>
        </w:rPr>
        <w:t>„იცი, რომ დილჰეიდს ძირითადად იმპერიული ოჯახები მართავენ, არა?“ უპასუხა მიზამ კვლავ მომღიმარმა.</w:t>
      </w:r>
    </w:p>
    <w:p w14:paraId="0A121941" w14:textId="77777777" w:rsidR="004205F8" w:rsidRDefault="00000000">
      <w:pPr>
        <w:spacing w:before="269" w:after="269"/>
        <w:ind w:left="120"/>
      </w:pPr>
      <w:r>
        <w:rPr>
          <w:rFonts w:ascii="Times New Roman" w:hAnsi="Times New Roman"/>
          <w:color w:val="000000"/>
        </w:rPr>
        <w:t>- მეტ-ნაკლებად, მაგრამ დეტალები არ ვიცი. შეგიძლიათ სიტუაცია მომიყვეთ?</w:t>
      </w:r>
    </w:p>
    <w:p w14:paraId="735F96F2" w14:textId="77777777" w:rsidR="004205F8" w:rsidRDefault="00000000">
      <w:pPr>
        <w:spacing w:before="269" w:after="269"/>
        <w:ind w:left="120"/>
      </w:pPr>
      <w:r>
        <w:rPr>
          <w:rFonts w:ascii="Times New Roman" w:hAnsi="Times New Roman"/>
          <w:color w:val="000000"/>
        </w:rPr>
        <w:t xml:space="preserve">„რა თქმა უნდა, სიამოვნებით“, სიხარულით დაეთანხმა მიშა და ახსნა დაიწყო. „დილჰეიდის ყველა რეგიონს დემონი მბრძანებელი უნდა მართავდეს, მაგრამ მხოლოდ </w:t>
      </w:r>
      <w:r>
        <w:rPr>
          <w:rFonts w:ascii="Times New Roman" w:hAnsi="Times New Roman"/>
          <w:color w:val="000000"/>
        </w:rPr>
        <w:lastRenderedPageBreak/>
        <w:t>მათ შეუძლიათ გახდნენ დემონთა მბრძანებლის სისხლით მემკვიდრეობით მიღებული წევრები, თუნდაც დემონთა მბრძანებლის აკადემიის დაარსების შემდეგ. თითქმის მთელი ძალაუფლება იმპერიული ოჯახების ხელშია კონცენტრირებული და ჩვენ, ნახევარნაირნი, ვერ შევძლებთ დილჰეიდის ბედზე გავლენის მოხდენას. დემონური რასა ამჟამად დაყოფილია იმპერიული ოჯახების წევრებად და ყველა დანარჩენად, პირადი შესაძლებლობების მიუხედავად“.</w:t>
      </w:r>
    </w:p>
    <w:p w14:paraId="352EB4EE" w14:textId="77777777" w:rsidR="004205F8" w:rsidRDefault="00000000">
      <w:pPr>
        <w:spacing w:before="269" w:after="269"/>
        <w:ind w:left="120"/>
      </w:pPr>
      <w:r>
        <w:rPr>
          <w:rFonts w:ascii="Times New Roman" w:hAnsi="Times New Roman"/>
          <w:color w:val="000000"/>
        </w:rPr>
        <w:t>არსებობს ნახევარჯიშების რამდენიმე ტიპი: იმპერიული ოჯახის წევრის სხვა დემონთან ნაზავი; იმპერიული ოჯახის წევრის ადამიანი; და ჩვეულებრივი დემონი ადამიანებთან. ყველა დემონს, რომელიც არ არის დაკავშირებული იმპერიულ ოჯახებთან, ნახევარჯიშს უწოდებენ.</w:t>
      </w:r>
    </w:p>
    <w:p w14:paraId="5BDFE168" w14:textId="77777777" w:rsidR="004205F8" w:rsidRDefault="00000000">
      <w:pPr>
        <w:spacing w:before="269" w:after="269"/>
        <w:ind w:left="120"/>
      </w:pPr>
      <w:r>
        <w:rPr>
          <w:rFonts w:ascii="Times New Roman" w:hAnsi="Times New Roman"/>
          <w:color w:val="000000"/>
        </w:rPr>
        <w:t>„იმპერიული ოჯახების ფრაქციამ საკუთარი უზენაესობის პრინციპი დაამკვიდრა, რათა გააძლიეროს საკუთარი პრივილეგიები არსებულ სისტემაზე. ჩვენ, „ერთობა“, ვცდილობთ დემონების სათანადოდ გაერთიანებას, მათი იმპერიულ ოჯახებად და ნახევარჯვრებად დაყოფის გარეშე.“</w:t>
      </w:r>
    </w:p>
    <w:p w14:paraId="36D72F8B" w14:textId="77777777" w:rsidR="004205F8" w:rsidRDefault="00000000">
      <w:pPr>
        <w:spacing w:before="269" w:after="269"/>
        <w:ind w:left="120"/>
      </w:pPr>
      <w:r>
        <w:rPr>
          <w:rFonts w:ascii="Times New Roman" w:hAnsi="Times New Roman"/>
          <w:color w:val="000000"/>
        </w:rPr>
        <w:t>— საინტერესოა, როგორ ახერხებს „იუნითი“ ნორმალურად ფუნქციონირებას, როდესაც ქვეყანაში არსებულ ვითარებას იმპერიული ოჯახები აკონტროლებენ?</w:t>
      </w:r>
    </w:p>
    <w:p w14:paraId="7847BC63" w14:textId="77777777" w:rsidR="004205F8" w:rsidRDefault="00000000">
      <w:pPr>
        <w:spacing w:before="269" w:after="269"/>
        <w:ind w:left="120"/>
      </w:pPr>
      <w:r>
        <w:rPr>
          <w:rFonts w:ascii="Times New Roman" w:hAnsi="Times New Roman"/>
          <w:color w:val="000000"/>
        </w:rPr>
        <w:t>თუ მათი საქმიანობა აკადემიაში აკრძალულია, სხვაგან მათი საქმიანობის უფლება თითქმის არ აქვთ.</w:t>
      </w:r>
    </w:p>
    <w:p w14:paraId="73131A72" w14:textId="77777777" w:rsidR="004205F8" w:rsidRDefault="00000000">
      <w:pPr>
        <w:spacing w:before="269" w:after="269"/>
        <w:ind w:left="120"/>
      </w:pPr>
      <w:r>
        <w:rPr>
          <w:rFonts w:ascii="Times New Roman" w:hAnsi="Times New Roman"/>
          <w:color w:val="000000"/>
        </w:rPr>
        <w:t>- რა თქმა უნდა, ჩვენთვის საქმე ადვილი არ არის, მაგრამ გავლენიანი მფარველი გვყავს.</w:t>
      </w:r>
    </w:p>
    <w:p w14:paraId="3EEA8A9D" w14:textId="77777777" w:rsidR="004205F8" w:rsidRDefault="00000000">
      <w:pPr>
        <w:spacing w:before="269" w:after="269"/>
        <w:ind w:left="120"/>
      </w:pPr>
      <w:r>
        <w:rPr>
          <w:rFonts w:ascii="Times New Roman" w:hAnsi="Times New Roman"/>
          <w:color w:val="000000"/>
        </w:rPr>
        <w:t>რა მოულოდნელი იყო. თუმცა, ასეთი მფარველის გარეშე ისინი ვერ შეძლებდნენ ასეთი გავლენიანი იმპერიული ოჯახების წინააღმდეგ აჯანყებას. ის, რომ მშვიდობიანი დროა, არ ნიშნავს იმას, რომ თავისუფლად შეგიძლია დაიცვა შენი პოზიცია.</w:t>
      </w:r>
    </w:p>
    <w:p w14:paraId="46D484F9" w14:textId="77777777" w:rsidR="004205F8" w:rsidRDefault="00000000">
      <w:pPr>
        <w:spacing w:before="269" w:after="269"/>
        <w:ind w:left="120"/>
      </w:pPr>
      <w:r>
        <w:rPr>
          <w:rFonts w:ascii="Times New Roman" w:hAnsi="Times New Roman"/>
          <w:color w:val="000000"/>
        </w:rPr>
        <w:t>- ვინ არის ეს მფარველი?</w:t>
      </w:r>
    </w:p>
    <w:p w14:paraId="61FE196D" w14:textId="77777777" w:rsidR="004205F8" w:rsidRDefault="00000000">
      <w:pPr>
        <w:spacing w:before="269" w:after="269"/>
        <w:ind w:left="120"/>
      </w:pPr>
      <w:r>
        <w:rPr>
          <w:rFonts w:ascii="Times New Roman" w:hAnsi="Times New Roman"/>
          <w:color w:val="000000"/>
        </w:rPr>
        <w:t>- ლორდი მელჰეის ბორანი შვიდი უძველესი დემონი იმპერატორიდან ერთ-ერთია. ის მათ შორის ერთადერთია, ვინც ერთიანობის შეხედულებებს იზიარებს.</w:t>
      </w:r>
    </w:p>
    <w:p w14:paraId="6C2243AF" w14:textId="77777777" w:rsidR="004205F8" w:rsidRDefault="00000000">
      <w:pPr>
        <w:spacing w:before="269" w:after="269"/>
        <w:ind w:left="120"/>
      </w:pPr>
      <w:r>
        <w:rPr>
          <w:rFonts w:ascii="Times New Roman" w:hAnsi="Times New Roman"/>
          <w:color w:val="000000"/>
        </w:rPr>
        <w:t>შვიდი უძველესი დემონი იმპერატორიდან ერთ-ერთი, არა? თუ ეს მართლაც ასეა, მაშინ ყველაფერი ცოტა ბუნდოვანია. ახლა, თუ ისინი ყველა იმპერიული ოჯახის ფრაქციის წევრები იქნებოდნენ, მაშინ დანაშაული მაშინვე ნათელი იქნებოდა ჩემთვის: დემონთა მბრძანებლების აკადემიის ლიდერები გეგმავდნენ, რომ მე, დემონთა მბრძანებლად, უვარგისად გამომეცხადებინათ და სხვა ვინმე, ან თუნდაც საკუთარი თავი, დემონთა მბრძანებლად, ტირანად გამოეყენებინათ.</w:t>
      </w:r>
    </w:p>
    <w:p w14:paraId="798B8FA6" w14:textId="77777777" w:rsidR="004205F8" w:rsidRDefault="00000000">
      <w:pPr>
        <w:spacing w:before="269" w:after="269"/>
        <w:ind w:left="120"/>
      </w:pPr>
      <w:r>
        <w:rPr>
          <w:rFonts w:ascii="Times New Roman" w:hAnsi="Times New Roman"/>
          <w:color w:val="000000"/>
        </w:rPr>
        <w:lastRenderedPageBreak/>
        <w:t>თუმცა, „ერთიანობა“ დაჟინებით მოითხოვს ყველას თანასწორად მოპყრობას და დემონების იმპერიულ ოჯახებად და ჰიბრიდებად დაყოფას. და თუ „ერთიანობა“ წარმატებას მიაღწევს, მათი გეგმა, რომ განზრახ გამომაუვარდეს, ჩაიფუშება.</w:t>
      </w:r>
    </w:p>
    <w:p w14:paraId="7A12D5E7" w14:textId="77777777" w:rsidR="004205F8" w:rsidRDefault="00000000">
      <w:pPr>
        <w:spacing w:before="269" w:after="269"/>
        <w:ind w:left="120"/>
      </w:pPr>
      <w:r>
        <w:rPr>
          <w:rFonts w:ascii="Times New Roman" w:hAnsi="Times New Roman"/>
          <w:color w:val="000000"/>
        </w:rPr>
        <w:t>ნიშნავს ეს იმას, რომ შვიდი უძველესი დემონი იმპერატორი ერთი აზრის არ მქონეა? თუ მათთვის უფრო ადვილი იქნება მიზნის მიღწევა, თუ ერთ-ერთი მათგანი ერთიანობის მხარეს იქნება?</w:t>
      </w:r>
    </w:p>
    <w:p w14:paraId="3FA4EFD6" w14:textId="77777777" w:rsidR="004205F8" w:rsidRDefault="00000000">
      <w:pPr>
        <w:spacing w:before="269" w:after="269"/>
        <w:ind w:left="120"/>
      </w:pPr>
      <w:r>
        <w:rPr>
          <w:rFonts w:ascii="Times New Roman" w:hAnsi="Times New Roman"/>
          <w:color w:val="000000"/>
        </w:rPr>
        <w:t>აივისის ანგარიშის მოლოდინის გარეშე ვერანაირ დასკვნას ვერ გამოვიტანდი.</w:t>
      </w:r>
    </w:p>
    <w:p w14:paraId="3591B464" w14:textId="77777777" w:rsidR="004205F8" w:rsidRDefault="00000000">
      <w:pPr>
        <w:spacing w:before="269" w:after="269"/>
        <w:ind w:left="120"/>
      </w:pPr>
      <w:r>
        <w:rPr>
          <w:rFonts w:ascii="Times New Roman" w:hAnsi="Times New Roman"/>
          <w:color w:val="000000"/>
        </w:rPr>
        <w:t>— ...ბატონო ანოს, თუ „უნიტით“ ხართ დაინტერესებული, შემიძლია ბატონი მელჰეისი გაგაცნოთ.</w:t>
      </w:r>
    </w:p>
    <w:p w14:paraId="31C23D64" w14:textId="77777777" w:rsidR="004205F8" w:rsidRDefault="00000000">
      <w:pPr>
        <w:spacing w:before="269" w:after="269"/>
        <w:ind w:left="120"/>
      </w:pPr>
      <w:r>
        <w:rPr>
          <w:rFonts w:ascii="Times New Roman" w:hAnsi="Times New Roman"/>
          <w:color w:val="000000"/>
        </w:rPr>
        <w:t>ეს შეთავაზება კეთილი ნების გამოხატულება ნამდვილად არ არის. ვფიქრობ, თუ შვიდი უძველესი დემონი იმპერატორი ჩემთან დაკავშირებას ცდილობს, რაღაცას გეგმავენ.</w:t>
      </w:r>
    </w:p>
    <w:p w14:paraId="03B9EFBC" w14:textId="77777777" w:rsidR="004205F8" w:rsidRDefault="00000000">
      <w:pPr>
        <w:spacing w:before="269" w:after="269"/>
        <w:ind w:left="120"/>
      </w:pPr>
      <w:r>
        <w:rPr>
          <w:rFonts w:ascii="Times New Roman" w:hAnsi="Times New Roman"/>
          <w:color w:val="000000"/>
        </w:rPr>
        <w:t>თუმცა, თუ მეორე მხარე ცდილობს თავისი ნაბიჯის გადადგმას, მაშინ არ მაქვს მიზეზი, რომ ამაში მონაწილეობა არ მივიღო.</w:t>
      </w:r>
    </w:p>
    <w:p w14:paraId="0F2EC0F0" w14:textId="77777777" w:rsidR="004205F8" w:rsidRDefault="00000000">
      <w:pPr>
        <w:spacing w:before="269" w:after="269"/>
        <w:ind w:left="120"/>
      </w:pPr>
      <w:r>
        <w:rPr>
          <w:rFonts w:ascii="Times New Roman" w:hAnsi="Times New Roman"/>
          <w:color w:val="000000"/>
        </w:rPr>
        <w:t>— მადლობელი ვიქნები, მაგრამ შეგვიძლია ახლავე შევხვდეთ?</w:t>
      </w:r>
    </w:p>
    <w:p w14:paraId="0FAC6F2A" w14:textId="77777777" w:rsidR="004205F8" w:rsidRDefault="00000000">
      <w:pPr>
        <w:spacing w:before="269" w:after="269"/>
        <w:ind w:left="120"/>
      </w:pPr>
      <w:r>
        <w:rPr>
          <w:rFonts w:ascii="Times New Roman" w:hAnsi="Times New Roman"/>
          <w:color w:val="000000"/>
        </w:rPr>
        <w:t>- რა თქმა უნდა, თუ ნამდვილად გსურთ, ბატონო ანოს, მაშინ აუცილებლად მოვაწყობთ შეხვედრას.</w:t>
      </w:r>
    </w:p>
    <w:p w14:paraId="653145AB" w14:textId="77777777" w:rsidR="004205F8" w:rsidRDefault="00000000">
      <w:pPr>
        <w:spacing w:before="269" w:after="269"/>
        <w:ind w:left="120"/>
      </w:pPr>
      <w:r>
        <w:rPr>
          <w:rFonts w:ascii="Times New Roman" w:hAnsi="Times New Roman"/>
          <w:color w:val="000000"/>
        </w:rPr>
        <w:t>- ვაიმე, რატომ უცებ?</w:t>
      </w:r>
    </w:p>
    <w:p w14:paraId="2E4A9FCB" w14:textId="77777777" w:rsidR="004205F8" w:rsidRDefault="00000000">
      <w:pPr>
        <w:spacing w:before="269" w:after="269"/>
        <w:ind w:left="120"/>
      </w:pPr>
      <w:r>
        <w:rPr>
          <w:rFonts w:ascii="Times New Roman" w:hAnsi="Times New Roman"/>
          <w:color w:val="000000"/>
        </w:rPr>
        <w:t>„ჩვენ, ერთობა, გვჯერა, რომ შენ ხარ ტირანი დემონთა მბრძანებელი. ყველა დემონს არ აქვს ისეთი დაუძლეველი ძალა, როგორიც გუნდურ გამოცდაზე აჩვენე და მაგიის კვლევის ცოდნა, რომელიც დიდ მაგიის გაკვეთილზე აჩვენე.“</w:t>
      </w:r>
    </w:p>
    <w:p w14:paraId="7FE0ED15" w14:textId="77777777" w:rsidR="004205F8" w:rsidRDefault="00000000">
      <w:pPr>
        <w:spacing w:before="269" w:after="269"/>
        <w:ind w:left="120"/>
      </w:pPr>
      <w:r>
        <w:rPr>
          <w:rFonts w:ascii="Times New Roman" w:hAnsi="Times New Roman"/>
          <w:color w:val="000000"/>
        </w:rPr>
        <w:t>მათთვის, ვინც იმპერიული ოჯახების წარმომადგენელი არ არის, ძალა ყველაფერია. ბუნებრივია, რომ ისინი მე ტირან დემონ მბრძანებლად მთვლიან.</w:t>
      </w:r>
    </w:p>
    <w:p w14:paraId="72F443A0" w14:textId="77777777" w:rsidR="004205F8" w:rsidRDefault="00000000">
      <w:pPr>
        <w:spacing w:before="269" w:after="269"/>
        <w:ind w:left="120"/>
      </w:pPr>
      <w:r>
        <w:rPr>
          <w:rFonts w:ascii="Times New Roman" w:hAnsi="Times New Roman"/>
          <w:color w:val="000000"/>
        </w:rPr>
        <w:t>თუმცა, ეს ცოტა ზედმეტია. ის ფაქტი, რომ ასე ადვილად დაიჯერეთ, საეჭვოა. „ერთიანობის“ თვალსაზრისით, შეიძლება ითქვას, რომ მათ უბრალოდ იაფფასიანი პალანკინი იპოვეს, რომლის ტარებაც ადვილი იყო.</w:t>
      </w:r>
    </w:p>
    <w:p w14:paraId="1FD33ADA" w14:textId="77777777" w:rsidR="004205F8" w:rsidRDefault="00000000">
      <w:pPr>
        <w:spacing w:before="269" w:after="269"/>
        <w:ind w:left="120"/>
      </w:pPr>
      <w:r>
        <w:rPr>
          <w:rFonts w:ascii="Times New Roman" w:hAnsi="Times New Roman"/>
          <w:color w:val="000000"/>
        </w:rPr>
        <w:t>-ჰმ... რამე ხომ არ არის პრობლემა?</w:t>
      </w:r>
    </w:p>
    <w:p w14:paraId="05857C10" w14:textId="77777777" w:rsidR="004205F8" w:rsidRDefault="00000000">
      <w:pPr>
        <w:spacing w:before="269" w:after="269"/>
        <w:ind w:left="120"/>
      </w:pPr>
      <w:r>
        <w:rPr>
          <w:rFonts w:ascii="Times New Roman" w:hAnsi="Times New Roman"/>
          <w:color w:val="000000"/>
        </w:rPr>
        <w:t>- არაფერი. კარგი, თუ ასეა, მაშინ მელჰეისში წამიყვანე.</w:t>
      </w:r>
    </w:p>
    <w:p w14:paraId="6CF5347F" w14:textId="77777777" w:rsidR="004205F8" w:rsidRDefault="00000000">
      <w:pPr>
        <w:spacing w:before="269" w:after="269"/>
        <w:ind w:left="120"/>
      </w:pPr>
      <w:r>
        <w:rPr>
          <w:rFonts w:ascii="Times New Roman" w:hAnsi="Times New Roman"/>
          <w:color w:val="000000"/>
        </w:rPr>
        <w:t>როგორც კი ეს ვთქვი, მიშამ ბედნიერად გაიღიმა.</w:t>
      </w:r>
    </w:p>
    <w:p w14:paraId="15EBDF4E" w14:textId="77777777" w:rsidR="004205F8" w:rsidRDefault="00000000">
      <w:pPr>
        <w:spacing w:before="269" w:after="269"/>
        <w:ind w:left="120"/>
      </w:pPr>
      <w:r>
        <w:rPr>
          <w:rFonts w:ascii="Times New Roman" w:hAnsi="Times New Roman"/>
          <w:color w:val="000000"/>
        </w:rPr>
        <w:lastRenderedPageBreak/>
        <w:t>- გასაგებია! და კიდევ ერთი რამ, შეგიძლიათ, თუ შეიძლება, წახვიდეთ იმ ადგილას, სადაც ჩვენი ამხანაგები არიან? დარწმუნებული ვარ, ყველას ძალიან გაუხარდება თქვენი ვიზიტი, ბატონო ანოს.</w:t>
      </w:r>
    </w:p>
    <w:p w14:paraId="14E26DDC" w14:textId="77777777" w:rsidR="004205F8" w:rsidRDefault="00000000">
      <w:pPr>
        <w:spacing w:before="269" w:after="269"/>
        <w:ind w:left="120"/>
      </w:pPr>
      <w:r>
        <w:rPr>
          <w:rFonts w:ascii="Times New Roman" w:hAnsi="Times New Roman"/>
          <w:color w:val="000000"/>
        </w:rPr>
        <w:t>ჰმ, კარგი, მაშინ ამ შესაძლებლობას ვისარგებლებ. იქ წასვლით არაფერს დავკარგავ.</w:t>
      </w:r>
    </w:p>
    <w:p w14:paraId="4D9D3F14" w14:textId="77777777" w:rsidR="004205F8" w:rsidRDefault="00000000">
      <w:pPr>
        <w:spacing w:before="269" w:after="269"/>
        <w:ind w:left="120"/>
      </w:pPr>
      <w:r>
        <w:rPr>
          <w:rFonts w:ascii="Times New Roman" w:hAnsi="Times New Roman"/>
          <w:color w:val="000000"/>
        </w:rPr>
        <w:t>- მაშინ, იქ წამიყვანე.</w:t>
      </w:r>
    </w:p>
    <w:p w14:paraId="2489B7E9" w14:textId="77777777" w:rsidR="004205F8" w:rsidRDefault="00000000">
      <w:pPr>
        <w:spacing w:before="269" w:after="269"/>
        <w:ind w:left="120"/>
      </w:pPr>
      <w:r>
        <w:rPr>
          <w:rFonts w:ascii="Times New Roman" w:hAnsi="Times New Roman"/>
          <w:color w:val="000000"/>
        </w:rPr>
        <w:t>- რა თქმა უნდა, სიამოვნებით! ამ გზით, გთხოვთ. - ენთუზიაზმით თქვა მიშამ და ენერგიულად შებრუნდა.</w:t>
      </w:r>
    </w:p>
    <w:p w14:paraId="526130B9" w14:textId="77777777" w:rsidR="004205F8" w:rsidRDefault="00000000">
      <w:pPr>
        <w:spacing w:before="269" w:after="269"/>
        <w:ind w:left="120"/>
      </w:pPr>
      <w:r>
        <w:rPr>
          <w:rFonts w:ascii="Times New Roman" w:hAnsi="Times New Roman"/>
          <w:color w:val="000000"/>
        </w:rPr>
        <w:t>მან საკლასო ოთახიდან გამიყვანა და გარეთ გავედით.</w:t>
      </w:r>
    </w:p>
    <w:p w14:paraId="75970331" w14:textId="77777777" w:rsidR="004205F8" w:rsidRDefault="00000000">
      <w:pPr>
        <w:spacing w:before="269" w:after="269"/>
        <w:ind w:left="120"/>
      </w:pPr>
      <w:r>
        <w:rPr>
          <w:rFonts w:ascii="Times New Roman" w:hAnsi="Times New Roman"/>
          <w:color w:val="000000"/>
        </w:rPr>
        <w:t>- სხვათა შორის, შენც ჩემთან ხარ? - ვკითხე საშას და მიშას, რომლებიც ჩემს გვერდით მიდიოდნენ.</w:t>
      </w:r>
    </w:p>
    <w:p w14:paraId="3D6274C6" w14:textId="77777777" w:rsidR="004205F8" w:rsidRDefault="00000000">
      <w:pPr>
        <w:spacing w:before="269" w:after="269"/>
        <w:ind w:left="120"/>
      </w:pPr>
      <w:r>
        <w:rPr>
          <w:rFonts w:ascii="Times New Roman" w:hAnsi="Times New Roman"/>
          <w:color w:val="000000"/>
        </w:rPr>
        <w:t>- საშამ თქვა, რომ წასვლა სურს.</w:t>
      </w:r>
    </w:p>
    <w:p w14:paraId="0526A115" w14:textId="77777777" w:rsidR="004205F8" w:rsidRDefault="00000000">
      <w:pPr>
        <w:spacing w:before="269" w:after="269"/>
        <w:ind w:left="120"/>
      </w:pPr>
      <w:r>
        <w:rPr>
          <w:rFonts w:ascii="Times New Roman" w:hAnsi="Times New Roman"/>
          <w:color w:val="000000"/>
        </w:rPr>
        <w:t>- კი, მე კომპანიისთვის მოვედი. მე ანოსის ქვეშევრდომი ვარ, ამიტომ გადავწყვიტე მასთან ერთად წავსულიყავი.</w:t>
      </w:r>
    </w:p>
    <w:p w14:paraId="35FE4B3E" w14:textId="77777777" w:rsidR="004205F8" w:rsidRDefault="00000000">
      <w:pPr>
        <w:spacing w:before="269" w:after="269"/>
        <w:ind w:left="120"/>
      </w:pPr>
      <w:r>
        <w:rPr>
          <w:rFonts w:ascii="Times New Roman" w:hAnsi="Times New Roman"/>
          <w:color w:val="000000"/>
        </w:rPr>
        <w:t>კარგი, კარგი, ის უბრალოდ ცნობისმოყვარეობის სუნი ასდის.</w:t>
      </w:r>
    </w:p>
    <w:p w14:paraId="77994E3B" w14:textId="77777777" w:rsidR="004205F8" w:rsidRDefault="00000000">
      <w:pPr>
        <w:spacing w:before="269" w:after="269"/>
        <w:ind w:left="120"/>
      </w:pPr>
      <w:r>
        <w:rPr>
          <w:rFonts w:ascii="Times New Roman" w:hAnsi="Times New Roman"/>
          <w:color w:val="000000"/>
        </w:rPr>
        <w:t>- კარგი მაშინ, მისა, ხომ არ არის ურიგო, თუ კიდევ ორი ადამიანი წამოვა ჩემთან ერთად?</w:t>
      </w:r>
    </w:p>
    <w:p w14:paraId="4F5B1CED" w14:textId="77777777" w:rsidR="004205F8" w:rsidRDefault="00000000">
      <w:pPr>
        <w:spacing w:before="269" w:after="269"/>
        <w:ind w:left="120"/>
      </w:pPr>
      <w:r>
        <w:rPr>
          <w:rFonts w:ascii="Times New Roman" w:hAnsi="Times New Roman"/>
          <w:color w:val="000000"/>
        </w:rPr>
        <w:t>ის შემობრუნდა და გაიღიმა.</w:t>
      </w:r>
    </w:p>
    <w:p w14:paraId="757194B9" w14:textId="77777777" w:rsidR="004205F8" w:rsidRDefault="00000000">
      <w:pPr>
        <w:spacing w:before="269" w:after="269"/>
        <w:ind w:left="120"/>
      </w:pPr>
      <w:r>
        <w:rPr>
          <w:rFonts w:ascii="Times New Roman" w:hAnsi="Times New Roman"/>
          <w:color w:val="000000"/>
        </w:rPr>
        <w:t>- გაუშვი. შენც გჯერა, რომ ბატონი ანოსი დემონების ტირანი-მბრძანებელია, არა?</w:t>
      </w:r>
    </w:p>
    <w:p w14:paraId="21637B3D" w14:textId="77777777" w:rsidR="004205F8" w:rsidRDefault="00000000">
      <w:pPr>
        <w:spacing w:before="269" w:after="269"/>
        <w:ind w:left="120"/>
      </w:pPr>
      <w:r>
        <w:rPr>
          <w:rFonts w:ascii="Times New Roman" w:hAnsi="Times New Roman"/>
          <w:color w:val="000000"/>
        </w:rPr>
        <w:t>მიშამ თავი დაუქნია.</w:t>
      </w:r>
    </w:p>
    <w:p w14:paraId="007B9AB9" w14:textId="77777777" w:rsidR="004205F8" w:rsidRDefault="00000000">
      <w:pPr>
        <w:spacing w:before="269" w:after="269"/>
        <w:ind w:left="120"/>
      </w:pPr>
      <w:r>
        <w:rPr>
          <w:rFonts w:ascii="Times New Roman" w:hAnsi="Times New Roman"/>
          <w:color w:val="000000"/>
        </w:rPr>
        <w:t>„ნუ მიმიჩნევ შენსავით ერთ კატეგორიაში. არ მჯერა, მაგრამ დანამდვილებით ვიცი“, - თქვა საშამ თავმდაბალი სახით.</w:t>
      </w:r>
    </w:p>
    <w:p w14:paraId="20EB4A3B" w14:textId="77777777" w:rsidR="004205F8" w:rsidRDefault="00000000">
      <w:pPr>
        <w:spacing w:before="269" w:after="269"/>
        <w:ind w:left="120"/>
      </w:pPr>
      <w:r>
        <w:rPr>
          <w:rFonts w:ascii="Times New Roman" w:hAnsi="Times New Roman"/>
          <w:color w:val="000000"/>
        </w:rPr>
        <w:t>საერთოდ რისთვის ეჯიბრებიან ერთმანეთს?</w:t>
      </w:r>
    </w:p>
    <w:p w14:paraId="7D8B748D" w14:textId="77777777" w:rsidR="004205F8" w:rsidRDefault="00000000">
      <w:pPr>
        <w:spacing w:before="269" w:after="269"/>
        <w:ind w:left="120"/>
      </w:pPr>
      <w:r>
        <w:rPr>
          <w:rFonts w:ascii="Times New Roman" w:hAnsi="Times New Roman"/>
          <w:color w:val="000000"/>
        </w:rPr>
        <w:t>- დიახ, ზუსტად ასეა. მაგრამ რადგან ეს საშასგან, ქაოსის თაობის წარმომადგენელისგან მოდის, გაცილებით დამაჯერებლად ჟღერს. და რადგან ასეა, კიდევ უფრო თბილად დაგხვდებიან.</w:t>
      </w:r>
    </w:p>
    <w:p w14:paraId="6A0336A0" w14:textId="77777777" w:rsidR="004205F8" w:rsidRDefault="00000000">
      <w:pPr>
        <w:spacing w:before="269" w:after="269"/>
        <w:ind w:left="120"/>
      </w:pPr>
      <w:r>
        <w:rPr>
          <w:rFonts w:ascii="Times New Roman" w:hAnsi="Times New Roman"/>
          <w:color w:val="000000"/>
        </w:rPr>
        <w:t>მიშას სახეზე მოციმციმე ღიმილი გადაეფინა.</w:t>
      </w:r>
    </w:p>
    <w:p w14:paraId="185381DA" w14:textId="77777777" w:rsidR="004205F8" w:rsidRDefault="00000000">
      <w:pPr>
        <w:spacing w:before="269" w:after="269"/>
        <w:ind w:left="120"/>
      </w:pPr>
      <w:r>
        <w:rPr>
          <w:rFonts w:ascii="Times New Roman" w:hAnsi="Times New Roman"/>
          <w:color w:val="000000"/>
        </w:rPr>
        <w:t>— თუ შესაძლებელია, მაინტერესებს, ზუსტად რა იცით?</w:t>
      </w:r>
    </w:p>
    <w:p w14:paraId="56A946FC" w14:textId="77777777" w:rsidR="004205F8" w:rsidRDefault="00000000">
      <w:pPr>
        <w:spacing w:before="269" w:after="269"/>
        <w:ind w:left="120"/>
      </w:pPr>
      <w:r>
        <w:rPr>
          <w:rFonts w:ascii="Times New Roman" w:hAnsi="Times New Roman"/>
          <w:color w:val="000000"/>
        </w:rPr>
        <w:t>- ეს ჩემი გადასაწყვეტი არ არის.</w:t>
      </w:r>
    </w:p>
    <w:p w14:paraId="371513A1" w14:textId="77777777" w:rsidR="004205F8" w:rsidRDefault="00000000">
      <w:pPr>
        <w:spacing w:before="269" w:after="269"/>
        <w:ind w:left="120"/>
      </w:pPr>
      <w:r>
        <w:rPr>
          <w:rFonts w:ascii="Times New Roman" w:hAnsi="Times New Roman"/>
          <w:color w:val="000000"/>
        </w:rPr>
        <w:lastRenderedPageBreak/>
        <w:t>მიშამ შემომხედა.</w:t>
      </w:r>
    </w:p>
    <w:p w14:paraId="3E9ED869" w14:textId="77777777" w:rsidR="004205F8" w:rsidRDefault="00000000">
      <w:pPr>
        <w:spacing w:before="269" w:after="269"/>
        <w:ind w:left="120"/>
      </w:pPr>
      <w:r>
        <w:rPr>
          <w:rFonts w:ascii="Times New Roman" w:hAnsi="Times New Roman"/>
          <w:color w:val="000000"/>
        </w:rPr>
        <w:t>„მე არ მაქვს მტკიცებულება. თორემ უვარგისი არ ვიქნებოდი“, - ვუპასუხე მაშინვე.</w:t>
      </w:r>
    </w:p>
    <w:p w14:paraId="6EE11493" w14:textId="77777777" w:rsidR="004205F8" w:rsidRDefault="00000000">
      <w:pPr>
        <w:spacing w:before="269" w:after="269"/>
        <w:ind w:left="120"/>
      </w:pPr>
      <w:r>
        <w:rPr>
          <w:rFonts w:ascii="Times New Roman" w:hAnsi="Times New Roman"/>
          <w:color w:val="000000"/>
        </w:rPr>
        <w:t>- მაგრამ საშამ თქვა, რომ იცის...</w:t>
      </w:r>
    </w:p>
    <w:p w14:paraId="4BDF42D6" w14:textId="77777777" w:rsidR="004205F8" w:rsidRDefault="00000000">
      <w:pPr>
        <w:spacing w:before="269" w:after="269"/>
        <w:ind w:left="120"/>
      </w:pPr>
      <w:r>
        <w:rPr>
          <w:rFonts w:ascii="Times New Roman" w:hAnsi="Times New Roman"/>
          <w:color w:val="000000"/>
        </w:rPr>
        <w:t>- ორივე განსაკუთრებულია.</w:t>
      </w:r>
    </w:p>
    <w:p w14:paraId="4F13FA43" w14:textId="77777777" w:rsidR="004205F8" w:rsidRDefault="00000000">
      <w:pPr>
        <w:spacing w:before="269" w:after="269"/>
        <w:ind w:left="120"/>
      </w:pPr>
      <w:r>
        <w:rPr>
          <w:rFonts w:ascii="Times New Roman" w:hAnsi="Times New Roman"/>
          <w:color w:val="000000"/>
        </w:rPr>
        <w:t>მიშა ერთი წამით გაჩუმდა, შემდეგ კი იკითხა: „მართლა?“</w:t>
      </w:r>
    </w:p>
    <w:p w14:paraId="4C74B31B" w14:textId="77777777" w:rsidR="004205F8" w:rsidRDefault="00000000">
      <w:pPr>
        <w:spacing w:before="269" w:after="269"/>
        <w:ind w:left="120"/>
      </w:pPr>
      <w:r>
        <w:rPr>
          <w:rFonts w:ascii="Times New Roman" w:hAnsi="Times New Roman"/>
          <w:color w:val="000000"/>
        </w:rPr>
        <w:t>ალბათ, დაფიქრდა, რა გაგებით იყვნენ ისინი „განსაკუთრებულები“, მაგრამ ამის შესახებ აღარაფერი ჰკითხა.</w:t>
      </w:r>
    </w:p>
    <w:p w14:paraId="3407F9B0" w14:textId="77777777" w:rsidR="004205F8" w:rsidRDefault="00000000">
      <w:pPr>
        <w:spacing w:before="269" w:after="269"/>
        <w:ind w:left="120"/>
      </w:pPr>
      <w:r>
        <w:rPr>
          <w:rFonts w:ascii="Times New Roman" w:hAnsi="Times New Roman"/>
          <w:color w:val="000000"/>
        </w:rPr>
        <w:t>რატომღაც, საშა ცოტა ბედნიერი ჩანდა.</w:t>
      </w:r>
    </w:p>
    <w:p w14:paraId="3102977A" w14:textId="77777777" w:rsidR="004205F8" w:rsidRDefault="00000000">
      <w:pPr>
        <w:spacing w:before="269" w:after="269"/>
        <w:ind w:left="120"/>
      </w:pPr>
      <w:r>
        <w:rPr>
          <w:rFonts w:ascii="Times New Roman" w:hAnsi="Times New Roman"/>
          <w:color w:val="000000"/>
        </w:rPr>
        <w:t>- მისმინე, შენს ამხანაგებში „იუნიტის“ წევრებს გულისხმობ, არა? დელზოგეიდში „იუნიტის“ აქტივობები აკრძალულია, ჩვენს შეხვედრას აუცილებლად გააკონტროლებენ, არა?</w:t>
      </w:r>
    </w:p>
    <w:p w14:paraId="4B79E22F" w14:textId="77777777" w:rsidR="004205F8" w:rsidRDefault="00000000">
      <w:pPr>
        <w:spacing w:before="269" w:after="269"/>
        <w:ind w:left="120"/>
      </w:pPr>
      <w:r>
        <w:rPr>
          <w:rFonts w:ascii="Times New Roman" w:hAnsi="Times New Roman"/>
          <w:color w:val="000000"/>
        </w:rPr>
        <w:t>- ყველაფერი კარგად იქნება. ამის გამო ბევრი ვიტანჯეთ, მაგრამ კარგი გზა მოვიფიქრეთ, რომ თვალთვალის პრობლემა მოგვეშორებინა.</w:t>
      </w:r>
    </w:p>
    <w:p w14:paraId="1DE70E20" w14:textId="77777777" w:rsidR="004205F8" w:rsidRDefault="00000000">
      <w:pPr>
        <w:spacing w:before="269" w:after="269"/>
        <w:ind w:left="120"/>
      </w:pPr>
      <w:r>
        <w:rPr>
          <w:rFonts w:ascii="Times New Roman" w:hAnsi="Times New Roman"/>
          <w:color w:val="000000"/>
        </w:rPr>
        <w:t>მისა ერთ-ერთ საკავშირო კოშკთან გაჩერდა.</w:t>
      </w:r>
    </w:p>
    <w:p w14:paraId="4415AE6D" w14:textId="77777777" w:rsidR="004205F8" w:rsidRDefault="00000000">
      <w:pPr>
        <w:spacing w:before="269" w:after="269"/>
        <w:ind w:left="120"/>
      </w:pPr>
      <w:r>
        <w:rPr>
          <w:rFonts w:ascii="Times New Roman" w:hAnsi="Times New Roman"/>
          <w:color w:val="000000"/>
        </w:rPr>
        <w:t>დელცოგეიდში მრავალი ასეთი კოშკია განლაგებული და ზოგიერთი მათგანი სკოლაში კავშირის აქტივობების ბაზას წარმოადგენს, სადაც მოსწავლეებს შეუძლიათ საერთო ჰობიებით ან ინტერესებით დაკავდნენ.</w:t>
      </w:r>
    </w:p>
    <w:p w14:paraId="0ED16C69" w14:textId="77777777" w:rsidR="004205F8" w:rsidRDefault="00000000">
      <w:pPr>
        <w:spacing w:before="269" w:after="269"/>
        <w:ind w:left="120"/>
      </w:pPr>
      <w:r>
        <w:rPr>
          <w:rFonts w:ascii="Times New Roman" w:hAnsi="Times New Roman"/>
          <w:color w:val="000000"/>
        </w:rPr>
        <w:t>არსებობს მრავალი განსხვავებული კავშირი, მაგალითად, ფარიკაობის კავშირი, რომელიც ხმლით სროლის ხელოვნებას ავითარებს, ან მაგიური კვლევების კავშირი, რომელიც მაგიას სწავლობს და სხვა მრავალი.</w:t>
      </w:r>
    </w:p>
    <w:p w14:paraId="13389F56" w14:textId="77777777" w:rsidR="004205F8" w:rsidRDefault="00000000">
      <w:pPr>
        <w:spacing w:before="269" w:after="269"/>
        <w:ind w:left="120"/>
      </w:pPr>
      <w:r>
        <w:rPr>
          <w:rFonts w:ascii="Times New Roman" w:hAnsi="Times New Roman"/>
          <w:color w:val="000000"/>
        </w:rPr>
        <w:t>კოშკის შესასვლელთან იდგა აბრა, რომელზეც დიდი ასოებით ეწერა კავშირის სახელი.</w:t>
      </w:r>
    </w:p>
    <w:p w14:paraId="7E4559A4" w14:textId="77777777" w:rsidR="004205F8" w:rsidRDefault="00000000">
      <w:pPr>
        <w:spacing w:before="269" w:after="269"/>
        <w:ind w:left="120"/>
      </w:pPr>
      <w:r>
        <w:rPr>
          <w:rFonts w:ascii="Times New Roman" w:hAnsi="Times New Roman"/>
          <w:color w:val="000000"/>
        </w:rPr>
        <w:t>„ანოსის გულშემატკივრების კავშირი“.</w:t>
      </w:r>
    </w:p>
    <w:p w14:paraId="458CD9A5" w14:textId="77777777" w:rsidR="004205F8" w:rsidRDefault="00000000">
      <w:pPr>
        <w:spacing w:before="269" w:after="269"/>
        <w:ind w:left="120"/>
      </w:pPr>
      <w:r>
        <w:rPr>
          <w:rFonts w:ascii="Times New Roman" w:hAnsi="Times New Roman"/>
          <w:color w:val="000000"/>
        </w:rPr>
        <w:t>— ჰეჰეჰე, რას ფიქრობთ? ჩვენ ბატონი ანოსის გულშემატკივრები გავხდით და მის მხარდასაჭერად გულშემატკივართა კავშირი შევქმენით. ჩვენ არ ვატარებთ „ერთიანობის“ აქტივობებს, უბრალოდ ყველანი ერთად განვიხილავთ ბატონი ანოსის ყოველდღიურ განცხადებებს, მის დიდებულ გარეგნობას, ყველაფერ საოცარ რაღაცეებს ვამბობთ მასზე და რა მაგარია ის!</w:t>
      </w:r>
    </w:p>
    <w:p w14:paraId="47866C87" w14:textId="77777777" w:rsidR="004205F8" w:rsidRDefault="00000000">
      <w:pPr>
        <w:spacing w:before="269" w:after="269"/>
        <w:ind w:left="120"/>
      </w:pPr>
      <w:r>
        <w:rPr>
          <w:rFonts w:ascii="Times New Roman" w:hAnsi="Times New Roman"/>
          <w:color w:val="000000"/>
        </w:rPr>
        <w:t>„რა სისულელეა!“ საშამ მისას ამაყ სიტყვებს სასტიკი მტრობით უპასუხა.</w:t>
      </w:r>
    </w:p>
    <w:p w14:paraId="0AFE4BDE" w14:textId="77777777" w:rsidR="004205F8" w:rsidRDefault="00000000">
      <w:pPr>
        <w:spacing w:before="269" w:after="269"/>
        <w:ind w:left="120"/>
      </w:pPr>
      <w:r>
        <w:rPr>
          <w:rFonts w:ascii="Times New Roman" w:hAnsi="Times New Roman"/>
          <w:color w:val="000000"/>
        </w:rPr>
        <w:lastRenderedPageBreak/>
        <w:t>„როგორც აღვნიშნე, რადგან კავშირი დემონთა მბრძანებლის აკადემიის წესებს იცავს, ჩვენ ისე ხშირად არ ვსჯით. ბატონი მელჰეისის მხარდაჭერა ეფექტურია მანამ, სანამ წესებს ვიცავთ.“</w:t>
      </w:r>
    </w:p>
    <w:p w14:paraId="58B12870" w14:textId="77777777" w:rsidR="004205F8" w:rsidRDefault="00000000">
      <w:pPr>
        <w:spacing w:before="269" w:after="269"/>
        <w:ind w:left="120"/>
      </w:pPr>
      <w:r>
        <w:rPr>
          <w:rFonts w:ascii="Times New Roman" w:hAnsi="Times New Roman"/>
          <w:color w:val="000000"/>
        </w:rPr>
        <w:t>ამის თქმის შემდეგ, მიზამ იუნიონის კოშკის კარი გააღო.</w:t>
      </w:r>
    </w:p>
    <w:p w14:paraId="1F6931A6" w14:textId="77777777" w:rsidR="004205F8" w:rsidRDefault="00000000">
      <w:pPr>
        <w:spacing w:before="269" w:after="269"/>
        <w:ind w:left="120"/>
      </w:pPr>
      <w:r>
        <w:rPr>
          <w:rFonts w:ascii="Times New Roman" w:hAnsi="Times New Roman"/>
          <w:color w:val="000000"/>
        </w:rPr>
        <w:t>- გარდა ამისა, ანოსის გულშემატკივრების კავშირი მხოლოდ ყურადღების გადასატანი ყალბი ფასადია. ამასობაში, ჩვენ ყოველდღიურად სერიოზულად ვმსჯელობთ, თუ როგორ დავამხოთ იმპერიული ოჯახების ფრაქციის დესპოტიზმი.</w:t>
      </w:r>
    </w:p>
    <w:p w14:paraId="21A2626E" w14:textId="77777777" w:rsidR="004205F8" w:rsidRDefault="00000000">
      <w:pPr>
        <w:spacing w:before="269" w:after="269"/>
        <w:ind w:left="120"/>
      </w:pPr>
      <w:r>
        <w:rPr>
          <w:rFonts w:ascii="Times New Roman" w:hAnsi="Times New Roman"/>
          <w:color w:val="000000"/>
        </w:rPr>
        <w:t>როგორც კი იუნიონ თაუერში შევედით, შიგნით მყოფი ყველა სტუდენტი ერთდროულად ჩემსკენ შემობრუნდა.</w:t>
      </w:r>
    </w:p>
    <w:p w14:paraId="6DA6E77B" w14:textId="77777777" w:rsidR="004205F8" w:rsidRDefault="00000000">
      <w:pPr>
        <w:spacing w:before="269" w:after="269"/>
        <w:ind w:left="120"/>
      </w:pPr>
      <w:r>
        <w:rPr>
          <w:rFonts w:ascii="Times New Roman" w:hAnsi="Times New Roman"/>
          <w:color w:val="000000"/>
        </w:rPr>
        <w:t>-კიაააააააააააააა! ეს ბატონი ანოსია! ბატონო ანოს!</w:t>
      </w:r>
    </w:p>
    <w:p w14:paraId="370B4B80" w14:textId="77777777" w:rsidR="004205F8" w:rsidRDefault="00000000">
      <w:pPr>
        <w:spacing w:before="269" w:after="269"/>
        <w:ind w:left="120"/>
      </w:pPr>
      <w:r>
        <w:rPr>
          <w:rFonts w:ascii="Times New Roman" w:hAnsi="Times New Roman"/>
          <w:color w:val="000000"/>
        </w:rPr>
        <w:t>- ვერ ვიჯერებ, რომ ის მართლა აქ არის! რატომ? რატომ?</w:t>
      </w:r>
    </w:p>
    <w:p w14:paraId="475C440B" w14:textId="77777777" w:rsidR="004205F8" w:rsidRDefault="00000000">
      <w:pPr>
        <w:spacing w:before="269" w:after="269"/>
        <w:ind w:left="120"/>
      </w:pPr>
      <w:r>
        <w:rPr>
          <w:rFonts w:ascii="Times New Roman" w:hAnsi="Times New Roman"/>
          <w:color w:val="000000"/>
        </w:rPr>
        <w:t>- რა ვქნა?! ახლა იგივე ჰაერს ვსუნთქავ, რასაც ბატონი ანოსი?!</w:t>
      </w:r>
    </w:p>
    <w:p w14:paraId="39AB2BF8" w14:textId="77777777" w:rsidR="004205F8" w:rsidRDefault="00000000">
      <w:pPr>
        <w:spacing w:before="269" w:after="269"/>
        <w:ind w:left="120"/>
      </w:pPr>
      <w:r>
        <w:rPr>
          <w:rFonts w:ascii="Times New Roman" w:hAnsi="Times New Roman"/>
          <w:color w:val="000000"/>
        </w:rPr>
        <w:t>- კი-კი, ამას არაპირდაპირ კოცნას არ ეძახიან?!</w:t>
      </w:r>
    </w:p>
    <w:p w14:paraId="76C297FD" w14:textId="77777777" w:rsidR="004205F8" w:rsidRDefault="00000000">
      <w:pPr>
        <w:spacing w:before="269" w:after="269"/>
        <w:ind w:left="120"/>
      </w:pPr>
      <w:r>
        <w:rPr>
          <w:rFonts w:ascii="Times New Roman" w:hAnsi="Times New Roman"/>
          <w:color w:val="000000"/>
        </w:rPr>
        <w:t>- ოოოოოო-დამშვიდდი! თორემ გამოდის, რომ ირიბად ყველას კოცნი!</w:t>
      </w:r>
    </w:p>
    <w:p w14:paraId="224DCF61" w14:textId="77777777" w:rsidR="004205F8" w:rsidRDefault="00000000">
      <w:pPr>
        <w:spacing w:before="269" w:after="269"/>
        <w:ind w:left="120"/>
      </w:pPr>
      <w:r>
        <w:rPr>
          <w:rFonts w:ascii="Times New Roman" w:hAnsi="Times New Roman"/>
          <w:color w:val="000000"/>
        </w:rPr>
        <w:t>საშამ გულგრილი გამომეტყველებით შეხედა მისას.</w:t>
      </w:r>
    </w:p>
    <w:p w14:paraId="1E19897E" w14:textId="77777777" w:rsidR="004205F8" w:rsidRDefault="00000000">
      <w:pPr>
        <w:spacing w:before="269" w:after="269"/>
        <w:ind w:left="120"/>
      </w:pPr>
      <w:r>
        <w:rPr>
          <w:rFonts w:ascii="Times New Roman" w:hAnsi="Times New Roman"/>
          <w:color w:val="000000"/>
        </w:rPr>
        <w:t>— და ეს, როგორც მე მესმის, თქვენი ზესერიოზული საუბრებია?</w:t>
      </w:r>
    </w:p>
    <w:p w14:paraId="54BC64AA" w14:textId="77777777" w:rsidR="004205F8" w:rsidRDefault="00000000">
      <w:pPr>
        <w:spacing w:before="269" w:after="269"/>
        <w:ind w:left="120"/>
      </w:pPr>
      <w:r>
        <w:rPr>
          <w:rFonts w:ascii="Times New Roman" w:hAnsi="Times New Roman"/>
          <w:color w:val="000000"/>
        </w:rPr>
        <w:t>- ა-ა-ჰა-ჰა... ძალიან მრცხვენია ამის აღიარება, მაგრამ მიუხედავად იმისა, რომ ეს ყალბი გარეგნობა ყურადღების გადასატანად შეიქმნა, სანამ გონს მოვიდოდი, ყველა ბატონი ანოსის ხიბლის ქვეშ მოექცა...</w:t>
      </w:r>
    </w:p>
    <w:p w14:paraId="5A6EA8F2" w14:textId="77777777" w:rsidR="004205F8" w:rsidRDefault="00000000">
      <w:pPr>
        <w:spacing w:before="269" w:after="269"/>
        <w:ind w:left="120"/>
      </w:pPr>
      <w:r>
        <w:rPr>
          <w:rFonts w:ascii="Times New Roman" w:hAnsi="Times New Roman"/>
          <w:color w:val="000000"/>
        </w:rPr>
        <w:t>- აქ სამარცხვინო არაფერია.</w:t>
      </w:r>
    </w:p>
    <w:p w14:paraId="625427ED" w14:textId="77777777" w:rsidR="004205F8" w:rsidRDefault="00000000">
      <w:pPr>
        <w:spacing w:before="269" w:after="269"/>
        <w:ind w:left="120"/>
      </w:pPr>
      <w:r>
        <w:rPr>
          <w:rFonts w:ascii="Times New Roman" w:hAnsi="Times New Roman"/>
          <w:color w:val="000000"/>
        </w:rPr>
        <w:t>ამ დროს ერთ-ერთმა გოგონამ გამბედაობა მოიკრიბა და ჩემს წინ დადგა.</w:t>
      </w:r>
    </w:p>
    <w:p w14:paraId="518C8B09" w14:textId="77777777" w:rsidR="004205F8" w:rsidRDefault="00000000">
      <w:pPr>
        <w:spacing w:before="269" w:after="269"/>
        <w:ind w:left="120"/>
      </w:pPr>
      <w:r>
        <w:rPr>
          <w:rFonts w:ascii="Times New Roman" w:hAnsi="Times New Roman"/>
          <w:color w:val="000000"/>
        </w:rPr>
        <w:t>„ბატონო ანოს, შეგიძლიათ აქ ავტოგრაფი დატოვოთ?!“ - თქვა სტუდენტმა და შელოცვა „ზექტ“ წარმოთქვა.</w:t>
      </w:r>
    </w:p>
    <w:p w14:paraId="17BEAD3E" w14:textId="77777777" w:rsidR="004205F8" w:rsidRDefault="00000000">
      <w:pPr>
        <w:spacing w:before="269" w:after="269"/>
        <w:ind w:left="120"/>
      </w:pPr>
      <w:r>
        <w:rPr>
          <w:rFonts w:ascii="Times New Roman" w:hAnsi="Times New Roman"/>
          <w:color w:val="000000"/>
        </w:rPr>
        <w:t>ჰმ, კონტრაქტში წერია: „გეფიცები, რომ მთელი ცხოვრება შენი გულშემატკივარი ვიქნები“. ეს „ზექტი“ არანაირ უხერხულობას არ შემიქმნის, მაგრამ, სიმართლე გითხრათ, ვერ ვაიძულებ საკუთარ თავს, რომ მას სხვა რამ ვუწოდო, გარდა უცნაურისა.</w:t>
      </w:r>
    </w:p>
    <w:p w14:paraId="0908D641" w14:textId="77777777" w:rsidR="004205F8" w:rsidRDefault="00000000">
      <w:pPr>
        <w:spacing w:before="269" w:after="269"/>
        <w:ind w:left="120"/>
      </w:pPr>
      <w:r>
        <w:rPr>
          <w:rFonts w:ascii="Times New Roman" w:hAnsi="Times New Roman"/>
          <w:color w:val="000000"/>
        </w:rPr>
        <w:t>- ჰეი, გადმოხტომა აკრძალულია! შეგიძლია ჩემთვისაც მოაწერო ხელი?!</w:t>
      </w:r>
    </w:p>
    <w:p w14:paraId="33102DF7" w14:textId="77777777" w:rsidR="004205F8" w:rsidRDefault="00000000">
      <w:pPr>
        <w:spacing w:before="269" w:after="269"/>
        <w:ind w:left="120"/>
      </w:pPr>
      <w:r>
        <w:rPr>
          <w:rFonts w:ascii="Times New Roman" w:hAnsi="Times New Roman"/>
          <w:color w:val="000000"/>
        </w:rPr>
        <w:t>- მეც! მეც!</w:t>
      </w:r>
    </w:p>
    <w:p w14:paraId="0EC038F8" w14:textId="77777777" w:rsidR="004205F8" w:rsidRDefault="00000000">
      <w:pPr>
        <w:spacing w:before="269" w:after="269"/>
        <w:ind w:left="120"/>
      </w:pPr>
      <w:r>
        <w:rPr>
          <w:rFonts w:ascii="Times New Roman" w:hAnsi="Times New Roman"/>
          <w:color w:val="000000"/>
        </w:rPr>
        <w:lastRenderedPageBreak/>
        <w:t>ერთმანეთის მიყოლებით, სტუდენტები ჩემს გარშემო იდგნენ და „ზექტ“-ის შელოცვებს ასრულებდნენ. რამდენიც არ უნდა დავძაბოდი ჩემი ჯადოსნური თვალები, კონტრაქტი მხოლოდ მათთვის იყო არახელსაყრელი.</w:t>
      </w:r>
    </w:p>
    <w:p w14:paraId="7F564C92" w14:textId="77777777" w:rsidR="004205F8" w:rsidRDefault="00000000">
      <w:pPr>
        <w:spacing w:before="269" w:after="269"/>
        <w:ind w:left="120"/>
      </w:pPr>
      <w:r>
        <w:rPr>
          <w:rFonts w:ascii="Times New Roman" w:hAnsi="Times New Roman"/>
          <w:color w:val="000000"/>
        </w:rPr>
        <w:t>„ეს ნორმალურია ამ ეპოქაში?“ ვკითხე მიშას.</w:t>
      </w:r>
    </w:p>
    <w:p w14:paraId="2CC46C02" w14:textId="77777777" w:rsidR="004205F8" w:rsidRDefault="00000000">
      <w:pPr>
        <w:spacing w:before="269" w:after="269"/>
        <w:ind w:left="120"/>
      </w:pPr>
      <w:r>
        <w:rPr>
          <w:rFonts w:ascii="Times New Roman" w:hAnsi="Times New Roman"/>
          <w:color w:val="000000"/>
        </w:rPr>
        <w:t>მან თავი გააქნია.</w:t>
      </w:r>
    </w:p>
    <w:p w14:paraId="06706305" w14:textId="77777777" w:rsidR="004205F8" w:rsidRDefault="00000000">
      <w:pPr>
        <w:spacing w:before="269" w:after="269"/>
        <w:ind w:left="120"/>
      </w:pPr>
      <w:r>
        <w:rPr>
          <w:rFonts w:ascii="Times New Roman" w:hAnsi="Times New Roman"/>
          <w:color w:val="000000"/>
        </w:rPr>
        <w:t>- მხოლოდ ცნობილი ადამიანები.</w:t>
      </w:r>
    </w:p>
    <w:p w14:paraId="20936593" w14:textId="77777777" w:rsidR="004205F8" w:rsidRDefault="00000000">
      <w:pPr>
        <w:spacing w:before="269" w:after="269"/>
        <w:ind w:left="120"/>
      </w:pPr>
      <w:r>
        <w:rPr>
          <w:rFonts w:ascii="Times New Roman" w:hAnsi="Times New Roman"/>
          <w:color w:val="000000"/>
        </w:rPr>
        <w:t>რატომღაც მაწუხებს, რომ ყველას ფავორიტი ვარ.</w:t>
      </w:r>
    </w:p>
    <w:p w14:paraId="51AC7911" w14:textId="77777777" w:rsidR="004205F8" w:rsidRDefault="00000000">
      <w:pPr>
        <w:spacing w:before="269" w:after="269"/>
        <w:ind w:left="120"/>
      </w:pPr>
      <w:r>
        <w:rPr>
          <w:rFonts w:ascii="Times New Roman" w:hAnsi="Times New Roman"/>
          <w:color w:val="000000"/>
        </w:rPr>
        <w:t>- რატომ უნდა შეხვიდე ასეთ „ზექტში“ ადამიანთან, მხოლოდ იმიტომ, რომ ის პოპულარულია? ეს სრული სისულელეა.</w:t>
      </w:r>
    </w:p>
    <w:p w14:paraId="60AD51A6" w14:textId="77777777" w:rsidR="004205F8" w:rsidRDefault="00000000">
      <w:pPr>
        <w:spacing w:before="269" w:after="269"/>
        <w:ind w:left="120"/>
      </w:pPr>
      <w:r>
        <w:rPr>
          <w:rFonts w:ascii="Times New Roman" w:hAnsi="Times New Roman"/>
          <w:color w:val="000000"/>
        </w:rPr>
        <w:t>— გქონდათ თუ არა გულშემატკივრების კავშირი 2000 წლის წინ?</w:t>
      </w:r>
    </w:p>
    <w:p w14:paraId="74222A4A" w14:textId="77777777" w:rsidR="004205F8" w:rsidRDefault="00000000">
      <w:pPr>
        <w:spacing w:before="269" w:after="269"/>
        <w:ind w:left="120"/>
      </w:pPr>
      <w:r>
        <w:rPr>
          <w:rFonts w:ascii="Times New Roman" w:hAnsi="Times New Roman"/>
          <w:color w:val="000000"/>
        </w:rPr>
        <w:t>- სამწუხაროდ, ასეთი რამის არსებობის შესახებ არც კი მსმენია.</w:t>
      </w:r>
    </w:p>
    <w:p w14:paraId="5DBD42AE" w14:textId="77777777" w:rsidR="004205F8" w:rsidRDefault="00000000">
      <w:pPr>
        <w:spacing w:before="269" w:after="269"/>
        <w:ind w:left="120"/>
      </w:pPr>
      <w:r>
        <w:rPr>
          <w:rFonts w:ascii="Times New Roman" w:hAnsi="Times New Roman"/>
          <w:color w:val="000000"/>
        </w:rPr>
        <w:t>მიშამ ერთი წამით გაიფიქრა და შემდეგ თქვა:</w:t>
      </w:r>
    </w:p>
    <w:p w14:paraId="40B3F955" w14:textId="77777777" w:rsidR="004205F8" w:rsidRDefault="00000000">
      <w:pPr>
        <w:spacing w:before="269" w:after="269"/>
        <w:ind w:left="120"/>
      </w:pPr>
      <w:r>
        <w:rPr>
          <w:rFonts w:ascii="Times New Roman" w:hAnsi="Times New Roman"/>
          <w:color w:val="000000"/>
        </w:rPr>
        <w:t>- მათ სურთ, რომ ერთგულება გაჩვენონ.</w:t>
      </w:r>
    </w:p>
    <w:p w14:paraId="53710FD7" w14:textId="77777777" w:rsidR="004205F8" w:rsidRDefault="00000000">
      <w:pPr>
        <w:spacing w:before="269" w:after="269"/>
        <w:ind w:left="120"/>
      </w:pPr>
      <w:r>
        <w:rPr>
          <w:rFonts w:ascii="Times New Roman" w:hAnsi="Times New Roman"/>
          <w:color w:val="000000"/>
        </w:rPr>
        <w:t>ჰმ, გასაგებია. ერთგულება, ჰა? სხვათა შორის, მთელი ეს ატმოსფერო რატომღაც სინს მაგონებს. მან თქვა, რომ ამაყობდა იმით, რომ ერთგულების ფიცი დამიდო. მეგონა, დემონებს შორის ის ერთადერთი უცნაური იყო, მაგრამ ახლა სრულიად განსხვავებული დროა მაშინდელისგან.</w:t>
      </w:r>
    </w:p>
    <w:p w14:paraId="33797C67" w14:textId="77777777" w:rsidR="004205F8" w:rsidRDefault="00000000">
      <w:pPr>
        <w:spacing w:before="269" w:after="269"/>
        <w:ind w:left="120"/>
      </w:pPr>
      <w:r>
        <w:rPr>
          <w:rFonts w:ascii="Times New Roman" w:hAnsi="Times New Roman"/>
          <w:color w:val="000000"/>
        </w:rPr>
        <w:t>- ჰმ, გოგოებო! არ შეიძლება ასე უცებ ვინმეზე შეხტომა! ტყუილად არ ამბობენ, რომ ყველაფერს თავისი რიგი აქვს. - შეაწყვეტინა მიშამ ავტოგრაფებს გამოძალვის მიზნით მოსული სტუდენტები.</w:t>
      </w:r>
    </w:p>
    <w:p w14:paraId="56A65854" w14:textId="77777777" w:rsidR="004205F8" w:rsidRDefault="00000000">
      <w:pPr>
        <w:spacing w:before="269" w:after="269"/>
        <w:ind w:left="120"/>
      </w:pPr>
      <w:r>
        <w:rPr>
          <w:rFonts w:ascii="Times New Roman" w:hAnsi="Times New Roman"/>
          <w:color w:val="000000"/>
        </w:rPr>
        <w:t>- როგორც ჩანს, აქ შენს გარდა ღირსეული ადამიანები არ არიან. დარწმუნებული ხარ, რომ იუნიტის არანაირი პრობლემა არ აქვს?</w:t>
      </w:r>
    </w:p>
    <w:p w14:paraId="46977159" w14:textId="77777777" w:rsidR="004205F8" w:rsidRDefault="00000000">
      <w:pPr>
        <w:spacing w:before="269" w:after="269"/>
        <w:ind w:left="120"/>
      </w:pPr>
      <w:r>
        <w:rPr>
          <w:rFonts w:ascii="Times New Roman" w:hAnsi="Times New Roman"/>
          <w:color w:val="000000"/>
        </w:rPr>
        <w:t>— ...მე ვფიქრობ, რომ ყველანი ვაკეთებთ იმას, რაც უნდა და როცა უნდა... ა-ჰა-ჰა...</w:t>
      </w:r>
    </w:p>
    <w:p w14:paraId="3AE42D36" w14:textId="77777777" w:rsidR="004205F8" w:rsidRDefault="00000000">
      <w:pPr>
        <w:spacing w:before="269" w:after="269"/>
        <w:ind w:left="120"/>
      </w:pPr>
      <w:r>
        <w:rPr>
          <w:rFonts w:ascii="Times New Roman" w:hAnsi="Times New Roman"/>
          <w:color w:val="000000"/>
        </w:rPr>
        <w:t>მიშას მხოლოდ ორაზროვნად შეეძლო სიცილი.</w:t>
      </w:r>
    </w:p>
    <w:p w14:paraId="5EA74E33" w14:textId="77777777" w:rsidR="004205F8" w:rsidRDefault="00000000">
      <w:pPr>
        <w:spacing w:before="269" w:after="269"/>
        <w:ind w:left="120"/>
      </w:pPr>
      <w:r>
        <w:rPr>
          <w:rFonts w:ascii="Times New Roman" w:hAnsi="Times New Roman"/>
          <w:color w:val="000000"/>
        </w:rPr>
        <w:t>- კი, ნუ ღელავ, მისა. ხელს მოვაწერ და არ აქვს მნიშვნელობა რამდენი ავტოგრაფი იქნება.</w:t>
      </w:r>
    </w:p>
    <w:p w14:paraId="536FF5B5" w14:textId="77777777" w:rsidR="004205F8" w:rsidRDefault="00000000">
      <w:pPr>
        <w:spacing w:before="269" w:after="269"/>
        <w:ind w:left="120"/>
      </w:pPr>
      <w:r>
        <w:rPr>
          <w:rFonts w:ascii="Times New Roman" w:hAnsi="Times New Roman"/>
          <w:color w:val="000000"/>
        </w:rPr>
        <w:t>- რა, მართლა?! ძალიან დიდი მადლობა!</w:t>
      </w:r>
    </w:p>
    <w:p w14:paraId="09321246" w14:textId="77777777" w:rsidR="004205F8" w:rsidRDefault="00000000">
      <w:pPr>
        <w:spacing w:before="269" w:after="269"/>
        <w:ind w:left="120"/>
      </w:pPr>
      <w:r>
        <w:rPr>
          <w:rFonts w:ascii="Times New Roman" w:hAnsi="Times New Roman"/>
          <w:color w:val="000000"/>
        </w:rPr>
        <w:t>მიშამ თავი დახარა და ძალიან მკვეთრად გამოიყენა „ზექტ“.</w:t>
      </w:r>
    </w:p>
    <w:p w14:paraId="60F3C206" w14:textId="77777777" w:rsidR="004205F8" w:rsidRDefault="00000000">
      <w:pPr>
        <w:spacing w:before="269" w:after="269"/>
        <w:ind w:left="120"/>
      </w:pPr>
      <w:r>
        <w:rPr>
          <w:rFonts w:ascii="Times New Roman" w:hAnsi="Times New Roman"/>
          <w:color w:val="000000"/>
        </w:rPr>
        <w:lastRenderedPageBreak/>
        <w:t>საშამ თვალებით შეხედა, რომლებზეც ეწერა: „შენც?“</w:t>
      </w:r>
    </w:p>
    <w:p w14:paraId="02673BAC" w14:textId="77777777" w:rsidR="004205F8" w:rsidRDefault="00000000">
      <w:pPr>
        <w:spacing w:before="269" w:after="269"/>
        <w:ind w:left="120"/>
      </w:pPr>
      <w:r>
        <w:rPr>
          <w:rFonts w:ascii="Times New Roman" w:hAnsi="Times New Roman"/>
          <w:color w:val="000000"/>
        </w:rPr>
        <w:t>- ა-ჰა-ჰა... რა ჭირს?..</w:t>
      </w:r>
    </w:p>
    <w:p w14:paraId="4D68E0A5" w14:textId="77777777" w:rsidR="004205F8" w:rsidRDefault="00000000">
      <w:pPr>
        <w:spacing w:before="269" w:after="269"/>
        <w:ind w:left="120"/>
      </w:pPr>
      <w:r>
        <w:rPr>
          <w:rFonts w:ascii="Times New Roman" w:hAnsi="Times New Roman"/>
          <w:color w:val="000000"/>
        </w:rPr>
        <w:t>- ჰეი, მისა, ეს უსამართლობაა! რიგში ჩადექი!</w:t>
      </w:r>
    </w:p>
    <w:p w14:paraId="4B7EE565" w14:textId="77777777" w:rsidR="004205F8" w:rsidRDefault="00000000">
      <w:pPr>
        <w:spacing w:before="269" w:after="269"/>
        <w:ind w:left="120"/>
      </w:pPr>
      <w:r>
        <w:rPr>
          <w:rFonts w:ascii="Times New Roman" w:hAnsi="Times New Roman"/>
          <w:color w:val="000000"/>
        </w:rPr>
        <w:t>- სულ ესაა! ყველას უნდა ბატონი ანოსის პირველი ავტოგრაფის მიღება!</w:t>
      </w:r>
    </w:p>
    <w:p w14:paraId="5E334129" w14:textId="77777777" w:rsidR="004205F8" w:rsidRDefault="00000000">
      <w:pPr>
        <w:spacing w:before="269" w:after="269"/>
        <w:ind w:left="120"/>
      </w:pPr>
      <w:r>
        <w:rPr>
          <w:rFonts w:ascii="Times New Roman" w:hAnsi="Times New Roman"/>
          <w:color w:val="000000"/>
        </w:rPr>
        <w:t>„არა, არ დავნებდები!“ - გულახდილად უთხრა მიშამ პროტესტის ნიშნად მყოფ გოგონებს. „ბატონი ანოსი აქ მოვიყვანე, ამიტომ პირველი ავტოგრაფის უფლება მე უნდა მეკუთვნოდეს! თუნდაც ძალით მომიწიოს მისი აღება!“</w:t>
      </w:r>
    </w:p>
    <w:p w14:paraId="6F57AA31" w14:textId="77777777" w:rsidR="004205F8" w:rsidRDefault="00000000">
      <w:pPr>
        <w:spacing w:before="269" w:after="269"/>
        <w:ind w:left="120"/>
      </w:pPr>
      <w:r>
        <w:rPr>
          <w:rFonts w:ascii="Times New Roman" w:hAnsi="Times New Roman"/>
          <w:color w:val="000000"/>
        </w:rPr>
        <w:t>რადგან მისა საბრძოლო მზადყოფნაში შევიდა, მის სხეულზე მაგიური ძალის ნაწილაკები დაგროვდა. ჰმ, მისი მაგიური ძალის ტალღის სიგრძე ჩვეულებრივი დემონების ტალღის სიგრძეს არ ემთხვევა. არის თუ არა მასში სულის ძალის ნაზავი?</w:t>
      </w:r>
    </w:p>
    <w:p w14:paraId="11291403" w14:textId="77777777" w:rsidR="004205F8" w:rsidRDefault="00000000">
      <w:pPr>
        <w:spacing w:before="269" w:after="269"/>
        <w:ind w:left="120"/>
      </w:pPr>
      <w:r>
        <w:rPr>
          <w:rFonts w:ascii="Times New Roman" w:hAnsi="Times New Roman"/>
          <w:color w:val="000000"/>
        </w:rPr>
        <w:t>- შენც კი, მიშა, ვერ შეგვაკავებ...</w:t>
      </w:r>
    </w:p>
    <w:p w14:paraId="6FF17474" w14:textId="77777777" w:rsidR="004205F8" w:rsidRDefault="00000000">
      <w:pPr>
        <w:spacing w:before="269" w:after="269"/>
        <w:ind w:left="120"/>
      </w:pPr>
      <w:r>
        <w:rPr>
          <w:rFonts w:ascii="Times New Roman" w:hAnsi="Times New Roman"/>
          <w:color w:val="000000"/>
        </w:rPr>
        <w:t>- ზუსტად ესაა! რაც არ უნდა ეცადოთ, უარი გვითხრათ, პირველი ავტოგრაფის უფლებას არ დავთმობთ!</w:t>
      </w:r>
    </w:p>
    <w:p w14:paraId="1D0D7D47" w14:textId="77777777" w:rsidR="004205F8" w:rsidRDefault="00000000">
      <w:pPr>
        <w:spacing w:before="269" w:after="269"/>
        <w:ind w:left="120"/>
      </w:pPr>
      <w:r>
        <w:rPr>
          <w:rFonts w:ascii="Times New Roman" w:hAnsi="Times New Roman"/>
          <w:color w:val="000000"/>
        </w:rPr>
        <w:t>სხვა გოგონებმაც დაიწყეს თავიანთი ჯადოსნური ძალის გამოყოფა და ოთახში ატმოსფერო უკიდურესად დაიძაბა.</w:t>
      </w:r>
    </w:p>
    <w:p w14:paraId="298BDF71" w14:textId="77777777" w:rsidR="004205F8" w:rsidRDefault="00000000">
      <w:pPr>
        <w:spacing w:before="269" w:after="269"/>
        <w:ind w:left="120"/>
      </w:pPr>
      <w:r>
        <w:rPr>
          <w:rFonts w:ascii="Times New Roman" w:hAnsi="Times New Roman"/>
          <w:color w:val="000000"/>
        </w:rPr>
        <w:t>- ...ჰეი, თავი მოიკრიბეთ! რატომ უნდა იჩხუბოთ ასეთ წვრილმანზე? - საშამ უსიამოვნო, მაგრამ გულწრფელი რჩევა მისცა.</w:t>
      </w:r>
    </w:p>
    <w:p w14:paraId="7607B2F0" w14:textId="77777777" w:rsidR="004205F8" w:rsidRDefault="00000000">
      <w:pPr>
        <w:spacing w:before="269" w:after="269"/>
        <w:ind w:left="120"/>
      </w:pPr>
      <w:r>
        <w:rPr>
          <w:rFonts w:ascii="Times New Roman" w:hAnsi="Times New Roman"/>
          <w:color w:val="000000"/>
        </w:rPr>
        <w:t>რაზეც ყველა გოგონამ უპასუხა:</w:t>
      </w:r>
    </w:p>
    <w:p w14:paraId="20688691" w14:textId="77777777" w:rsidR="004205F8" w:rsidRDefault="00000000">
      <w:pPr>
        <w:spacing w:before="269" w:after="269"/>
        <w:ind w:left="120"/>
      </w:pPr>
      <w:r>
        <w:rPr>
          <w:rFonts w:ascii="Times New Roman" w:hAnsi="Times New Roman"/>
          <w:color w:val="000000"/>
        </w:rPr>
        <w:t>- არა, ბატონი ანოსის ავტოგრაფი სიცოცხლის რისკის ფასად ღირს!</w:t>
      </w:r>
    </w:p>
    <w:p w14:paraId="64FF395F" w14:textId="77777777" w:rsidR="004205F8" w:rsidRDefault="00000000">
      <w:pPr>
        <w:spacing w:before="269" w:after="269"/>
        <w:ind w:left="120"/>
      </w:pPr>
      <w:r>
        <w:rPr>
          <w:rFonts w:ascii="Times New Roman" w:hAnsi="Times New Roman"/>
          <w:color w:val="000000"/>
        </w:rPr>
        <w:t>- მართალია, ჩვენ არაფერი გვაქვს სანანებელი, თუნდაც აქ მოვკვდეთ. გარედან შეიძლება კომიკურად გამოიყურებოდეს, მაგრამ ასეთ სიტუაციაში ჩვენ არასდროს დავიხევთ უკან!</w:t>
      </w:r>
    </w:p>
    <w:p w14:paraId="2E48E367" w14:textId="77777777" w:rsidR="004205F8" w:rsidRDefault="00000000">
      <w:pPr>
        <w:spacing w:before="269" w:after="269"/>
        <w:ind w:left="120"/>
      </w:pPr>
      <w:r>
        <w:rPr>
          <w:rFonts w:ascii="Times New Roman" w:hAnsi="Times New Roman"/>
          <w:color w:val="000000"/>
        </w:rPr>
        <w:t>- გაიცინე თუ გინდა, საშა, მაგრამ მე ერთი მილიმეტრითაც არ დავიხევ უკან ბატონი ანოსისადმი ჩემი სიყვარულისგან. - ცივად თქვა მიშამ, სახეზე ბრძნული გამომეტყველებით. ესენი ვართ ჩვენ - ანოსის გულშემატკივრების კავშირის წევრები!</w:t>
      </w:r>
    </w:p>
    <w:p w14:paraId="3D48C3DB" w14:textId="77777777" w:rsidR="004205F8" w:rsidRDefault="00000000">
      <w:pPr>
        <w:spacing w:before="269" w:after="269"/>
        <w:ind w:left="120"/>
      </w:pPr>
      <w:r>
        <w:rPr>
          <w:rFonts w:ascii="Times New Roman" w:hAnsi="Times New Roman"/>
          <w:color w:val="000000"/>
        </w:rPr>
        <w:t>გოგონების ჯადოსნური ძალებიდან ნაპერწკლები აინთო. და იმ მომენტში, როდესაც ყველამ უკვე გადაწყვიტა მოქმედება, მე ვუთხარი:</w:t>
      </w:r>
    </w:p>
    <w:p w14:paraId="2B8E6F71" w14:textId="77777777" w:rsidR="004205F8" w:rsidRDefault="00000000">
      <w:pPr>
        <w:spacing w:before="269" w:after="269"/>
        <w:ind w:left="120"/>
      </w:pPr>
      <w:r>
        <w:rPr>
          <w:rFonts w:ascii="Times New Roman" w:hAnsi="Times New Roman"/>
          <w:color w:val="000000"/>
        </w:rPr>
        <w:t>- ჰმ, ანუ კონფლიქტი მოგვარდება, თუ ყველა პირველ ავტოგრაფს მიიღებს?</w:t>
      </w:r>
    </w:p>
    <w:p w14:paraId="12561573" w14:textId="77777777" w:rsidR="004205F8" w:rsidRDefault="00000000">
      <w:pPr>
        <w:spacing w:before="269" w:after="269"/>
        <w:ind w:left="120"/>
      </w:pPr>
      <w:r>
        <w:rPr>
          <w:rFonts w:ascii="Times New Roman" w:hAnsi="Times New Roman"/>
          <w:color w:val="000000"/>
        </w:rPr>
        <w:t>ჩემმა ხმამ ყველა გოგონა ერთდროულად პარალიზება მოახდინა.</w:t>
      </w:r>
    </w:p>
    <w:p w14:paraId="0B8196A0" w14:textId="77777777" w:rsidR="004205F8" w:rsidRDefault="00000000">
      <w:pPr>
        <w:spacing w:before="269" w:after="269"/>
        <w:ind w:left="120"/>
      </w:pPr>
      <w:r>
        <w:rPr>
          <w:rFonts w:ascii="Times New Roman" w:hAnsi="Times New Roman"/>
          <w:color w:val="000000"/>
        </w:rPr>
        <w:lastRenderedPageBreak/>
        <w:t>— კარგი, კი, მაგრამ ეს ხომ წინააღმდეგობრივი არ არის? როგორ შეიძლება ყველამ ერთდროულად მიიღოს პირველი ავტოგრაფი? რამდენ ავტოგრაფსაც არ უნდა მოაწეროთ ხელი ერთდროულად, მაინც იქნება 0.1 ან 0.01 წამის ცდომილება. და ეს სხვაობა ავტოგრაფებს დაყოფს პირველ ავტოგრაფად და ყველა დანარჩენად...</w:t>
      </w:r>
    </w:p>
    <w:p w14:paraId="057C344C" w14:textId="77777777" w:rsidR="004205F8" w:rsidRDefault="00000000">
      <w:pPr>
        <w:spacing w:before="269" w:after="269"/>
        <w:ind w:left="120"/>
      </w:pPr>
      <w:r>
        <w:rPr>
          <w:rFonts w:ascii="Times New Roman" w:hAnsi="Times New Roman"/>
          <w:color w:val="000000"/>
        </w:rPr>
        <w:t>„რატომ ღელავ ასე პირველ ავტოგრაფზე? 0,1 წამი პრაქტიკულად ორივე ერთდროულადაა...“ წუწუნებდა საშა.</w:t>
      </w:r>
    </w:p>
    <w:p w14:paraId="08EEF59E" w14:textId="77777777" w:rsidR="004205F8" w:rsidRDefault="00000000">
      <w:pPr>
        <w:spacing w:before="269" w:after="269"/>
        <w:ind w:left="120"/>
      </w:pPr>
      <w:r>
        <w:rPr>
          <w:rFonts w:ascii="Times New Roman" w:hAnsi="Times New Roman"/>
          <w:color w:val="000000"/>
        </w:rPr>
        <w:t>- კარგი, ყველას თავისი რწმენა აქვს. და არ მინდა მათი დაცინვა, მაგრამ თუ გჯერა, რომ მე ტირანი დემონი მბრძანებელი ვარ, ასეთი წინააღმდეგობა შეუძლებლად არ უნდა ჩათვალო.</w:t>
      </w:r>
    </w:p>
    <w:p w14:paraId="5251761B" w14:textId="77777777" w:rsidR="004205F8" w:rsidRDefault="00000000">
      <w:pPr>
        <w:spacing w:before="269" w:after="269"/>
        <w:ind w:left="120"/>
      </w:pPr>
      <w:r>
        <w:rPr>
          <w:rFonts w:ascii="Times New Roman" w:hAnsi="Times New Roman"/>
          <w:color w:val="000000"/>
        </w:rPr>
        <w:t>ყველა გოგონას „ზექტიზე“ ხელი მოვაწერე.</w:t>
      </w:r>
    </w:p>
    <w:p w14:paraId="1A2CBD22" w14:textId="77777777" w:rsidR="004205F8" w:rsidRDefault="00000000">
      <w:pPr>
        <w:spacing w:before="269" w:after="269"/>
        <w:ind w:left="120"/>
      </w:pPr>
      <w:r>
        <w:rPr>
          <w:rFonts w:ascii="Times New Roman" w:hAnsi="Times New Roman"/>
          <w:color w:val="000000"/>
        </w:rPr>
        <w:t>- ა-ა?!.. კია-ა-ა-ა-ა-ა! შეხედე, შეხედე! ავტოგრაფი, ავტოგრაფი!</w:t>
      </w:r>
    </w:p>
    <w:p w14:paraId="4160743A" w14:textId="77777777" w:rsidR="004205F8" w:rsidRDefault="00000000">
      <w:pPr>
        <w:spacing w:before="269" w:after="269"/>
        <w:ind w:left="120"/>
      </w:pPr>
      <w:r>
        <w:rPr>
          <w:rFonts w:ascii="Times New Roman" w:hAnsi="Times New Roman"/>
          <w:color w:val="000000"/>
        </w:rPr>
        <w:t>- მეც, მეც! სხვათა შორის, შეხედე, შეხედე! შეცდომა არც 0.1 წამი იყო და არც 0.00001. მან ჩვენთან ერთად სიტყვასიტყვით ერთდროულად გააკეთა!</w:t>
      </w:r>
    </w:p>
    <w:p w14:paraId="2C57BBB9" w14:textId="77777777" w:rsidR="004205F8" w:rsidRDefault="00000000">
      <w:pPr>
        <w:spacing w:before="269" w:after="269"/>
        <w:ind w:left="120"/>
      </w:pPr>
      <w:r>
        <w:rPr>
          <w:rFonts w:ascii="Times New Roman" w:hAnsi="Times New Roman"/>
          <w:color w:val="000000"/>
        </w:rPr>
        <w:t>- მართლა?! ანუ გამოდის, რომ ყველამ პირველი ავტოგრაფი მივიღეთ?!</w:t>
      </w:r>
    </w:p>
    <w:p w14:paraId="3CC97C34" w14:textId="77777777" w:rsidR="004205F8" w:rsidRDefault="00000000">
      <w:pPr>
        <w:spacing w:before="269" w:after="269"/>
        <w:ind w:left="120"/>
      </w:pPr>
      <w:r>
        <w:rPr>
          <w:rFonts w:ascii="Times New Roman" w:hAnsi="Times New Roman"/>
          <w:color w:val="000000"/>
        </w:rPr>
        <w:t>- მაგრამ როგორ? როგორ მოხდა ეს?!</w:t>
      </w:r>
    </w:p>
    <w:p w14:paraId="18AEA21F" w14:textId="77777777" w:rsidR="004205F8" w:rsidRDefault="00000000">
      <w:pPr>
        <w:spacing w:before="269" w:after="269"/>
        <w:ind w:left="120"/>
      </w:pPr>
      <w:r>
        <w:rPr>
          <w:rFonts w:ascii="Times New Roman" w:hAnsi="Times New Roman"/>
          <w:color w:val="000000"/>
        </w:rPr>
        <w:t>- რას ამბობ, უბრალოდ დრო გავაჩერე რევიდთან და თითოეული გოგო ზექტთან გავაფორმე კონტრაქტი, - ვუპასუხე გაოცებულ სტუდენტებს.</w:t>
      </w:r>
    </w:p>
    <w:p w14:paraId="7E8E40D2" w14:textId="77777777" w:rsidR="004205F8" w:rsidRDefault="00000000">
      <w:pPr>
        <w:spacing w:before="269" w:after="269"/>
        <w:ind w:left="120"/>
      </w:pPr>
      <w:r>
        <w:rPr>
          <w:rFonts w:ascii="Times New Roman" w:hAnsi="Times New Roman"/>
          <w:color w:val="000000"/>
        </w:rPr>
        <w:t>მაშინვე გაისმა შეძახილები:</w:t>
      </w:r>
    </w:p>
    <w:p w14:paraId="3259B605" w14:textId="77777777" w:rsidR="004205F8" w:rsidRDefault="00000000">
      <w:pPr>
        <w:spacing w:before="269" w:after="269"/>
        <w:ind w:left="120"/>
      </w:pPr>
      <w:r>
        <w:rPr>
          <w:rFonts w:ascii="Times New Roman" w:hAnsi="Times New Roman"/>
          <w:color w:val="000000"/>
        </w:rPr>
        <w:t>— გაჩერებულ დროში ავტოგრაფის დატოვება, რა მაგარია!!</w:t>
      </w:r>
    </w:p>
    <w:p w14:paraId="36A8AFDD" w14:textId="77777777" w:rsidR="004205F8" w:rsidRDefault="00000000">
      <w:pPr>
        <w:spacing w:before="269" w:after="269"/>
        <w:ind w:left="120"/>
      </w:pPr>
      <w:r>
        <w:rPr>
          <w:rFonts w:ascii="Times New Roman" w:hAnsi="Times New Roman"/>
          <w:color w:val="000000"/>
        </w:rPr>
        <w:t>— გული გამიჩერდა, როგორც კი ეს გააკეთა!</w:t>
      </w:r>
    </w:p>
    <w:p w14:paraId="006F8728" w14:textId="77777777" w:rsidR="004205F8" w:rsidRDefault="00000000">
      <w:pPr>
        <w:spacing w:before="269" w:after="269"/>
        <w:ind w:left="120"/>
      </w:pPr>
      <w:r>
        <w:rPr>
          <w:rFonts w:ascii="Times New Roman" w:hAnsi="Times New Roman"/>
          <w:color w:val="000000"/>
        </w:rPr>
        <w:t>კარგი, კარგი.</w:t>
      </w:r>
    </w:p>
    <w:p w14:paraId="51A0C326" w14:textId="77777777" w:rsidR="004205F8" w:rsidRDefault="00000000">
      <w:pPr>
        <w:spacing w:before="269" w:after="269"/>
        <w:ind w:left="120"/>
      </w:pPr>
      <w:r>
        <w:rPr>
          <w:rFonts w:ascii="Times New Roman" w:hAnsi="Times New Roman"/>
          <w:color w:val="000000"/>
        </w:rPr>
        <w:t>— რამხელა ხმაური ისმის რაღაც ხელმოწერიდან.</w:t>
      </w:r>
    </w:p>
    <w:p w14:paraId="1F6B7CCC" w14:textId="77777777" w:rsidR="004205F8" w:rsidRDefault="00000000">
      <w:pPr>
        <w:spacing w:before="269" w:after="269"/>
        <w:ind w:left="120"/>
      </w:pPr>
      <w:r>
        <w:rPr>
          <w:rFonts w:ascii="Times New Roman" w:hAnsi="Times New Roman"/>
          <w:color w:val="000000"/>
        </w:rPr>
        <w:t>- თუ ასე ფიქრობ, მაშინ ნუ შეაჩერებ დროს „რაღაც“ ხელმოწერებისთვის. - საშამ თავისი ზედმეტი კომენტარები ჩასვა.</w:t>
      </w:r>
    </w:p>
    <w:p w14:paraId="799F63F0" w14:textId="77777777" w:rsidR="004205F8" w:rsidRDefault="00000000">
      <w:pPr>
        <w:pStyle w:val="Heading2"/>
        <w:pageBreakBefore/>
        <w:spacing w:before="180" w:after="180"/>
        <w:ind w:left="120"/>
      </w:pPr>
      <w:bookmarkStart w:id="3" w:name="_§_3._დემონური"/>
      <w:bookmarkEnd w:id="3"/>
      <w:r>
        <w:rPr>
          <w:rFonts w:ascii="Times New Roman" w:hAnsi="Times New Roman"/>
          <w:color w:val="000000"/>
          <w:sz w:val="33"/>
        </w:rPr>
        <w:lastRenderedPageBreak/>
        <w:t>§ 3. დემონური ხმლის ნახევარი</w:t>
      </w:r>
    </w:p>
    <w:p w14:paraId="72C9F97A" w14:textId="77777777" w:rsidR="004205F8" w:rsidRDefault="00000000">
      <w:pPr>
        <w:spacing w:before="269" w:after="269"/>
        <w:ind w:left="120"/>
      </w:pPr>
      <w:r>
        <w:rPr>
          <w:rFonts w:ascii="Times New Roman" w:hAnsi="Times New Roman"/>
          <w:color w:val="000000"/>
        </w:rPr>
        <w:t>„ფ-მაპატიეთ. საკმაოდ ბევრი ხმაური ავიტეხეთ, რა თქმა უნდა...“ თქვა მიშამ ავტოგრაფების ხელმოწერის დასრულების შემდეგ. „ყველას ალბათ შეეშინდა, პირველად რომ იგრძნეს ბატონი ანოსის სიცოცხლე.“</w:t>
      </w:r>
    </w:p>
    <w:p w14:paraId="4974B0EF" w14:textId="77777777" w:rsidR="004205F8" w:rsidRDefault="00000000">
      <w:pPr>
        <w:spacing w:before="269" w:after="269"/>
        <w:ind w:left="120"/>
      </w:pPr>
      <w:r>
        <w:rPr>
          <w:rFonts w:ascii="Times New Roman" w:hAnsi="Times New Roman"/>
          <w:color w:val="000000"/>
        </w:rPr>
        <w:t>„ეს ფორმულირება არ მომწონს...“ თქვა საშამ.</w:t>
      </w:r>
    </w:p>
    <w:p w14:paraId="1CB4A528" w14:textId="77777777" w:rsidR="004205F8" w:rsidRDefault="00000000">
      <w:pPr>
        <w:spacing w:before="269" w:after="269"/>
        <w:ind w:left="120"/>
      </w:pPr>
      <w:r>
        <w:rPr>
          <w:rFonts w:ascii="Times New Roman" w:hAnsi="Times New Roman"/>
          <w:color w:val="000000"/>
        </w:rPr>
        <w:t>მის გვერდით მდგომმა მიშამ თანხმობის ნიშნად თავი დაუქნია.</w:t>
      </w:r>
    </w:p>
    <w:p w14:paraId="5930AB53" w14:textId="77777777" w:rsidR="004205F8" w:rsidRDefault="00000000">
      <w:pPr>
        <w:spacing w:before="269" w:after="269"/>
        <w:ind w:left="120"/>
      </w:pPr>
      <w:r>
        <w:rPr>
          <w:rFonts w:ascii="Times New Roman" w:hAnsi="Times New Roman"/>
          <w:color w:val="000000"/>
        </w:rPr>
        <w:t xml:space="preserve">— თითქოს ალკოჰოლი იყოს </w:t>
      </w:r>
      <w:r>
        <w:rPr>
          <w:rFonts w:ascii="Times New Roman" w:hAnsi="Times New Roman"/>
          <w:color w:val="000000"/>
          <w:sz w:val="18"/>
          <w:vertAlign w:val="superscript"/>
        </w:rPr>
        <w:t xml:space="preserve">1 </w:t>
      </w:r>
      <w:r>
        <w:rPr>
          <w:rFonts w:ascii="Times New Roman" w:hAnsi="Times New Roman"/>
          <w:color w:val="000000"/>
        </w:rPr>
        <w:t>.</w:t>
      </w:r>
    </w:p>
    <w:p w14:paraId="3B29670B" w14:textId="77777777" w:rsidR="004205F8" w:rsidRDefault="00000000">
      <w:pPr>
        <w:spacing w:before="269" w:after="269"/>
        <w:ind w:left="120"/>
      </w:pPr>
      <w:r>
        <w:rPr>
          <w:rFonts w:ascii="Times New Roman" w:hAnsi="Times New Roman"/>
          <w:color w:val="000000"/>
        </w:rPr>
        <w:t>- ჰმ, ანოსის ცოცხალი ალკოჰოლი?</w:t>
      </w:r>
    </w:p>
    <w:p w14:paraId="3E62ED4F" w14:textId="77777777" w:rsidR="004205F8" w:rsidRDefault="00000000">
      <w:pPr>
        <w:spacing w:before="269" w:after="269"/>
        <w:ind w:left="120"/>
      </w:pPr>
      <w:r>
        <w:rPr>
          <w:rFonts w:ascii="Times New Roman" w:hAnsi="Times New Roman"/>
          <w:color w:val="000000"/>
        </w:rPr>
        <w:t>„ამ თემაში ჩაღრმავება საჭირო არ არის“, - აღშფოთებულმა შეაწყვეტინა საშამ.</w:t>
      </w:r>
    </w:p>
    <w:p w14:paraId="7436C125" w14:textId="77777777" w:rsidR="004205F8" w:rsidRDefault="00000000">
      <w:pPr>
        <w:spacing w:before="269" w:after="269"/>
        <w:ind w:left="120"/>
      </w:pPr>
      <w:r>
        <w:rPr>
          <w:rFonts w:ascii="Times New Roman" w:hAnsi="Times New Roman"/>
          <w:color w:val="000000"/>
        </w:rPr>
        <w:t>- მაგრამ აქ დამსწრეებიდან ზოგიერთი ჩემი კლასიდანაა. და დღეს მათ პირველად არ ვხვდები. ამიტომ არ ვიცი, როგორი „ცოცხალია“ ეს.</w:t>
      </w:r>
    </w:p>
    <w:p w14:paraId="739C9349" w14:textId="77777777" w:rsidR="004205F8" w:rsidRDefault="00000000">
      <w:pPr>
        <w:spacing w:before="269" w:after="269"/>
        <w:ind w:left="120"/>
      </w:pPr>
      <w:r>
        <w:rPr>
          <w:rFonts w:ascii="Times New Roman" w:hAnsi="Times New Roman"/>
          <w:color w:val="000000"/>
        </w:rPr>
        <w:t>- აჰ, კარგი, როგორ ვთქვა... თქვენ, ბატონო ანოს, ისეთ ატმოსფეროს ქმნით, თითქოს ამქვეყნიური არ ხართ და არც შეგიმჩნევიათ. მიუხედავად იმისა, რომ ყოველთვის ერთ კლასში ვართ, მგონია, რომ დღეს პირველად აღიარეთ ჩვენი არსებობა.</w:t>
      </w:r>
    </w:p>
    <w:p w14:paraId="58CB589F" w14:textId="77777777" w:rsidR="004205F8" w:rsidRDefault="00000000">
      <w:pPr>
        <w:spacing w:before="269" w:after="269"/>
        <w:ind w:left="120"/>
      </w:pPr>
      <w:r>
        <w:rPr>
          <w:rFonts w:ascii="Times New Roman" w:hAnsi="Times New Roman"/>
          <w:color w:val="000000"/>
        </w:rPr>
        <w:t>- სიმართლე გითხრა, ჩემს თვალში შენ ნამდვილად არ იყავი „იქ“.</w:t>
      </w:r>
    </w:p>
    <w:p w14:paraId="0C13A468" w14:textId="77777777" w:rsidR="004205F8" w:rsidRDefault="00000000">
      <w:pPr>
        <w:spacing w:before="269" w:after="269"/>
        <w:ind w:left="120"/>
      </w:pPr>
      <w:r>
        <w:rPr>
          <w:rFonts w:ascii="Times New Roman" w:hAnsi="Times New Roman"/>
          <w:color w:val="000000"/>
        </w:rPr>
        <w:t>- აჰა-ჰა... კარგი, აი, ასე...</w:t>
      </w:r>
    </w:p>
    <w:p w14:paraId="6896D8AF" w14:textId="77777777" w:rsidR="004205F8" w:rsidRDefault="00000000">
      <w:pPr>
        <w:spacing w:before="269" w:after="269"/>
        <w:ind w:left="120"/>
      </w:pPr>
      <w:r>
        <w:rPr>
          <w:rFonts w:ascii="Times New Roman" w:hAnsi="Times New Roman"/>
          <w:color w:val="000000"/>
        </w:rPr>
        <w:t>მიშა ცოტა დამწუხრებული ჩანდა.</w:t>
      </w:r>
    </w:p>
    <w:p w14:paraId="7E03A689" w14:textId="77777777" w:rsidR="004205F8" w:rsidRDefault="00000000">
      <w:pPr>
        <w:spacing w:before="269" w:after="269"/>
        <w:ind w:left="120"/>
      </w:pPr>
      <w:r>
        <w:rPr>
          <w:rFonts w:ascii="Times New Roman" w:hAnsi="Times New Roman"/>
          <w:color w:val="000000"/>
        </w:rPr>
        <w:t>- გულთან ახლოს ნუ მიიტან. მე მაქვს პრინციპი, რომ ყველაფერს, რაც არ მაინტერესებს, უგულებელვყოფ.</w:t>
      </w:r>
    </w:p>
    <w:p w14:paraId="6D18C45C" w14:textId="77777777" w:rsidR="004205F8" w:rsidRDefault="00000000">
      <w:pPr>
        <w:spacing w:before="269" w:after="269"/>
        <w:ind w:left="120"/>
      </w:pPr>
      <w:r>
        <w:rPr>
          <w:rFonts w:ascii="Times New Roman" w:hAnsi="Times New Roman"/>
          <w:color w:val="000000"/>
        </w:rPr>
        <w:t>— დასამატებელი არაფერია.</w:t>
      </w:r>
    </w:p>
    <w:p w14:paraId="6A320185" w14:textId="77777777" w:rsidR="004205F8" w:rsidRDefault="00000000">
      <w:pPr>
        <w:spacing w:before="269" w:after="269"/>
        <w:ind w:left="120"/>
      </w:pPr>
      <w:r>
        <w:rPr>
          <w:rFonts w:ascii="Times New Roman" w:hAnsi="Times New Roman"/>
          <w:color w:val="000000"/>
        </w:rPr>
        <w:t>მიშამ თავი დაუქნია, რითაც დაეთანხმა საშას აზრს.</w:t>
      </w:r>
    </w:p>
    <w:p w14:paraId="1B712E26" w14:textId="77777777" w:rsidR="004205F8" w:rsidRDefault="00000000">
      <w:pPr>
        <w:spacing w:before="269" w:after="269"/>
        <w:ind w:left="120"/>
      </w:pPr>
      <w:r>
        <w:rPr>
          <w:rFonts w:ascii="Times New Roman" w:hAnsi="Times New Roman"/>
          <w:color w:val="000000"/>
        </w:rPr>
        <w:t>- მაგრამ დღეს მე შენ მახსოვხარ. ამიერიდან შეგიძლია ჩემით ისე დატკბე, როგორც გინდა.</w:t>
      </w:r>
    </w:p>
    <w:p w14:paraId="600431AF" w14:textId="77777777" w:rsidR="004205F8" w:rsidRDefault="00000000">
      <w:pPr>
        <w:spacing w:before="269" w:after="269"/>
        <w:ind w:left="120"/>
      </w:pPr>
      <w:r>
        <w:rPr>
          <w:rFonts w:ascii="Times New Roman" w:hAnsi="Times New Roman"/>
          <w:color w:val="000000"/>
        </w:rPr>
        <w:t>- რა ვულგარული ფორმულირებაა...</w:t>
      </w:r>
    </w:p>
    <w:p w14:paraId="1BF2E42A" w14:textId="77777777" w:rsidR="004205F8" w:rsidRDefault="00000000">
      <w:pPr>
        <w:spacing w:before="269" w:after="269"/>
        <w:ind w:left="120"/>
      </w:pPr>
      <w:r>
        <w:rPr>
          <w:rFonts w:ascii="Times New Roman" w:hAnsi="Times New Roman"/>
          <w:color w:val="000000"/>
        </w:rPr>
        <w:t>მიშამ ჩაფიქრებულმა თავი გვერდზე გადახარა.</w:t>
      </w:r>
    </w:p>
    <w:p w14:paraId="5027CDB6" w14:textId="77777777" w:rsidR="004205F8" w:rsidRDefault="00000000">
      <w:pPr>
        <w:spacing w:before="269" w:after="269"/>
        <w:ind w:left="120"/>
      </w:pPr>
      <w:r>
        <w:rPr>
          <w:rFonts w:ascii="Times New Roman" w:hAnsi="Times New Roman"/>
          <w:color w:val="000000"/>
        </w:rPr>
        <w:t>— ანოსით ცხოვრება ვულგარულია?</w:t>
      </w:r>
    </w:p>
    <w:p w14:paraId="220BB0A3" w14:textId="77777777" w:rsidR="004205F8" w:rsidRDefault="00000000">
      <w:pPr>
        <w:spacing w:before="269" w:after="269"/>
        <w:ind w:left="120"/>
      </w:pPr>
      <w:r>
        <w:rPr>
          <w:rFonts w:ascii="Times New Roman" w:hAnsi="Times New Roman"/>
          <w:color w:val="000000"/>
        </w:rPr>
        <w:lastRenderedPageBreak/>
        <w:t>- ნუ ღელავ ამაზე. შენთვის ჯობია არ იცოდე, მიშა.</w:t>
      </w:r>
    </w:p>
    <w:p w14:paraId="358417CF" w14:textId="77777777" w:rsidR="004205F8" w:rsidRDefault="00000000">
      <w:pPr>
        <w:spacing w:before="269" w:after="269"/>
        <w:ind w:left="120"/>
      </w:pPr>
      <w:r>
        <w:rPr>
          <w:rFonts w:ascii="Times New Roman" w:hAnsi="Times New Roman"/>
          <w:color w:val="000000"/>
        </w:rPr>
        <w:t>მიშამ ცარიელი გამომეტყველების შეუცვლელად ცას ახედა და უაზროდ თქვა:</w:t>
      </w:r>
    </w:p>
    <w:p w14:paraId="27923BB0" w14:textId="77777777" w:rsidR="004205F8" w:rsidRDefault="00000000">
      <w:pPr>
        <w:spacing w:before="269" w:after="269"/>
        <w:ind w:left="120"/>
      </w:pPr>
      <w:r>
        <w:rPr>
          <w:rFonts w:ascii="Times New Roman" w:hAnsi="Times New Roman"/>
          <w:color w:val="000000"/>
        </w:rPr>
        <w:t>- ...მე მაინტერესებს...</w:t>
      </w:r>
    </w:p>
    <w:p w14:paraId="3008A076" w14:textId="77777777" w:rsidR="004205F8" w:rsidRDefault="00000000">
      <w:pPr>
        <w:spacing w:before="269" w:after="269"/>
        <w:ind w:left="120"/>
      </w:pPr>
      <w:r>
        <w:rPr>
          <w:rFonts w:ascii="Times New Roman" w:hAnsi="Times New Roman"/>
          <w:color w:val="000000"/>
        </w:rPr>
        <w:t>- მაშინ ანოსის გულშემატკივრების კავშირში გაწევრიანდი, მიშა. ვფიქრობ, ბევრი რამის ახსნა შეგვიძლია შენთვის.</w:t>
      </w:r>
    </w:p>
    <w:p w14:paraId="56009A52" w14:textId="77777777" w:rsidR="004205F8" w:rsidRDefault="00000000">
      <w:pPr>
        <w:spacing w:before="269" w:after="269"/>
        <w:ind w:left="120"/>
      </w:pPr>
      <w:r>
        <w:rPr>
          <w:rFonts w:ascii="Times New Roman" w:hAnsi="Times New Roman"/>
          <w:color w:val="000000"/>
        </w:rPr>
        <w:t>მისას წინადადების გაგონებაზე საშამ უცებ ხელი მოჰკიდა.</w:t>
      </w:r>
    </w:p>
    <w:p w14:paraId="702D1241" w14:textId="77777777" w:rsidR="004205F8" w:rsidRDefault="00000000">
      <w:pPr>
        <w:spacing w:before="269" w:after="269"/>
        <w:ind w:left="120"/>
      </w:pPr>
      <w:r>
        <w:rPr>
          <w:rFonts w:ascii="Times New Roman" w:hAnsi="Times New Roman"/>
          <w:color w:val="000000"/>
        </w:rPr>
        <w:t>- არავითარ შემთხვევაში! არ მოგცემ უფლებას, ჩემს მიშას რაიმე უცნაური იდეა ჩაუნერგო! შეწყვიტე მისი მოხიბვლა შესაძლებლობის გამოყენებით.</w:t>
      </w:r>
    </w:p>
    <w:p w14:paraId="0C2238FC" w14:textId="77777777" w:rsidR="004205F8" w:rsidRDefault="00000000">
      <w:pPr>
        <w:spacing w:before="269" w:after="269"/>
        <w:ind w:left="120"/>
      </w:pPr>
      <w:r>
        <w:rPr>
          <w:rFonts w:ascii="Times New Roman" w:hAnsi="Times New Roman"/>
          <w:color w:val="000000"/>
        </w:rPr>
        <w:t>- მაშინ იქნებ გინდა ჩვენთან შემოგვიერთდე, საშა?</w:t>
      </w:r>
    </w:p>
    <w:p w14:paraId="17F0C848" w14:textId="77777777" w:rsidR="004205F8" w:rsidRDefault="00000000">
      <w:pPr>
        <w:spacing w:before="269" w:after="269"/>
        <w:ind w:left="120"/>
      </w:pPr>
      <w:r>
        <w:rPr>
          <w:rFonts w:ascii="Times New Roman" w:hAnsi="Times New Roman"/>
          <w:color w:val="000000"/>
        </w:rPr>
        <w:t>- რა?! რად მჭირდება ეს? - გაკვირვებულმა იკივლა საშამ.</w:t>
      </w:r>
    </w:p>
    <w:p w14:paraId="0B40367F" w14:textId="77777777" w:rsidR="004205F8" w:rsidRDefault="00000000">
      <w:pPr>
        <w:spacing w:before="269" w:after="269"/>
        <w:ind w:left="120"/>
      </w:pPr>
      <w:r>
        <w:rPr>
          <w:rFonts w:ascii="Times New Roman" w:hAnsi="Times New Roman"/>
          <w:color w:val="000000"/>
        </w:rPr>
        <w:t>„კარგი, რადგან მიშაზე ღელავ, შემოგვიერთდი და აღარ მოგიწევს ნერვიულობა“, - თქვა მიშამ მეგობრულად გაღიმებულმა.</w:t>
      </w:r>
    </w:p>
    <w:p w14:paraId="39774C6D" w14:textId="77777777" w:rsidR="004205F8" w:rsidRDefault="00000000">
      <w:pPr>
        <w:spacing w:before="269" w:after="269"/>
        <w:ind w:left="120"/>
      </w:pPr>
      <w:r>
        <w:rPr>
          <w:rFonts w:ascii="Times New Roman" w:hAnsi="Times New Roman"/>
          <w:color w:val="000000"/>
        </w:rPr>
        <w:t>- უარს ვამბობ. სინამდვილეში, საერთოდ არ მაქვს საფუძველი, რომ ასეთ კავშირებში გავწევრიანდე.</w:t>
      </w:r>
    </w:p>
    <w:p w14:paraId="30BBC478" w14:textId="77777777" w:rsidR="004205F8" w:rsidRDefault="00000000">
      <w:pPr>
        <w:spacing w:before="269" w:after="269"/>
        <w:ind w:left="120"/>
      </w:pPr>
      <w:r>
        <w:rPr>
          <w:rFonts w:ascii="Times New Roman" w:hAnsi="Times New Roman"/>
          <w:color w:val="000000"/>
        </w:rPr>
        <w:t>- მართლა? სამწუხაროა. - თქვა მიშამ და შემდეგ საშას ყურში ჩასჩურჩულა. - ...თუ ახლა შემოგვიერთდები, ბონუსის სახით ფარულად გადაგიღებენ ბატონი ანოსის ჯადოსნურ ფოტოებს...</w:t>
      </w:r>
    </w:p>
    <w:p w14:paraId="2E6D0563" w14:textId="77777777" w:rsidR="004205F8" w:rsidRDefault="00000000">
      <w:pPr>
        <w:spacing w:before="269" w:after="269"/>
        <w:ind w:left="120"/>
      </w:pPr>
      <w:r>
        <w:rPr>
          <w:rFonts w:ascii="Times New Roman" w:hAnsi="Times New Roman"/>
          <w:color w:val="000000"/>
        </w:rPr>
        <w:t>— შენც გაქვს მსგავსი რამ?...</w:t>
      </w:r>
    </w:p>
    <w:p w14:paraId="27747FFB" w14:textId="77777777" w:rsidR="004205F8" w:rsidRDefault="00000000">
      <w:pPr>
        <w:spacing w:before="269" w:after="269"/>
        <w:ind w:left="120"/>
      </w:pPr>
      <w:r>
        <w:rPr>
          <w:rFonts w:ascii="Times New Roman" w:hAnsi="Times New Roman"/>
          <w:color w:val="000000"/>
        </w:rPr>
        <w:t>საშა ერთი წამით ჩემსკენ შემობრუნდა.</w:t>
      </w:r>
    </w:p>
    <w:p w14:paraId="3B5E91EE" w14:textId="77777777" w:rsidR="004205F8" w:rsidRDefault="00000000">
      <w:pPr>
        <w:spacing w:before="269" w:after="269"/>
        <w:ind w:left="120"/>
      </w:pPr>
      <w:r>
        <w:rPr>
          <w:rFonts w:ascii="Times New Roman" w:hAnsi="Times New Roman"/>
          <w:color w:val="000000"/>
        </w:rPr>
        <w:t>„ეს საერთოდ არ მაინტერესებს“, - ამის თქმის შემდეგ საშა მიშას სახეს მიუახლოვდა და ჩუმად ჰკითხა: „... სხვათა შორის, ეს ფოტოები რა არის?“</w:t>
      </w:r>
    </w:p>
    <w:p w14:paraId="361137D2" w14:textId="77777777" w:rsidR="004205F8" w:rsidRDefault="00000000">
      <w:pPr>
        <w:spacing w:before="269" w:after="269"/>
        <w:ind w:left="120"/>
      </w:pPr>
      <w:r>
        <w:rPr>
          <w:rFonts w:ascii="Times New Roman" w:hAnsi="Times New Roman"/>
          <w:color w:val="000000"/>
        </w:rPr>
        <w:t>- ჰე-ჰე-ჰე, გინდა ნახევრად შიშველი ბატონი ანოსი ნახო, როცა ტანსაცმელს იცვლიდა?</w:t>
      </w:r>
    </w:p>
    <w:p w14:paraId="4D973D65" w14:textId="77777777" w:rsidR="004205F8" w:rsidRDefault="00000000">
      <w:pPr>
        <w:spacing w:before="269" w:after="269"/>
        <w:ind w:left="120"/>
      </w:pPr>
      <w:r>
        <w:rPr>
          <w:rFonts w:ascii="Times New Roman" w:hAnsi="Times New Roman"/>
          <w:color w:val="000000"/>
        </w:rPr>
        <w:t>- ნახევრად შიშველი?!.. რა... ეს არაჯანსაღია... და-და უკანონო!.. - იკივლა საშამ აწითლებული სახით.</w:t>
      </w:r>
    </w:p>
    <w:p w14:paraId="3E1B17D2" w14:textId="77777777" w:rsidR="004205F8" w:rsidRDefault="00000000">
      <w:pPr>
        <w:spacing w:before="269" w:after="269"/>
        <w:ind w:left="120"/>
      </w:pPr>
      <w:r>
        <w:rPr>
          <w:rFonts w:ascii="Times New Roman" w:hAnsi="Times New Roman"/>
          <w:color w:val="000000"/>
        </w:rPr>
        <w:t>- აა, ესე იგი ეს არ მოგწონს? კარგი, მაშინ ჩვენ გვაქვს მომზადებული მამაცი ბატონი ანოსის რამდენიმე ჯანმრთელი ფოტო...</w:t>
      </w:r>
    </w:p>
    <w:p w14:paraId="306D9BBF" w14:textId="77777777" w:rsidR="004205F8" w:rsidRDefault="00000000">
      <w:pPr>
        <w:spacing w:before="269" w:after="269"/>
        <w:ind w:left="120"/>
      </w:pPr>
      <w:r>
        <w:rPr>
          <w:rFonts w:ascii="Times New Roman" w:hAnsi="Times New Roman"/>
          <w:color w:val="000000"/>
        </w:rPr>
        <w:t>- მოიცადე...</w:t>
      </w:r>
    </w:p>
    <w:p w14:paraId="77FCBAA9" w14:textId="77777777" w:rsidR="004205F8" w:rsidRDefault="00000000">
      <w:pPr>
        <w:spacing w:before="269" w:after="269"/>
        <w:ind w:left="120"/>
      </w:pPr>
      <w:r>
        <w:rPr>
          <w:rFonts w:ascii="Times New Roman" w:hAnsi="Times New Roman"/>
          <w:color w:val="000000"/>
        </w:rPr>
        <w:lastRenderedPageBreak/>
        <w:t>მიშა დაბნეული ჩანდა.</w:t>
      </w:r>
    </w:p>
    <w:p w14:paraId="3591E227" w14:textId="77777777" w:rsidR="004205F8" w:rsidRDefault="00000000">
      <w:pPr>
        <w:spacing w:before="269" w:after="269"/>
        <w:ind w:left="120"/>
      </w:pPr>
      <w:r>
        <w:rPr>
          <w:rFonts w:ascii="Times New Roman" w:hAnsi="Times New Roman"/>
          <w:color w:val="000000"/>
        </w:rPr>
        <w:t>- რა?</w:t>
      </w:r>
    </w:p>
    <w:p w14:paraId="389DB647" w14:textId="77777777" w:rsidR="004205F8" w:rsidRDefault="00000000">
      <w:pPr>
        <w:spacing w:before="269" w:after="269"/>
        <w:ind w:left="120"/>
      </w:pPr>
      <w:r>
        <w:rPr>
          <w:rFonts w:ascii="Times New Roman" w:hAnsi="Times New Roman"/>
          <w:color w:val="000000"/>
        </w:rPr>
        <w:t xml:space="preserve">„დარწმუნებისთვის გადავხედავ. მაგრამ მხოლოდ </w:t>
      </w:r>
      <w:r>
        <w:rPr>
          <w:rFonts w:ascii="Times New Roman" w:hAnsi="Times New Roman"/>
          <w:b/>
          <w:color w:val="000000"/>
        </w:rPr>
        <w:t xml:space="preserve">დასარწმუნებლად </w:t>
      </w:r>
      <w:r>
        <w:rPr>
          <w:rFonts w:ascii="Times New Roman" w:hAnsi="Times New Roman"/>
          <w:color w:val="000000"/>
        </w:rPr>
        <w:t>, სულ ეს არის“, - თქვა საშამ და ხაზი გაუსვა სიტყვებს „დასარწმუნებლად“.</w:t>
      </w:r>
    </w:p>
    <w:p w14:paraId="15669FE8" w14:textId="77777777" w:rsidR="004205F8" w:rsidRDefault="00000000">
      <w:pPr>
        <w:spacing w:before="269" w:after="269"/>
        <w:ind w:left="120"/>
      </w:pPr>
      <w:r>
        <w:rPr>
          <w:rFonts w:ascii="Times New Roman" w:hAnsi="Times New Roman"/>
          <w:color w:val="000000"/>
        </w:rPr>
        <w:t>ჰმ, რა ჯანდაბაზე საუბრობენ? თუ ყურადღებით მოვუსმენ, დარწმუნებული ვარ, გავიგებ, მაგრამ არ ვაპირებ.</w:t>
      </w:r>
    </w:p>
    <w:p w14:paraId="1D114027" w14:textId="77777777" w:rsidR="004205F8" w:rsidRDefault="00000000">
      <w:pPr>
        <w:spacing w:before="269" w:after="269"/>
        <w:ind w:left="120"/>
      </w:pPr>
      <w:r>
        <w:rPr>
          <w:rFonts w:ascii="Times New Roman" w:hAnsi="Times New Roman"/>
          <w:color w:val="000000"/>
        </w:rPr>
        <w:t>- კარგი, მაშინ მეორე სართულზე აგიყვანთ, იქ არიან. ბატონო ანოს, შეგიძლიათ ცოტა ხანს მოიცადოთ?</w:t>
      </w:r>
    </w:p>
    <w:p w14:paraId="39D6ECD6" w14:textId="77777777" w:rsidR="004205F8" w:rsidRDefault="00000000">
      <w:pPr>
        <w:spacing w:before="269" w:after="269"/>
        <w:ind w:left="120"/>
      </w:pPr>
      <w:r>
        <w:rPr>
          <w:rFonts w:ascii="Times New Roman" w:hAnsi="Times New Roman"/>
          <w:color w:val="000000"/>
        </w:rPr>
        <w:t>- რა თქმა უნდა.</w:t>
      </w:r>
    </w:p>
    <w:p w14:paraId="0548B153" w14:textId="77777777" w:rsidR="004205F8" w:rsidRDefault="00000000">
      <w:pPr>
        <w:spacing w:before="269" w:after="269"/>
        <w:ind w:left="120"/>
      </w:pPr>
      <w:r>
        <w:rPr>
          <w:rFonts w:ascii="Times New Roman" w:hAnsi="Times New Roman"/>
          <w:color w:val="000000"/>
        </w:rPr>
        <w:t>საშა მისასთან ერთად მეორე სართულზე ავიდა, თითქოს იქ რაღაცამ ნამდვილად მიიზიდა.</w:t>
      </w:r>
    </w:p>
    <w:p w14:paraId="50C77FFD" w14:textId="77777777" w:rsidR="004205F8" w:rsidRDefault="00000000">
      <w:pPr>
        <w:spacing w:before="269" w:after="269"/>
        <w:ind w:left="120"/>
      </w:pPr>
      <w:r>
        <w:rPr>
          <w:rFonts w:ascii="Times New Roman" w:hAnsi="Times New Roman"/>
          <w:color w:val="000000"/>
        </w:rPr>
        <w:t>- მიშა, რატომ არ მოდიხარ?</w:t>
      </w:r>
    </w:p>
    <w:p w14:paraId="1085E7A7" w14:textId="77777777" w:rsidR="004205F8" w:rsidRDefault="00000000">
      <w:pPr>
        <w:spacing w:before="269" w:after="269"/>
        <w:ind w:left="120"/>
      </w:pPr>
      <w:r>
        <w:rPr>
          <w:rFonts w:ascii="Times New Roman" w:hAnsi="Times New Roman"/>
          <w:color w:val="000000"/>
        </w:rPr>
        <w:t>- იმიტომ, რომ არ წახვედი.</w:t>
      </w:r>
    </w:p>
    <w:p w14:paraId="7C14A3DE" w14:textId="77777777" w:rsidR="004205F8" w:rsidRDefault="00000000">
      <w:pPr>
        <w:spacing w:before="269" w:after="269"/>
        <w:ind w:left="120"/>
      </w:pPr>
      <w:r>
        <w:rPr>
          <w:rFonts w:ascii="Times New Roman" w:hAnsi="Times New Roman"/>
          <w:color w:val="000000"/>
        </w:rPr>
        <w:t>- მართლა?</w:t>
      </w:r>
    </w:p>
    <w:p w14:paraId="3EDF7050" w14:textId="77777777" w:rsidR="004205F8" w:rsidRDefault="00000000">
      <w:pPr>
        <w:spacing w:before="269" w:after="269"/>
        <w:ind w:left="120"/>
      </w:pPr>
      <w:r>
        <w:rPr>
          <w:rFonts w:ascii="Times New Roman" w:hAnsi="Times New Roman"/>
          <w:color w:val="000000"/>
        </w:rPr>
        <w:t>- კი.</w:t>
      </w:r>
    </w:p>
    <w:p w14:paraId="1CE47FDC" w14:textId="77777777" w:rsidR="004205F8" w:rsidRDefault="00000000">
      <w:pPr>
        <w:spacing w:before="269" w:after="269"/>
        <w:ind w:left="120"/>
      </w:pPr>
      <w:r>
        <w:rPr>
          <w:rFonts w:ascii="Times New Roman" w:hAnsi="Times New Roman"/>
          <w:color w:val="000000"/>
        </w:rPr>
        <w:t>მალე მიშა უკან ჩამოვიდა.</w:t>
      </w:r>
    </w:p>
    <w:p w14:paraId="0509E9C0" w14:textId="77777777" w:rsidR="004205F8" w:rsidRDefault="00000000">
      <w:pPr>
        <w:spacing w:before="269" w:after="269"/>
        <w:ind w:left="120"/>
      </w:pPr>
      <w:r>
        <w:rPr>
          <w:rFonts w:ascii="Times New Roman" w:hAnsi="Times New Roman"/>
          <w:color w:val="000000"/>
        </w:rPr>
        <w:t>-ბოდიში, რომ გალოდინეთ.</w:t>
      </w:r>
    </w:p>
    <w:p w14:paraId="68592185" w14:textId="77777777" w:rsidR="004205F8" w:rsidRDefault="00000000">
      <w:pPr>
        <w:spacing w:before="269" w:after="269"/>
        <w:ind w:left="120"/>
      </w:pPr>
      <w:r>
        <w:rPr>
          <w:rFonts w:ascii="Times New Roman" w:hAnsi="Times New Roman"/>
          <w:color w:val="000000"/>
        </w:rPr>
        <w:t>- და სად არის საშა?</w:t>
      </w:r>
    </w:p>
    <w:p w14:paraId="3E67E30D" w14:textId="77777777" w:rsidR="004205F8" w:rsidRDefault="00000000">
      <w:pPr>
        <w:spacing w:before="269" w:after="269"/>
        <w:ind w:left="120"/>
      </w:pPr>
      <w:r>
        <w:rPr>
          <w:rFonts w:ascii="Times New Roman" w:hAnsi="Times New Roman"/>
          <w:color w:val="000000"/>
        </w:rPr>
        <w:t>„ჰე-ჰე-ჰე, როგორც ჩანს, იქაური შოუთი ტკბება“, - ორაზროვნად თქვა მიშამ. „ჰმ... ბატონო ანოს, სინამდვილეში ერთი თხოვნა მაქვს თქვენთან...“</w:t>
      </w:r>
    </w:p>
    <w:p w14:paraId="327E4D9A" w14:textId="77777777" w:rsidR="004205F8" w:rsidRDefault="00000000">
      <w:pPr>
        <w:spacing w:before="269" w:after="269"/>
        <w:ind w:left="120"/>
      </w:pPr>
      <w:r>
        <w:rPr>
          <w:rFonts w:ascii="Times New Roman" w:hAnsi="Times New Roman"/>
          <w:color w:val="000000"/>
        </w:rPr>
        <w:t>მიშა ძალიან სერიოზული ჩანდა. სულაც არა ისე, როგორც ამ კითხვამდე.</w:t>
      </w:r>
    </w:p>
    <w:p w14:paraId="3273EBA8" w14:textId="77777777" w:rsidR="004205F8" w:rsidRDefault="00000000">
      <w:pPr>
        <w:spacing w:before="269" w:after="269"/>
        <w:ind w:left="120"/>
      </w:pPr>
      <w:r>
        <w:rPr>
          <w:rFonts w:ascii="Times New Roman" w:hAnsi="Times New Roman"/>
          <w:color w:val="000000"/>
        </w:rPr>
        <w:t>- რომელი?</w:t>
      </w:r>
    </w:p>
    <w:p w14:paraId="2424564A" w14:textId="77777777" w:rsidR="004205F8" w:rsidRDefault="00000000">
      <w:pPr>
        <w:spacing w:before="269" w:after="269"/>
        <w:ind w:left="120"/>
      </w:pPr>
      <w:r>
        <w:rPr>
          <w:rFonts w:ascii="Times New Roman" w:hAnsi="Times New Roman"/>
          <w:color w:val="000000"/>
        </w:rPr>
        <w:t>- მშვენივრად მესმის, რომ ეს ძალიან თავხედურად ჟღერს, მაგრამ ნება მოგვეცით, თქვენს გუნდს შევუერთდეთ.</w:t>
      </w:r>
    </w:p>
    <w:p w14:paraId="210F0896" w14:textId="77777777" w:rsidR="004205F8" w:rsidRDefault="00000000">
      <w:pPr>
        <w:spacing w:before="269" w:after="269"/>
        <w:ind w:left="120"/>
      </w:pPr>
      <w:r>
        <w:rPr>
          <w:rFonts w:ascii="Times New Roman" w:hAnsi="Times New Roman"/>
          <w:color w:val="000000"/>
        </w:rPr>
        <w:t>გასაგებია. თუმცა, ეს პროგნოზირებადი იყო.</w:t>
      </w:r>
    </w:p>
    <w:p w14:paraId="58C922B4" w14:textId="77777777" w:rsidR="004205F8" w:rsidRDefault="00000000">
      <w:pPr>
        <w:spacing w:before="269" w:after="269"/>
        <w:ind w:left="120"/>
      </w:pPr>
      <w:r>
        <w:rPr>
          <w:rFonts w:ascii="Times New Roman" w:hAnsi="Times New Roman"/>
          <w:color w:val="000000"/>
        </w:rPr>
        <w:lastRenderedPageBreak/>
        <w:t>ჩემს გარდა, გუნდის ყველა ლიდერი იმპერიული ოჯახების წევრია. მათ ნაკლებად სურთ თავიანთ რიგებში „ერთიანობის“ წარმომადგენლების ნახვა.</w:t>
      </w:r>
    </w:p>
    <w:p w14:paraId="374546C8" w14:textId="77777777" w:rsidR="004205F8" w:rsidRDefault="00000000">
      <w:pPr>
        <w:spacing w:before="269" w:after="269"/>
        <w:ind w:left="120"/>
      </w:pPr>
      <w:r>
        <w:rPr>
          <w:rFonts w:ascii="Times New Roman" w:hAnsi="Times New Roman"/>
          <w:color w:val="000000"/>
        </w:rPr>
        <w:t>— ჩემი ქვეშევრდომი რომ გახდე, რამდენიმე პირობის დაკმაყოფილებაა საჭირო.</w:t>
      </w:r>
    </w:p>
    <w:p w14:paraId="77B93601" w14:textId="77777777" w:rsidR="004205F8" w:rsidRDefault="00000000">
      <w:pPr>
        <w:spacing w:before="269" w:after="269"/>
        <w:ind w:left="120"/>
      </w:pPr>
      <w:r>
        <w:rPr>
          <w:rFonts w:ascii="Times New Roman" w:hAnsi="Times New Roman"/>
          <w:color w:val="000000"/>
        </w:rPr>
        <w:t>- რომელი?</w:t>
      </w:r>
    </w:p>
    <w:p w14:paraId="1759ABEB" w14:textId="77777777" w:rsidR="004205F8" w:rsidRDefault="00000000">
      <w:pPr>
        <w:spacing w:before="269" w:after="269"/>
        <w:ind w:left="120"/>
      </w:pPr>
      <w:r>
        <w:rPr>
          <w:rFonts w:ascii="Times New Roman" w:hAnsi="Times New Roman"/>
          <w:color w:val="000000"/>
        </w:rPr>
        <w:t>- იყავი ძლიერი და დაკავებული.</w:t>
      </w:r>
    </w:p>
    <w:p w14:paraId="66250B0B" w14:textId="77777777" w:rsidR="004205F8" w:rsidRDefault="00000000">
      <w:pPr>
        <w:spacing w:before="269" w:after="269"/>
        <w:ind w:left="120"/>
      </w:pPr>
      <w:r>
        <w:rPr>
          <w:rFonts w:ascii="Times New Roman" w:hAnsi="Times New Roman"/>
          <w:color w:val="000000"/>
        </w:rPr>
        <w:t>ჩემი სიტყვების გაგონებაზე მიშამ უხერხულად გაიღიმა.</w:t>
      </w:r>
    </w:p>
    <w:p w14:paraId="36259970" w14:textId="77777777" w:rsidR="004205F8" w:rsidRDefault="00000000">
      <w:pPr>
        <w:spacing w:before="269" w:after="269"/>
        <w:ind w:left="120"/>
      </w:pPr>
      <w:r>
        <w:rPr>
          <w:rFonts w:ascii="Times New Roman" w:hAnsi="Times New Roman"/>
          <w:color w:val="000000"/>
        </w:rPr>
        <w:t>- ვიცოდი, რომ ადვილი არ იქნებოდა…</w:t>
      </w:r>
    </w:p>
    <w:p w14:paraId="5B7C1B81" w14:textId="77777777" w:rsidR="004205F8" w:rsidRDefault="00000000">
      <w:pPr>
        <w:spacing w:before="269" w:after="269"/>
        <w:ind w:left="120"/>
      </w:pPr>
      <w:r>
        <w:rPr>
          <w:rFonts w:ascii="Times New Roman" w:hAnsi="Times New Roman"/>
          <w:color w:val="000000"/>
        </w:rPr>
        <w:t>- რატომ გჭირდებათ მთელი ეს აქტივობა?</w:t>
      </w:r>
    </w:p>
    <w:p w14:paraId="4337F815" w14:textId="77777777" w:rsidR="004205F8" w:rsidRDefault="00000000">
      <w:pPr>
        <w:spacing w:before="269" w:after="269"/>
        <w:ind w:left="120"/>
      </w:pPr>
      <w:r>
        <w:rPr>
          <w:rFonts w:ascii="Times New Roman" w:hAnsi="Times New Roman"/>
          <w:color w:val="000000"/>
        </w:rPr>
        <w:t>— ერთობას გულისხმობ?</w:t>
      </w:r>
    </w:p>
    <w:p w14:paraId="55351DC3" w14:textId="77777777" w:rsidR="004205F8" w:rsidRDefault="00000000">
      <w:pPr>
        <w:spacing w:before="269" w:after="269"/>
        <w:ind w:left="120"/>
      </w:pPr>
      <w:r>
        <w:rPr>
          <w:rFonts w:ascii="Times New Roman" w:hAnsi="Times New Roman"/>
          <w:color w:val="000000"/>
        </w:rPr>
        <w:t>- ზუსტად. დილჰეიდს მართლაც იმპერატორის ოჯახები მართავენ და ისიც მართალია, რომ ისინი დემონებს წმინდასისხლიანებად და ნახევარსისხლიანებად ყოფენ. თუმცა, ამას სერიოზულ პრობლემად ძნელად შეიძლება ვუწოდოთ. მთავრობა ისე მუშაობს, როგორც საჭიროა და დილჰეიდი მშვიდადაა. თუ თვალს დახუჭავ იმ ფაქტზე, რომ ხელისუფლებაში შენ არ ხარ, ქვეყანაში ცხოვრება საკმაოდ კომფორტულია.</w:t>
      </w:r>
    </w:p>
    <w:p w14:paraId="71C39D66" w14:textId="77777777" w:rsidR="004205F8" w:rsidRDefault="00000000">
      <w:pPr>
        <w:spacing w:before="269" w:after="269"/>
        <w:ind w:left="120"/>
      </w:pPr>
      <w:r>
        <w:rPr>
          <w:rFonts w:ascii="Times New Roman" w:hAnsi="Times New Roman"/>
          <w:color w:val="000000"/>
        </w:rPr>
        <w:t>იმპერიული ოჯახების პრობლემის მიუხედავად, ახლა ძალიან კარგი დროა, განსაკუთრებით თუ შევადარებთ 2000 წლის წინანდელ მოვლენებს. მითიურ ეპოქაში სუსტები ხომ კვდებოდნენ. ახლა კი მათთვის ეს ფუფუნებაა. შეგიძლია იყო სუსტი და არ გეშინოდეს სიცოცხლის დაკარგვის.</w:t>
      </w:r>
    </w:p>
    <w:p w14:paraId="787A50E8" w14:textId="77777777" w:rsidR="004205F8" w:rsidRDefault="00000000">
      <w:pPr>
        <w:spacing w:before="269" w:after="269"/>
        <w:ind w:left="120"/>
      </w:pPr>
      <w:r>
        <w:rPr>
          <w:rFonts w:ascii="Times New Roman" w:hAnsi="Times New Roman"/>
          <w:color w:val="000000"/>
        </w:rPr>
        <w:t>- იცი, რომ დემონების სათანადოდ გაერთიანების მცდელობით, რაიმე მნიშვნელოვანი ძალაუფლების გარეშე, მხოლოდ საკუთარ თავს საფრთხეში აგდებ?</w:t>
      </w:r>
    </w:p>
    <w:p w14:paraId="077EC20E" w14:textId="77777777" w:rsidR="004205F8" w:rsidRDefault="00000000">
      <w:pPr>
        <w:spacing w:before="269" w:after="269"/>
        <w:ind w:left="120"/>
      </w:pPr>
      <w:r>
        <w:rPr>
          <w:rFonts w:ascii="Times New Roman" w:hAnsi="Times New Roman"/>
          <w:color w:val="000000"/>
        </w:rPr>
        <w:t>— ...დიახ, აბსოლუტურად მართალი ხართ, ბატონო ანოს.</w:t>
      </w:r>
    </w:p>
    <w:p w14:paraId="24E74A9C" w14:textId="77777777" w:rsidR="004205F8" w:rsidRDefault="00000000">
      <w:pPr>
        <w:spacing w:before="269" w:after="269"/>
        <w:ind w:left="120"/>
      </w:pPr>
      <w:r>
        <w:rPr>
          <w:rFonts w:ascii="Times New Roman" w:hAnsi="Times New Roman"/>
          <w:color w:val="000000"/>
        </w:rPr>
        <w:t>ერთი წამით მიშა დამწუხრებული ჩანდა, მაგრამ შემდეგ თავი მოიკრიბა, თავი ასწია და გაიღიმა.</w:t>
      </w:r>
    </w:p>
    <w:p w14:paraId="58260D00" w14:textId="77777777" w:rsidR="004205F8" w:rsidRDefault="00000000">
      <w:pPr>
        <w:spacing w:before="269" w:after="269"/>
        <w:ind w:left="120"/>
      </w:pPr>
      <w:r>
        <w:rPr>
          <w:rFonts w:ascii="Times New Roman" w:hAnsi="Times New Roman"/>
          <w:color w:val="000000"/>
        </w:rPr>
        <w:t>- გინდა, ჩვენი იუნიონ თაუერი დაათვალიერო? რაღაც მინდა გაჩვენო.</w:t>
      </w:r>
    </w:p>
    <w:p w14:paraId="46CD9A08" w14:textId="77777777" w:rsidR="004205F8" w:rsidRDefault="00000000">
      <w:pPr>
        <w:spacing w:before="269" w:after="269"/>
        <w:ind w:left="120"/>
      </w:pPr>
      <w:r>
        <w:rPr>
          <w:rFonts w:ascii="Times New Roman" w:hAnsi="Times New Roman"/>
          <w:color w:val="000000"/>
        </w:rPr>
        <w:t>მიშას მზერა ძალით იყო სავსე.</w:t>
      </w:r>
    </w:p>
    <w:p w14:paraId="589B075C" w14:textId="77777777" w:rsidR="004205F8" w:rsidRDefault="00000000">
      <w:pPr>
        <w:spacing w:before="269" w:after="269"/>
        <w:ind w:left="120"/>
      </w:pPr>
      <w:r>
        <w:rPr>
          <w:rFonts w:ascii="Times New Roman" w:hAnsi="Times New Roman"/>
          <w:color w:val="000000"/>
        </w:rPr>
        <w:t>როგორც ჩანს, მას არ სურს წინა კითხვაზე პასუხის გაცემა.</w:t>
      </w:r>
    </w:p>
    <w:p w14:paraId="4E76482F" w14:textId="77777777" w:rsidR="004205F8" w:rsidRDefault="00000000">
      <w:pPr>
        <w:spacing w:before="269" w:after="269"/>
        <w:ind w:left="120"/>
      </w:pPr>
      <w:r>
        <w:rPr>
          <w:rFonts w:ascii="Times New Roman" w:hAnsi="Times New Roman"/>
          <w:color w:val="000000"/>
        </w:rPr>
        <w:t>- მაშინ, გთხოვთ, გამოიჩინეთ კეთილი ნება და წამომყევით.</w:t>
      </w:r>
    </w:p>
    <w:p w14:paraId="2ABC2544" w14:textId="77777777" w:rsidR="004205F8" w:rsidRDefault="00000000">
      <w:pPr>
        <w:spacing w:before="269" w:after="269"/>
        <w:ind w:left="120"/>
      </w:pPr>
      <w:r>
        <w:rPr>
          <w:rFonts w:ascii="Times New Roman" w:hAnsi="Times New Roman"/>
          <w:color w:val="000000"/>
        </w:rPr>
        <w:t>- კარგი. აქეთ, გთხოვ.</w:t>
      </w:r>
    </w:p>
    <w:p w14:paraId="0EEE74A7" w14:textId="77777777" w:rsidR="004205F8" w:rsidRDefault="00000000">
      <w:pPr>
        <w:spacing w:before="269" w:after="269"/>
        <w:ind w:left="120"/>
      </w:pPr>
      <w:r>
        <w:rPr>
          <w:rFonts w:ascii="Times New Roman" w:hAnsi="Times New Roman"/>
          <w:color w:val="000000"/>
        </w:rPr>
        <w:lastRenderedPageBreak/>
        <w:t>კიბეებზე ასვლისას მიზამ მოკლედ გვაჩვენა იუნიონ თაუერი.</w:t>
      </w:r>
    </w:p>
    <w:p w14:paraId="6CFDE110" w14:textId="77777777" w:rsidR="004205F8" w:rsidRDefault="00000000">
      <w:pPr>
        <w:spacing w:before="269" w:after="269"/>
        <w:ind w:left="120"/>
      </w:pPr>
      <w:r>
        <w:rPr>
          <w:rFonts w:ascii="Times New Roman" w:hAnsi="Times New Roman"/>
          <w:color w:val="000000"/>
        </w:rPr>
        <w:t>მეორე და მესამე სართულები ანოსის გულშემატკივრების კავშირთან დაკავშირებული ყველანაირი საქმისთვისაა განკუთვნილი და, როგორც ჩანს, ძირითადი საქმიანობა იქ ხორციელდება. მან მთხოვა, სწრაფად ეჩვენებინა ჩემი გარეგნობის იმიტაციის მქონე ქანდაკება და დღიური, რომელშიც აკადემიაში ჩაბარების შემდეგ ჩემი გმირული ისტორიები იყო მოცემული.</w:t>
      </w:r>
    </w:p>
    <w:p w14:paraId="62B01E11" w14:textId="77777777" w:rsidR="004205F8" w:rsidRDefault="00000000">
      <w:pPr>
        <w:spacing w:before="269" w:after="269"/>
        <w:ind w:left="120"/>
      </w:pPr>
      <w:r>
        <w:rPr>
          <w:rFonts w:ascii="Times New Roman" w:hAnsi="Times New Roman"/>
          <w:color w:val="000000"/>
        </w:rPr>
        <w:t>მე-4 სართული საცხოვრებელი ფართებისთვისაა განკუთვნილი, სადაც შეგიძლიათ დაისვენოთ. მე-5 სართულზე დემონებსა და დილჰეიდის ისტორიაზე ყველანაირი წიგნის მთელი მთა იყო. სწრაფად გადახედვის შემდეგ, 2000 წლის წინანდელი მოვლენების ისტორიის შესახებ ერთი ნორმალური წიგნიც ვერ ვიპოვე.</w:t>
      </w:r>
    </w:p>
    <w:p w14:paraId="197E6ABD" w14:textId="77777777" w:rsidR="004205F8" w:rsidRDefault="00000000">
      <w:pPr>
        <w:spacing w:before="269" w:after="269"/>
        <w:ind w:left="120"/>
      </w:pPr>
      <w:r>
        <w:rPr>
          <w:rFonts w:ascii="Times New Roman" w:hAnsi="Times New Roman"/>
          <w:color w:val="000000"/>
        </w:rPr>
        <w:t>ისევ კიბეებზე ავედით და ზედა სართულზე ავედით.</w:t>
      </w:r>
    </w:p>
    <w:p w14:paraId="21D1921B" w14:textId="77777777" w:rsidR="004205F8" w:rsidRDefault="00000000">
      <w:pPr>
        <w:spacing w:before="269" w:after="269"/>
        <w:ind w:left="120"/>
      </w:pPr>
      <w:r>
        <w:rPr>
          <w:rFonts w:ascii="Times New Roman" w:hAnsi="Times New Roman"/>
          <w:color w:val="000000"/>
        </w:rPr>
        <w:t>ოთახის ცენტრში ქვის კვარცხლბეკი იდგა, რომელშიც დემონური ხმალი იყო ჩარგული.</w:t>
      </w:r>
    </w:p>
    <w:p w14:paraId="7FDEC72F" w14:textId="77777777" w:rsidR="004205F8" w:rsidRDefault="00000000">
      <w:pPr>
        <w:spacing w:before="269" w:after="269"/>
        <w:ind w:left="120"/>
      </w:pPr>
      <w:r>
        <w:rPr>
          <w:rFonts w:ascii="Times New Roman" w:hAnsi="Times New Roman"/>
          <w:color w:val="000000"/>
        </w:rPr>
        <w:t>ჰმ, უცნაური დიზაინი აქვს. მასში მაგიურ ძალას ვგრძნობ, რომელიც პოტენციურად მითიური ეპოქის შედევრებს არ ჩამოუვარდება, თუმცა არასრულ მდგომარეობაშია. ეს დემონური ხმალი მხოლოდ ნახევრადაა, ვერტიკალურად გაყოფილი შუაზე.</w:t>
      </w:r>
    </w:p>
    <w:p w14:paraId="208C4AD1" w14:textId="77777777" w:rsidR="004205F8" w:rsidRDefault="00000000">
      <w:pPr>
        <w:spacing w:before="269" w:after="269"/>
        <w:ind w:left="120"/>
      </w:pPr>
      <w:r>
        <w:rPr>
          <w:rFonts w:ascii="Times New Roman" w:hAnsi="Times New Roman"/>
          <w:color w:val="000000"/>
        </w:rPr>
        <w:t>- ეს გინდოდა მეჩვენებინა?</w:t>
      </w:r>
    </w:p>
    <w:p w14:paraId="411EE767" w14:textId="77777777" w:rsidR="004205F8" w:rsidRDefault="00000000">
      <w:pPr>
        <w:spacing w:before="269" w:after="269"/>
        <w:ind w:left="120"/>
      </w:pPr>
      <w:r>
        <w:rPr>
          <w:rFonts w:ascii="Times New Roman" w:hAnsi="Times New Roman"/>
          <w:color w:val="000000"/>
        </w:rPr>
        <w:t>- კი.</w:t>
      </w:r>
    </w:p>
    <w:p w14:paraId="59A02C17" w14:textId="77777777" w:rsidR="004205F8" w:rsidRDefault="00000000">
      <w:pPr>
        <w:spacing w:before="269" w:after="269"/>
        <w:ind w:left="120"/>
      </w:pPr>
      <w:r>
        <w:rPr>
          <w:rFonts w:ascii="Times New Roman" w:hAnsi="Times New Roman"/>
          <w:color w:val="000000"/>
        </w:rPr>
        <w:t>მისა ნელა მივიდა კვარცხლბეკისკენ და დემონური ხმლის ნახევრის წინ დადგა.</w:t>
      </w:r>
    </w:p>
    <w:p w14:paraId="70C847BE" w14:textId="77777777" w:rsidR="004205F8" w:rsidRDefault="00000000">
      <w:pPr>
        <w:spacing w:before="269" w:after="269"/>
        <w:ind w:left="120"/>
      </w:pPr>
      <w:r>
        <w:rPr>
          <w:rFonts w:ascii="Times New Roman" w:hAnsi="Times New Roman"/>
          <w:color w:val="000000"/>
        </w:rPr>
        <w:t>მან ყურადღებით შეხედა მას.</w:t>
      </w:r>
    </w:p>
    <w:p w14:paraId="4E75389C" w14:textId="77777777" w:rsidR="004205F8" w:rsidRDefault="00000000">
      <w:pPr>
        <w:spacing w:before="269" w:after="269"/>
        <w:ind w:left="120"/>
      </w:pPr>
      <w:r>
        <w:rPr>
          <w:rFonts w:ascii="Times New Roman" w:hAnsi="Times New Roman"/>
          <w:color w:val="000000"/>
        </w:rPr>
        <w:t>უკვე პირი გავაღე, მაგრამ გაჩუმება გადავწყვიტე.</w:t>
      </w:r>
    </w:p>
    <w:p w14:paraId="0209AACB" w14:textId="77777777" w:rsidR="004205F8" w:rsidRDefault="00000000">
      <w:pPr>
        <w:spacing w:before="269" w:after="269"/>
        <w:ind w:left="120"/>
      </w:pPr>
      <w:r>
        <w:rPr>
          <w:rFonts w:ascii="Times New Roman" w:hAnsi="Times New Roman"/>
          <w:color w:val="000000"/>
        </w:rPr>
        <w:t>საბოლოოდ მან მშვიდი ტონით თქვა:</w:t>
      </w:r>
    </w:p>
    <w:p w14:paraId="47E9D35C" w14:textId="77777777" w:rsidR="004205F8" w:rsidRDefault="00000000">
      <w:pPr>
        <w:spacing w:before="269" w:after="269"/>
        <w:ind w:left="120"/>
      </w:pPr>
      <w:r>
        <w:rPr>
          <w:rFonts w:ascii="Times New Roman" w:hAnsi="Times New Roman"/>
          <w:color w:val="000000"/>
        </w:rPr>
        <w:t>— ... ალბათ უკვე შენიშნეთ, რომ მე სუფთა დემონი არ ვარ. მამაჩემი დემონი იყო, დედა კი - სული.</w:t>
      </w:r>
    </w:p>
    <w:p w14:paraId="705E514E" w14:textId="77777777" w:rsidR="004205F8" w:rsidRDefault="00000000">
      <w:pPr>
        <w:spacing w:before="269" w:after="269"/>
        <w:ind w:left="120"/>
      </w:pPr>
      <w:r>
        <w:rPr>
          <w:rFonts w:ascii="Times New Roman" w:hAnsi="Times New Roman"/>
          <w:color w:val="000000"/>
        </w:rPr>
        <w:t>ნახევრად სული, ნახევრად დემონი, არა? გასაკვირი არ არის, რომ სულების ძალა ვიგრძენი. თუმცა, დემონის სულთან შერწყმის ფაქტი გაცილებით უფრო გამაოგნა, ვიდრე მაშინ, როდესაც დემონებისა და ადამიანების კავშირებიდან ნახევარჯიშების გამოჩენის შესახებ გავიგე.</w:t>
      </w:r>
    </w:p>
    <w:p w14:paraId="6D6208DB" w14:textId="77777777" w:rsidR="004205F8" w:rsidRDefault="00000000">
      <w:pPr>
        <w:spacing w:before="269" w:after="269"/>
        <w:ind w:left="120"/>
      </w:pPr>
      <w:r>
        <w:rPr>
          <w:rFonts w:ascii="Times New Roman" w:hAnsi="Times New Roman"/>
          <w:color w:val="000000"/>
        </w:rPr>
        <w:t>„დედაჩემი ჩემი დაბადებიდან მალევე გარდაიცვალა“, - თქვა მიშამ ხმაში გარკვეული სევდით. „და მამაჩემს არასდროს დავლაპარაკებივარ. არც მისი სახე ვიცი და არც სახელი“.</w:t>
      </w:r>
    </w:p>
    <w:p w14:paraId="64FAAC92" w14:textId="77777777" w:rsidR="004205F8" w:rsidRDefault="00000000">
      <w:pPr>
        <w:spacing w:before="269" w:after="269"/>
        <w:ind w:left="120"/>
      </w:pPr>
      <w:r>
        <w:rPr>
          <w:rFonts w:ascii="Times New Roman" w:hAnsi="Times New Roman"/>
          <w:color w:val="000000"/>
        </w:rPr>
        <w:lastRenderedPageBreak/>
        <w:t>- რატომაც არა?</w:t>
      </w:r>
    </w:p>
    <w:p w14:paraId="7FBB5658" w14:textId="77777777" w:rsidR="004205F8" w:rsidRDefault="00000000">
      <w:pPr>
        <w:spacing w:before="269" w:after="269"/>
        <w:ind w:left="120"/>
      </w:pPr>
      <w:r>
        <w:rPr>
          <w:rFonts w:ascii="Times New Roman" w:hAnsi="Times New Roman"/>
          <w:color w:val="000000"/>
        </w:rPr>
        <w:t>„მამაჩემი იმპერიული ხაზიდანაა და, როგორც ჩანს, ძალიან მაღალი სტატუსი აქვს. შესაძლოა, ის დემონი ლორდიც კი იყოს, რომელიც დილჰეიდში სადღაც მეფობს.“</w:t>
      </w:r>
    </w:p>
    <w:p w14:paraId="50EC7118" w14:textId="77777777" w:rsidR="004205F8" w:rsidRDefault="00000000">
      <w:pPr>
        <w:spacing w:before="269" w:after="269"/>
        <w:ind w:left="120"/>
      </w:pPr>
      <w:r>
        <w:rPr>
          <w:rFonts w:ascii="Times New Roman" w:hAnsi="Times New Roman"/>
          <w:color w:val="000000"/>
        </w:rPr>
        <w:t>- და როგორ არის ეს ყველაფერი ერთმანეთთან დაკავშირებული?</w:t>
      </w:r>
    </w:p>
    <w:p w14:paraId="19BB7AC4" w14:textId="77777777" w:rsidR="004205F8" w:rsidRDefault="00000000">
      <w:pPr>
        <w:spacing w:before="269" w:after="269"/>
        <w:ind w:left="120"/>
      </w:pPr>
      <w:r>
        <w:rPr>
          <w:rFonts w:ascii="Times New Roman" w:hAnsi="Times New Roman"/>
          <w:color w:val="000000"/>
        </w:rPr>
        <w:t>რის შემდეგაც მიშამ ილაპარაკა:</w:t>
      </w:r>
    </w:p>
    <w:p w14:paraId="48616AE6" w14:textId="77777777" w:rsidR="004205F8" w:rsidRDefault="00000000">
      <w:pPr>
        <w:spacing w:before="269" w:after="269"/>
        <w:ind w:left="120"/>
      </w:pPr>
      <w:r>
        <w:rPr>
          <w:rFonts w:ascii="Times New Roman" w:hAnsi="Times New Roman"/>
          <w:color w:val="000000"/>
        </w:rPr>
        <w:t xml:space="preserve">— საიმპერატორო ოჯახის წევრი ვალდებულია, დატოვოს მემკვიდრე საიმპერატორო ხაზიდან. თუ რომელიმე მათგანი არასაიმპერატორო სისხლს შემოიტანს, მაშინ ის გარიცხულია ოჯახიდან მესამე გრადუსამდე ნათესავებთან </w:t>
      </w:r>
      <w:r>
        <w:rPr>
          <w:rFonts w:ascii="Times New Roman" w:hAnsi="Times New Roman"/>
          <w:color w:val="000000"/>
          <w:sz w:val="18"/>
          <w:vertAlign w:val="superscript"/>
        </w:rPr>
        <w:t xml:space="preserve">ერთად </w:t>
      </w:r>
      <w:r>
        <w:rPr>
          <w:rFonts w:ascii="Times New Roman" w:hAnsi="Times New Roman"/>
          <w:color w:val="000000"/>
        </w:rPr>
        <w:t>.</w:t>
      </w:r>
    </w:p>
    <w:p w14:paraId="5C4ECE26" w14:textId="77777777" w:rsidR="004205F8" w:rsidRDefault="00000000">
      <w:pPr>
        <w:spacing w:before="269" w:after="269"/>
        <w:ind w:left="120"/>
      </w:pPr>
      <w:r>
        <w:rPr>
          <w:rFonts w:ascii="Times New Roman" w:hAnsi="Times New Roman"/>
          <w:color w:val="000000"/>
        </w:rPr>
        <w:t>- გასაგებია. ანუ, ეს არა მხოლოდ მასზე, არამედ მის ყველა ნათესავზეც იმოქმედებს.</w:t>
      </w:r>
    </w:p>
    <w:p w14:paraId="5647646A" w14:textId="77777777" w:rsidR="004205F8" w:rsidRDefault="00000000">
      <w:pPr>
        <w:spacing w:before="269" w:after="269"/>
        <w:ind w:left="120"/>
      </w:pPr>
      <w:r>
        <w:rPr>
          <w:rFonts w:ascii="Times New Roman" w:hAnsi="Times New Roman"/>
          <w:color w:val="000000"/>
        </w:rPr>
        <w:t>ნაკლებად სავარაუდოა, რომ მისივე სისხლი დასუსტდეს, თუ მისი ქალიშვილი ნახევარსისხლიანია. რა აბსურდული ფიქრები უტრიალებენ თავში.</w:t>
      </w:r>
    </w:p>
    <w:p w14:paraId="0BE423D5" w14:textId="77777777" w:rsidR="004205F8" w:rsidRDefault="00000000">
      <w:pPr>
        <w:spacing w:before="269" w:after="269"/>
        <w:ind w:left="120"/>
      </w:pPr>
      <w:r>
        <w:rPr>
          <w:rFonts w:ascii="Times New Roman" w:hAnsi="Times New Roman"/>
          <w:color w:val="000000"/>
        </w:rPr>
        <w:t>- ყველაფერი ისეა, როგორც მიშამ თქვა. მგონი, მამაჩემმა ეს შესანიშნავად გაიგო. ბოლოს და ბოლოს, ის არ უნდა შეყვარებოდა ვინმეს, ვინც სამეფო ოჯახიდან არ იყო. მაგრამ მაინც შეუყვარდა დედაჩემი.</w:t>
      </w:r>
    </w:p>
    <w:p w14:paraId="4A3F5661" w14:textId="77777777" w:rsidR="004205F8" w:rsidRDefault="00000000">
      <w:pPr>
        <w:spacing w:before="269" w:after="269"/>
        <w:ind w:left="120"/>
      </w:pPr>
      <w:r>
        <w:rPr>
          <w:rFonts w:ascii="Times New Roman" w:hAnsi="Times New Roman"/>
          <w:i/>
          <w:color w:val="000000"/>
        </w:rPr>
        <w:t xml:space="preserve">ჰე-ჰე-ჰე </w:t>
      </w:r>
      <w:r>
        <w:rPr>
          <w:rFonts w:ascii="Times New Roman" w:hAnsi="Times New Roman"/>
          <w:color w:val="000000"/>
        </w:rPr>
        <w:t>, ჩაიცინა მიშამ.</w:t>
      </w:r>
    </w:p>
    <w:p w14:paraId="7AE1A352" w14:textId="77777777" w:rsidR="004205F8" w:rsidRDefault="00000000">
      <w:pPr>
        <w:spacing w:before="269" w:after="269"/>
        <w:ind w:left="120"/>
      </w:pPr>
      <w:r>
        <w:rPr>
          <w:rFonts w:ascii="Times New Roman" w:hAnsi="Times New Roman"/>
          <w:color w:val="000000"/>
        </w:rPr>
        <w:t>- ბოლოს და ბოლოს, ეს უბრალოდ ჩვეულებრივი, ველური ფანტაზიაა. კარგი, მე ვფიქრობ...</w:t>
      </w:r>
    </w:p>
    <w:p w14:paraId="3D438A0F" w14:textId="77777777" w:rsidR="004205F8" w:rsidRDefault="00000000">
      <w:pPr>
        <w:spacing w:before="269" w:after="269"/>
        <w:ind w:left="120"/>
      </w:pPr>
      <w:r>
        <w:rPr>
          <w:rFonts w:ascii="Times New Roman" w:hAnsi="Times New Roman"/>
          <w:color w:val="000000"/>
        </w:rPr>
        <w:t>მიუხედავად იმისა, რომ მიშა ასე ამბობს, ის ასეთ რისკზე არ წავიდოდა, მასზე ნამდვილად რომ არ შეყვარებოდა. მან საკუთარი სტატუსიც კი საფრთხეში ჩაიგდო.</w:t>
      </w:r>
    </w:p>
    <w:p w14:paraId="6314324C" w14:textId="77777777" w:rsidR="004205F8" w:rsidRDefault="00000000">
      <w:pPr>
        <w:spacing w:before="269" w:after="269"/>
        <w:ind w:left="120"/>
      </w:pPr>
      <w:r>
        <w:rPr>
          <w:rFonts w:ascii="Times New Roman" w:hAnsi="Times New Roman"/>
          <w:color w:val="000000"/>
        </w:rPr>
        <w:t>- მამაჩემს ჩემთან კომუნიკაცია არ შეეძლო. ყველაფერს დაკარგავდა, თუ სხვები გაიგებდნენ, რომ მას ნახევრად სულიერი, ნახევრად დემონი ქალიშვილი ჰყავდა. სწორედ ამიტომ არ შემხვედრია. არც სახე და არც სახელი არ გაუმხილა.</w:t>
      </w:r>
    </w:p>
    <w:p w14:paraId="18DA6714" w14:textId="77777777" w:rsidR="004205F8" w:rsidRDefault="00000000">
      <w:pPr>
        <w:spacing w:before="269" w:after="269"/>
        <w:ind w:left="120"/>
      </w:pPr>
      <w:r>
        <w:rPr>
          <w:rFonts w:ascii="Times New Roman" w:hAnsi="Times New Roman"/>
          <w:color w:val="000000"/>
        </w:rPr>
        <w:t>ალბათ იფიქრა, რომ კარგი იქნებოდა, მარტო რომ გარიცხავდნენ, მაგრამ ამაში საყვარელი ადამიანების ჩართვა არ შეეძლო.</w:t>
      </w:r>
    </w:p>
    <w:p w14:paraId="0DB11919" w14:textId="77777777" w:rsidR="004205F8" w:rsidRDefault="00000000">
      <w:pPr>
        <w:spacing w:before="269" w:after="269"/>
        <w:ind w:left="120"/>
      </w:pPr>
      <w:r>
        <w:rPr>
          <w:rFonts w:ascii="Times New Roman" w:hAnsi="Times New Roman"/>
          <w:color w:val="000000"/>
        </w:rPr>
        <w:t>— მხოლოდ ჩემს მეათე დაბადების დღეზე, მან ყველასგან ფარულად, თავისი ნაცნობი ბუს მეშვეობით, დემონური ხმლის ეს ნახევარი მაჩუქა.</w:t>
      </w:r>
    </w:p>
    <w:p w14:paraId="5E1C9BB6" w14:textId="77777777" w:rsidR="004205F8" w:rsidRDefault="00000000">
      <w:pPr>
        <w:spacing w:before="269" w:after="269"/>
        <w:ind w:left="120"/>
      </w:pPr>
      <w:r>
        <w:rPr>
          <w:rFonts w:ascii="Times New Roman" w:hAnsi="Times New Roman"/>
          <w:color w:val="000000"/>
        </w:rPr>
        <w:t>მიშამ ნაზად შეეხო მის სახელურს.</w:t>
      </w:r>
    </w:p>
    <w:p w14:paraId="0A8E87D6" w14:textId="77777777" w:rsidR="004205F8" w:rsidRDefault="00000000">
      <w:pPr>
        <w:spacing w:before="269" w:after="269"/>
        <w:ind w:left="120"/>
      </w:pPr>
      <w:r>
        <w:rPr>
          <w:rFonts w:ascii="Times New Roman" w:hAnsi="Times New Roman"/>
          <w:color w:val="000000"/>
        </w:rPr>
        <w:t xml:space="preserve">— სიმართლე გითხრათ, ვფიქრობ, რომ მას ასეთი კვალი არ უნდა დაეტოვებინა, მაგრამ სწორედ ამიტომ მეგონა, რომ ეს მამაჩემის შეტყობინება იყო, რომელსაც ვერაფერს </w:t>
      </w:r>
      <w:r>
        <w:rPr>
          <w:rFonts w:ascii="Times New Roman" w:hAnsi="Times New Roman"/>
          <w:color w:val="000000"/>
        </w:rPr>
        <w:lastRenderedPageBreak/>
        <w:t>მეტყოდა. დარწმუნებული ვარ, რომ ამ ხმლის მეორე ნახევარი მამაჩემის საკუთრებაშია. ახლა კი ეჭვი არ მეპარება, რომ აუცილებლად დადგება დღე, როდესაც ეს გაყოფილი დემონური ხმალი ისევ მთლიანად გახდება. აუცილებლად დადგება დღე, როდესაც იმპერიული ოჯახების და ნახევარჯიშების წევრები აუცილებლად ჩაებმებიან ხელჩაკიდებულები. სწორედ ამისთვის იბრძვის მამაჩემი. ვფიქრობ, სწორედ ამას გულისხმობდა, როდესაც მითხრა, აუცილებლად დავლოდებოდი, სანამ წავიყვანდი.</w:t>
      </w:r>
    </w:p>
    <w:p w14:paraId="18FDD3BE" w14:textId="77777777" w:rsidR="004205F8" w:rsidRDefault="00000000">
      <w:pPr>
        <w:spacing w:before="269" w:after="269"/>
        <w:ind w:left="120"/>
      </w:pPr>
      <w:r>
        <w:rPr>
          <w:rFonts w:ascii="Times New Roman" w:hAnsi="Times New Roman"/>
          <w:color w:val="000000"/>
        </w:rPr>
        <w:t>მიშა ისევ ჩემსკენ შემობრუნდა.</w:t>
      </w:r>
    </w:p>
    <w:p w14:paraId="5CB0DFF0" w14:textId="77777777" w:rsidR="004205F8" w:rsidRDefault="00000000">
      <w:pPr>
        <w:spacing w:before="269" w:after="269"/>
        <w:ind w:left="120"/>
      </w:pPr>
      <w:r>
        <w:rPr>
          <w:rFonts w:ascii="Times New Roman" w:hAnsi="Times New Roman"/>
          <w:color w:val="000000"/>
        </w:rPr>
        <w:t>— დილჰეიდში სიმშვიდეა. იმპერიული ოჯახების წევრების მმართველობა კი იმდენად შესანიშნავია, რომ შემიძლია რეგულარულად დავესწრო აკადემიას და ვიცხოვრო ყოველგვარი უხერხულობის გარეშე, მშობლების მზრუნველობის გარეშეც კი.</w:t>
      </w:r>
    </w:p>
    <w:p w14:paraId="088BD1B5" w14:textId="77777777" w:rsidR="004205F8" w:rsidRDefault="00000000">
      <w:pPr>
        <w:spacing w:before="269" w:after="269"/>
        <w:ind w:left="120"/>
      </w:pPr>
      <w:r>
        <w:rPr>
          <w:rFonts w:ascii="Times New Roman" w:hAnsi="Times New Roman"/>
          <w:color w:val="000000"/>
        </w:rPr>
        <w:t>ამ დროს ის შეჩერდა და სევდიანად გაიღიმა.</w:t>
      </w:r>
    </w:p>
    <w:p w14:paraId="76F8C639" w14:textId="77777777" w:rsidR="004205F8" w:rsidRDefault="00000000">
      <w:pPr>
        <w:spacing w:before="269" w:after="269"/>
        <w:ind w:left="120"/>
      </w:pPr>
      <w:r>
        <w:rPr>
          <w:rFonts w:ascii="Times New Roman" w:hAnsi="Times New Roman"/>
          <w:color w:val="000000"/>
        </w:rPr>
        <w:t>„მაგრამ ჯობია ცუდად ვიცხოვრო, მამაჩემთან ერთად ყოველდღე ვიცინო, ვიდრე უხერხულობის გარეშე ვიცხოვრო.“ - თქვა მან ეს სიტყვები ისე, თითქოს გრძნობებს იკლავდა. „დაშორებული მამა და ქალიშვილი, რომლებსაც ერთმანეთთან კომუნიკაციაც კი არ შეუძლიათ. მინდა, ეს სამწუხარო ისტორია დასრულდეს. და ყველა დანარჩენიც. „ერთიანობის“ ყველა წევრი იმპერიული ოჯახების მშვიდობიანმა მმართველობამ ჩრდილში მიიყვანა, ვერ შეძლეს მშობლების ნახვა, დაკარგეს ოჯახები. თითოეულმა ჩვენგანმა ეს საკუთარ თავზე გამოსცადა.“</w:t>
      </w:r>
    </w:p>
    <w:p w14:paraId="40D95EC2" w14:textId="77777777" w:rsidR="004205F8" w:rsidRDefault="00000000">
      <w:pPr>
        <w:spacing w:before="269" w:after="269"/>
        <w:ind w:left="120"/>
      </w:pPr>
      <w:r>
        <w:rPr>
          <w:rFonts w:ascii="Times New Roman" w:hAnsi="Times New Roman"/>
          <w:color w:val="000000"/>
        </w:rPr>
        <w:t>მიშამ ვედრების გამომხატველი მზერით შემომხედა.</w:t>
      </w:r>
    </w:p>
    <w:p w14:paraId="6E152199" w14:textId="77777777" w:rsidR="004205F8" w:rsidRDefault="00000000">
      <w:pPr>
        <w:spacing w:before="269" w:after="269"/>
        <w:ind w:left="120"/>
      </w:pPr>
      <w:r>
        <w:rPr>
          <w:rFonts w:ascii="Times New Roman" w:hAnsi="Times New Roman"/>
          <w:color w:val="000000"/>
        </w:rPr>
        <w:t>„მაგრამ იდეალებსა და რეალობას შორის ღრმა უფსკრული არსებობს. ამიტომ, როდესაც აკადემიაში გნახე, როგორ დაამარცხე იმპერიული ოჯახების წევრები შენი შთამბეჭდავი ჯადოსნური ძალით, ვიფიქრე, რომ საბოლოოდ ვიპოვეთ იმედის სხივი. შევძელი დამეჯერებინა, რომ შენ ტირანი დემონი ხარ.“</w:t>
      </w:r>
    </w:p>
    <w:p w14:paraId="3BB6E4B7" w14:textId="77777777" w:rsidR="004205F8" w:rsidRDefault="00000000">
      <w:pPr>
        <w:spacing w:before="269" w:after="269"/>
        <w:ind w:left="120"/>
      </w:pPr>
      <w:r>
        <w:rPr>
          <w:rFonts w:ascii="Times New Roman" w:hAnsi="Times New Roman"/>
          <w:color w:val="000000"/>
        </w:rPr>
        <w:t>- ჰმ, მაგრამ რას იზამდი, თუ მე არ აღმოვჩნდებოდი მისი წინაპარი?</w:t>
      </w:r>
    </w:p>
    <w:p w14:paraId="72711D50" w14:textId="77777777" w:rsidR="004205F8" w:rsidRDefault="00000000">
      <w:pPr>
        <w:spacing w:before="269" w:after="269"/>
        <w:ind w:left="120"/>
      </w:pPr>
      <w:r>
        <w:rPr>
          <w:rFonts w:ascii="Times New Roman" w:hAnsi="Times New Roman"/>
          <w:color w:val="000000"/>
        </w:rPr>
        <w:t>„საერთოდ არ აქვს მნიშვნელობა. ჩვენი პატარა ბედნიერებისთვის, ჩვენ მზად ვართ ვიბრძოლოთ წინაპართანაც კი. ჩვენ გვჯერა თქვენი სიტყვების. მე მჯეროდა, როცა თქვით, რომ თქვენ ხართ ტირანი დემონი მბრძანებელი“, - გადაჭრით განაცხადა მიშამ.</w:t>
      </w:r>
    </w:p>
    <w:p w14:paraId="787E8849" w14:textId="77777777" w:rsidR="004205F8" w:rsidRDefault="00000000">
      <w:pPr>
        <w:spacing w:before="269" w:after="269"/>
        <w:ind w:left="120"/>
      </w:pPr>
      <w:r>
        <w:rPr>
          <w:rFonts w:ascii="Times New Roman" w:hAnsi="Times New Roman"/>
          <w:color w:val="000000"/>
        </w:rPr>
        <w:t>ანუ მათ წინაპარი არ სჭირდებათ?</w:t>
      </w:r>
    </w:p>
    <w:p w14:paraId="293F4D09" w14:textId="77777777" w:rsidR="004205F8" w:rsidRDefault="00000000">
      <w:pPr>
        <w:spacing w:before="269" w:after="269"/>
        <w:ind w:left="120"/>
      </w:pPr>
      <w:r>
        <w:rPr>
          <w:rFonts w:ascii="Times New Roman" w:hAnsi="Times New Roman"/>
          <w:color w:val="000000"/>
        </w:rPr>
        <w:t>ნამდვილად აზრი არ აქვს, რომ იუნიტი წინაპრის - იმპერიული ოჯახების წევრის - ძიებას აპირებდეს.</w:t>
      </w:r>
    </w:p>
    <w:p w14:paraId="7C7B1720" w14:textId="77777777" w:rsidR="004205F8" w:rsidRDefault="00000000">
      <w:pPr>
        <w:spacing w:before="269" w:after="269"/>
        <w:ind w:left="120"/>
      </w:pPr>
      <w:r>
        <w:rPr>
          <w:rFonts w:ascii="Times New Roman" w:hAnsi="Times New Roman"/>
          <w:color w:val="000000"/>
        </w:rPr>
        <w:t>- ბატონო ანოს, გთხოვთ, გვაპატიოთ ჩვენი უძლურება და მოგვცეთ თქვენთან ბრძოლის საშუალება...</w:t>
      </w:r>
    </w:p>
    <w:p w14:paraId="1933240F" w14:textId="77777777" w:rsidR="004205F8" w:rsidRDefault="00000000">
      <w:pPr>
        <w:spacing w:before="269" w:after="269"/>
        <w:ind w:left="120"/>
      </w:pPr>
      <w:r>
        <w:rPr>
          <w:rFonts w:ascii="Times New Roman" w:hAnsi="Times New Roman"/>
          <w:color w:val="000000"/>
        </w:rPr>
        <w:lastRenderedPageBreak/>
        <w:t>— როდის იქნება შემდეგი გამოცდა-კონკურსი გუნდებს შორის?</w:t>
      </w:r>
    </w:p>
    <w:p w14:paraId="59FB099F" w14:textId="77777777" w:rsidR="004205F8" w:rsidRDefault="00000000">
      <w:pPr>
        <w:spacing w:before="269" w:after="269"/>
        <w:ind w:left="120"/>
      </w:pPr>
      <w:r>
        <w:rPr>
          <w:rFonts w:ascii="Times New Roman" w:hAnsi="Times New Roman"/>
          <w:color w:val="000000"/>
        </w:rPr>
        <w:t>მიშა, ალბათ, საერთოდ არ ელოდა ასეთ კითხვას და ვერც მაშინვე უპასუხა.</w:t>
      </w:r>
    </w:p>
    <w:p w14:paraId="0EACFF1E" w14:textId="77777777" w:rsidR="004205F8" w:rsidRDefault="00000000">
      <w:pPr>
        <w:spacing w:before="269" w:after="269"/>
        <w:ind w:left="120"/>
      </w:pPr>
      <w:r>
        <w:rPr>
          <w:rFonts w:ascii="Times New Roman" w:hAnsi="Times New Roman"/>
          <w:color w:val="000000"/>
        </w:rPr>
        <w:t>„ხვალის ზეგ“, - თქვა მიშამ.</w:t>
      </w:r>
    </w:p>
    <w:p w14:paraId="1DC3DA06" w14:textId="77777777" w:rsidR="004205F8" w:rsidRDefault="00000000">
      <w:pPr>
        <w:spacing w:before="269" w:after="269"/>
        <w:ind w:left="120"/>
      </w:pPr>
      <w:r>
        <w:rPr>
          <w:rFonts w:ascii="Times New Roman" w:hAnsi="Times New Roman"/>
          <w:color w:val="000000"/>
        </w:rPr>
        <w:t>- ასე რომ, ზეგ, მისა, შენ შეძლებ ჩემს გამოწვევას.</w:t>
      </w:r>
    </w:p>
    <w:p w14:paraId="7D8FCD86" w14:textId="77777777" w:rsidR="004205F8" w:rsidRDefault="00000000">
      <w:pPr>
        <w:spacing w:before="269" w:after="269"/>
        <w:ind w:left="120"/>
      </w:pPr>
      <w:r>
        <w:rPr>
          <w:rFonts w:ascii="Times New Roman" w:hAnsi="Times New Roman"/>
          <w:color w:val="000000"/>
        </w:rPr>
        <w:t>ის იმდენად გაოგნებული იყო, რომ პირი ღია დარჩა. მისი გამომეტყველება ნებისმიერ სიტყვაზე უკეთ მეუბნებოდა, რომ ეს მათ შესაძლებლობებს სრულიად აღემატებოდა.</w:t>
      </w:r>
    </w:p>
    <w:p w14:paraId="10CC9A79" w14:textId="77777777" w:rsidR="004205F8" w:rsidRDefault="00000000">
      <w:pPr>
        <w:spacing w:before="269" w:after="269"/>
        <w:ind w:left="120"/>
      </w:pPr>
      <w:r>
        <w:rPr>
          <w:rFonts w:ascii="Times New Roman" w:hAnsi="Times New Roman"/>
          <w:color w:val="000000"/>
        </w:rPr>
        <w:t>- მაგრამ…</w:t>
      </w:r>
    </w:p>
    <w:p w14:paraId="144ED320" w14:textId="77777777" w:rsidR="004205F8" w:rsidRDefault="00000000">
      <w:pPr>
        <w:spacing w:before="269" w:after="269"/>
        <w:ind w:left="120"/>
      </w:pPr>
      <w:r>
        <w:rPr>
          <w:rFonts w:ascii="Times New Roman" w:hAnsi="Times New Roman"/>
          <w:color w:val="000000"/>
        </w:rPr>
        <w:t>„არ გეუბნები, რომ გაიმარჯვო, მაგრამ არ მჭირდება ქვეშევრდომები, რომლებიც ჩემს ძალას ეყრდნობიან. დამიმტკიცე შენი გადაწყვეტილება, დაუპირისპირდე წინაპარსაც კი. დამიმტკიცე, რომ ეს სიტყვები ცარიელი ტყუილი არ იყო.“</w:t>
      </w:r>
    </w:p>
    <w:p w14:paraId="2F062AD3" w14:textId="77777777" w:rsidR="004205F8" w:rsidRDefault="00000000">
      <w:pPr>
        <w:spacing w:before="269" w:after="269"/>
        <w:ind w:left="120"/>
      </w:pPr>
      <w:r>
        <w:rPr>
          <w:rFonts w:ascii="Times New Roman" w:hAnsi="Times New Roman"/>
          <w:color w:val="000000"/>
        </w:rPr>
        <w:t>თითქოს ასე გადაწყვიტა, მიშამ ტუჩები ძლიერად იკბინა და თავი დაუქნია.</w:t>
      </w:r>
    </w:p>
    <w:p w14:paraId="1AA59CF9" w14:textId="77777777" w:rsidR="004205F8" w:rsidRDefault="00000000">
      <w:pPr>
        <w:spacing w:before="269" w:after="269"/>
        <w:ind w:left="120"/>
      </w:pPr>
      <w:r>
        <w:rPr>
          <w:rFonts w:ascii="Times New Roman" w:hAnsi="Times New Roman"/>
          <w:color w:val="000000"/>
        </w:rPr>
        <w:t>- მესმის თქვენი. აუცილებლად გავამართლებთ თქვენს იმედებს, ბატონო ანოს.</w:t>
      </w:r>
    </w:p>
    <w:p w14:paraId="5E83B866" w14:textId="77777777" w:rsidR="004205F8" w:rsidRDefault="00000000">
      <w:pPr>
        <w:spacing w:before="269" w:after="269"/>
        <w:ind w:left="120"/>
      </w:pPr>
      <w:r>
        <w:rPr>
          <w:rFonts w:ascii="Times New Roman" w:hAnsi="Times New Roman"/>
          <w:color w:val="000000"/>
        </w:rPr>
        <w:t>- კარგი, საშა სადილზე დავპატიჟოთ.</w:t>
      </w:r>
    </w:p>
    <w:p w14:paraId="7E4606E1" w14:textId="77777777" w:rsidR="004205F8" w:rsidRDefault="00000000">
      <w:pPr>
        <w:spacing w:before="269" w:after="269"/>
        <w:ind w:left="120"/>
      </w:pPr>
      <w:r>
        <w:rPr>
          <w:rFonts w:ascii="Times New Roman" w:hAnsi="Times New Roman"/>
          <w:color w:val="000000"/>
        </w:rPr>
        <w:t>ზედა სართული დავტოვეთ და კიბეებზე ჩავედით.</w:t>
      </w:r>
    </w:p>
    <w:p w14:paraId="5F82E02B" w14:textId="77777777" w:rsidR="004205F8" w:rsidRDefault="00000000">
      <w:pPr>
        <w:spacing w:before="269" w:after="269"/>
        <w:ind w:left="120"/>
      </w:pPr>
      <w:r>
        <w:rPr>
          <w:rFonts w:ascii="Times New Roman" w:hAnsi="Times New Roman"/>
          <w:color w:val="000000"/>
        </w:rPr>
        <w:t>„სხვათა შორის, ბატონო ანოს, ხმლის გამოყენება იცით?“ იკითხა მიშამ.</w:t>
      </w:r>
    </w:p>
    <w:p w14:paraId="3ADECA55" w14:textId="77777777" w:rsidR="004205F8" w:rsidRDefault="00000000">
      <w:pPr>
        <w:spacing w:before="269" w:after="269"/>
        <w:ind w:left="120"/>
      </w:pPr>
      <w:r>
        <w:rPr>
          <w:rFonts w:ascii="Times New Roman" w:hAnsi="Times New Roman"/>
          <w:color w:val="000000"/>
        </w:rPr>
        <w:t>- არა. უბრალოდ ხმალს მთელი ძალით ვქნევ. რაშია საქმე?</w:t>
      </w:r>
    </w:p>
    <w:p w14:paraId="1004EA43" w14:textId="77777777" w:rsidR="004205F8" w:rsidRDefault="00000000">
      <w:pPr>
        <w:spacing w:before="269" w:after="269"/>
        <w:ind w:left="120"/>
      </w:pPr>
      <w:r>
        <w:rPr>
          <w:rFonts w:ascii="Times New Roman" w:hAnsi="Times New Roman"/>
          <w:color w:val="000000"/>
        </w:rPr>
        <w:t>- ხვალ დემონური ხმლის ტარების შესანიშნავი ვარჯიში გვაქვს, ამიტომ მაინტერესებს, შევძლებ თუ არა იქ შენი მამაკაცური გარეგნობის ნახვას.</w:t>
      </w:r>
    </w:p>
    <w:p w14:paraId="279BB57A" w14:textId="77777777" w:rsidR="004205F8" w:rsidRDefault="00000000">
      <w:pPr>
        <w:spacing w:before="269" w:after="269"/>
        <w:ind w:left="120"/>
      </w:pPr>
      <w:r>
        <w:rPr>
          <w:rFonts w:ascii="Times New Roman" w:hAnsi="Times New Roman"/>
          <w:color w:val="000000"/>
        </w:rPr>
        <w:t>სხვათა შორის, მეც გამიგია რაღაც ამის შესახებ.</w:t>
      </w:r>
    </w:p>
    <w:p w14:paraId="1B8DD872" w14:textId="77777777" w:rsidR="004205F8" w:rsidRDefault="00000000">
      <w:pPr>
        <w:spacing w:before="269" w:after="269"/>
        <w:ind w:left="120"/>
      </w:pPr>
      <w:r>
        <w:rPr>
          <w:rFonts w:ascii="Times New Roman" w:hAnsi="Times New Roman"/>
          <w:color w:val="000000"/>
        </w:rPr>
        <w:t>— თუ სწორად მახსოვს, ინსტრუქტორები აკადემიიდან არ იქნებიან?</w:t>
      </w:r>
    </w:p>
    <w:p w14:paraId="2BB56010" w14:textId="77777777" w:rsidR="004205F8" w:rsidRDefault="00000000">
      <w:pPr>
        <w:spacing w:before="269" w:after="269"/>
        <w:ind w:left="120"/>
      </w:pPr>
      <w:r>
        <w:rPr>
          <w:rFonts w:ascii="Times New Roman" w:hAnsi="Times New Roman"/>
          <w:color w:val="000000"/>
        </w:rPr>
        <w:t>- დიახ. ბატონი მელჰეისის თქმით, შვიდი უძველესი დემონი იმპერატორი შეიძლება ჩვენთან მოვიდეს, ისევე როგორც დიდი მაგიის გაკვეთილზე.</w:t>
      </w:r>
    </w:p>
    <w:p w14:paraId="683306B3" w14:textId="77777777" w:rsidR="004205F8" w:rsidRDefault="00000000">
      <w:pPr>
        <w:spacing w:before="269" w:after="269"/>
        <w:ind w:left="120"/>
      </w:pPr>
      <w:r>
        <w:rPr>
          <w:rFonts w:ascii="Times New Roman" w:hAnsi="Times New Roman"/>
          <w:color w:val="000000"/>
        </w:rPr>
        <w:t>ჰმ, როგორც ჩანს, ავოს დილჰევიამ ჩემი ბუნდოვანი ეჭვების შესახებ იცის. როგორ აპირებ საკუთარი თავის დამტკიცებას? მაჩვენე, რისი გაკეთება შეგიძლია.</w:t>
      </w:r>
    </w:p>
    <w:p w14:paraId="0894E669" w14:textId="77777777" w:rsidR="004205F8" w:rsidRDefault="00000000">
      <w:pPr>
        <w:spacing w:before="269" w:after="269"/>
        <w:ind w:left="120"/>
      </w:pPr>
      <w:r>
        <w:rPr>
          <w:rFonts w:ascii="Times New Roman" w:hAnsi="Times New Roman"/>
          <w:color w:val="000000"/>
        </w:rPr>
        <w:t>- და კიდევ ერთი რამ: შესაძლოა, ყველა სტუდენტმა ჯერ არ იცოდეს ამის შესახებ, მაგრამ ისინი ჩვენთან ახალი სტუდენტის გადაყვანას აპირებენ.</w:t>
      </w:r>
    </w:p>
    <w:p w14:paraId="5357F467" w14:textId="77777777" w:rsidR="004205F8" w:rsidRDefault="00000000">
      <w:pPr>
        <w:spacing w:before="269" w:after="269"/>
        <w:ind w:left="120"/>
      </w:pPr>
      <w:r>
        <w:rPr>
          <w:rFonts w:ascii="Times New Roman" w:hAnsi="Times New Roman"/>
          <w:color w:val="000000"/>
        </w:rPr>
        <w:lastRenderedPageBreak/>
        <w:t>მიშას აზრიან სიტყვებს დიდად ყურადღება არ მივაქციე.</w:t>
      </w:r>
    </w:p>
    <w:p w14:paraId="7047FE57" w14:textId="77777777" w:rsidR="004205F8" w:rsidRDefault="00000000">
      <w:pPr>
        <w:pStyle w:val="Heading4"/>
        <w:spacing w:before="269" w:after="269"/>
        <w:ind w:left="120"/>
      </w:pPr>
      <w:r>
        <w:rPr>
          <w:rFonts w:ascii="Times New Roman" w:hAnsi="Times New Roman"/>
          <w:i w:val="0"/>
          <w:color w:val="000000"/>
        </w:rPr>
        <w:t>შენიშვნები</w:t>
      </w:r>
    </w:p>
    <w:p w14:paraId="14F5312A" w14:textId="77777777" w:rsidR="004205F8" w:rsidRDefault="00000000">
      <w:pPr>
        <w:spacing w:before="269" w:after="269"/>
        <w:ind w:left="120"/>
      </w:pPr>
      <w:r>
        <w:rPr>
          <w:rFonts w:ascii="Times New Roman" w:hAnsi="Times New Roman"/>
          <w:color w:val="000000"/>
        </w:rPr>
        <w:t xml:space="preserve">1. ორიგინალში მისა იყენებს სიტყვას - </w:t>
      </w:r>
      <w:r>
        <w:rPr>
          <w:rFonts w:ascii="Times New Roman" w:hAnsi="Times New Roman"/>
          <w:color w:val="000000"/>
        </w:rPr>
        <w:t>生</w:t>
      </w:r>
      <w:r>
        <w:rPr>
          <w:rFonts w:ascii="Times New Roman" w:hAnsi="Times New Roman"/>
          <w:color w:val="000000"/>
        </w:rPr>
        <w:t>. ეს სიტყვა, ალკოჰოლთან შერწყმული, თანამედროვე სიტყვებით „არაპასტერიზებული სპირტი“-ს ნიშნავს, წინააღმდეგ შემთხვევაში მას დაუმუშავებელს უწოდებენ. ბევრ თქვენგანს ნამდვილად სმენია გამოთქმა „ცოცხალი ლუდი“. პერსონაჟებისთვის გამოცნობა არ მინდა, მაგრამ მეშინია, რომ საშამ ამის ქვეშ „რაღაც“ სხვაგვარად გაიგო.</w:t>
      </w:r>
    </w:p>
    <w:p w14:paraId="1D6BDEEB" w14:textId="77777777" w:rsidR="004205F8" w:rsidRDefault="00000000">
      <w:pPr>
        <w:spacing w:before="269" w:after="269"/>
        <w:ind w:left="120"/>
      </w:pPr>
      <w:r>
        <w:rPr>
          <w:rFonts w:ascii="Times New Roman" w:hAnsi="Times New Roman"/>
          <w:color w:val="000000"/>
        </w:rPr>
        <w:t>2. მესამე რიგის ნათესავები: დიდი ბაბუა, დიდი ბებია, შვილთაშვილის შვილები, ბიძები, დეიდები და ძმისშვილები.</w:t>
      </w:r>
    </w:p>
    <w:p w14:paraId="4E539BDC" w14:textId="77777777" w:rsidR="004205F8" w:rsidRDefault="00000000">
      <w:pPr>
        <w:pStyle w:val="Heading2"/>
        <w:pageBreakBefore/>
        <w:spacing w:before="180" w:after="180"/>
        <w:ind w:left="120"/>
      </w:pPr>
      <w:bookmarkStart w:id="4" w:name="_§_4._ვირტუოზი"/>
      <w:bookmarkEnd w:id="4"/>
      <w:r>
        <w:rPr>
          <w:rFonts w:ascii="Times New Roman" w:hAnsi="Times New Roman"/>
          <w:color w:val="000000"/>
          <w:sz w:val="33"/>
        </w:rPr>
        <w:lastRenderedPageBreak/>
        <w:t>§ 4. ვირტუოზი დემონური ხმლების ოსტატი</w:t>
      </w:r>
    </w:p>
    <w:p w14:paraId="788F337D" w14:textId="77777777" w:rsidR="004205F8" w:rsidRDefault="00000000">
      <w:pPr>
        <w:spacing w:before="269" w:after="269"/>
        <w:ind w:left="120"/>
      </w:pPr>
      <w:r>
        <w:rPr>
          <w:rFonts w:ascii="Times New Roman" w:hAnsi="Times New Roman"/>
          <w:color w:val="000000"/>
        </w:rPr>
        <w:t>მეორე დღეს…</w:t>
      </w:r>
    </w:p>
    <w:p w14:paraId="28B74A2F" w14:textId="77777777" w:rsidR="004205F8" w:rsidRDefault="00000000">
      <w:pPr>
        <w:spacing w:before="269" w:after="269"/>
        <w:ind w:left="120"/>
      </w:pPr>
      <w:r>
        <w:rPr>
          <w:rFonts w:ascii="Times New Roman" w:hAnsi="Times New Roman"/>
          <w:color w:val="000000"/>
        </w:rPr>
        <w:t>დემონთა მბრძანებლის დელზოგეიდის აკადემიის მეორე საკლასო ოთახი.</w:t>
      </w:r>
    </w:p>
    <w:p w14:paraId="1AA5A5A6" w14:textId="77777777" w:rsidR="004205F8" w:rsidRDefault="00000000">
      <w:pPr>
        <w:spacing w:before="269" w:after="269"/>
        <w:ind w:left="120"/>
      </w:pPr>
      <w:r>
        <w:rPr>
          <w:rFonts w:ascii="Times New Roman" w:hAnsi="Times New Roman"/>
          <w:color w:val="000000"/>
        </w:rPr>
        <w:t>გაკვეთილის დაწყების ზარი დაირეკა და ემილია კლასში ზარით შემოვიდა. მის უკან შავი ფორმაში გამოწყობილი მოსწავლე შემოვიდა.</w:t>
      </w:r>
    </w:p>
    <w:p w14:paraId="5FD08A19" w14:textId="77777777" w:rsidR="004205F8" w:rsidRDefault="00000000">
      <w:pPr>
        <w:spacing w:before="269" w:after="269"/>
        <w:ind w:left="120"/>
      </w:pPr>
      <w:r>
        <w:rPr>
          <w:rFonts w:ascii="Times New Roman" w:hAnsi="Times New Roman"/>
          <w:color w:val="000000"/>
        </w:rPr>
        <w:t>- დილა მშვიდობისა. დღეს ტრანსფერირებული სტუდენტის წარდგენით დავიწყებთ.</w:t>
      </w:r>
    </w:p>
    <w:p w14:paraId="5E4ED525" w14:textId="77777777" w:rsidR="004205F8" w:rsidRDefault="00000000">
      <w:pPr>
        <w:spacing w:before="269" w:after="269"/>
        <w:ind w:left="120"/>
      </w:pPr>
      <w:r>
        <w:rPr>
          <w:rFonts w:ascii="Times New Roman" w:hAnsi="Times New Roman"/>
          <w:color w:val="000000"/>
        </w:rPr>
        <w:t>ემილიამ დაფაზე სახელი დაწერა: რეი გრანზდორი. შავ ფორმაში გამოწყობილი სტუდენტი წინ წამოდგა.</w:t>
      </w:r>
    </w:p>
    <w:p w14:paraId="1153D425" w14:textId="77777777" w:rsidR="004205F8" w:rsidRDefault="004205F8">
      <w:pPr>
        <w:spacing w:before="269" w:after="269"/>
        <w:ind w:left="120"/>
      </w:pPr>
    </w:p>
    <w:p w14:paraId="57FE51E7" w14:textId="77777777" w:rsidR="004205F8" w:rsidRDefault="00000000">
      <w:pPr>
        <w:spacing w:after="0"/>
        <w:ind w:left="120"/>
      </w:pPr>
      <w:r>
        <w:rPr>
          <w:rFonts w:ascii="Times New Roman" w:hAnsi="Times New Roman"/>
          <w:color w:val="000000"/>
        </w:rPr>
        <w:lastRenderedPageBreak/>
        <w:t xml:space="preserve"> </w:t>
      </w:r>
      <w:r>
        <w:rPr>
          <w:noProof/>
        </w:rPr>
        <w:drawing>
          <wp:inline distT="0" distB="0" distL="0" distR="0" wp14:anchorId="6DAE0C95" wp14:editId="4925A6AA">
            <wp:extent cx="5732145" cy="8136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5298E92D" w14:textId="77777777" w:rsidR="004205F8" w:rsidRDefault="004205F8">
      <w:pPr>
        <w:spacing w:before="269" w:after="269"/>
        <w:ind w:left="120"/>
      </w:pPr>
    </w:p>
    <w:p w14:paraId="4F365084" w14:textId="77777777" w:rsidR="004205F8" w:rsidRDefault="00000000">
      <w:pPr>
        <w:spacing w:before="269" w:after="269"/>
        <w:ind w:left="120"/>
      </w:pPr>
      <w:r>
        <w:rPr>
          <w:rFonts w:ascii="Times New Roman" w:hAnsi="Times New Roman"/>
          <w:color w:val="000000"/>
        </w:rPr>
        <w:lastRenderedPageBreak/>
        <w:t>- გამარჯობა, მე რეი გრანზდორი მქვია. სინამდვილეში, პირველივე დღიდან უნდა დამეწყო სწავლა, მაგრამ გარკვეული გარემოებების გამო, მხოლოდ ახლა, სწავლის შუა პერიოდში გადამიყვანეს. ბევრი არაფერი ვიცი, ამიტომ შემიძლია დაგიწყოთ კითხვა ამა თუ იმ საკითხზე და ძალიან დამეხმარებით, თუ ჩემს კითხვებს უპასუხებთ. ძალიან სასიამოვნო იყო ყველას გაცნობა. - თქვა მან მკაფიო ხმით.</w:t>
      </w:r>
    </w:p>
    <w:p w14:paraId="71BBCABE" w14:textId="77777777" w:rsidR="004205F8" w:rsidRDefault="00000000">
      <w:pPr>
        <w:spacing w:before="269" w:after="269"/>
        <w:ind w:left="120"/>
      </w:pPr>
      <w:r>
        <w:rPr>
          <w:rFonts w:ascii="Times New Roman" w:hAnsi="Times New Roman"/>
          <w:color w:val="000000"/>
        </w:rPr>
        <w:t>მას თეთრი თმა და ღია ცისფერი თვალები ჰქონდა. მისი ლამაზი და ნეიტრალური ნაკვთები, დახვეწილ ღიმილთან ერთად, განსაცვიფრებელ შთაბეჭდილებას ახდენდა.</w:t>
      </w:r>
    </w:p>
    <w:p w14:paraId="4C5DBF5A" w14:textId="77777777" w:rsidR="004205F8" w:rsidRDefault="00000000">
      <w:pPr>
        <w:spacing w:before="269" w:after="269"/>
        <w:ind w:left="120"/>
      </w:pPr>
      <w:r>
        <w:rPr>
          <w:rFonts w:ascii="Times New Roman" w:hAnsi="Times New Roman"/>
          <w:color w:val="000000"/>
        </w:rPr>
        <w:t>— …ჰეი, მას ჰექტაგრამა აქვს…</w:t>
      </w:r>
    </w:p>
    <w:p w14:paraId="4382C1ED" w14:textId="77777777" w:rsidR="004205F8" w:rsidRDefault="00000000">
      <w:pPr>
        <w:spacing w:before="269" w:after="269"/>
        <w:ind w:left="120"/>
      </w:pPr>
      <w:r>
        <w:rPr>
          <w:rFonts w:ascii="Times New Roman" w:hAnsi="Times New Roman"/>
          <w:color w:val="000000"/>
        </w:rPr>
        <w:t>- რას ლაპარაკობ, იდიოტო, ეს ბუნებრივია! ეს რეი გრანზდორია. ქაოსის თაობის წარმომადგენელი; ვირტუოზი დემონური ხმლების ოსტატი. ის არის აღმაშფოთებელი ურჩხული, რომელსაც შეუძლია არა მხოლოდ დემონური ხმლების, არამედ სულიერი და ღვთაებრივი ხმლების ტარებაც კი, რომლებიც დემონებს საერთოდ არ უნდა ჰქონდეთ.</w:t>
      </w:r>
    </w:p>
    <w:p w14:paraId="0A567FF6" w14:textId="77777777" w:rsidR="004205F8" w:rsidRDefault="00000000">
      <w:pPr>
        <w:spacing w:before="269" w:after="269"/>
        <w:ind w:left="120"/>
      </w:pPr>
      <w:r>
        <w:rPr>
          <w:rFonts w:ascii="Times New Roman" w:hAnsi="Times New Roman"/>
          <w:color w:val="000000"/>
        </w:rPr>
        <w:t>- კარგი, ჭორები დადიოდა, რომ შემოდიოდა, მაგრამ მეგონა, რადგან არ ჩანდა, აკადემიაში ჯერ არ მისულიყო...</w:t>
      </w:r>
    </w:p>
    <w:p w14:paraId="3377B232" w14:textId="77777777" w:rsidR="004205F8" w:rsidRDefault="00000000">
      <w:pPr>
        <w:spacing w:before="269" w:after="269"/>
        <w:ind w:left="120"/>
      </w:pPr>
      <w:r>
        <w:rPr>
          <w:rFonts w:ascii="Times New Roman" w:hAnsi="Times New Roman"/>
          <w:color w:val="000000"/>
        </w:rPr>
        <w:t>ქაოსის თაობა, არა? როგორც ჩანს, ის, საშას მსგავსად, საკმაოდ ცნობილია.</w:t>
      </w:r>
    </w:p>
    <w:p w14:paraId="11FBF9FD" w14:textId="77777777" w:rsidR="004205F8" w:rsidRDefault="00000000">
      <w:pPr>
        <w:spacing w:before="269" w:after="269"/>
        <w:ind w:left="120"/>
      </w:pPr>
      <w:r>
        <w:rPr>
          <w:rFonts w:ascii="Times New Roman" w:hAnsi="Times New Roman"/>
          <w:color w:val="000000"/>
        </w:rPr>
        <w:t>- რეის შეუძლია გამოიყენოს შელოცვა „ბიჭები“ და შესაბამისად, გუნდის ლიდერის პოსტზე თავისი კანდიდატურა წამოაყენოს. რას იზამთ, ბატონო რეი?</w:t>
      </w:r>
    </w:p>
    <w:p w14:paraId="0AB21FE0" w14:textId="77777777" w:rsidR="004205F8" w:rsidRDefault="00000000">
      <w:pPr>
        <w:spacing w:before="269" w:after="269"/>
        <w:ind w:left="120"/>
      </w:pPr>
      <w:r>
        <w:rPr>
          <w:rFonts w:ascii="Times New Roman" w:hAnsi="Times New Roman"/>
          <w:color w:val="000000"/>
        </w:rPr>
        <w:t>„მართლა, როგორ?“ სასიამოვნო ტონით თქვა რეიმ.</w:t>
      </w:r>
    </w:p>
    <w:p w14:paraId="6E7D9A5B" w14:textId="77777777" w:rsidR="004205F8" w:rsidRDefault="00000000">
      <w:pPr>
        <w:spacing w:before="269" w:after="269"/>
        <w:ind w:left="120"/>
      </w:pPr>
      <w:r>
        <w:rPr>
          <w:rFonts w:ascii="Times New Roman" w:hAnsi="Times New Roman"/>
          <w:color w:val="000000"/>
        </w:rPr>
        <w:t>როგორც ჩანს, ის განსაკუთრებით მეომარი ბუნებით არ გამოირჩევა.</w:t>
      </w:r>
    </w:p>
    <w:p w14:paraId="639787EC" w14:textId="77777777" w:rsidR="004205F8" w:rsidRDefault="00000000">
      <w:pPr>
        <w:spacing w:before="269" w:after="269"/>
        <w:ind w:left="120"/>
      </w:pPr>
      <w:r>
        <w:rPr>
          <w:rFonts w:ascii="Times New Roman" w:hAnsi="Times New Roman"/>
          <w:color w:val="000000"/>
        </w:rPr>
        <w:t>— დანარჩენი სტუდენტები უკვე გუნდებად არიან დაყოფილნი, მაგრამ ხვალინდელი გამოცდა-კონკურსის დაწყებამდე დროს მოგცემთ, რომ თქვენი გუნდის წევრები შეარჩიოთ. რა თქმა უნდა, ამჯერად შეგიძლიათ რომელიმე ჯგუფში გაწევრიანდეთ, შემდეგ ჯერზე კი ლიდერის როლი შეასრულოთ, მაგრამ თქვენი შესაძლებლობებით სხვა გუნდში გაწევრიანება...</w:t>
      </w:r>
    </w:p>
    <w:p w14:paraId="4746541B" w14:textId="77777777" w:rsidR="004205F8" w:rsidRDefault="00000000">
      <w:pPr>
        <w:spacing w:before="269" w:after="269"/>
        <w:ind w:left="120"/>
      </w:pPr>
      <w:r>
        <w:rPr>
          <w:rFonts w:ascii="Times New Roman" w:hAnsi="Times New Roman"/>
          <w:color w:val="000000"/>
        </w:rPr>
        <w:t>იქიდან, სადაც ემილიამ სიტყვები დაასრულა, მივხვდი, რომ მას მისი ლიდერად დანიშვნა ჰქონდა განზრახული.</w:t>
      </w:r>
    </w:p>
    <w:p w14:paraId="701574CF" w14:textId="77777777" w:rsidR="004205F8" w:rsidRDefault="00000000">
      <w:pPr>
        <w:spacing w:before="269" w:after="269"/>
        <w:ind w:left="120"/>
      </w:pPr>
      <w:r>
        <w:rPr>
          <w:rFonts w:ascii="Times New Roman" w:hAnsi="Times New Roman"/>
          <w:color w:val="000000"/>
        </w:rPr>
        <w:t>- აქ ჯერ არავისთან არ დამიმეგობრებია, ამიტომ ალბათ ამჯერად რომელიმე გუნდს შევუერთდები.</w:t>
      </w:r>
    </w:p>
    <w:p w14:paraId="022F23B6" w14:textId="77777777" w:rsidR="004205F8" w:rsidRDefault="00000000">
      <w:pPr>
        <w:spacing w:before="269" w:after="269"/>
        <w:ind w:left="120"/>
      </w:pPr>
      <w:r>
        <w:rPr>
          <w:rFonts w:ascii="Times New Roman" w:hAnsi="Times New Roman"/>
          <w:color w:val="000000"/>
        </w:rPr>
        <w:t>„რა?“ - დაბნეულმა წამოიძახა ემილიამ.</w:t>
      </w:r>
    </w:p>
    <w:p w14:paraId="6579AFFE" w14:textId="77777777" w:rsidR="004205F8" w:rsidRDefault="00000000">
      <w:pPr>
        <w:spacing w:before="269" w:after="269"/>
        <w:ind w:left="120"/>
      </w:pPr>
      <w:r>
        <w:rPr>
          <w:rFonts w:ascii="Times New Roman" w:hAnsi="Times New Roman"/>
          <w:color w:val="000000"/>
        </w:rPr>
        <w:t>როგორც ჩანს, მას არ მოელოდა ასეთი სიტყვების მოსმენა იმ ადამიანის ტუჩებიდან, რომელსაც ქაოსის თაობას უწოდებენ.</w:t>
      </w:r>
    </w:p>
    <w:p w14:paraId="086189EE" w14:textId="77777777" w:rsidR="004205F8" w:rsidRDefault="00000000">
      <w:pPr>
        <w:spacing w:before="269" w:after="269"/>
        <w:ind w:left="120"/>
      </w:pPr>
      <w:r>
        <w:rPr>
          <w:rFonts w:ascii="Times New Roman" w:hAnsi="Times New Roman"/>
          <w:color w:val="000000"/>
        </w:rPr>
        <w:lastRenderedPageBreak/>
        <w:t>- კარგი, შენი სურვილისამებრ მოიქეცი. რა თქმა უნდა, ნაკლებად სავარაუდოა, რომ ვიპოვოთ სტუდენტები, რომლებსაც მაშინვე გუნდის წევრები გახდომა სურთ, ამიტომ დროებით ერთ-ერთ მათგანს შეუერთდებით. შესაძლოა, თუ ლიდერი გახდებით, იმ სტუდენტების რიცხვი, რომლებსაც მაშინვე თქვენი გუნდის წევრები გახდომა სურთ, გაიზარდოს.</w:t>
      </w:r>
    </w:p>
    <w:p w14:paraId="20F53419" w14:textId="77777777" w:rsidR="004205F8" w:rsidRDefault="00000000">
      <w:pPr>
        <w:spacing w:before="269" w:after="269"/>
        <w:ind w:left="120"/>
      </w:pPr>
      <w:r>
        <w:rPr>
          <w:rFonts w:ascii="Times New Roman" w:hAnsi="Times New Roman"/>
          <w:color w:val="000000"/>
        </w:rPr>
        <w:t>„ლიდერობა საერთოდ არ არის ჩემი ბუნება“, - გულახდილად თქვა რეიმ.</w:t>
      </w:r>
    </w:p>
    <w:p w14:paraId="79DC653E" w14:textId="77777777" w:rsidR="004205F8" w:rsidRDefault="00000000">
      <w:pPr>
        <w:spacing w:before="269" w:after="269"/>
        <w:ind w:left="120"/>
      </w:pPr>
      <w:r>
        <w:rPr>
          <w:rFonts w:ascii="Times New Roman" w:hAnsi="Times New Roman"/>
          <w:color w:val="000000"/>
        </w:rPr>
        <w:t>- მიუხედავად იმისა, რომ ასე ამბობ, მაშინაც კი, თუ რომელიმე გუნდს შეუერთდები, მისი ლიდერი ალბათ იტყვის, რომ ამ როლისთვის უფრო შესაფერისი ხარ.</w:t>
      </w:r>
    </w:p>
    <w:p w14:paraId="1724E447" w14:textId="77777777" w:rsidR="004205F8" w:rsidRDefault="00000000">
      <w:pPr>
        <w:spacing w:before="269" w:after="269"/>
        <w:ind w:left="120"/>
      </w:pPr>
      <w:r>
        <w:rPr>
          <w:rFonts w:ascii="Times New Roman" w:hAnsi="Times New Roman"/>
          <w:color w:val="000000"/>
        </w:rPr>
        <w:t>ჰმ, რატომ უჭერდა ემილია უცებ მხარს რეის ასე ძალიან?</w:t>
      </w:r>
    </w:p>
    <w:p w14:paraId="7D5628DE" w14:textId="77777777" w:rsidR="004205F8" w:rsidRDefault="00000000">
      <w:pPr>
        <w:spacing w:before="269" w:after="269"/>
        <w:ind w:left="120"/>
      </w:pPr>
      <w:r>
        <w:rPr>
          <w:rFonts w:ascii="Times New Roman" w:hAnsi="Times New Roman"/>
          <w:color w:val="000000"/>
        </w:rPr>
        <w:t>- კარგი, მაშინ გუნდის არჩევას მოგცემ. ლიდერებს ვთხოვ, წამოდგნენ.</w:t>
      </w:r>
    </w:p>
    <w:p w14:paraId="6D6ACBE0" w14:textId="77777777" w:rsidR="004205F8" w:rsidRDefault="00000000">
      <w:pPr>
        <w:spacing w:before="269" w:after="269"/>
        <w:ind w:left="120"/>
      </w:pPr>
      <w:r>
        <w:rPr>
          <w:rFonts w:ascii="Times New Roman" w:hAnsi="Times New Roman"/>
          <w:color w:val="000000"/>
        </w:rPr>
        <w:t>- ამის საჭიროება არ არის.</w:t>
      </w:r>
    </w:p>
    <w:p w14:paraId="351C3AB3" w14:textId="77777777" w:rsidR="004205F8" w:rsidRDefault="00000000">
      <w:pPr>
        <w:spacing w:before="269" w:after="269"/>
        <w:ind w:left="120"/>
      </w:pPr>
      <w:r>
        <w:rPr>
          <w:rFonts w:ascii="Times New Roman" w:hAnsi="Times New Roman"/>
          <w:color w:val="000000"/>
        </w:rPr>
        <w:t>ემილიამ გაკვირვებულმა შეხედა რეის.</w:t>
      </w:r>
    </w:p>
    <w:p w14:paraId="1704B547" w14:textId="77777777" w:rsidR="004205F8" w:rsidRDefault="00000000">
      <w:pPr>
        <w:spacing w:before="269" w:after="269"/>
        <w:ind w:left="120"/>
      </w:pPr>
      <w:r>
        <w:rPr>
          <w:rFonts w:ascii="Times New Roman" w:hAnsi="Times New Roman"/>
          <w:color w:val="000000"/>
        </w:rPr>
        <w:t>— უკვე იცით გუნდის ყველა ლიდერის სახეები და სახელები?</w:t>
      </w:r>
    </w:p>
    <w:p w14:paraId="2AAB2CE0" w14:textId="77777777" w:rsidR="004205F8" w:rsidRDefault="00000000">
      <w:pPr>
        <w:spacing w:before="269" w:after="269"/>
        <w:ind w:left="120"/>
      </w:pPr>
      <w:r>
        <w:rPr>
          <w:rFonts w:ascii="Times New Roman" w:hAnsi="Times New Roman"/>
          <w:color w:val="000000"/>
        </w:rPr>
        <w:t>- ყველა, რა თქმა უნდა, არა.</w:t>
      </w:r>
    </w:p>
    <w:p w14:paraId="03E55D2D" w14:textId="77777777" w:rsidR="004205F8" w:rsidRDefault="00000000">
      <w:pPr>
        <w:spacing w:before="269" w:after="269"/>
        <w:ind w:left="120"/>
      </w:pPr>
      <w:r>
        <w:rPr>
          <w:rFonts w:ascii="Times New Roman" w:hAnsi="Times New Roman"/>
          <w:color w:val="000000"/>
        </w:rPr>
        <w:t>ემილიას გამომეტყველება კიდევ უფრო გაოგნებული გახდა.</w:t>
      </w:r>
    </w:p>
    <w:p w14:paraId="11344BFC" w14:textId="77777777" w:rsidR="004205F8" w:rsidRDefault="00000000">
      <w:pPr>
        <w:spacing w:before="269" w:after="269"/>
        <w:ind w:left="120"/>
      </w:pPr>
      <w:r>
        <w:rPr>
          <w:rFonts w:ascii="Times New Roman" w:hAnsi="Times New Roman"/>
          <w:color w:val="000000"/>
        </w:rPr>
        <w:t>- მაგრამ ერთი ვიცი.</w:t>
      </w:r>
    </w:p>
    <w:p w14:paraId="1E53C4B6" w14:textId="77777777" w:rsidR="004205F8" w:rsidRDefault="00000000">
      <w:pPr>
        <w:spacing w:before="269" w:after="269"/>
        <w:ind w:left="120"/>
      </w:pPr>
      <w:r>
        <w:rPr>
          <w:rFonts w:ascii="Times New Roman" w:hAnsi="Times New Roman"/>
          <w:color w:val="000000"/>
        </w:rPr>
        <w:t>ამის თქმის შემდეგ, რეი გარკვეული მიმართულებით წავიდა.</w:t>
      </w:r>
    </w:p>
    <w:p w14:paraId="0EAE3C82" w14:textId="77777777" w:rsidR="004205F8" w:rsidRDefault="00000000">
      <w:pPr>
        <w:spacing w:before="269" w:after="269"/>
        <w:ind w:left="120"/>
      </w:pPr>
      <w:r>
        <w:rPr>
          <w:rFonts w:ascii="Times New Roman" w:hAnsi="Times New Roman"/>
          <w:color w:val="000000"/>
        </w:rPr>
        <w:t>კლასის ყველა მოსწავლის მზერა მასზე იყო მიმართული.</w:t>
      </w:r>
    </w:p>
    <w:p w14:paraId="4D53F827" w14:textId="77777777" w:rsidR="004205F8" w:rsidRDefault="00000000">
      <w:pPr>
        <w:spacing w:before="269" w:after="269"/>
        <w:ind w:left="120"/>
      </w:pPr>
      <w:r>
        <w:rPr>
          <w:rFonts w:ascii="Times New Roman" w:hAnsi="Times New Roman"/>
          <w:color w:val="000000"/>
        </w:rPr>
        <w:t>— …ვის გუნდში აპირებს გაწევრიანებას?.. — ჩურჩულით თქვა ვიღაცამ.</w:t>
      </w:r>
    </w:p>
    <w:p w14:paraId="2963E176" w14:textId="77777777" w:rsidR="004205F8" w:rsidRDefault="00000000">
      <w:pPr>
        <w:spacing w:before="269" w:after="269"/>
        <w:ind w:left="120"/>
      </w:pPr>
      <w:r>
        <w:rPr>
          <w:rFonts w:ascii="Times New Roman" w:hAnsi="Times New Roman"/>
          <w:color w:val="000000"/>
        </w:rPr>
        <w:t>— ვირტუოზი, დემონური დანის ოსტატი, არა? ჩვენს კლასში არის საერთოდ ლიდერი, რომელსაც მისი დამარცხება შეუძლია?</w:t>
      </w:r>
    </w:p>
    <w:p w14:paraId="77CD37EB" w14:textId="77777777" w:rsidR="004205F8" w:rsidRDefault="00000000">
      <w:pPr>
        <w:spacing w:before="269" w:after="269"/>
        <w:ind w:left="120"/>
      </w:pPr>
      <w:r>
        <w:rPr>
          <w:rFonts w:ascii="Times New Roman" w:hAnsi="Times New Roman"/>
          <w:color w:val="000000"/>
        </w:rPr>
        <w:t>- ოჰ, იქნებ მან გადაწყვიტა, რომ ლედი საშა გუნდის ლიდერია?..</w:t>
      </w:r>
    </w:p>
    <w:p w14:paraId="16E71A39" w14:textId="77777777" w:rsidR="004205F8" w:rsidRDefault="00000000">
      <w:pPr>
        <w:spacing w:before="269" w:after="269"/>
        <w:ind w:left="120"/>
      </w:pPr>
      <w:r>
        <w:rPr>
          <w:rFonts w:ascii="Times New Roman" w:hAnsi="Times New Roman"/>
          <w:color w:val="000000"/>
        </w:rPr>
        <w:t>- კარგი, ეს გასაგებია. მას აზრადაც არ მოსვლია, რომ განადგურების ჯადოქარი თეთრფორმიანი ადამიანის გუნდის წევრი გახდებოდა.</w:t>
      </w:r>
    </w:p>
    <w:p w14:paraId="3AE5CD41" w14:textId="77777777" w:rsidR="004205F8" w:rsidRDefault="00000000">
      <w:pPr>
        <w:spacing w:before="269" w:after="269"/>
        <w:ind w:left="120"/>
      </w:pPr>
      <w:r>
        <w:rPr>
          <w:rFonts w:ascii="Times New Roman" w:hAnsi="Times New Roman"/>
          <w:color w:val="000000"/>
        </w:rPr>
        <w:t>რეი პირდაპირ საშას ადგილისკენ წავიდა, შემდეგ მას ჩაუარა და ჩემს წინ გაჩერდა.</w:t>
      </w:r>
    </w:p>
    <w:p w14:paraId="1D001A92" w14:textId="77777777" w:rsidR="004205F8" w:rsidRDefault="00000000">
      <w:pPr>
        <w:spacing w:before="269" w:after="269"/>
        <w:ind w:left="120"/>
      </w:pPr>
      <w:r>
        <w:rPr>
          <w:rFonts w:ascii="Times New Roman" w:hAnsi="Times New Roman"/>
          <w:color w:val="000000"/>
        </w:rPr>
        <w:t>- გამარჯობა, სასიამოვნოა თქვენი გაცნობა. მე რეი გრანზდორი მქვია. - სასიამოვნო ღიმილით მომმართა. - რა გქვია?</w:t>
      </w:r>
    </w:p>
    <w:p w14:paraId="2808125B" w14:textId="77777777" w:rsidR="004205F8" w:rsidRDefault="00000000">
      <w:pPr>
        <w:spacing w:before="269" w:after="269"/>
        <w:ind w:left="120"/>
      </w:pPr>
      <w:r>
        <w:rPr>
          <w:rFonts w:ascii="Times New Roman" w:hAnsi="Times New Roman"/>
          <w:color w:val="000000"/>
        </w:rPr>
        <w:lastRenderedPageBreak/>
        <w:t>- ანოს ვოლდიგოდი.</w:t>
      </w:r>
    </w:p>
    <w:p w14:paraId="58B4F331" w14:textId="77777777" w:rsidR="004205F8" w:rsidRDefault="00000000">
      <w:pPr>
        <w:spacing w:before="269" w:after="269"/>
        <w:ind w:left="120"/>
      </w:pPr>
      <w:r>
        <w:rPr>
          <w:rFonts w:ascii="Times New Roman" w:hAnsi="Times New Roman"/>
          <w:color w:val="000000"/>
        </w:rPr>
        <w:t>- მაშინ შემიძლია შენს ეკიპაჟს შევუერთდე, ვოლდიგოდ? შეიძლება არ გამოვიყურებოდე, მაგრამ ხმალთან საკმაოდ კარგად ვმოქმედებ. დარწმუნებული ვარ, გამოგადგება.</w:t>
      </w:r>
    </w:p>
    <w:p w14:paraId="30E2793E" w14:textId="77777777" w:rsidR="004205F8" w:rsidRDefault="00000000">
      <w:pPr>
        <w:spacing w:before="269" w:after="269"/>
        <w:ind w:left="120"/>
      </w:pPr>
      <w:r>
        <w:rPr>
          <w:rFonts w:ascii="Times New Roman" w:hAnsi="Times New Roman"/>
          <w:color w:val="000000"/>
        </w:rPr>
        <w:t>ჰმ, მოულოდნელი შეთავაზება.</w:t>
      </w:r>
    </w:p>
    <w:p w14:paraId="7B51FC36" w14:textId="77777777" w:rsidR="004205F8" w:rsidRDefault="00000000">
      <w:pPr>
        <w:spacing w:before="269" w:after="269"/>
        <w:ind w:left="120"/>
      </w:pPr>
      <w:r>
        <w:rPr>
          <w:rFonts w:ascii="Times New Roman" w:hAnsi="Times New Roman"/>
          <w:color w:val="000000"/>
        </w:rPr>
        <w:t>- საიდან იცოდი, რომ გუნდის ლიდერი ვიყავი?</w:t>
      </w:r>
    </w:p>
    <w:p w14:paraId="1345A8C5" w14:textId="77777777" w:rsidR="004205F8" w:rsidRDefault="00000000">
      <w:pPr>
        <w:spacing w:before="269" w:after="269"/>
        <w:ind w:left="120"/>
      </w:pPr>
      <w:r>
        <w:rPr>
          <w:rFonts w:ascii="Times New Roman" w:hAnsi="Times New Roman"/>
          <w:color w:val="000000"/>
        </w:rPr>
        <w:t>- შენ კლასში ყველაზე ძლიერი მაგიური ძალა გაქვს.</w:t>
      </w:r>
    </w:p>
    <w:p w14:paraId="7268387F" w14:textId="77777777" w:rsidR="004205F8" w:rsidRDefault="00000000">
      <w:pPr>
        <w:spacing w:before="269" w:after="269"/>
        <w:ind w:left="120"/>
      </w:pPr>
      <w:r>
        <w:rPr>
          <w:rFonts w:ascii="Times New Roman" w:hAnsi="Times New Roman"/>
          <w:color w:val="000000"/>
        </w:rPr>
        <w:t>მას შეუძლია იგრძნოს ჩემი ჯადოსნური ძალა შიშის გარეშე? სხვა სიტყვებით რომ ვთქვათ, მას თავად აქვს შთამბეჭდავი ჯადოსნური ძალა.</w:t>
      </w:r>
    </w:p>
    <w:p w14:paraId="234C636A" w14:textId="77777777" w:rsidR="004205F8" w:rsidRDefault="00000000">
      <w:pPr>
        <w:spacing w:before="269" w:after="269"/>
        <w:ind w:left="120"/>
      </w:pPr>
      <w:r>
        <w:rPr>
          <w:rFonts w:ascii="Times New Roman" w:hAnsi="Times New Roman"/>
          <w:color w:val="000000"/>
        </w:rPr>
        <w:t>- მაგრამ მას თეთრი აცვია.</w:t>
      </w:r>
    </w:p>
    <w:p w14:paraId="448E95FA" w14:textId="77777777" w:rsidR="004205F8" w:rsidRDefault="00000000">
      <w:pPr>
        <w:spacing w:before="269" w:after="269"/>
        <w:ind w:left="120"/>
      </w:pPr>
      <w:r>
        <w:rPr>
          <w:rFonts w:ascii="Times New Roman" w:hAnsi="Times New Roman"/>
          <w:color w:val="000000"/>
        </w:rPr>
        <w:t>ამის გაგონებაზე რეიმ ისეთი გამომეტყველება მიიღო, თითქოს ახლა შენიშნა.</w:t>
      </w:r>
    </w:p>
    <w:p w14:paraId="2D1C61B3" w14:textId="77777777" w:rsidR="004205F8" w:rsidRDefault="00000000">
      <w:pPr>
        <w:spacing w:before="269" w:after="269"/>
        <w:ind w:left="120"/>
      </w:pPr>
      <w:r>
        <w:rPr>
          <w:rFonts w:ascii="Times New Roman" w:hAnsi="Times New Roman"/>
          <w:color w:val="000000"/>
        </w:rPr>
        <w:t>- ოჰ, კი, ახლა მივხვდი რასაც გულისხმობ. მე მხოლოდ მაგიური ძალა დავინახე.</w:t>
      </w:r>
    </w:p>
    <w:p w14:paraId="34DCED9D" w14:textId="77777777" w:rsidR="004205F8" w:rsidRDefault="00000000">
      <w:pPr>
        <w:spacing w:before="269" w:after="269"/>
        <w:ind w:left="120"/>
      </w:pPr>
      <w:r>
        <w:rPr>
          <w:rFonts w:ascii="Times New Roman" w:hAnsi="Times New Roman"/>
          <w:i/>
          <w:color w:val="000000"/>
        </w:rPr>
        <w:t xml:space="preserve">ჰეჰ </w:t>
      </w:r>
      <w:r>
        <w:rPr>
          <w:rFonts w:ascii="Times New Roman" w:hAnsi="Times New Roman"/>
          <w:color w:val="000000"/>
        </w:rPr>
        <w:t>, რეიმ საკუთარ შეცდომაზე ჩაიცინა.</w:t>
      </w:r>
    </w:p>
    <w:p w14:paraId="1A9474DB" w14:textId="77777777" w:rsidR="004205F8" w:rsidRDefault="00000000">
      <w:pPr>
        <w:spacing w:before="269" w:after="269"/>
        <w:ind w:left="120"/>
      </w:pPr>
      <w:r>
        <w:rPr>
          <w:rFonts w:ascii="Times New Roman" w:hAnsi="Times New Roman"/>
          <w:color w:val="000000"/>
        </w:rPr>
        <w:t>- მაგრამ მაგარი ხარ, ვოლდიგოდ. როგორც წესი, თეთრი ფორმების მცმელები ლიდერები არ ხდებიან.</w:t>
      </w:r>
    </w:p>
    <w:p w14:paraId="4C53C0B6" w14:textId="77777777" w:rsidR="004205F8" w:rsidRDefault="00000000">
      <w:pPr>
        <w:spacing w:before="269" w:after="269"/>
        <w:ind w:left="120"/>
      </w:pPr>
      <w:r>
        <w:rPr>
          <w:rFonts w:ascii="Times New Roman" w:hAnsi="Times New Roman"/>
          <w:color w:val="000000"/>
        </w:rPr>
        <w:t>- რას ამბობ? უბრალოდ, თუ რაიმე სახის წესრიგი არსებობს, მისი დარღვევა ყოველთვის შეიძლება.</w:t>
      </w:r>
    </w:p>
    <w:p w14:paraId="4414E713" w14:textId="77777777" w:rsidR="004205F8" w:rsidRDefault="00000000">
      <w:pPr>
        <w:spacing w:before="269" w:after="269"/>
        <w:ind w:left="120"/>
      </w:pPr>
      <w:r>
        <w:rPr>
          <w:rFonts w:ascii="Times New Roman" w:hAnsi="Times New Roman"/>
          <w:color w:val="000000"/>
        </w:rPr>
        <w:t>რეიმ გაიცინა.</w:t>
      </w:r>
    </w:p>
    <w:p w14:paraId="70F19F63" w14:textId="77777777" w:rsidR="004205F8" w:rsidRDefault="00000000">
      <w:pPr>
        <w:spacing w:before="269" w:after="269"/>
        <w:ind w:left="120"/>
      </w:pPr>
      <w:r>
        <w:rPr>
          <w:rFonts w:ascii="Times New Roman" w:hAnsi="Times New Roman"/>
          <w:color w:val="000000"/>
        </w:rPr>
        <w:t>- კი, აუცილებლად მინდა თქვენს გუნდში შემოგვიერთდე. სახალისო იქნება.</w:t>
      </w:r>
    </w:p>
    <w:p w14:paraId="007C90DB" w14:textId="77777777" w:rsidR="004205F8" w:rsidRDefault="00000000">
      <w:pPr>
        <w:spacing w:before="269" w:after="269"/>
        <w:ind w:left="120"/>
      </w:pPr>
      <w:r>
        <w:rPr>
          <w:rFonts w:ascii="Times New Roman" w:hAnsi="Times New Roman"/>
          <w:color w:val="000000"/>
        </w:rPr>
        <w:t>რეიმ ხელი გამომიწოდა.</w:t>
      </w:r>
    </w:p>
    <w:p w14:paraId="45CDC6A6" w14:textId="77777777" w:rsidR="004205F8" w:rsidRDefault="00000000">
      <w:pPr>
        <w:spacing w:before="269" w:after="269"/>
        <w:ind w:left="120"/>
      </w:pPr>
      <w:r>
        <w:rPr>
          <w:rFonts w:ascii="Times New Roman" w:hAnsi="Times New Roman"/>
          <w:color w:val="000000"/>
        </w:rPr>
        <w:t>რა კარგი ბიჭია.</w:t>
      </w:r>
    </w:p>
    <w:p w14:paraId="024AA4C7" w14:textId="77777777" w:rsidR="004205F8" w:rsidRDefault="00000000">
      <w:pPr>
        <w:spacing w:before="269" w:after="269"/>
        <w:ind w:left="120"/>
      </w:pPr>
      <w:r>
        <w:rPr>
          <w:rFonts w:ascii="Times New Roman" w:hAnsi="Times New Roman"/>
          <w:color w:val="000000"/>
        </w:rPr>
        <w:t>- ბატონო რეი! რა თქმა უნდა, ნებისმიერ გუნდში შეგიძლიათ გაწევრიანება, მაგრამ ანოსის ნიშანს შეხედეთ...</w:t>
      </w:r>
    </w:p>
    <w:p w14:paraId="04A01667" w14:textId="77777777" w:rsidR="004205F8" w:rsidRDefault="00000000">
      <w:pPr>
        <w:spacing w:before="269" w:after="269"/>
        <w:ind w:left="120"/>
      </w:pPr>
      <w:r>
        <w:rPr>
          <w:rFonts w:ascii="Times New Roman" w:hAnsi="Times New Roman"/>
          <w:color w:val="000000"/>
        </w:rPr>
        <w:t>— ნიშანი?..</w:t>
      </w:r>
    </w:p>
    <w:p w14:paraId="0C881210" w14:textId="77777777" w:rsidR="004205F8" w:rsidRDefault="00000000">
      <w:pPr>
        <w:spacing w:before="269" w:after="269"/>
        <w:ind w:left="120"/>
      </w:pPr>
      <w:r>
        <w:rPr>
          <w:rFonts w:ascii="Times New Roman" w:hAnsi="Times New Roman"/>
          <w:color w:val="000000"/>
        </w:rPr>
        <w:t>რეიმ ჩემს ფორმაზე აკადემიის სამკერდე ნიშანს გახედა, რომელზეც უვარგისად ეწერა.</w:t>
      </w:r>
    </w:p>
    <w:p w14:paraId="5B29B376" w14:textId="77777777" w:rsidR="004205F8" w:rsidRDefault="00000000">
      <w:pPr>
        <w:spacing w:before="269" w:after="269"/>
        <w:ind w:left="120"/>
      </w:pPr>
      <w:r>
        <w:rPr>
          <w:rFonts w:ascii="Times New Roman" w:hAnsi="Times New Roman"/>
          <w:color w:val="000000"/>
        </w:rPr>
        <w:lastRenderedPageBreak/>
        <w:t>- აჰ, ანუ ამდენი ჭორი გსმენია? დემონთა მბრძანებლის აკადემიის დაარსების შემდეგ პირველი უვარგისობა.</w:t>
      </w:r>
    </w:p>
    <w:p w14:paraId="69D6A7A2" w14:textId="77777777" w:rsidR="004205F8" w:rsidRDefault="00000000">
      <w:pPr>
        <w:spacing w:before="269" w:after="269"/>
        <w:ind w:left="120"/>
      </w:pPr>
      <w:r>
        <w:rPr>
          <w:rFonts w:ascii="Times New Roman" w:hAnsi="Times New Roman"/>
          <w:color w:val="000000"/>
        </w:rPr>
        <w:t>- კარგი, რაღაც მსგავსი.</w:t>
      </w:r>
    </w:p>
    <w:p w14:paraId="6AE9EF21" w14:textId="77777777" w:rsidR="004205F8" w:rsidRDefault="00000000">
      <w:pPr>
        <w:spacing w:before="269" w:after="269"/>
        <w:ind w:left="120"/>
      </w:pPr>
      <w:r>
        <w:rPr>
          <w:rFonts w:ascii="Times New Roman" w:hAnsi="Times New Roman"/>
          <w:color w:val="000000"/>
        </w:rPr>
        <w:t>- სერიოზულად? რა აზრი აქვს შესაფერისობის შეფასებას, თუ ასეთი ძლიერი მაგიური ძალებით უვარგისი გახდი?</w:t>
      </w:r>
    </w:p>
    <w:p w14:paraId="2B87B9CE" w14:textId="77777777" w:rsidR="004205F8" w:rsidRDefault="00000000">
      <w:pPr>
        <w:spacing w:before="269" w:after="269"/>
        <w:ind w:left="120"/>
      </w:pPr>
      <w:r>
        <w:rPr>
          <w:rFonts w:ascii="Times New Roman" w:hAnsi="Times New Roman"/>
          <w:color w:val="000000"/>
        </w:rPr>
        <w:t>რეის გულუბრყვილო კითხვამ ემილია შოკში ჩააგდო.</w:t>
      </w:r>
    </w:p>
    <w:p w14:paraId="10EFCE35" w14:textId="77777777" w:rsidR="004205F8" w:rsidRDefault="00000000">
      <w:pPr>
        <w:spacing w:before="269" w:after="269"/>
        <w:ind w:left="120"/>
      </w:pPr>
      <w:r>
        <w:rPr>
          <w:rFonts w:ascii="Times New Roman" w:hAnsi="Times New Roman"/>
          <w:color w:val="000000"/>
        </w:rPr>
        <w:t>- ბატონო რეი! ხვდები, რომ ახლა იმპერიულ ოჯახებს აკრიტიკებ?</w:t>
      </w:r>
    </w:p>
    <w:p w14:paraId="5AC68DD6" w14:textId="77777777" w:rsidR="004205F8" w:rsidRDefault="00000000">
      <w:pPr>
        <w:spacing w:before="269" w:after="269"/>
        <w:ind w:left="120"/>
      </w:pPr>
      <w:r>
        <w:rPr>
          <w:rFonts w:ascii="Times New Roman" w:hAnsi="Times New Roman"/>
          <w:color w:val="000000"/>
        </w:rPr>
        <w:t>- ოჰ, ბოდიში. მაშინ წარმოიდგინე, რომ არ გაიგე, კარგი?</w:t>
      </w:r>
    </w:p>
    <w:p w14:paraId="0E3C28A1" w14:textId="77777777" w:rsidR="004205F8" w:rsidRDefault="00000000">
      <w:pPr>
        <w:spacing w:before="269" w:after="269"/>
        <w:ind w:left="120"/>
      </w:pPr>
      <w:r>
        <w:rPr>
          <w:rFonts w:ascii="Times New Roman" w:hAnsi="Times New Roman"/>
          <w:color w:val="000000"/>
        </w:rPr>
        <w:t>— ვითომ არ გაგიგია?..</w:t>
      </w:r>
    </w:p>
    <w:p w14:paraId="34EF72D1" w14:textId="77777777" w:rsidR="004205F8" w:rsidRDefault="00000000">
      <w:pPr>
        <w:spacing w:before="269" w:after="269"/>
        <w:ind w:left="120"/>
      </w:pPr>
      <w:r>
        <w:rPr>
          <w:rFonts w:ascii="Times New Roman" w:hAnsi="Times New Roman"/>
          <w:color w:val="000000"/>
        </w:rPr>
        <w:t>ღიმილი ვერ შევიკავე, როცა რეის საქციელს ვუყურებდი - როგორ არ აინტერესებდა მას იმპერიული ოჯახები.</w:t>
      </w:r>
    </w:p>
    <w:p w14:paraId="61149CF5" w14:textId="77777777" w:rsidR="004205F8" w:rsidRDefault="00000000">
      <w:pPr>
        <w:spacing w:before="269" w:after="269"/>
        <w:ind w:left="120"/>
      </w:pPr>
      <w:r>
        <w:rPr>
          <w:rFonts w:ascii="Times New Roman" w:hAnsi="Times New Roman"/>
          <w:color w:val="000000"/>
        </w:rPr>
        <w:t>- საკმაოდ დაკავებული ხარ.</w:t>
      </w:r>
    </w:p>
    <w:p w14:paraId="6ED64575" w14:textId="77777777" w:rsidR="004205F8" w:rsidRDefault="00000000">
      <w:pPr>
        <w:spacing w:before="269" w:after="269"/>
        <w:ind w:left="120"/>
      </w:pPr>
      <w:r>
        <w:rPr>
          <w:rFonts w:ascii="Times New Roman" w:hAnsi="Times New Roman"/>
          <w:color w:val="000000"/>
        </w:rPr>
        <w:t>- მართლა? დარწმუნებული ხარ? იმიტომ, რომ ხშირად მეუბნებიან, რომ არ ვიცი, როგორ შევიგრძნო ატმოსფერო.</w:t>
      </w:r>
    </w:p>
    <w:p w14:paraId="2D338D45" w14:textId="77777777" w:rsidR="004205F8" w:rsidRDefault="00000000">
      <w:pPr>
        <w:spacing w:before="269" w:after="269"/>
        <w:ind w:left="120"/>
      </w:pPr>
      <w:r>
        <w:rPr>
          <w:rFonts w:ascii="Times New Roman" w:hAnsi="Times New Roman"/>
          <w:color w:val="000000"/>
        </w:rPr>
        <w:t>- ზუსტად ეს არის საინტერესო.</w:t>
      </w:r>
    </w:p>
    <w:p w14:paraId="2DBF5BF8" w14:textId="77777777" w:rsidR="004205F8" w:rsidRDefault="00000000">
      <w:pPr>
        <w:spacing w:before="269" w:after="269"/>
        <w:ind w:left="120"/>
      </w:pPr>
      <w:r>
        <w:rPr>
          <w:rFonts w:ascii="Times New Roman" w:hAnsi="Times New Roman"/>
          <w:color w:val="000000"/>
        </w:rPr>
        <w:t>რეიმ სასიამოვნოდ გაიღიმა.</w:t>
      </w:r>
    </w:p>
    <w:p w14:paraId="21381303" w14:textId="77777777" w:rsidR="004205F8" w:rsidRDefault="00000000">
      <w:pPr>
        <w:spacing w:before="269" w:after="269"/>
        <w:ind w:left="120"/>
      </w:pPr>
      <w:r>
        <w:rPr>
          <w:rFonts w:ascii="Times New Roman" w:hAnsi="Times New Roman"/>
          <w:color w:val="000000"/>
        </w:rPr>
        <w:t>„ეს პირველი შემთხვევაა, როცა ასეთი რამისთვის მაქებენ“, - თქვა მან და ემილიასკენ შებრუნდა. „შემიძლია უვარგის გუნდში შევუერთდე, არა?“</w:t>
      </w:r>
    </w:p>
    <w:p w14:paraId="7F3E0C5D" w14:textId="77777777" w:rsidR="004205F8" w:rsidRDefault="00000000">
      <w:pPr>
        <w:spacing w:before="269" w:after="269"/>
        <w:ind w:left="120"/>
      </w:pPr>
      <w:r>
        <w:rPr>
          <w:rFonts w:ascii="Times New Roman" w:hAnsi="Times New Roman"/>
          <w:color w:val="000000"/>
        </w:rPr>
        <w:t>„კარგი, ეს წესებს არ ეწინააღმდეგება, მაგრამ... იმედი მაქვს, რომ ადეკვატურ გადაწყვეტილებას მიიღებთ, როგორც იმპერიული ოჯახის წევრი და ქაოსის თაობის წარმომადგენელი, რომელიც წინაპარი დემონთა მბრძანებლის შესაძლო რეინკარნაციად ითვლება“, - თქვა ემილიამ, რომელიც იძულებული გახდა ჩუმად დათანხმებოდა მას.</w:t>
      </w:r>
    </w:p>
    <w:p w14:paraId="0A6D476C" w14:textId="77777777" w:rsidR="004205F8" w:rsidRDefault="00000000">
      <w:pPr>
        <w:spacing w:before="269" w:after="269"/>
        <w:ind w:left="120"/>
      </w:pPr>
      <w:r>
        <w:rPr>
          <w:rFonts w:ascii="Times New Roman" w:hAnsi="Times New Roman"/>
          <w:color w:val="000000"/>
        </w:rPr>
        <w:t>„კარგი. ეს შესაბამისი გამოსავალია“, უპასუხა რეიმ, შემდეგ სახე გაისწორა და ისევ ჩემკენ შემობრუნდა. „ახლა კი, ვოლდიგოდ, შემიძლია შენს გუნდში შემოვიდე?“</w:t>
      </w:r>
    </w:p>
    <w:p w14:paraId="1D59A2A0" w14:textId="77777777" w:rsidR="004205F8" w:rsidRDefault="00000000">
      <w:pPr>
        <w:spacing w:before="269" w:after="269"/>
        <w:ind w:left="120"/>
      </w:pPr>
      <w:r>
        <w:rPr>
          <w:rFonts w:ascii="Times New Roman" w:hAnsi="Times New Roman"/>
          <w:color w:val="000000"/>
        </w:rPr>
        <w:t>ჰმ, ფიქრობს ის, „მთავარი ის არის, რომ ჩემი სახე ემთხვეოდეს იმპერიულ წარმომავლობას და დანარჩენი არც არის მნიშვნელოვანი“, სულ ესაა? ატმოსფეროს ვერ კითხულობს. ემილია იმდენად გაკვირვებული იყო, რომ თვალები ფართოდ გაახილა და პირი ისე გააღო, თითქოს ყბა ჩამოუვარდებოდა, მაგრამ მას საერთოდ არ აინტერესებდა. არა, ეს უბრალოდ შედევრი იყო.</w:t>
      </w:r>
    </w:p>
    <w:p w14:paraId="12C083EF" w14:textId="77777777" w:rsidR="004205F8" w:rsidRDefault="00000000">
      <w:pPr>
        <w:spacing w:before="269" w:after="269"/>
        <w:ind w:left="120"/>
      </w:pPr>
      <w:r>
        <w:rPr>
          <w:rFonts w:ascii="Times New Roman" w:hAnsi="Times New Roman"/>
          <w:color w:val="000000"/>
        </w:rPr>
        <w:lastRenderedPageBreak/>
        <w:t>— ...ჰ-რას გულისხმობ? რატომ გადაწყვეტდა ვირტუოზი დემონური ხმლების ოსტატი უეცრად უვარგისი ადამიანისთვის დათმობას?..</w:t>
      </w:r>
    </w:p>
    <w:p w14:paraId="7E9216F3" w14:textId="77777777" w:rsidR="004205F8" w:rsidRDefault="00000000">
      <w:pPr>
        <w:spacing w:before="269" w:after="269"/>
        <w:ind w:left="120"/>
      </w:pPr>
      <w:r>
        <w:rPr>
          <w:rFonts w:ascii="Times New Roman" w:hAnsi="Times New Roman"/>
          <w:color w:val="000000"/>
        </w:rPr>
        <w:t>— ...კი, ნუ იტყვი ამას, თუნდაც დროებითი იყოს, მაგრამ ეს საერთოდ არ უნდა მომხდარიყო...</w:t>
      </w:r>
    </w:p>
    <w:p w14:paraId="45877225" w14:textId="77777777" w:rsidR="004205F8" w:rsidRDefault="00000000">
      <w:pPr>
        <w:spacing w:before="269" w:after="269"/>
        <w:ind w:left="120"/>
      </w:pPr>
      <w:r>
        <w:rPr>
          <w:rFonts w:ascii="Times New Roman" w:hAnsi="Times New Roman"/>
          <w:color w:val="000000"/>
        </w:rPr>
        <w:t>„და მეგონა, რომ უვარგისი შეწყვეტდა ამპარტავნულად მოქცევას, თუ რეი გრანზდორი გამოჩნდებოდა...“ - სევდიანად ესაუბრებოდნენ ერთმანეთს იმპერიული ოჯახების წევრები.</w:t>
      </w:r>
    </w:p>
    <w:p w14:paraId="7832D7AB" w14:textId="77777777" w:rsidR="004205F8" w:rsidRDefault="00000000">
      <w:pPr>
        <w:spacing w:before="269" w:after="269"/>
        <w:ind w:left="120"/>
      </w:pPr>
      <w:r>
        <w:rPr>
          <w:rFonts w:ascii="Times New Roman" w:hAnsi="Times New Roman"/>
          <w:color w:val="000000"/>
        </w:rPr>
        <w:t>- კარგად გააკეთე, ბატონო ანოს! ის იმდენად მაგარია, რომ ბრძოლის გარეშეც კი აჩვენა, ვინ არის აქ ბოსი.</w:t>
      </w:r>
    </w:p>
    <w:p w14:paraId="5188C058" w14:textId="77777777" w:rsidR="004205F8" w:rsidRDefault="00000000">
      <w:pPr>
        <w:spacing w:before="269" w:after="269"/>
        <w:ind w:left="120"/>
      </w:pPr>
      <w:r>
        <w:rPr>
          <w:rFonts w:ascii="Times New Roman" w:hAnsi="Times New Roman"/>
          <w:color w:val="000000"/>
        </w:rPr>
        <w:t>— აჰ-ჰჰ! ვირტუოზი დემონური ხმლების ოსტატიც კი მყისიერად მოექცა ბატონი ანოსის ხიბლის ქვეშ!</w:t>
      </w:r>
    </w:p>
    <w:p w14:paraId="0647C850" w14:textId="77777777" w:rsidR="004205F8" w:rsidRDefault="00000000">
      <w:pPr>
        <w:spacing w:before="269" w:after="269"/>
        <w:ind w:left="120"/>
      </w:pPr>
      <w:r>
        <w:rPr>
          <w:rFonts w:ascii="Times New Roman" w:hAnsi="Times New Roman"/>
          <w:color w:val="000000"/>
        </w:rPr>
        <w:t>- გაჩერდი, ახლახან დიდი პრობლემა შევნიშნე.</w:t>
      </w:r>
    </w:p>
    <w:p w14:paraId="0ADC5E76" w14:textId="77777777" w:rsidR="004205F8" w:rsidRDefault="00000000">
      <w:pPr>
        <w:spacing w:before="269" w:after="269"/>
        <w:ind w:left="120"/>
      </w:pPr>
      <w:r>
        <w:rPr>
          <w:rFonts w:ascii="Times New Roman" w:hAnsi="Times New Roman"/>
          <w:color w:val="000000"/>
        </w:rPr>
        <w:t>- რომელი?</w:t>
      </w:r>
    </w:p>
    <w:p w14:paraId="43208D97" w14:textId="77777777" w:rsidR="004205F8" w:rsidRDefault="00000000">
      <w:pPr>
        <w:spacing w:before="269" w:after="269"/>
        <w:ind w:left="120"/>
      </w:pPr>
      <w:r>
        <w:rPr>
          <w:rFonts w:ascii="Times New Roman" w:hAnsi="Times New Roman"/>
          <w:color w:val="000000"/>
        </w:rPr>
        <w:t>- თუ ასე ადვილად მოექცა მისი ხიბლის ქვეშ, განა ეს არ ნიშნავს, რომ ერთი ნახვით შეუყვარდა?!</w:t>
      </w:r>
    </w:p>
    <w:p w14:paraId="52E4A096" w14:textId="77777777" w:rsidR="004205F8" w:rsidRDefault="00000000">
      <w:pPr>
        <w:spacing w:before="269" w:after="269"/>
        <w:ind w:left="120"/>
      </w:pPr>
      <w:r>
        <w:rPr>
          <w:rFonts w:ascii="Times New Roman" w:hAnsi="Times New Roman"/>
          <w:color w:val="000000"/>
        </w:rPr>
        <w:t>- რააააა?! თუ ასეა, მაშინ მისტერ რეი ჩვენი მეტოქეა!</w:t>
      </w:r>
    </w:p>
    <w:p w14:paraId="27F18651" w14:textId="77777777" w:rsidR="004205F8" w:rsidRDefault="00000000">
      <w:pPr>
        <w:spacing w:before="269" w:after="269"/>
        <w:ind w:left="120"/>
      </w:pPr>
      <w:r>
        <w:rPr>
          <w:rFonts w:ascii="Times New Roman" w:hAnsi="Times New Roman"/>
          <w:color w:val="000000"/>
        </w:rPr>
        <w:t>- ბ-მაგრამ ის ბიჭია!!..</w:t>
      </w:r>
    </w:p>
    <w:p w14:paraId="77BA9382" w14:textId="77777777" w:rsidR="004205F8" w:rsidRDefault="00000000">
      <w:pPr>
        <w:spacing w:before="269" w:after="269"/>
        <w:ind w:left="120"/>
      </w:pPr>
      <w:r>
        <w:rPr>
          <w:rFonts w:ascii="Times New Roman" w:hAnsi="Times New Roman"/>
          <w:color w:val="000000"/>
        </w:rPr>
        <w:t>„ჩვენ უმწეოები ვართ ასეთი სიყვარულის წინაშე!!“ - ანოსის თაყვანისმცემლების კავშირის წევრების პირიდან უცნაურად უცნაური შეძახილები ისმოდა.</w:t>
      </w:r>
    </w:p>
    <w:p w14:paraId="4BB9EA5F" w14:textId="77777777" w:rsidR="004205F8" w:rsidRDefault="00000000">
      <w:pPr>
        <w:spacing w:before="269" w:after="269"/>
        <w:ind w:left="120"/>
      </w:pPr>
      <w:r>
        <w:rPr>
          <w:rFonts w:ascii="Times New Roman" w:hAnsi="Times New Roman"/>
          <w:color w:val="000000"/>
        </w:rPr>
        <w:t>- დარწმუნებული ხარ? როგორც ჩანს, ხალხი იმედგაცრუებულია შენი გადაწყვეტილებით? - მივანიშნე იმპერიული ოჯახების წევრთა ჯგუფზე.</w:t>
      </w:r>
    </w:p>
    <w:p w14:paraId="36611A00" w14:textId="77777777" w:rsidR="004205F8" w:rsidRDefault="00000000">
      <w:pPr>
        <w:spacing w:before="269" w:after="269"/>
        <w:ind w:left="120"/>
      </w:pPr>
      <w:r>
        <w:rPr>
          <w:rFonts w:ascii="Times New Roman" w:hAnsi="Times New Roman"/>
          <w:color w:val="000000"/>
        </w:rPr>
        <w:t>რეი ღრმა ფიქრებში იყო ჩაფლული.</w:t>
      </w:r>
    </w:p>
    <w:p w14:paraId="462F4386" w14:textId="77777777" w:rsidR="004205F8" w:rsidRDefault="00000000">
      <w:pPr>
        <w:spacing w:before="269" w:after="269"/>
        <w:ind w:left="120"/>
      </w:pPr>
      <w:r>
        <w:rPr>
          <w:rFonts w:ascii="Times New Roman" w:hAnsi="Times New Roman"/>
          <w:color w:val="000000"/>
        </w:rPr>
        <w:t>„სიმართლე გითხრათ, ვფიქრობდი, რას ვიზამდი, ცუდი ლიდერის მქონე გუნდში რომ ვიყო. მაგრამ შენ, ვოლდიგოდ, ნამდვილად ჩემზე ძლიერი ხარ, არა?“ თქვა რეიმ და შელამაზდა.</w:t>
      </w:r>
    </w:p>
    <w:p w14:paraId="1E3E3723" w14:textId="77777777" w:rsidR="004205F8" w:rsidRDefault="00000000">
      <w:pPr>
        <w:spacing w:before="269" w:after="269"/>
        <w:ind w:left="120"/>
      </w:pPr>
      <w:r>
        <w:rPr>
          <w:rFonts w:ascii="Times New Roman" w:hAnsi="Times New Roman"/>
          <w:color w:val="000000"/>
        </w:rPr>
        <w:t>როგორც ჩანს, მას საერთოდ არ აინტერესებს ის ფაქტი, რომ უვარგისად მთვლიან. და არ ვიცი, რამდენად გულახდილად მითხრა თავისი განზრახვები, მაგრამ უცნაური განცდა მაქვს, რომ არ მატყუებს.</w:t>
      </w:r>
    </w:p>
    <w:p w14:paraId="53D5E9D1" w14:textId="77777777" w:rsidR="004205F8" w:rsidRDefault="00000000">
      <w:pPr>
        <w:spacing w:before="269" w:after="269"/>
        <w:ind w:left="120"/>
      </w:pPr>
      <w:r>
        <w:rPr>
          <w:rFonts w:ascii="Times New Roman" w:hAnsi="Times New Roman"/>
          <w:color w:val="000000"/>
        </w:rPr>
        <w:t>- კარგი, ასე ვთქვათ.</w:t>
      </w:r>
    </w:p>
    <w:p w14:paraId="5077E84B" w14:textId="77777777" w:rsidR="004205F8" w:rsidRDefault="00000000">
      <w:pPr>
        <w:spacing w:before="269" w:after="269"/>
        <w:ind w:left="120"/>
      </w:pPr>
      <w:r>
        <w:rPr>
          <w:rFonts w:ascii="Times New Roman" w:hAnsi="Times New Roman"/>
          <w:color w:val="000000"/>
        </w:rPr>
        <w:lastRenderedPageBreak/>
        <w:t>- თუ ასეა, მაშინ მეტს აღარ მოვითხოვ. ჩემს ბუნებაში უფრო კომპეტენტური ლიდერის ბრძანებების შესრულებაა.</w:t>
      </w:r>
    </w:p>
    <w:p w14:paraId="23175845" w14:textId="77777777" w:rsidR="004205F8" w:rsidRDefault="00000000">
      <w:pPr>
        <w:spacing w:before="269" w:after="269"/>
        <w:ind w:left="120"/>
      </w:pPr>
      <w:r>
        <w:rPr>
          <w:rFonts w:ascii="Times New Roman" w:hAnsi="Times New Roman"/>
          <w:color w:val="000000"/>
        </w:rPr>
        <w:t>რატომღაც, იმპერიული ოჯახებისადმი მიჯაჭვულობისგან ეს თავისუფლება 2000 წლის წინანდელ დემონებს მახსენებს.</w:t>
      </w:r>
    </w:p>
    <w:p w14:paraId="51A20C6F" w14:textId="77777777" w:rsidR="004205F8" w:rsidRDefault="00000000">
      <w:pPr>
        <w:spacing w:before="269" w:after="269"/>
        <w:ind w:left="120"/>
      </w:pPr>
      <w:r>
        <w:rPr>
          <w:rFonts w:ascii="Times New Roman" w:hAnsi="Times New Roman"/>
          <w:color w:val="000000"/>
        </w:rPr>
        <w:t>- მაშ, აიღებ?</w:t>
      </w:r>
    </w:p>
    <w:p w14:paraId="50C3CF19" w14:textId="77777777" w:rsidR="004205F8" w:rsidRDefault="00000000">
      <w:pPr>
        <w:spacing w:before="269" w:after="269"/>
        <w:ind w:left="120"/>
      </w:pPr>
      <w:r>
        <w:rPr>
          <w:rFonts w:ascii="Times New Roman" w:hAnsi="Times New Roman"/>
          <w:color w:val="000000"/>
        </w:rPr>
        <w:t>- ჰმ, მოდი დავფიქრდე. უარს ვამბობ.</w:t>
      </w:r>
    </w:p>
    <w:p w14:paraId="02ECC495" w14:textId="77777777" w:rsidR="004205F8" w:rsidRDefault="00000000">
      <w:pPr>
        <w:spacing w:before="269" w:after="269"/>
        <w:ind w:left="120"/>
      </w:pPr>
      <w:r>
        <w:rPr>
          <w:rFonts w:ascii="Times New Roman" w:hAnsi="Times New Roman"/>
          <w:color w:val="000000"/>
        </w:rPr>
        <w:t>- ... მმმ?</w:t>
      </w:r>
    </w:p>
    <w:p w14:paraId="503E3B14" w14:textId="77777777" w:rsidR="004205F8" w:rsidRDefault="00000000">
      <w:pPr>
        <w:spacing w:before="269" w:after="269"/>
        <w:ind w:left="120"/>
      </w:pPr>
      <w:r>
        <w:rPr>
          <w:rFonts w:ascii="Times New Roman" w:hAnsi="Times New Roman"/>
          <w:color w:val="000000"/>
        </w:rPr>
        <w:t>რეი დაბნეული ჩანდა.</w:t>
      </w:r>
    </w:p>
    <w:p w14:paraId="7E6D5BE2" w14:textId="77777777" w:rsidR="004205F8" w:rsidRDefault="00000000">
      <w:pPr>
        <w:spacing w:before="269" w:after="269"/>
        <w:ind w:left="120"/>
      </w:pPr>
      <w:r>
        <w:rPr>
          <w:rFonts w:ascii="Times New Roman" w:hAnsi="Times New Roman"/>
          <w:color w:val="000000"/>
        </w:rPr>
        <w:t>- თუ უბრალოდ ბრძანებების უდარდელად შესრულება გინდა, შეგიძლია ნებისმიერ სხვა გუნდში გადახვიდე. მაგრამ თუ აუცილებლად გინდა ჩემი ქვეშევრდომი გახდე, მაშინ შესაბამისი ძალა გამოავლინე.</w:t>
      </w:r>
    </w:p>
    <w:p w14:paraId="446AFA57" w14:textId="77777777" w:rsidR="004205F8" w:rsidRDefault="00000000">
      <w:pPr>
        <w:spacing w:before="269" w:after="269"/>
        <w:ind w:left="120"/>
      </w:pPr>
      <w:r>
        <w:rPr>
          <w:rFonts w:ascii="Times New Roman" w:hAnsi="Times New Roman"/>
          <w:color w:val="000000"/>
        </w:rPr>
        <w:t>- ვოლდიგოდ. - რეი უცებ სერიოზული გახდა და პომპეზური ტონით ალაპარაკდა. - რა თქმა უნდა, ვთქვი, რომ მინდოდა ბრძანებების შესრულება, მაგრამ ეს არასდროს მიგულისხმია დაუდევრად. თუ რამის გაკეთება მომიწევს, მაშინ გავაკეთებ რაც არ უნდა მოხდეს. დიახ, ეს ჩემი მისიაა. ამისთვის მე შენი ხელები გავხდები; შენი ფეხები და დემონთა მბრძანებლის აკადემიის მწვერვალზე აგიყვან. ნებისმიერ ფასად მინდა შენს გუნდს შევუერთდე!</w:t>
      </w:r>
    </w:p>
    <w:p w14:paraId="5712C494" w14:textId="77777777" w:rsidR="004205F8" w:rsidRDefault="00000000">
      <w:pPr>
        <w:spacing w:before="269" w:after="269"/>
        <w:ind w:left="120"/>
      </w:pPr>
      <w:r>
        <w:rPr>
          <w:rFonts w:ascii="Times New Roman" w:hAnsi="Times New Roman"/>
          <w:color w:val="000000"/>
        </w:rPr>
        <w:t>- მართლა? მაშინ შესაბამისი ძალის დემონსტრირება მოახდინე.</w:t>
      </w:r>
    </w:p>
    <w:p w14:paraId="060C4DF7" w14:textId="77777777" w:rsidR="004205F8" w:rsidRDefault="00000000">
      <w:pPr>
        <w:spacing w:before="269" w:after="269"/>
        <w:ind w:left="120"/>
      </w:pPr>
      <w:r>
        <w:rPr>
          <w:rFonts w:ascii="Times New Roman" w:hAnsi="Times New Roman"/>
          <w:color w:val="000000"/>
        </w:rPr>
        <w:t>რეიმ სასიამოვნო ღიმილი დაუბრუნდა.</w:t>
      </w:r>
    </w:p>
    <w:p w14:paraId="2117BB4C" w14:textId="77777777" w:rsidR="004205F8" w:rsidRDefault="00000000">
      <w:pPr>
        <w:spacing w:before="269" w:after="269"/>
        <w:ind w:left="120"/>
      </w:pPr>
      <w:r>
        <w:rPr>
          <w:rFonts w:ascii="Times New Roman" w:hAnsi="Times New Roman"/>
          <w:color w:val="000000"/>
        </w:rPr>
        <w:t>— ...რაღაც უხერხულად გამოვიდა. ბოლოს და ბოლოს, მსახიობობა აშკარად არ არის ჩემი ძლიერი მხარე...</w:t>
      </w:r>
    </w:p>
    <w:p w14:paraId="26791FCA" w14:textId="77777777" w:rsidR="004205F8" w:rsidRDefault="00000000">
      <w:pPr>
        <w:spacing w:before="269" w:after="269"/>
        <w:ind w:left="120"/>
      </w:pPr>
      <w:r>
        <w:rPr>
          <w:rFonts w:ascii="Times New Roman" w:hAnsi="Times New Roman"/>
          <w:color w:val="000000"/>
        </w:rPr>
        <w:t>საერთოდ ვერ ვხვდები მას. მისი უაზრობა მხოლოდ ჰაერს შეიძლება შევადაროთ.</w:t>
      </w:r>
    </w:p>
    <w:p w14:paraId="0FC53F4F" w14:textId="77777777" w:rsidR="004205F8" w:rsidRDefault="00000000">
      <w:pPr>
        <w:spacing w:before="269" w:after="269"/>
        <w:ind w:left="120"/>
      </w:pPr>
      <w:r>
        <w:rPr>
          <w:rFonts w:ascii="Times New Roman" w:hAnsi="Times New Roman"/>
          <w:color w:val="000000"/>
        </w:rPr>
        <w:t>— ...ჰ-მან უარი თქვა ვირტუოზი დემონური ხმლების ოსტატის გუნდში მიღებაზე, როდესაც თავად სთხოვა?!</w:t>
      </w:r>
    </w:p>
    <w:p w14:paraId="1D1A72A6" w14:textId="77777777" w:rsidR="004205F8" w:rsidRDefault="00000000">
      <w:pPr>
        <w:spacing w:before="269" w:after="269"/>
        <w:ind w:left="120"/>
      </w:pPr>
      <w:r>
        <w:rPr>
          <w:rFonts w:ascii="Times New Roman" w:hAnsi="Times New Roman"/>
          <w:color w:val="000000"/>
        </w:rPr>
        <w:t>- კარგად გააკეთეთ, ბატონო ანოს! რა ამპარტავანი ხართ!</w:t>
      </w:r>
    </w:p>
    <w:p w14:paraId="1AACFF95" w14:textId="77777777" w:rsidR="004205F8" w:rsidRDefault="00000000">
      <w:pPr>
        <w:spacing w:before="269" w:after="269"/>
        <w:ind w:left="120"/>
      </w:pPr>
      <w:r>
        <w:rPr>
          <w:rFonts w:ascii="Times New Roman" w:hAnsi="Times New Roman"/>
          <w:color w:val="000000"/>
        </w:rPr>
        <w:t>- გაჩერდი, ახლახან დიდი პრობლემა შევნიშნე.</w:t>
      </w:r>
    </w:p>
    <w:p w14:paraId="79D5B039" w14:textId="77777777" w:rsidR="004205F8" w:rsidRDefault="00000000">
      <w:pPr>
        <w:spacing w:before="269" w:after="269"/>
        <w:ind w:left="120"/>
      </w:pPr>
      <w:r>
        <w:rPr>
          <w:rFonts w:ascii="Times New Roman" w:hAnsi="Times New Roman"/>
          <w:color w:val="000000"/>
        </w:rPr>
        <w:t>- მერე რა, ამჯერად?</w:t>
      </w:r>
    </w:p>
    <w:p w14:paraId="15D66449" w14:textId="77777777" w:rsidR="004205F8" w:rsidRDefault="00000000">
      <w:pPr>
        <w:spacing w:before="269" w:after="269"/>
        <w:ind w:left="120"/>
      </w:pPr>
      <w:r>
        <w:rPr>
          <w:rFonts w:ascii="Times New Roman" w:hAnsi="Times New Roman"/>
          <w:color w:val="000000"/>
        </w:rPr>
        <w:t>— …მისტერ რეიმ ახლახან თქვა: „მინდა შემოვიდე“…</w:t>
      </w:r>
    </w:p>
    <w:p w14:paraId="5CD1F572" w14:textId="77777777" w:rsidR="004205F8" w:rsidRDefault="00000000">
      <w:pPr>
        <w:spacing w:before="269" w:after="269"/>
        <w:ind w:left="120"/>
      </w:pPr>
      <w:r>
        <w:rPr>
          <w:rFonts w:ascii="Times New Roman" w:hAnsi="Times New Roman"/>
          <w:color w:val="000000"/>
        </w:rPr>
        <w:lastRenderedPageBreak/>
        <w:t xml:space="preserve">- მაშ, </w:t>
      </w:r>
      <w:r>
        <w:rPr>
          <w:rFonts w:ascii="Times New Roman" w:hAnsi="Times New Roman"/>
          <w:i/>
          <w:color w:val="000000"/>
        </w:rPr>
        <w:t xml:space="preserve">აღიარე </w:t>
      </w:r>
      <w:r>
        <w:rPr>
          <w:rFonts w:ascii="Times New Roman" w:hAnsi="Times New Roman"/>
          <w:color w:val="000000"/>
        </w:rPr>
        <w:t>?!</w:t>
      </w:r>
    </w:p>
    <w:p w14:paraId="7DC207B4" w14:textId="77777777" w:rsidR="004205F8" w:rsidRDefault="00000000">
      <w:pPr>
        <w:spacing w:before="269" w:after="269"/>
        <w:ind w:left="120"/>
      </w:pPr>
      <w:r>
        <w:rPr>
          <w:rFonts w:ascii="Times New Roman" w:hAnsi="Times New Roman"/>
          <w:color w:val="000000"/>
        </w:rPr>
        <w:t>- შესანიშნავია. მისა, რეის გუნდთან ერთად შენს გუნდშიც შემოუერთდი. - მივმართე ანოსის გულშემატკივრების კავშირის ჯგუფს, რომლებიც გაუგებარ საუბრებს აწარმოებდნენ.</w:t>
      </w:r>
    </w:p>
    <w:p w14:paraId="17AE76CF" w14:textId="77777777" w:rsidR="004205F8" w:rsidRDefault="00000000">
      <w:pPr>
        <w:spacing w:before="269" w:after="269"/>
        <w:ind w:left="120"/>
      </w:pPr>
      <w:r>
        <w:rPr>
          <w:rFonts w:ascii="Times New Roman" w:hAnsi="Times New Roman"/>
          <w:color w:val="000000"/>
        </w:rPr>
        <w:t>- ჰა? ჰმ... კარგი. როგორც გენებოთ, ისე მოვიქცევით, ბატონო ანოს... - დაბნეულმა უპასუხა მისამ.</w:t>
      </w:r>
    </w:p>
    <w:p w14:paraId="1B10A4C4" w14:textId="77777777" w:rsidR="004205F8" w:rsidRDefault="00000000">
      <w:pPr>
        <w:spacing w:before="269" w:after="269"/>
        <w:ind w:left="120"/>
      </w:pPr>
      <w:r>
        <w:rPr>
          <w:rFonts w:ascii="Times New Roman" w:hAnsi="Times New Roman"/>
          <w:color w:val="000000"/>
        </w:rPr>
        <w:t>- შემოგვიერთდით და გუნდებს შორის ტესტ-შეჯიბრში გამომიწვიეთ. თუ წარმატებას მიაღწევთ, ჩემს ქვეშევრდომებად გაქცევთ.</w:t>
      </w:r>
    </w:p>
    <w:p w14:paraId="688DA434" w14:textId="77777777" w:rsidR="004205F8" w:rsidRDefault="00000000">
      <w:pPr>
        <w:spacing w:before="269" w:after="269"/>
        <w:ind w:left="120"/>
      </w:pPr>
      <w:r>
        <w:rPr>
          <w:rFonts w:ascii="Times New Roman" w:hAnsi="Times New Roman"/>
          <w:color w:val="000000"/>
        </w:rPr>
        <w:t>— …გასაგებია.</w:t>
      </w:r>
    </w:p>
    <w:p w14:paraId="1CE15727" w14:textId="77777777" w:rsidR="004205F8" w:rsidRDefault="00000000">
      <w:pPr>
        <w:spacing w:before="269" w:after="269"/>
        <w:ind w:left="120"/>
      </w:pPr>
      <w:r>
        <w:rPr>
          <w:rFonts w:ascii="Times New Roman" w:hAnsi="Times New Roman"/>
          <w:color w:val="000000"/>
        </w:rPr>
        <w:t>შემდეგ რეის შევხედე.</w:t>
      </w:r>
    </w:p>
    <w:p w14:paraId="0BD93B1A" w14:textId="77777777" w:rsidR="004205F8" w:rsidRDefault="00000000">
      <w:pPr>
        <w:spacing w:before="269" w:after="269"/>
        <w:ind w:left="120"/>
      </w:pPr>
      <w:r>
        <w:rPr>
          <w:rFonts w:ascii="Times New Roman" w:hAnsi="Times New Roman"/>
          <w:color w:val="000000"/>
        </w:rPr>
        <w:t>- ეს ხომ არ გაწუხებს?</w:t>
      </w:r>
    </w:p>
    <w:p w14:paraId="27BD164F" w14:textId="77777777" w:rsidR="004205F8" w:rsidRDefault="00000000">
      <w:pPr>
        <w:spacing w:before="269" w:after="269"/>
        <w:ind w:left="120"/>
      </w:pPr>
      <w:r>
        <w:rPr>
          <w:rFonts w:ascii="Times New Roman" w:hAnsi="Times New Roman"/>
          <w:color w:val="000000"/>
        </w:rPr>
        <w:t>— მაინც, ლიდერობა საერთოდ არ არის ჩემი ხასიათის მატარებელი...</w:t>
      </w:r>
    </w:p>
    <w:p w14:paraId="1C0DA194" w14:textId="77777777" w:rsidR="004205F8" w:rsidRDefault="00000000">
      <w:pPr>
        <w:spacing w:before="269" w:after="269"/>
        <w:ind w:left="120"/>
      </w:pPr>
      <w:r>
        <w:rPr>
          <w:rFonts w:ascii="Times New Roman" w:hAnsi="Times New Roman"/>
          <w:color w:val="000000"/>
        </w:rPr>
        <w:t>ჰმ, მან სიტყვასიტყვით იგივე თქვა, მაგრამ მე ამაში ვერანაირი მოკრძალება ვერ დავინახე. გუნდის ლიდერობა დემონთა მბრძანებლად გახდომის წინაპირობაა, მაგრამ მას ძალაუფლება და მმართველობა არ აინტერესებს, მიუხედავად იმისა, რომ ძალაუფლება აქვს.</w:t>
      </w:r>
    </w:p>
    <w:p w14:paraId="51FC6C2D" w14:textId="77777777" w:rsidR="004205F8" w:rsidRDefault="00000000">
      <w:pPr>
        <w:spacing w:before="269" w:after="269"/>
        <w:ind w:left="120"/>
      </w:pPr>
      <w:r>
        <w:rPr>
          <w:rFonts w:ascii="Times New Roman" w:hAnsi="Times New Roman"/>
          <w:color w:val="000000"/>
        </w:rPr>
        <w:t>- საკმაოდ საინტერესო ხარ. მინდა შენთან თამაში, მაგრამ თუ არ გინდა, არ გაიძულებ.</w:t>
      </w:r>
    </w:p>
    <w:p w14:paraId="5BCEEA24" w14:textId="77777777" w:rsidR="004205F8" w:rsidRDefault="00000000">
      <w:pPr>
        <w:spacing w:before="269" w:after="269"/>
        <w:ind w:left="120"/>
      </w:pPr>
      <w:r>
        <w:rPr>
          <w:rFonts w:ascii="Times New Roman" w:hAnsi="Times New Roman"/>
          <w:color w:val="000000"/>
        </w:rPr>
        <w:t>- კარგი, ასეც იყოს. მეც საინტერესოდ მეჩვენები.</w:t>
      </w:r>
    </w:p>
    <w:p w14:paraId="2BF94138" w14:textId="77777777" w:rsidR="004205F8" w:rsidRDefault="00000000">
      <w:pPr>
        <w:spacing w:before="269" w:after="269"/>
        <w:ind w:left="120"/>
      </w:pPr>
      <w:r>
        <w:rPr>
          <w:rFonts w:ascii="Times New Roman" w:hAnsi="Times New Roman"/>
          <w:color w:val="000000"/>
        </w:rPr>
        <w:t>რეიმ ისე ადვილად შეიცვალა აზრი, რომ თითქმის იმედგაცრუებული დარჩა. შემდეგ კი ნაზად გაიღიმა.</w:t>
      </w:r>
    </w:p>
    <w:p w14:paraId="1447C887" w14:textId="77777777" w:rsidR="004205F8" w:rsidRDefault="00000000">
      <w:pPr>
        <w:spacing w:before="269" w:after="269"/>
        <w:ind w:left="120"/>
      </w:pPr>
      <w:r>
        <w:rPr>
          <w:rFonts w:ascii="Times New Roman" w:hAnsi="Times New Roman"/>
          <w:color w:val="000000"/>
        </w:rPr>
        <w:t>- უფრო ლმობიერი იყავი ჩემთან.</w:t>
      </w:r>
    </w:p>
    <w:p w14:paraId="20E4ABF3" w14:textId="77777777" w:rsidR="004205F8" w:rsidRDefault="00000000">
      <w:pPr>
        <w:spacing w:before="269" w:after="269"/>
        <w:ind w:left="120"/>
      </w:pPr>
      <w:r>
        <w:rPr>
          <w:rFonts w:ascii="Times New Roman" w:hAnsi="Times New Roman"/>
          <w:color w:val="000000"/>
        </w:rPr>
        <w:t>- კარგი, მთელი ძალით დაგაკნინებ.</w:t>
      </w:r>
    </w:p>
    <w:p w14:paraId="7FA558FF" w14:textId="77777777" w:rsidR="004205F8" w:rsidRDefault="00000000">
      <w:pPr>
        <w:spacing w:before="269" w:after="269"/>
        <w:ind w:left="120"/>
      </w:pPr>
      <w:r>
        <w:rPr>
          <w:rFonts w:ascii="Times New Roman" w:hAnsi="Times New Roman"/>
          <w:color w:val="000000"/>
        </w:rPr>
        <w:t>რეიმ უცნაური გამომეტყველება მიიღო და სიტყვები უკან წაიღო:</w:t>
      </w:r>
    </w:p>
    <w:p w14:paraId="05543908" w14:textId="77777777" w:rsidR="004205F8" w:rsidRDefault="00000000">
      <w:pPr>
        <w:spacing w:before="269" w:after="269"/>
        <w:ind w:left="120"/>
      </w:pPr>
      <w:r>
        <w:rPr>
          <w:rFonts w:ascii="Times New Roman" w:hAnsi="Times New Roman"/>
          <w:color w:val="000000"/>
        </w:rPr>
        <w:t>— იცით, სიმართლე გითხრათ, ჩემი ერთი წლის ქალიშვილი ჩემს დაბრუნებას ელოდება.</w:t>
      </w:r>
    </w:p>
    <w:p w14:paraId="0B1CAE44" w14:textId="77777777" w:rsidR="004205F8" w:rsidRDefault="00000000">
      <w:pPr>
        <w:spacing w:before="269" w:after="269"/>
        <w:ind w:left="120"/>
      </w:pPr>
      <w:r>
        <w:rPr>
          <w:rFonts w:ascii="Times New Roman" w:hAnsi="Times New Roman"/>
          <w:color w:val="000000"/>
        </w:rPr>
        <w:t>- მაშინ მთელი ძალით იბრძოლე, რომ ნებისმიერ ფასად ცოცხალი დაბრუნდე მასთან.</w:t>
      </w:r>
    </w:p>
    <w:p w14:paraId="66562FAE" w14:textId="77777777" w:rsidR="004205F8" w:rsidRDefault="00000000">
      <w:pPr>
        <w:spacing w:before="269" w:after="269"/>
        <w:ind w:left="120"/>
      </w:pPr>
      <w:r>
        <w:rPr>
          <w:rFonts w:ascii="Times New Roman" w:hAnsi="Times New Roman"/>
          <w:color w:val="000000"/>
        </w:rPr>
        <w:t>რეიმ ხმამაღლა გაიცინა. ესეც ალბათ ტყუილი იყო. ის კარგი ბიჭი იყო.</w:t>
      </w:r>
    </w:p>
    <w:p w14:paraId="13702345" w14:textId="77777777" w:rsidR="004205F8" w:rsidRDefault="00000000">
      <w:pPr>
        <w:spacing w:before="269" w:after="269"/>
        <w:ind w:left="120"/>
      </w:pPr>
      <w:r>
        <w:rPr>
          <w:rFonts w:ascii="Times New Roman" w:hAnsi="Times New Roman"/>
          <w:color w:val="000000"/>
        </w:rPr>
        <w:lastRenderedPageBreak/>
        <w:t>— მაინტერესებს, რატომ?</w:t>
      </w:r>
    </w:p>
    <w:p w14:paraId="5005C79C" w14:textId="77777777" w:rsidR="004205F8" w:rsidRDefault="00000000">
      <w:pPr>
        <w:spacing w:before="269" w:after="269"/>
        <w:ind w:left="120"/>
      </w:pPr>
      <w:r>
        <w:rPr>
          <w:rFonts w:ascii="Times New Roman" w:hAnsi="Times New Roman"/>
          <w:color w:val="000000"/>
        </w:rPr>
        <w:t>- რა, რატომ?</w:t>
      </w:r>
    </w:p>
    <w:p w14:paraId="08C798B2" w14:textId="77777777" w:rsidR="004205F8" w:rsidRDefault="00000000">
      <w:pPr>
        <w:spacing w:before="269" w:after="269"/>
        <w:ind w:left="120"/>
      </w:pPr>
      <w:r>
        <w:rPr>
          <w:rFonts w:ascii="Times New Roman" w:hAnsi="Times New Roman"/>
          <w:color w:val="000000"/>
        </w:rPr>
        <w:t>- კარგი, უბრალოდ, როგორც ჩანს, შენთან საერთო ენის პოვნა შევძელი.</w:t>
      </w:r>
    </w:p>
    <w:p w14:paraId="6C39A327" w14:textId="77777777" w:rsidR="004205F8" w:rsidRDefault="00000000">
      <w:pPr>
        <w:spacing w:before="269" w:after="269"/>
        <w:ind w:left="120"/>
      </w:pPr>
      <w:r>
        <w:rPr>
          <w:rFonts w:ascii="Times New Roman" w:hAnsi="Times New Roman"/>
          <w:color w:val="000000"/>
        </w:rPr>
        <w:t>- ჰმ, რა უცნაურია. მეც იგივე ვიფიქრე.</w:t>
      </w:r>
    </w:p>
    <w:p w14:paraId="7A34FBBC" w14:textId="77777777" w:rsidR="004205F8" w:rsidRDefault="00000000">
      <w:pPr>
        <w:spacing w:before="269" w:after="269"/>
        <w:ind w:left="120"/>
      </w:pPr>
      <w:r>
        <w:rPr>
          <w:rFonts w:ascii="Times New Roman" w:hAnsi="Times New Roman"/>
          <w:color w:val="000000"/>
        </w:rPr>
        <w:t>ეს უბრალოდ ახირების გამო ვთქვი, მაგრამ რაღაც უცნაური მიზეზის გამო, მეჩვენებოდა, რომ ამ სიტყვებს ჩემთვის ბევრი რამ ჰქონდა მნიშვნელობა.</w:t>
      </w:r>
    </w:p>
    <w:p w14:paraId="5DAA6324" w14:textId="77777777" w:rsidR="004205F8" w:rsidRDefault="00000000">
      <w:pPr>
        <w:pStyle w:val="Heading2"/>
        <w:pageBreakBefore/>
        <w:spacing w:before="180" w:after="180"/>
        <w:ind w:left="120"/>
      </w:pPr>
      <w:bookmarkStart w:id="5" w:name="_§_5._დემონური"/>
      <w:bookmarkEnd w:id="5"/>
      <w:r>
        <w:rPr>
          <w:rFonts w:ascii="Times New Roman" w:hAnsi="Times New Roman"/>
          <w:color w:val="000000"/>
          <w:sz w:val="33"/>
        </w:rPr>
        <w:lastRenderedPageBreak/>
        <w:t>§ 5. დემონური ხმლის ტარების დიდი წვრთნა</w:t>
      </w:r>
    </w:p>
    <w:p w14:paraId="6CAA420E" w14:textId="77777777" w:rsidR="004205F8" w:rsidRDefault="00000000">
      <w:pPr>
        <w:spacing w:before="269" w:after="269"/>
        <w:ind w:left="120"/>
      </w:pPr>
      <w:r>
        <w:rPr>
          <w:rFonts w:ascii="Times New Roman" w:hAnsi="Times New Roman"/>
          <w:color w:val="000000"/>
        </w:rPr>
        <w:t>„კარგი, როგორც ჩანს, ბატონი რეის გუნდი მოვაგვარეთ, ასე რომ, პირდაპირ გაკვეთილებზე გადავიდეთ“, - თქვა ემილიამ უბრალოდ შესანიშნავ ხასიათზე, ალბათ იმიტომ, რომ რეი გახდა ლიდერი, როგორც მას სურდა. „დღეს ჩვენ გვექნება შესანიშნავი ვარჯიში დემონური ხმლების გამოყენებაში. ეს იქნება პრაქტიკული გაკვეთილი, ამიტომ ყველას ვთხოვ, რომ არენაზე მოვიდნენ. მოწვეული მასწავლებლები უკვე მოვიდნენ, ამიტომ გთხოვთ, ნუ იქნებით უხეშები“.</w:t>
      </w:r>
    </w:p>
    <w:p w14:paraId="5AB4F517" w14:textId="77777777" w:rsidR="004205F8" w:rsidRDefault="00000000">
      <w:pPr>
        <w:spacing w:before="269" w:after="269"/>
        <w:ind w:left="120"/>
      </w:pPr>
      <w:r>
        <w:rPr>
          <w:rFonts w:ascii="Times New Roman" w:hAnsi="Times New Roman"/>
          <w:color w:val="000000"/>
        </w:rPr>
        <w:t>ყველა მოსწავლე წამოდგა და მეორე კლასი დატოვა.</w:t>
      </w:r>
    </w:p>
    <w:p w14:paraId="6B2B63AC" w14:textId="77777777" w:rsidR="004205F8" w:rsidRDefault="00000000">
      <w:pPr>
        <w:spacing w:before="269" w:after="269"/>
        <w:ind w:left="120"/>
      </w:pPr>
      <w:r>
        <w:rPr>
          <w:rFonts w:ascii="Times New Roman" w:hAnsi="Times New Roman"/>
          <w:color w:val="000000"/>
        </w:rPr>
        <w:t>„ანოს“, - დამიძახა მიშამ, როცა მივდიოდი.</w:t>
      </w:r>
    </w:p>
    <w:p w14:paraId="7A9BA209" w14:textId="77777777" w:rsidR="004205F8" w:rsidRDefault="00000000">
      <w:pPr>
        <w:spacing w:before="269" w:after="269"/>
        <w:ind w:left="120"/>
      </w:pPr>
      <w:r>
        <w:rPr>
          <w:rFonts w:ascii="Times New Roman" w:hAnsi="Times New Roman"/>
          <w:color w:val="000000"/>
        </w:rPr>
        <w:t>- რა მოხდა?</w:t>
      </w:r>
    </w:p>
    <w:p w14:paraId="3FA42A7B" w14:textId="77777777" w:rsidR="004205F8" w:rsidRDefault="00000000">
      <w:pPr>
        <w:spacing w:before="269" w:after="269"/>
        <w:ind w:left="120"/>
      </w:pPr>
      <w:r>
        <w:rPr>
          <w:rFonts w:ascii="Times New Roman" w:hAnsi="Times New Roman"/>
          <w:color w:val="000000"/>
        </w:rPr>
        <w:t>— რეის იცნობ?</w:t>
      </w:r>
    </w:p>
    <w:p w14:paraId="17FE8A3A" w14:textId="77777777" w:rsidR="004205F8" w:rsidRDefault="00000000">
      <w:pPr>
        <w:spacing w:before="269" w:after="269"/>
        <w:ind w:left="120"/>
      </w:pPr>
      <w:r>
        <w:rPr>
          <w:rFonts w:ascii="Times New Roman" w:hAnsi="Times New Roman"/>
          <w:color w:val="000000"/>
        </w:rPr>
        <w:t>რა უცნაური კითხვა დამისვა.</w:t>
      </w:r>
    </w:p>
    <w:p w14:paraId="1B0988DF" w14:textId="77777777" w:rsidR="004205F8" w:rsidRDefault="00000000">
      <w:pPr>
        <w:spacing w:before="269" w:after="269"/>
        <w:ind w:left="120"/>
      </w:pPr>
      <w:r>
        <w:rPr>
          <w:rFonts w:ascii="Times New Roman" w:hAnsi="Times New Roman"/>
          <w:color w:val="000000"/>
        </w:rPr>
        <w:t>- არა, მაგრამ გარედან ასე ჩანდა?</w:t>
      </w:r>
    </w:p>
    <w:p w14:paraId="57D49685" w14:textId="77777777" w:rsidR="004205F8" w:rsidRDefault="00000000">
      <w:pPr>
        <w:spacing w:before="269" w:after="269"/>
        <w:ind w:left="120"/>
      </w:pPr>
      <w:r>
        <w:rPr>
          <w:rFonts w:ascii="Times New Roman" w:hAnsi="Times New Roman"/>
          <w:color w:val="000000"/>
        </w:rPr>
        <w:t>მიშამ თავი დაუქნია.</w:t>
      </w:r>
    </w:p>
    <w:p w14:paraId="119F5F69" w14:textId="77777777" w:rsidR="004205F8" w:rsidRDefault="00000000">
      <w:pPr>
        <w:spacing w:before="269" w:after="269"/>
        <w:ind w:left="120"/>
      </w:pPr>
      <w:r>
        <w:rPr>
          <w:rFonts w:ascii="Times New Roman" w:hAnsi="Times New Roman"/>
          <w:color w:val="000000"/>
        </w:rPr>
        <w:t>-კმაყოფილი ჩანდი.</w:t>
      </w:r>
    </w:p>
    <w:p w14:paraId="2A1BF29F" w14:textId="77777777" w:rsidR="004205F8" w:rsidRDefault="00000000">
      <w:pPr>
        <w:spacing w:before="269" w:after="269"/>
        <w:ind w:left="120"/>
      </w:pPr>
      <w:r>
        <w:rPr>
          <w:rFonts w:ascii="Times New Roman" w:hAnsi="Times New Roman"/>
          <w:color w:val="000000"/>
        </w:rPr>
        <w:t>- კარგი, ის საკმაოდ დაკავებულია.</w:t>
      </w:r>
    </w:p>
    <w:p w14:paraId="0D378F70" w14:textId="77777777" w:rsidR="004205F8" w:rsidRDefault="00000000">
      <w:pPr>
        <w:spacing w:before="269" w:after="269"/>
        <w:ind w:left="120"/>
      </w:pPr>
      <w:r>
        <w:rPr>
          <w:rFonts w:ascii="Times New Roman" w:hAnsi="Times New Roman"/>
          <w:color w:val="000000"/>
        </w:rPr>
        <w:t>მაგრამ ვიცნობდი კი მას? ჩემი ერთ-ერთი ხელქვეითი უნდა დაბადებულიყო, ჩემსავით. არ გამიკვირდება, თუ ისიც მათ შორის იქნებოდა.</w:t>
      </w:r>
    </w:p>
    <w:p w14:paraId="27866EB7" w14:textId="77777777" w:rsidR="004205F8" w:rsidRDefault="00000000">
      <w:pPr>
        <w:spacing w:before="269" w:after="269"/>
        <w:ind w:left="120"/>
      </w:pPr>
      <w:r>
        <w:rPr>
          <w:rFonts w:ascii="Times New Roman" w:hAnsi="Times New Roman"/>
          <w:color w:val="000000"/>
        </w:rPr>
        <w:t>არსებობს რეინკარნაციის სხვადასხვა სახეობა. არც ისე იშვიათია, რომ მაგიის გარკვეული დონის ოსტატობა საფუძველს, მოგონებებსა და ძალას სრულად არ გადასცემს. მაგრამ სადღაც ჩემი სულის სიღრმეში, მე ის მახსოვს.</w:t>
      </w:r>
    </w:p>
    <w:p w14:paraId="6B5230B4" w14:textId="77777777" w:rsidR="004205F8" w:rsidRDefault="00000000">
      <w:pPr>
        <w:spacing w:before="269" w:after="269"/>
        <w:ind w:left="120"/>
      </w:pPr>
      <w:r>
        <w:rPr>
          <w:rFonts w:ascii="Times New Roman" w:hAnsi="Times New Roman"/>
          <w:color w:val="000000"/>
        </w:rPr>
        <w:t>— ან შეიძლებოდა ჩვენი გზები 2000 წლის წინ გადაკვეთილიყო.</w:t>
      </w:r>
    </w:p>
    <w:p w14:paraId="4B235B82" w14:textId="77777777" w:rsidR="004205F8" w:rsidRDefault="00000000">
      <w:pPr>
        <w:spacing w:before="269" w:after="269"/>
        <w:ind w:left="120"/>
      </w:pPr>
      <w:r>
        <w:rPr>
          <w:rFonts w:ascii="Times New Roman" w:hAnsi="Times New Roman"/>
          <w:color w:val="000000"/>
        </w:rPr>
        <w:t>„ჰეი, ტემპი გაზარდეთ, გაკვეთილი მალე დაიწყება“, - შორიდან დაგვიძახა საშამ.</w:t>
      </w:r>
    </w:p>
    <w:p w14:paraId="267A5648" w14:textId="77777777" w:rsidR="004205F8" w:rsidRDefault="00000000">
      <w:pPr>
        <w:spacing w:before="269" w:after="269"/>
        <w:ind w:left="120"/>
      </w:pPr>
      <w:r>
        <w:rPr>
          <w:rFonts w:ascii="Times New Roman" w:hAnsi="Times New Roman"/>
          <w:color w:val="000000"/>
        </w:rPr>
        <w:t>- კარგი, წავიდეთ.</w:t>
      </w:r>
    </w:p>
    <w:p w14:paraId="3E4CC9A5" w14:textId="77777777" w:rsidR="004205F8" w:rsidRDefault="00000000">
      <w:pPr>
        <w:spacing w:before="269" w:after="269"/>
        <w:ind w:left="120"/>
      </w:pPr>
      <w:r>
        <w:rPr>
          <w:rFonts w:ascii="Times New Roman" w:hAnsi="Times New Roman"/>
          <w:color w:val="000000"/>
        </w:rPr>
        <w:t>- კი.</w:t>
      </w:r>
    </w:p>
    <w:p w14:paraId="22E08F57" w14:textId="77777777" w:rsidR="004205F8" w:rsidRDefault="00000000">
      <w:pPr>
        <w:spacing w:before="269" w:after="269"/>
        <w:ind w:left="120"/>
      </w:pPr>
      <w:r>
        <w:rPr>
          <w:rFonts w:ascii="Times New Roman" w:hAnsi="Times New Roman"/>
          <w:color w:val="000000"/>
        </w:rPr>
        <w:t>მე და მიშამ გავაგრძელეთ მოგზაურობა.</w:t>
      </w:r>
    </w:p>
    <w:p w14:paraId="1BE7D2A0" w14:textId="77777777" w:rsidR="004205F8" w:rsidRDefault="00000000">
      <w:pPr>
        <w:spacing w:before="269" w:after="269"/>
        <w:ind w:left="120"/>
      </w:pPr>
      <w:r>
        <w:rPr>
          <w:rFonts w:ascii="Times New Roman" w:hAnsi="Times New Roman"/>
          <w:color w:val="000000"/>
        </w:rPr>
        <w:lastRenderedPageBreak/>
        <w:t>როდესაც ისინი არენაზე მივიდნენ, სტუდენტები ვიღაცის გარშემო წრეში იდგნენ. ცენტრში ემილია და კიდევ ორი დემონი იდგა.</w:t>
      </w:r>
    </w:p>
    <w:p w14:paraId="27880BAF" w14:textId="77777777" w:rsidR="004205F8" w:rsidRDefault="00000000">
      <w:pPr>
        <w:spacing w:before="269" w:after="269"/>
        <w:ind w:left="120"/>
      </w:pPr>
      <w:r>
        <w:rPr>
          <w:rFonts w:ascii="Times New Roman" w:hAnsi="Times New Roman"/>
          <w:color w:val="000000"/>
        </w:rPr>
        <w:t>პირველი მათგანი გიგანტი იყო - ჩვეულებრივ კაცზე ორჯერ მაღალი. მას ჰქონდა მუქი კანი, მასიური ხელები და ფეხები, ჯანსაღი კუნთები და წვერი.</w:t>
      </w:r>
    </w:p>
    <w:p w14:paraId="2934FDF6" w14:textId="77777777" w:rsidR="004205F8" w:rsidRDefault="00000000">
      <w:pPr>
        <w:spacing w:before="269" w:after="269"/>
        <w:ind w:left="120"/>
      </w:pPr>
      <w:r>
        <w:rPr>
          <w:rFonts w:ascii="Times New Roman" w:hAnsi="Times New Roman"/>
          <w:color w:val="000000"/>
        </w:rPr>
        <w:t>სიმაღლით მეორე დიდად არ გამოირჩეოდა. მას გრძელი შავი თმა და გამჭოლი მზერა ჰქონდა.</w:t>
      </w:r>
    </w:p>
    <w:p w14:paraId="70FF817C" w14:textId="77777777" w:rsidR="004205F8" w:rsidRDefault="00000000">
      <w:pPr>
        <w:spacing w:before="269" w:after="269"/>
        <w:ind w:left="120"/>
      </w:pPr>
      <w:r>
        <w:rPr>
          <w:rFonts w:ascii="Times New Roman" w:hAnsi="Times New Roman"/>
          <w:color w:val="000000"/>
        </w:rPr>
        <w:t>— ასე რომ, დემონური ხმლების ტარების დიდ წვრთნას შვიდი უძველესი დემონური იმპერატორისგან ბატონი გაიოს ანზემი და ბატონი იდორ ანზეო ჩაატარებენ.</w:t>
      </w:r>
    </w:p>
    <w:p w14:paraId="151757F4" w14:textId="77777777" w:rsidR="004205F8" w:rsidRDefault="00000000">
      <w:pPr>
        <w:spacing w:before="269" w:after="269"/>
        <w:ind w:left="120"/>
      </w:pPr>
      <w:r>
        <w:rPr>
          <w:rFonts w:ascii="Times New Roman" w:hAnsi="Times New Roman"/>
          <w:color w:val="000000"/>
        </w:rPr>
        <w:t>დიდი ბიჭი გაიოსია, გრძელთმიანი კი იდორი, არა?</w:t>
      </w:r>
    </w:p>
    <w:p w14:paraId="3B95E051" w14:textId="77777777" w:rsidR="004205F8" w:rsidRDefault="00000000">
      <w:pPr>
        <w:spacing w:before="269" w:after="269"/>
        <w:ind w:left="120"/>
      </w:pPr>
      <w:r>
        <w:rPr>
          <w:rFonts w:ascii="Times New Roman" w:hAnsi="Times New Roman"/>
          <w:color w:val="000000"/>
        </w:rPr>
        <w:t>ისინი გარეგნულად თითქმის იდენტურები არიან ჩემს მიერ შექმნილი დემონებისა. ვფიქრობ, რომ მათი მაგიური ძალის ტალღის სიგრძეები მსგავსია, მაგრამ მათი საძირკველი და სხეულები, სავარაუდოდ, შერწყმის მაგიამ დაიმორჩილა.</w:t>
      </w:r>
    </w:p>
    <w:p w14:paraId="7FCB517F" w14:textId="77777777" w:rsidR="004205F8" w:rsidRDefault="00000000">
      <w:pPr>
        <w:spacing w:before="269" w:after="269"/>
        <w:ind w:left="120"/>
      </w:pPr>
      <w:r>
        <w:rPr>
          <w:rFonts w:ascii="Times New Roman" w:hAnsi="Times New Roman"/>
          <w:color w:val="000000"/>
        </w:rPr>
        <w:t>მაგრამ მაინც არ ველოდი მათ მოსვლას.</w:t>
      </w:r>
    </w:p>
    <w:p w14:paraId="36027FAE" w14:textId="77777777" w:rsidR="004205F8" w:rsidRDefault="00000000">
      <w:pPr>
        <w:spacing w:before="269" w:after="269"/>
        <w:ind w:left="120"/>
      </w:pPr>
      <w:r>
        <w:rPr>
          <w:rFonts w:ascii="Times New Roman" w:hAnsi="Times New Roman"/>
          <w:color w:val="000000"/>
        </w:rPr>
        <w:t>- ბატონო გაიოს, ბატონო იდორ. დღეს მე თქვენზე ვარ დამოკიდებული.</w:t>
      </w:r>
    </w:p>
    <w:p w14:paraId="18E90A82" w14:textId="77777777" w:rsidR="004205F8" w:rsidRDefault="00000000">
      <w:pPr>
        <w:spacing w:before="269" w:after="269"/>
        <w:ind w:left="120"/>
      </w:pPr>
      <w:r>
        <w:rPr>
          <w:rFonts w:ascii="Times New Roman" w:hAnsi="Times New Roman"/>
          <w:color w:val="000000"/>
        </w:rPr>
        <w:t>ემილიამ თავი დაუკრა მათ და შემდეგ არენის კუთხისკენ წავიდა, რომ ხელი არ შეეშალა.</w:t>
      </w:r>
    </w:p>
    <w:p w14:paraId="3F44DDF7" w14:textId="77777777" w:rsidR="004205F8" w:rsidRDefault="00000000">
      <w:pPr>
        <w:spacing w:before="269" w:after="269"/>
        <w:ind w:left="120"/>
      </w:pPr>
      <w:r>
        <w:rPr>
          <w:rFonts w:ascii="Times New Roman" w:hAnsi="Times New Roman"/>
          <w:color w:val="000000"/>
        </w:rPr>
        <w:t>„ჰმ, მაშინ მოკითხვის ნაცვლად, სხვა რამით დავიწყოთ“, თქვა გაიოსმა თავხედი ტონით.</w:t>
      </w:r>
    </w:p>
    <w:p w14:paraId="5004242C" w14:textId="77777777" w:rsidR="004205F8" w:rsidRDefault="00000000">
      <w:pPr>
        <w:spacing w:before="269" w:after="269"/>
        <w:ind w:left="120"/>
      </w:pPr>
      <w:r>
        <w:rPr>
          <w:rFonts w:ascii="Times New Roman" w:hAnsi="Times New Roman"/>
          <w:color w:val="000000"/>
        </w:rPr>
        <w:t>მან ხელი თავზე ასწია და ცაზე რამდენიმე ათეული ჯადოსნური წრე გამოჩნდა.</w:t>
      </w:r>
    </w:p>
    <w:p w14:paraId="49EC84D9" w14:textId="77777777" w:rsidR="004205F8" w:rsidRDefault="00000000">
      <w:pPr>
        <w:spacing w:before="269" w:after="269"/>
        <w:ind w:left="120"/>
      </w:pPr>
      <w:r>
        <w:rPr>
          <w:rFonts w:ascii="Times New Roman" w:hAnsi="Times New Roman"/>
          <w:color w:val="000000"/>
        </w:rPr>
        <w:t>„იგივე რაოდენობა, რაც სტუდენტების“, - თქვა მიშამ, რომელიც ჩემს გვერდით იდგა.</w:t>
      </w:r>
    </w:p>
    <w:p w14:paraId="11B16302" w14:textId="77777777" w:rsidR="004205F8" w:rsidRDefault="00000000">
      <w:pPr>
        <w:spacing w:before="269" w:after="269"/>
        <w:ind w:left="120"/>
      </w:pPr>
      <w:r>
        <w:rPr>
          <w:rFonts w:ascii="Times New Roman" w:hAnsi="Times New Roman"/>
          <w:color w:val="000000"/>
        </w:rPr>
        <w:t>- მართლა? მესმის.</w:t>
      </w:r>
    </w:p>
    <w:p w14:paraId="5D3005F6" w14:textId="77777777" w:rsidR="004205F8" w:rsidRDefault="00000000">
      <w:pPr>
        <w:spacing w:before="269" w:after="269"/>
        <w:ind w:left="120"/>
      </w:pPr>
      <w:r>
        <w:rPr>
          <w:rFonts w:ascii="Times New Roman" w:hAnsi="Times New Roman"/>
          <w:color w:val="000000"/>
        </w:rPr>
        <w:t>ჯადოსნური ძალა წრეების გარშემო მოიკრიბა და მათი ცენტრიდან ხმლის პირები გამოჩნდა.</w:t>
      </w:r>
    </w:p>
    <w:p w14:paraId="16619E17" w14:textId="77777777" w:rsidR="004205F8" w:rsidRDefault="00000000">
      <w:pPr>
        <w:spacing w:before="269" w:after="269"/>
        <w:ind w:left="120"/>
      </w:pPr>
      <w:r>
        <w:rPr>
          <w:rFonts w:ascii="Times New Roman" w:hAnsi="Times New Roman"/>
          <w:color w:val="000000"/>
        </w:rPr>
        <w:t>- რა ჯანდაბაა? ოჰ... ეს დემონური ხმლებია...</w:t>
      </w:r>
    </w:p>
    <w:p w14:paraId="39FA852A" w14:textId="77777777" w:rsidR="004205F8" w:rsidRDefault="00000000">
      <w:pPr>
        <w:spacing w:before="269" w:after="269"/>
        <w:ind w:left="120"/>
      </w:pPr>
      <w:r>
        <w:rPr>
          <w:rFonts w:ascii="Times New Roman" w:hAnsi="Times New Roman"/>
          <w:color w:val="000000"/>
        </w:rPr>
        <w:t>- ჰეი, მოიცა, საიდან მოდის ეს აბსურდული მაგიური ძალა... თუ ისინი დაეცემიან, მაშინ...</w:t>
      </w:r>
    </w:p>
    <w:p w14:paraId="5AD3678F" w14:textId="77777777" w:rsidR="004205F8" w:rsidRDefault="00000000">
      <w:pPr>
        <w:spacing w:before="269" w:after="269"/>
        <w:ind w:left="120"/>
      </w:pPr>
      <w:r>
        <w:rPr>
          <w:rFonts w:ascii="Times New Roman" w:hAnsi="Times New Roman"/>
          <w:color w:val="000000"/>
        </w:rPr>
        <w:t>სტუდენტებმა თავი ასწიეს და შიშით უკან დაიხიეს, როდესაც დაინახეს ჯადოსნური წრეებიდან მომავალი დემონური ხმლები.</w:t>
      </w:r>
    </w:p>
    <w:p w14:paraId="7B38C7D7" w14:textId="77777777" w:rsidR="004205F8" w:rsidRDefault="00000000">
      <w:pPr>
        <w:spacing w:before="269" w:after="269"/>
        <w:ind w:left="120"/>
      </w:pPr>
      <w:r>
        <w:rPr>
          <w:rFonts w:ascii="Times New Roman" w:hAnsi="Times New Roman"/>
          <w:color w:val="000000"/>
        </w:rPr>
        <w:t>„ოჰ, არ გაინძრეთ, ახალბედებო!“ გაიოსის თამამი ხმა გაისმა და სტუდენტები შიშისგან კანკალებდნენ, გაჩერდნენ. „სულ ესაა. უნდა გაჩერდეთ, თორემ მოკვდებით.“</w:t>
      </w:r>
    </w:p>
    <w:p w14:paraId="4C577CB7" w14:textId="77777777" w:rsidR="004205F8" w:rsidRDefault="00000000">
      <w:pPr>
        <w:spacing w:before="269" w:after="269"/>
        <w:ind w:left="120"/>
      </w:pPr>
      <w:r>
        <w:rPr>
          <w:rFonts w:ascii="Times New Roman" w:hAnsi="Times New Roman"/>
          <w:color w:val="000000"/>
        </w:rPr>
        <w:lastRenderedPageBreak/>
        <w:t>გაიოსმა მუშტი შეკრა და მთელი ძალით ქვემოთ დაარტყა.</w:t>
      </w:r>
    </w:p>
    <w:p w14:paraId="53584AD3" w14:textId="77777777" w:rsidR="004205F8" w:rsidRDefault="00000000">
      <w:pPr>
        <w:spacing w:before="269" w:after="269"/>
        <w:ind w:left="120"/>
      </w:pPr>
      <w:r>
        <w:rPr>
          <w:rFonts w:ascii="Times New Roman" w:hAnsi="Times New Roman"/>
          <w:color w:val="000000"/>
        </w:rPr>
        <w:t>- ნო-ო-ო-ო-ო-ორია-ა-ა-ა-ა-ა!!! - იყვირა მან და სწორედ იმ წამს ჯადოსნური წრეებიდან დემონური ხმლები წვიმდა.</w:t>
      </w:r>
    </w:p>
    <w:p w14:paraId="7D3B7264" w14:textId="77777777" w:rsidR="004205F8" w:rsidRDefault="00000000">
      <w:pPr>
        <w:spacing w:before="269" w:after="269"/>
        <w:ind w:left="120"/>
      </w:pPr>
      <w:r>
        <w:rPr>
          <w:rFonts w:ascii="Times New Roman" w:hAnsi="Times New Roman"/>
          <w:color w:val="000000"/>
        </w:rPr>
        <w:t>- ვააააააააააააააააააა!</w:t>
      </w:r>
    </w:p>
    <w:p w14:paraId="6CA05C30" w14:textId="77777777" w:rsidR="004205F8" w:rsidRDefault="00000000">
      <w:pPr>
        <w:spacing w:before="269" w:after="269"/>
        <w:ind w:left="120"/>
      </w:pPr>
      <w:r>
        <w:rPr>
          <w:rFonts w:ascii="Times New Roman" w:hAnsi="Times New Roman"/>
          <w:color w:val="000000"/>
        </w:rPr>
        <w:t>- კიაააააააააააა! - შეძახილები გაისმა მთელ არენაზე.</w:t>
      </w:r>
    </w:p>
    <w:p w14:paraId="5EFD9300" w14:textId="77777777" w:rsidR="004205F8" w:rsidRDefault="00000000">
      <w:pPr>
        <w:spacing w:before="269" w:after="269"/>
        <w:ind w:left="120"/>
      </w:pPr>
      <w:r>
        <w:rPr>
          <w:rFonts w:ascii="Times New Roman" w:hAnsi="Times New Roman"/>
          <w:color w:val="000000"/>
        </w:rPr>
        <w:t>მაგრამ სტუდენტებიდან არავინ დაშავებულა. დემონური ხმლები მათ ფეხებთან გაუჩხვლიტა.</w:t>
      </w:r>
    </w:p>
    <w:p w14:paraId="40FD40B0" w14:textId="77777777" w:rsidR="004205F8" w:rsidRDefault="00000000">
      <w:pPr>
        <w:spacing w:before="269" w:after="269"/>
        <w:ind w:left="120"/>
      </w:pPr>
      <w:r>
        <w:rPr>
          <w:rFonts w:ascii="Times New Roman" w:hAnsi="Times New Roman"/>
          <w:color w:val="000000"/>
        </w:rPr>
        <w:t>- მოდი, აიღე დემონური ხმლები და ამოიღე.</w:t>
      </w:r>
    </w:p>
    <w:p w14:paraId="4EA78A09" w14:textId="77777777" w:rsidR="004205F8" w:rsidRDefault="00000000">
      <w:pPr>
        <w:spacing w:before="269" w:after="269"/>
        <w:ind w:left="120"/>
      </w:pPr>
      <w:r>
        <w:rPr>
          <w:rFonts w:ascii="Times New Roman" w:hAnsi="Times New Roman"/>
          <w:color w:val="000000"/>
        </w:rPr>
        <w:t>სტუდენტებმა მორცხვად აიღეს დემონური ხმლები და უეცრად დაიძაბნენ.</w:t>
      </w:r>
    </w:p>
    <w:p w14:paraId="0C675CE8" w14:textId="77777777" w:rsidR="004205F8" w:rsidRDefault="00000000">
      <w:pPr>
        <w:spacing w:before="269" w:after="269"/>
        <w:ind w:left="120"/>
      </w:pPr>
      <w:r>
        <w:rPr>
          <w:rFonts w:ascii="Times New Roman" w:hAnsi="Times New Roman"/>
          <w:color w:val="000000"/>
        </w:rPr>
        <w:t>- აა? ვერ გამოვიტან...</w:t>
      </w:r>
    </w:p>
    <w:p w14:paraId="7463D764" w14:textId="77777777" w:rsidR="004205F8" w:rsidRDefault="00000000">
      <w:pPr>
        <w:spacing w:before="269" w:after="269"/>
        <w:ind w:left="120"/>
      </w:pPr>
      <w:r>
        <w:rPr>
          <w:rFonts w:ascii="Times New Roman" w:hAnsi="Times New Roman"/>
          <w:color w:val="000000"/>
        </w:rPr>
        <w:t>- რა ჯანდაბაა?!.. ის ჩემს ჯადოსნურ ძალას იწოვს...</w:t>
      </w:r>
    </w:p>
    <w:p w14:paraId="354B107D" w14:textId="77777777" w:rsidR="004205F8" w:rsidRDefault="00000000">
      <w:pPr>
        <w:spacing w:before="269" w:after="269"/>
        <w:ind w:left="120"/>
      </w:pPr>
      <w:r>
        <w:rPr>
          <w:rFonts w:ascii="Times New Roman" w:hAnsi="Times New Roman"/>
          <w:color w:val="000000"/>
        </w:rPr>
        <w:t>- ვააააააა, ხელები!! ხელებს ვერ ვშორდები!! ჰ-დახმარება-ჰ-დახმარება!! - კივილი ისევ ყველგან ისმოდა.</w:t>
      </w:r>
    </w:p>
    <w:p w14:paraId="1BC45A50" w14:textId="77777777" w:rsidR="004205F8" w:rsidRDefault="00000000">
      <w:pPr>
        <w:spacing w:before="269" w:after="269"/>
        <w:ind w:left="120"/>
      </w:pPr>
      <w:r>
        <w:rPr>
          <w:rFonts w:ascii="Times New Roman" w:hAnsi="Times New Roman"/>
          <w:color w:val="000000"/>
        </w:rPr>
        <w:t>- ჰაჰაჰა. ნუ ყვირით, ახალბედებო. ასეთია დემონური ხმლები. ნამდვილი დემონური ხმალი თავად ირჩევს პატრონს. თუ მათ შესაბამის ძალას არ აჩვენებ, მხოლოდ საკუთარ თავს დააზარალებ. გამოიყენე შენი მაგიური ძალა და დაიმორჩილე ხმალი. და თუ მთელ შენს ძალისხმევას არ გამოიჩენ, შეიძლება მოკვდე კიდეც.</w:t>
      </w:r>
    </w:p>
    <w:p w14:paraId="56C96CCD" w14:textId="77777777" w:rsidR="004205F8" w:rsidRDefault="00000000">
      <w:pPr>
        <w:spacing w:before="269" w:after="269"/>
        <w:ind w:left="120"/>
      </w:pPr>
      <w:r>
        <w:rPr>
          <w:rFonts w:ascii="Times New Roman" w:hAnsi="Times New Roman"/>
          <w:color w:val="000000"/>
        </w:rPr>
        <w:t>ჰმ, ეს ხმლები არ ჰგავს მაგიით შექმნილს, ისინი თან წაიღეს. მან, როგორც ჩანს, მყისიერად განსაზღვრა მაგიური ძალის ტალღის სიგრძე და შეარჩია დემონური ხმლები, რომლებიც შესაფერისი იყო აქ დამსწრე ყველა სტუდენტისთვის.</w:t>
      </w:r>
    </w:p>
    <w:p w14:paraId="085FE817" w14:textId="77777777" w:rsidR="004205F8" w:rsidRDefault="00000000">
      <w:pPr>
        <w:spacing w:before="269" w:after="269"/>
        <w:ind w:left="120"/>
      </w:pPr>
      <w:r>
        <w:rPr>
          <w:rFonts w:ascii="Times New Roman" w:hAnsi="Times New Roman"/>
          <w:color w:val="000000"/>
        </w:rPr>
        <w:t>— როგორც ყველამ იცით, დემონური ხმლების ტურნირი მალე დელზოგეიდში გაიმართება. რადგან ტურნირი დილჰეიდში საუკეთესო ხმლისტს გამოავლენს, მონაწილეები მთელი ქვეყნიდან შეიკრიბებიან. და არა ისეთი უბედური ახალბედები, როგორიც თქვენ ხართ, არამედ ჭეშმარიტად გამორჩეული პიროვნებები. თქვენ მოგიწევთ საკუთარი დემონური ხმლების მოტანა, წინააღმდეგ შემთხვევაში მონაწილეობის უფლებაც კი არ გექნებათ.</w:t>
      </w:r>
    </w:p>
    <w:p w14:paraId="6257783F" w14:textId="77777777" w:rsidR="004205F8" w:rsidRDefault="00000000">
      <w:pPr>
        <w:spacing w:before="269" w:after="269"/>
        <w:ind w:left="120"/>
      </w:pPr>
      <w:r>
        <w:rPr>
          <w:rFonts w:ascii="Times New Roman" w:hAnsi="Times New Roman"/>
          <w:color w:val="000000"/>
        </w:rPr>
        <w:t>სტუდენტების გასამხნევებლად გაიოსმა დაიყვირა:</w:t>
      </w:r>
    </w:p>
    <w:p w14:paraId="50ACE413" w14:textId="77777777" w:rsidR="004205F8" w:rsidRDefault="00000000">
      <w:pPr>
        <w:spacing w:before="269" w:after="269"/>
        <w:ind w:left="120"/>
      </w:pPr>
      <w:r>
        <w:rPr>
          <w:rFonts w:ascii="Times New Roman" w:hAnsi="Times New Roman"/>
          <w:color w:val="000000"/>
        </w:rPr>
        <w:t>„თუ გინდა დემონური ხმლების ტურნირში შენი უპირატესობის დემონსტრირება, ესენი მაინც უნდა ამოიღო! თუ ამას შეძლებ, მოგცემ.“</w:t>
      </w:r>
    </w:p>
    <w:p w14:paraId="13B688EB" w14:textId="77777777" w:rsidR="004205F8" w:rsidRDefault="00000000">
      <w:pPr>
        <w:spacing w:before="269" w:after="269"/>
        <w:ind w:left="120"/>
      </w:pPr>
      <w:r>
        <w:rPr>
          <w:rFonts w:ascii="Times New Roman" w:hAnsi="Times New Roman"/>
          <w:color w:val="000000"/>
        </w:rPr>
        <w:lastRenderedPageBreak/>
        <w:t>გვერდით საშა დავინახე, რომელიც მთელი ძალით იძაბებოდა და დემონური მახვილის ამოღებას ცდილობდა.</w:t>
      </w:r>
    </w:p>
    <w:p w14:paraId="5CAF54F2" w14:textId="77777777" w:rsidR="004205F8" w:rsidRDefault="00000000">
      <w:pPr>
        <w:spacing w:before="269" w:after="269"/>
        <w:ind w:left="120"/>
      </w:pPr>
      <w:r>
        <w:rPr>
          <w:rFonts w:ascii="Times New Roman" w:hAnsi="Times New Roman"/>
          <w:color w:val="000000"/>
        </w:rPr>
        <w:t>მაგრამ, როგორც ჩანს, მისთვის არაფერი გამოუვიდა.</w:t>
      </w:r>
    </w:p>
    <w:p w14:paraId="4D5A9CE2" w14:textId="77777777" w:rsidR="004205F8" w:rsidRDefault="00000000">
      <w:pPr>
        <w:spacing w:before="269" w:after="269"/>
        <w:ind w:left="120"/>
      </w:pPr>
      <w:r>
        <w:rPr>
          <w:rFonts w:ascii="Times New Roman" w:hAnsi="Times New Roman"/>
          <w:color w:val="000000"/>
        </w:rPr>
        <w:t>- ჰა, რა გჭირს, საშა? არ გამოდის?</w:t>
      </w:r>
    </w:p>
    <w:p w14:paraId="28416331" w14:textId="77777777" w:rsidR="004205F8" w:rsidRDefault="00000000">
      <w:pPr>
        <w:spacing w:before="269" w:after="269"/>
        <w:ind w:left="120"/>
      </w:pPr>
      <w:r>
        <w:rPr>
          <w:rFonts w:ascii="Times New Roman" w:hAnsi="Times New Roman"/>
          <w:color w:val="000000"/>
        </w:rPr>
        <w:t>— ...მარტო დამტოვეთ...</w:t>
      </w:r>
    </w:p>
    <w:p w14:paraId="6F872783" w14:textId="77777777" w:rsidR="004205F8" w:rsidRDefault="00000000">
      <w:pPr>
        <w:spacing w:before="269" w:after="269"/>
        <w:ind w:left="120"/>
      </w:pPr>
      <w:r>
        <w:rPr>
          <w:rFonts w:ascii="Times New Roman" w:hAnsi="Times New Roman"/>
          <w:color w:val="000000"/>
        </w:rPr>
        <w:t>მიშამაც სცადა ხმლის ამოღება, მაგრამ, როგორც ჩანს, უშედეგოდ.</w:t>
      </w:r>
    </w:p>
    <w:p w14:paraId="2F03CF31" w14:textId="77777777" w:rsidR="004205F8" w:rsidRDefault="00000000">
      <w:pPr>
        <w:spacing w:before="269" w:after="269"/>
        <w:ind w:left="120"/>
      </w:pPr>
      <w:r>
        <w:rPr>
          <w:rFonts w:ascii="Times New Roman" w:hAnsi="Times New Roman"/>
          <w:color w:val="000000"/>
        </w:rPr>
        <w:t>- ხმლები ჩემი სტილი არ არის.</w:t>
      </w:r>
    </w:p>
    <w:p w14:paraId="4030555B" w14:textId="77777777" w:rsidR="004205F8" w:rsidRDefault="00000000">
      <w:pPr>
        <w:spacing w:before="269" w:after="269"/>
        <w:ind w:left="120"/>
      </w:pPr>
      <w:r>
        <w:rPr>
          <w:rFonts w:ascii="Times New Roman" w:hAnsi="Times New Roman"/>
          <w:color w:val="000000"/>
        </w:rPr>
        <w:t>ყველას აქვს საკუთარი ძლიერი და სუსტი მხარეები, მიუხედავად მათი მაგიური ძალის დონისა.</w:t>
      </w:r>
    </w:p>
    <w:p w14:paraId="194753A3" w14:textId="77777777" w:rsidR="004205F8" w:rsidRDefault="00000000">
      <w:pPr>
        <w:spacing w:before="269" w:after="269"/>
        <w:ind w:left="120"/>
      </w:pPr>
      <w:r>
        <w:rPr>
          <w:rFonts w:ascii="Times New Roman" w:hAnsi="Times New Roman"/>
          <w:color w:val="000000"/>
        </w:rPr>
        <w:t>სინამდვილეში, ყინულის ლოტოსის ფოთლის ბეჭედი და უკვდავი ჩიტის სამოსი, როგორც ჯადოსნური არტეფაქტები, ბევრად უკეთესი იყო, ვიდრე დემონური ხმლები, მაგრამ მათ მათი ტარება უპრობლემოდ შეეძლოთ.</w:t>
      </w:r>
    </w:p>
    <w:p w14:paraId="606043F1" w14:textId="77777777" w:rsidR="004205F8" w:rsidRDefault="00000000">
      <w:pPr>
        <w:spacing w:before="269" w:after="269"/>
        <w:ind w:left="120"/>
      </w:pPr>
      <w:r>
        <w:rPr>
          <w:rFonts w:ascii="Times New Roman" w:hAnsi="Times New Roman"/>
          <w:color w:val="000000"/>
        </w:rPr>
        <w:t>სხვათა შორის, სინს შეეძლო ნებისმიერი ხმლის გამოყენება, მაგრამ სხვა ჯადოსნურ არტეფაქტებთან კარგად ვერ ეწყობოდა. ამიტომ, ყველა პრობლემის მოგვარება ხმლით უწევდა და მათი გამოყენების ხელოვნება სრულყოფილებამდე მიიყვანა.</w:t>
      </w:r>
    </w:p>
    <w:p w14:paraId="681B6970" w14:textId="77777777" w:rsidR="004205F8" w:rsidRDefault="00000000">
      <w:pPr>
        <w:spacing w:before="269" w:after="269"/>
        <w:ind w:left="120"/>
      </w:pPr>
      <w:r>
        <w:rPr>
          <w:rFonts w:ascii="Times New Roman" w:hAnsi="Times New Roman"/>
          <w:color w:val="000000"/>
        </w:rPr>
        <w:t>— ...და ალბათ დიდი ხანია დემონურ ხმლებს არ შეხებიხარ. უბრალოდ არ მითხრა, რომ მისი ამოღება არ შეგიძლია.</w:t>
      </w:r>
    </w:p>
    <w:p w14:paraId="7EA8D54F" w14:textId="77777777" w:rsidR="004205F8" w:rsidRDefault="00000000">
      <w:pPr>
        <w:spacing w:before="269" w:after="269"/>
        <w:ind w:left="120"/>
      </w:pPr>
      <w:r>
        <w:rPr>
          <w:rFonts w:ascii="Times New Roman" w:hAnsi="Times New Roman"/>
          <w:color w:val="000000"/>
        </w:rPr>
        <w:t>- ჰე-ჰე-ჰე-ჰე, ჰა-ჰა-ჰა-ჰა. იცოდე როდის უნდა ხუმრობდე, საშა.</w:t>
      </w:r>
    </w:p>
    <w:p w14:paraId="2E0C3FEC" w14:textId="77777777" w:rsidR="004205F8" w:rsidRDefault="00000000">
      <w:pPr>
        <w:spacing w:before="269" w:after="269"/>
        <w:ind w:left="120"/>
      </w:pPr>
      <w:r>
        <w:rPr>
          <w:rFonts w:ascii="Times New Roman" w:hAnsi="Times New Roman"/>
          <w:color w:val="000000"/>
        </w:rPr>
        <w:t>წინ დემონურ ხმალს გავხედე.</w:t>
      </w:r>
    </w:p>
    <w:p w14:paraId="26FCFCE7" w14:textId="77777777" w:rsidR="004205F8" w:rsidRDefault="00000000">
      <w:pPr>
        <w:spacing w:before="269" w:after="269"/>
        <w:ind w:left="120"/>
      </w:pPr>
      <w:r>
        <w:rPr>
          <w:rFonts w:ascii="Times New Roman" w:hAnsi="Times New Roman"/>
          <w:color w:val="000000"/>
        </w:rPr>
        <w:t>სწორედ იმ მომენტში გამოძვრა და ზედაპირზე ამოვიდა, თითქოს მე მემორჩილებოდა.</w:t>
      </w:r>
    </w:p>
    <w:p w14:paraId="527EFE49" w14:textId="77777777" w:rsidR="004205F8" w:rsidRDefault="00000000">
      <w:pPr>
        <w:spacing w:before="269" w:after="269"/>
        <w:ind w:left="120"/>
      </w:pPr>
      <w:r>
        <w:rPr>
          <w:rFonts w:ascii="Times New Roman" w:hAnsi="Times New Roman"/>
          <w:color w:val="000000"/>
        </w:rPr>
        <w:t>— ...ჰეი, შეხედე, ანოსმა ხმალი ისე ამოიღო, რომ შეხებაც კი არ ჰქონდა...</w:t>
      </w:r>
    </w:p>
    <w:p w14:paraId="6CEE2496" w14:textId="77777777" w:rsidR="004205F8" w:rsidRDefault="00000000">
      <w:pPr>
        <w:spacing w:before="269" w:after="269"/>
        <w:ind w:left="120"/>
      </w:pPr>
      <w:r>
        <w:rPr>
          <w:rFonts w:ascii="Times New Roman" w:hAnsi="Times New Roman"/>
          <w:color w:val="000000"/>
        </w:rPr>
        <w:t>— ...როგორ ჯანდაბა გააკეთა ეს? კინაღამ გონება დავკარგე, როცა შევეხე... ის ურჩხულია...</w:t>
      </w:r>
    </w:p>
    <w:p w14:paraId="06FE882E" w14:textId="77777777" w:rsidR="004205F8" w:rsidRDefault="00000000">
      <w:pPr>
        <w:spacing w:before="269" w:after="269"/>
        <w:ind w:left="120"/>
      </w:pPr>
      <w:r>
        <w:rPr>
          <w:rFonts w:ascii="Times New Roman" w:hAnsi="Times New Roman"/>
          <w:color w:val="000000"/>
        </w:rPr>
        <w:t>ჰაერში მოტივტივე დემონური ხმალი ავიღე.</w:t>
      </w:r>
    </w:p>
    <w:p w14:paraId="6DBAFF96" w14:textId="77777777" w:rsidR="004205F8" w:rsidRDefault="00000000">
      <w:pPr>
        <w:spacing w:before="269" w:after="269"/>
        <w:ind w:left="120"/>
      </w:pPr>
      <w:r>
        <w:rPr>
          <w:rFonts w:ascii="Times New Roman" w:hAnsi="Times New Roman"/>
          <w:color w:val="000000"/>
        </w:rPr>
        <w:t>— ამ ქვეყნად მხოლოდ ერთი ხმალი არსებობს, რომლის ამოღებაც არ შემიძლია.</w:t>
      </w:r>
    </w:p>
    <w:p w14:paraId="39EC0425" w14:textId="77777777" w:rsidR="004205F8" w:rsidRDefault="00000000">
      <w:pPr>
        <w:spacing w:before="269" w:after="269"/>
        <w:ind w:left="120"/>
      </w:pPr>
      <w:r>
        <w:rPr>
          <w:rFonts w:ascii="Times New Roman" w:hAnsi="Times New Roman"/>
          <w:color w:val="000000"/>
        </w:rPr>
        <w:t>— ...და დარწმუნებული ვიყავი, რომ იტყოდი: „არც ერთი“...</w:t>
      </w:r>
    </w:p>
    <w:p w14:paraId="2E67D396" w14:textId="77777777" w:rsidR="004205F8" w:rsidRDefault="00000000">
      <w:pPr>
        <w:spacing w:before="269" w:after="269"/>
        <w:ind w:left="120"/>
      </w:pPr>
      <w:r>
        <w:rPr>
          <w:rFonts w:ascii="Times New Roman" w:hAnsi="Times New Roman"/>
          <w:color w:val="000000"/>
        </w:rPr>
        <w:lastRenderedPageBreak/>
        <w:t>„მითის ეპოქაში არსებობდა წმინდა ხმალი, რომელიც გმირს ეკუთვნოდა. ეს იყო ჯადოსნური არტეფაქტი, რომელიც გამოჩენილმა ადამიანმა ხელოსანმა გამოჭედა, ხმლის სულმა საცხოვრებლად აირჩია და ღმერთებმა აკურთხეს ჩემი გასანადგურებლად. მეც კი ვერ ამოვიღე.“</w:t>
      </w:r>
    </w:p>
    <w:p w14:paraId="602CFAA8" w14:textId="77777777" w:rsidR="004205F8" w:rsidRDefault="00000000">
      <w:pPr>
        <w:spacing w:before="269" w:after="269"/>
        <w:ind w:left="120"/>
      </w:pPr>
      <w:r>
        <w:rPr>
          <w:rFonts w:ascii="Times New Roman" w:hAnsi="Times New Roman"/>
          <w:color w:val="000000"/>
        </w:rPr>
        <w:t>თუმცა, მითიურ ეპოქაშიც კი, მხოლოდ გმირ კანონს შეეძლო ამ წმინდა ხმლის დაჭერა. შესაძლოა, სინსაც შეეძლო როგორმე მისი ამოღება, მაგრამ ჩვენ არასდროს გვქონია მისი შემოწმების შესაძლებლობა.</w:t>
      </w:r>
    </w:p>
    <w:p w14:paraId="3898DEB7" w14:textId="77777777" w:rsidR="004205F8" w:rsidRDefault="00000000">
      <w:pPr>
        <w:spacing w:before="269" w:after="269"/>
        <w:ind w:left="120"/>
      </w:pPr>
      <w:r>
        <w:rPr>
          <w:rFonts w:ascii="Times New Roman" w:hAnsi="Times New Roman"/>
          <w:color w:val="000000"/>
        </w:rPr>
        <w:t>ბოლოს და ბოლოს, დემონებს თავიდანვე ცუდი თავსებადობა აქვთ წმინდა ხმლებთან. გარდა ამისა, ცოდვა, ალბათ, შეეცდებოდა ჩემს დასამარცხებლად შექმნილი ხმლის განადგურებას, მისი ამოღების ნაცვლად.</w:t>
      </w:r>
    </w:p>
    <w:p w14:paraId="5BA4EA98" w14:textId="77777777" w:rsidR="004205F8" w:rsidRDefault="00000000">
      <w:pPr>
        <w:spacing w:before="269" w:after="269"/>
        <w:ind w:left="120"/>
      </w:pPr>
      <w:r>
        <w:rPr>
          <w:rFonts w:ascii="Times New Roman" w:hAnsi="Times New Roman"/>
          <w:color w:val="000000"/>
        </w:rPr>
        <w:t>- კარგი, ახლა...</w:t>
      </w:r>
    </w:p>
    <w:p w14:paraId="60C8BA6F" w14:textId="77777777" w:rsidR="004205F8" w:rsidRDefault="00000000">
      <w:pPr>
        <w:spacing w:before="269" w:after="269"/>
        <w:ind w:left="120"/>
      </w:pPr>
      <w:r>
        <w:rPr>
          <w:rFonts w:ascii="Times New Roman" w:hAnsi="Times New Roman"/>
          <w:color w:val="000000"/>
        </w:rPr>
        <w:t>მე პირდაპირ, გარკვეული მიმართულებით წავედი.</w:t>
      </w:r>
    </w:p>
    <w:p w14:paraId="0FA51FC6" w14:textId="77777777" w:rsidR="004205F8" w:rsidRDefault="00000000">
      <w:pPr>
        <w:spacing w:before="269" w:after="269"/>
        <w:ind w:left="120"/>
      </w:pPr>
      <w:r>
        <w:rPr>
          <w:rFonts w:ascii="Times New Roman" w:hAnsi="Times New Roman"/>
          <w:color w:val="000000"/>
        </w:rPr>
        <w:t>- ჰეი, ისევ რამეს აპირებ?</w:t>
      </w:r>
    </w:p>
    <w:p w14:paraId="4CC0B48A" w14:textId="77777777" w:rsidR="004205F8" w:rsidRDefault="00000000">
      <w:pPr>
        <w:spacing w:before="269" w:after="269"/>
        <w:ind w:left="120"/>
      </w:pPr>
      <w:r>
        <w:rPr>
          <w:rFonts w:ascii="Times New Roman" w:hAnsi="Times New Roman"/>
          <w:color w:val="000000"/>
        </w:rPr>
        <w:t>ჰმ, როგორც ჩანს, საშამ ჩემი კარგად გაგება ისწავლა.</w:t>
      </w:r>
    </w:p>
    <w:p w14:paraId="17DAE229" w14:textId="77777777" w:rsidR="004205F8" w:rsidRDefault="00000000">
      <w:pPr>
        <w:spacing w:before="269" w:after="269"/>
        <w:ind w:left="120"/>
      </w:pPr>
      <w:r>
        <w:rPr>
          <w:rFonts w:ascii="Times New Roman" w:hAnsi="Times New Roman"/>
          <w:color w:val="000000"/>
        </w:rPr>
        <w:t>- რას ამბობ, უბრალოდ მოსაწყენ დავალებას ცოტა უფრო საინტერესოს ვხდი.</w:t>
      </w:r>
    </w:p>
    <w:p w14:paraId="4322F212" w14:textId="77777777" w:rsidR="004205F8" w:rsidRDefault="00000000">
      <w:pPr>
        <w:spacing w:before="269" w:after="269"/>
        <w:ind w:left="120"/>
      </w:pPr>
      <w:r>
        <w:rPr>
          <w:rFonts w:ascii="Times New Roman" w:hAnsi="Times New Roman"/>
          <w:color w:val="000000"/>
        </w:rPr>
        <w:t>გაიოსს მივუახლოვდი.</w:t>
      </w:r>
    </w:p>
    <w:p w14:paraId="2EAD78B4" w14:textId="77777777" w:rsidR="004205F8" w:rsidRDefault="00000000">
      <w:pPr>
        <w:spacing w:before="269" w:after="269"/>
        <w:ind w:left="120"/>
      </w:pPr>
      <w:r>
        <w:rPr>
          <w:rFonts w:ascii="Times New Roman" w:hAnsi="Times New Roman"/>
          <w:color w:val="000000"/>
        </w:rPr>
        <w:t>„ჰმ, ასე ადვილად ამოიღე დემონური ხმალი? როგორც ჩანს, თქვენ შორის არიან ისეთებიც, ვინც ყურადღებას იმსახურებენ“, - თქვა მან აღტაცებით.</w:t>
      </w:r>
    </w:p>
    <w:p w14:paraId="4FFC54E6" w14:textId="77777777" w:rsidR="004205F8" w:rsidRDefault="00000000">
      <w:pPr>
        <w:spacing w:before="269" w:after="269"/>
        <w:ind w:left="120"/>
      </w:pPr>
      <w:r>
        <w:rPr>
          <w:rFonts w:ascii="Times New Roman" w:hAnsi="Times New Roman"/>
          <w:color w:val="000000"/>
        </w:rPr>
        <w:t>„იმედო. როდესაც „დიდი დემონის ხმლის წვრთნის“ შესახებ გავიგე, ველოდი, რომ დიდებულ გაკვეთილს ვიხილავდი, მაგრამ საბოლოოდ მოსაწყენი თამაში გამომივიდა.“</w:t>
      </w:r>
    </w:p>
    <w:p w14:paraId="1E51EEA6" w14:textId="77777777" w:rsidR="004205F8" w:rsidRDefault="00000000">
      <w:pPr>
        <w:spacing w:before="269" w:after="269"/>
        <w:ind w:left="120"/>
      </w:pPr>
      <w:r>
        <w:rPr>
          <w:rFonts w:ascii="Times New Roman" w:hAnsi="Times New Roman"/>
          <w:color w:val="000000"/>
        </w:rPr>
        <w:t>ემილია, რომელიც შორს იდგა, ისეთი სახე ჰქონდა, თითქოს ჩემი სიტყვების გაგონების შემდეგ გაგიჟდებოდა, მაგრამ გაიოსმა, რომელიც ჩემს წინ იდგა, ცნობისმოყვარეობით ნიკაპზე ხელი დაადო.</w:t>
      </w:r>
    </w:p>
    <w:p w14:paraId="483D09C8" w14:textId="77777777" w:rsidR="004205F8" w:rsidRDefault="00000000">
      <w:pPr>
        <w:spacing w:before="269" w:after="269"/>
        <w:ind w:left="120"/>
      </w:pPr>
      <w:r>
        <w:rPr>
          <w:rFonts w:ascii="Times New Roman" w:hAnsi="Times New Roman"/>
          <w:color w:val="000000"/>
        </w:rPr>
        <w:t>- ჰა-ჰა-ჰა. საკმაოდ საინტერესო ტიპი ხარ, ჰა? ანუ, გინდა გასწავლო, როგორ უნდა მართო დემონური ხმალი ნამდვილ ბრძოლაში, არა?!</w:t>
      </w:r>
    </w:p>
    <w:p w14:paraId="68AD0F53" w14:textId="77777777" w:rsidR="004205F8" w:rsidRDefault="00000000">
      <w:pPr>
        <w:spacing w:before="269" w:after="269"/>
        <w:ind w:left="120"/>
      </w:pPr>
      <w:r>
        <w:rPr>
          <w:rFonts w:ascii="Times New Roman" w:hAnsi="Times New Roman"/>
          <w:color w:val="000000"/>
        </w:rPr>
        <w:t>გაიოსმა ხელი მაღლა ასწია. მასში დიდი ჯადოსნური წრე ჩამოყალიბდა, საიდანაც სქელი და უზარმაზარი დემონური ხმალი გამოჩნდა, სამჯერ გრძელი, ვიდრე თავად გაიოსი.</w:t>
      </w:r>
    </w:p>
    <w:p w14:paraId="5231E2E7" w14:textId="77777777" w:rsidR="004205F8" w:rsidRDefault="00000000">
      <w:pPr>
        <w:spacing w:before="269" w:after="269"/>
        <w:ind w:left="120"/>
      </w:pPr>
      <w:r>
        <w:rPr>
          <w:rFonts w:ascii="Times New Roman" w:hAnsi="Times New Roman"/>
          <w:color w:val="000000"/>
        </w:rPr>
        <w:t>ხელში აიღო და ერთი ხელით ძალისხმევის გარეშე აქანა. სტუდენტები ქარის მზარდი წნევისგან რამდენიმე ნაბიჯით უკან დაიხიეს.</w:t>
      </w:r>
    </w:p>
    <w:p w14:paraId="5EDAAC81" w14:textId="77777777" w:rsidR="004205F8" w:rsidRDefault="00000000">
      <w:pPr>
        <w:spacing w:before="269" w:after="269"/>
        <w:ind w:left="120"/>
      </w:pPr>
      <w:r>
        <w:rPr>
          <w:rFonts w:ascii="Times New Roman" w:hAnsi="Times New Roman"/>
          <w:color w:val="000000"/>
        </w:rPr>
        <w:lastRenderedPageBreak/>
        <w:t>— ...კოშმარი, ეს საზიზღრობაა, ეს არის... ლორდ გაიოსის უზარმაზარი დემონური ხმალი — გრაჯესიონ...</w:t>
      </w:r>
    </w:p>
    <w:p w14:paraId="0618C2FC" w14:textId="77777777" w:rsidR="004205F8" w:rsidRDefault="00000000">
      <w:pPr>
        <w:spacing w:before="269" w:after="269"/>
        <w:ind w:left="120"/>
      </w:pPr>
      <w:r>
        <w:rPr>
          <w:rFonts w:ascii="Times New Roman" w:hAnsi="Times New Roman"/>
          <w:color w:val="000000"/>
        </w:rPr>
        <w:t>— თუ სწორად მახსოვს... მან ის ნილოსის მთის ქედის ზუსტად შუაზე გასაყოფად გამოიყენა... ძნელია ამას ხმალიც კი უწოდო...</w:t>
      </w:r>
    </w:p>
    <w:p w14:paraId="7EFCE328" w14:textId="77777777" w:rsidR="004205F8" w:rsidRDefault="00000000">
      <w:pPr>
        <w:spacing w:before="269" w:after="269"/>
        <w:ind w:left="120"/>
      </w:pPr>
      <w:r>
        <w:rPr>
          <w:rFonts w:ascii="Times New Roman" w:hAnsi="Times New Roman"/>
          <w:color w:val="000000"/>
        </w:rPr>
        <w:t>- ანოსისგან კიდევ რას ელოდი, მაგრამ ამჯერად ის ნამდვილად გვამია...</w:t>
      </w:r>
    </w:p>
    <w:p w14:paraId="46A37CC7" w14:textId="77777777" w:rsidR="004205F8" w:rsidRDefault="00000000">
      <w:pPr>
        <w:spacing w:before="269" w:after="269"/>
        <w:ind w:left="120"/>
      </w:pPr>
      <w:r>
        <w:rPr>
          <w:rFonts w:ascii="Times New Roman" w:hAnsi="Times New Roman"/>
          <w:color w:val="000000"/>
        </w:rPr>
        <w:t>ჰმ, როგორც შვიდი უძველესი დემონი იმპერატორისგან იყო მოსალოდნელი, ისინი საკმაოდ შთამბეჭდავები არიან. თუმცა, ჩემი მიზანი მხოლოდ მათთან ბრძოლა არ არის, არამედ გართობაც.</w:t>
      </w:r>
    </w:p>
    <w:p w14:paraId="08F6B2E4" w14:textId="77777777" w:rsidR="004205F8" w:rsidRDefault="00000000">
      <w:pPr>
        <w:spacing w:before="269" w:after="269"/>
        <w:ind w:left="120"/>
      </w:pPr>
      <w:r>
        <w:rPr>
          <w:rFonts w:ascii="Times New Roman" w:hAnsi="Times New Roman"/>
          <w:color w:val="000000"/>
        </w:rPr>
        <w:t>„იდორ, შენც გინდა თამაში?“ - დავუძახე გრძელთმიან იმპერატორს.</w:t>
      </w:r>
    </w:p>
    <w:p w14:paraId="7B398B13" w14:textId="77777777" w:rsidR="004205F8" w:rsidRDefault="00000000">
      <w:pPr>
        <w:spacing w:before="269" w:after="269"/>
        <w:ind w:left="120"/>
      </w:pPr>
      <w:r>
        <w:rPr>
          <w:rFonts w:ascii="Times New Roman" w:hAnsi="Times New Roman"/>
          <w:color w:val="000000"/>
        </w:rPr>
        <w:t>მან პასუხად უკმაყოფილო მზერა მომაპყრო.</w:t>
      </w:r>
    </w:p>
    <w:p w14:paraId="69994538" w14:textId="77777777" w:rsidR="004205F8" w:rsidRDefault="00000000">
      <w:pPr>
        <w:spacing w:before="269" w:after="269"/>
        <w:ind w:left="120"/>
      </w:pPr>
      <w:r>
        <w:rPr>
          <w:rFonts w:ascii="Times New Roman" w:hAnsi="Times New Roman"/>
          <w:color w:val="000000"/>
        </w:rPr>
        <w:t>- გინდა მარტო ჩვენ ორივეს, შვიდ უძველეს დემონ იმპერატორს, ებრძოლო?</w:t>
      </w:r>
    </w:p>
    <w:p w14:paraId="38017625" w14:textId="77777777" w:rsidR="004205F8" w:rsidRDefault="00000000">
      <w:pPr>
        <w:spacing w:before="269" w:after="269"/>
        <w:ind w:left="120"/>
      </w:pPr>
      <w:r>
        <w:rPr>
          <w:rFonts w:ascii="Times New Roman" w:hAnsi="Times New Roman"/>
          <w:color w:val="000000"/>
        </w:rPr>
        <w:t>- რას ამბობ? მეც პარტნიორთან ვიჩხუბებ.</w:t>
      </w:r>
    </w:p>
    <w:p w14:paraId="2B1E4C80" w14:textId="77777777" w:rsidR="004205F8" w:rsidRDefault="00000000">
      <w:pPr>
        <w:spacing w:before="269" w:after="269"/>
        <w:ind w:left="120"/>
      </w:pPr>
      <w:r>
        <w:rPr>
          <w:rFonts w:ascii="Times New Roman" w:hAnsi="Times New Roman"/>
          <w:color w:val="000000"/>
        </w:rPr>
        <w:t>როდესაც ეს ვთქვი, გაიოსს სახეზე ღიმილი გადაეფინა.</w:t>
      </w:r>
    </w:p>
    <w:p w14:paraId="446982EC" w14:textId="77777777" w:rsidR="004205F8" w:rsidRDefault="00000000">
      <w:pPr>
        <w:spacing w:before="269" w:after="269"/>
        <w:ind w:left="120"/>
      </w:pPr>
      <w:r>
        <w:rPr>
          <w:rFonts w:ascii="Times New Roman" w:hAnsi="Times New Roman"/>
          <w:color w:val="000000"/>
        </w:rPr>
        <w:t>- შესანიშნავია. ერთად გავარკვევთ, რამდენად კარგი ხარ ბრძოლაში. და ვინ იქნება მეორე ადგილზე?</w:t>
      </w:r>
    </w:p>
    <w:p w14:paraId="1ED068F6" w14:textId="77777777" w:rsidR="004205F8" w:rsidRDefault="00000000">
      <w:pPr>
        <w:spacing w:before="269" w:after="269"/>
        <w:ind w:left="120"/>
      </w:pPr>
      <w:r>
        <w:rPr>
          <w:rFonts w:ascii="Times New Roman" w:hAnsi="Times New Roman"/>
          <w:color w:val="000000"/>
        </w:rPr>
        <w:t>უკან გავიხედე.</w:t>
      </w:r>
    </w:p>
    <w:p w14:paraId="3C5754F2" w14:textId="77777777" w:rsidR="004205F8" w:rsidRDefault="00000000">
      <w:pPr>
        <w:spacing w:before="269" w:after="269"/>
        <w:ind w:left="120"/>
      </w:pPr>
      <w:r>
        <w:rPr>
          <w:rFonts w:ascii="Times New Roman" w:hAnsi="Times New Roman"/>
          <w:color w:val="000000"/>
        </w:rPr>
        <w:t>- ის ბიჭი იქ, რეი გრანზდორი.</w:t>
      </w:r>
    </w:p>
    <w:p w14:paraId="7D62AEDD" w14:textId="77777777" w:rsidR="004205F8" w:rsidRDefault="00000000">
      <w:pPr>
        <w:spacing w:before="269" w:after="269"/>
        <w:ind w:left="120"/>
      </w:pPr>
      <w:r>
        <w:rPr>
          <w:rFonts w:ascii="Times New Roman" w:hAnsi="Times New Roman"/>
          <w:color w:val="000000"/>
        </w:rPr>
        <w:t>რეიმ, რომელმაც დემონური ხმლის ამოღებაც კი არ სცადა, გაკვირვებულმა შემოგვხედა.</w:t>
      </w:r>
    </w:p>
    <w:p w14:paraId="4DDB4427" w14:textId="77777777" w:rsidR="004205F8" w:rsidRDefault="00000000">
      <w:pPr>
        <w:spacing w:before="269" w:after="269"/>
        <w:ind w:left="120"/>
      </w:pPr>
      <w:r>
        <w:rPr>
          <w:rFonts w:ascii="Times New Roman" w:hAnsi="Times New Roman"/>
          <w:color w:val="000000"/>
        </w:rPr>
        <w:t>- კი, თქვენს გამოწვევას ვიღებთ. დანარჩენებს შეგიძლიათ წახვიდეთ. ახლა კი გაჩვენებთ, რა არის დემონური ხმლების არსი!!</w:t>
      </w:r>
    </w:p>
    <w:p w14:paraId="6FD26D59" w14:textId="77777777" w:rsidR="004205F8" w:rsidRDefault="00000000">
      <w:pPr>
        <w:spacing w:before="269" w:after="269"/>
        <w:ind w:left="120"/>
      </w:pPr>
      <w:r>
        <w:rPr>
          <w:rFonts w:ascii="Times New Roman" w:hAnsi="Times New Roman"/>
          <w:color w:val="000000"/>
        </w:rPr>
        <w:t>გაიოსმა უზარმაზარი დემონური ხმალი, გრაჯესიონი, მიწაში ჩაარჭო. არენის მთელ იატაკზე ჯადოსნური წრე გაჩნდა, შემდეგ კი ჯადოსნური ბარიერი გამოჩნდა, რომელიც მე, რეის და ორ იმპერატორს ფარავდა.</w:t>
      </w:r>
    </w:p>
    <w:p w14:paraId="76B9DFB9" w14:textId="77777777" w:rsidR="004205F8" w:rsidRDefault="00000000">
      <w:pPr>
        <w:spacing w:before="269" w:after="269"/>
        <w:ind w:left="120"/>
      </w:pPr>
      <w:r>
        <w:rPr>
          <w:rFonts w:ascii="Times New Roman" w:hAnsi="Times New Roman"/>
          <w:color w:val="000000"/>
        </w:rPr>
        <w:t>- კარგი, კარგი, ას წელიწადში ერთხელ ჩნდებიან ასეთი იდიოტები, რომლებსაც თავიანთი მდგომარეობა არ ესმით.</w:t>
      </w:r>
    </w:p>
    <w:p w14:paraId="53C8A7BA" w14:textId="77777777" w:rsidR="004205F8" w:rsidRDefault="00000000">
      <w:pPr>
        <w:spacing w:before="269" w:after="269"/>
        <w:ind w:left="120"/>
      </w:pPr>
      <w:r>
        <w:rPr>
          <w:rFonts w:ascii="Times New Roman" w:hAnsi="Times New Roman"/>
          <w:color w:val="000000"/>
        </w:rPr>
        <w:t>იდორმა ხელები გაშალა. ორი ჯადოსნური წრე გაშალა და თითოეულიდან თითო დემონური ხმალი გამოვიდა. ერთი ყინული იყო, მეორე კი ცეცხლი.</w:t>
      </w:r>
    </w:p>
    <w:p w14:paraId="53D77D96" w14:textId="77777777" w:rsidR="004205F8" w:rsidRDefault="00000000">
      <w:pPr>
        <w:spacing w:before="269" w:after="269"/>
        <w:ind w:left="120"/>
      </w:pPr>
      <w:r>
        <w:rPr>
          <w:rFonts w:ascii="Times New Roman" w:hAnsi="Times New Roman"/>
          <w:color w:val="000000"/>
        </w:rPr>
        <w:lastRenderedPageBreak/>
        <w:t>- ვაუ, ცეცხლის დემონის ხმალი ზესი და ყინულის დემონის ხმალი იდესი, არა? რა საინტერესოა. პირველი მყისიერად ფერფლად იქცევა, თუ იტკინება, მეორე კი გაიყინება და ნაწილებად დაიმსხვრება.</w:t>
      </w:r>
    </w:p>
    <w:p w14:paraId="0CF9B65E" w14:textId="77777777" w:rsidR="004205F8" w:rsidRDefault="00000000">
      <w:pPr>
        <w:spacing w:before="269" w:after="269"/>
        <w:ind w:left="120"/>
      </w:pPr>
      <w:r>
        <w:rPr>
          <w:rFonts w:ascii="Times New Roman" w:hAnsi="Times New Roman"/>
          <w:color w:val="000000"/>
        </w:rPr>
        <w:t>რეისთან მივედი, რომელიც მიწაში ჩარგული დემონური ხმლის წინ იდგა.</w:t>
      </w:r>
    </w:p>
    <w:p w14:paraId="62D5E394" w14:textId="77777777" w:rsidR="004205F8" w:rsidRDefault="00000000">
      <w:pPr>
        <w:spacing w:before="269" w:after="269"/>
        <w:ind w:left="120"/>
      </w:pPr>
      <w:r>
        <w:rPr>
          <w:rFonts w:ascii="Times New Roman" w:hAnsi="Times New Roman"/>
          <w:color w:val="000000"/>
        </w:rPr>
        <w:t>— ...არ მესმის, როგორ მოხდა ეს, მაგრამ როგორც ჩანს, შვიდი უძველესი დემონი იმპერატორის წინააღმდეგ მომიწევს ბრძოლა. ყველაფერი კარგად იქნება?.. — მკითხა მან.</w:t>
      </w:r>
    </w:p>
    <w:p w14:paraId="42887DC8" w14:textId="77777777" w:rsidR="004205F8" w:rsidRDefault="00000000">
      <w:pPr>
        <w:spacing w:before="269" w:after="269"/>
        <w:ind w:left="120"/>
      </w:pPr>
      <w:r>
        <w:rPr>
          <w:rFonts w:ascii="Times New Roman" w:hAnsi="Times New Roman"/>
          <w:color w:val="000000"/>
        </w:rPr>
        <w:t>- ნუ ღელავ, ეს უბრალოდ გაკვეთილის ნაწილია. ნაკლებად სავარაუდოა, რომ მოგკლან.</w:t>
      </w:r>
    </w:p>
    <w:p w14:paraId="094E3368" w14:textId="77777777" w:rsidR="004205F8" w:rsidRDefault="00000000">
      <w:pPr>
        <w:spacing w:before="269" w:after="269"/>
        <w:ind w:left="120"/>
      </w:pPr>
      <w:r>
        <w:rPr>
          <w:rFonts w:ascii="Times New Roman" w:hAnsi="Times New Roman"/>
          <w:color w:val="000000"/>
        </w:rPr>
        <w:t>„კარგია“, - სასიამოვნოდ თქვა რეიმ. „ალბათ კარგი არ იქნება, თუ გავიმარჯვებ, არა?“</w:t>
      </w:r>
    </w:p>
    <w:p w14:paraId="1816D6C7" w14:textId="77777777" w:rsidR="004205F8" w:rsidRDefault="00000000">
      <w:pPr>
        <w:spacing w:before="269" w:after="269"/>
        <w:ind w:left="120"/>
      </w:pPr>
      <w:r>
        <w:rPr>
          <w:rFonts w:ascii="Times New Roman" w:hAnsi="Times New Roman"/>
          <w:color w:val="000000"/>
        </w:rPr>
        <w:t>ჰეჰ... ჰე ჰე ჰე, ჰაჰა ჰაჰა. და მაინტერესებდა, რა აწუხებდა, სულ ესაა. მაინც, საკმაოდ საინტერესოა. ამ ეპოქაში თითქმის არ არსებობენ დემონები, რომლებიც ასე ძალიან დაჩაგრავდნენ შვიდ უძველეს დემონ იმპერატორს.</w:t>
      </w:r>
    </w:p>
    <w:p w14:paraId="3F3A5A66" w14:textId="77777777" w:rsidR="004205F8" w:rsidRDefault="00000000">
      <w:pPr>
        <w:spacing w:before="269" w:after="269"/>
        <w:ind w:left="120"/>
      </w:pPr>
      <w:r>
        <w:rPr>
          <w:rFonts w:ascii="Times New Roman" w:hAnsi="Times New Roman"/>
          <w:color w:val="000000"/>
        </w:rPr>
        <w:t>- შეგიძლია მთელი გულით იბრძოლო. ვისთან გინდა იბრძოლო?</w:t>
      </w:r>
    </w:p>
    <w:p w14:paraId="3CAAC72F" w14:textId="77777777" w:rsidR="004205F8" w:rsidRDefault="00000000">
      <w:pPr>
        <w:spacing w:before="269" w:after="269"/>
        <w:ind w:left="120"/>
      </w:pPr>
      <w:r>
        <w:rPr>
          <w:rFonts w:ascii="Times New Roman" w:hAnsi="Times New Roman"/>
          <w:color w:val="000000"/>
        </w:rPr>
        <w:t>რეიმ იმპერატორებს შეხედა და თავისი ჯადოსნური თვალები ააქტიურა.</w:t>
      </w:r>
    </w:p>
    <w:p w14:paraId="7EA81E87" w14:textId="77777777" w:rsidR="004205F8" w:rsidRDefault="00000000">
      <w:pPr>
        <w:spacing w:before="269" w:after="269"/>
        <w:ind w:left="120"/>
      </w:pPr>
      <w:r>
        <w:rPr>
          <w:rFonts w:ascii="Times New Roman" w:hAnsi="Times New Roman"/>
          <w:color w:val="000000"/>
        </w:rPr>
        <w:t>- ვის ელაპარაკები? მოდი, ვესაუბროთ მას, ვისაც ცეცხლისა და ყინულის ხმლები აქვს. ვფიქრობ, ის მათთვის მოუხერხებელია, ვინც მხოლოდ ერთი ხმლით იბრძვის.</w:t>
      </w:r>
    </w:p>
    <w:p w14:paraId="12A813B0" w14:textId="77777777" w:rsidR="004205F8" w:rsidRDefault="00000000">
      <w:pPr>
        <w:spacing w:before="269" w:after="269"/>
        <w:ind w:left="120"/>
      </w:pPr>
      <w:r>
        <w:rPr>
          <w:rFonts w:ascii="Times New Roman" w:hAnsi="Times New Roman"/>
          <w:color w:val="000000"/>
        </w:rPr>
        <w:t>- ვაუ, შეგნებულად აირჩიე ის, ვინც შენთვის მოუხერხებელია?</w:t>
      </w:r>
    </w:p>
    <w:p w14:paraId="5507F71E" w14:textId="77777777" w:rsidR="004205F8" w:rsidRDefault="00000000">
      <w:pPr>
        <w:spacing w:before="269" w:after="269"/>
        <w:ind w:left="120"/>
      </w:pPr>
      <w:r>
        <w:rPr>
          <w:rFonts w:ascii="Times New Roman" w:hAnsi="Times New Roman"/>
          <w:color w:val="000000"/>
        </w:rPr>
        <w:t>„ატმოსფერო ვიგრძენი და მივხვდი, რომ ბრძოლა ცოტათი მაინც უნდა გამერთულებინა.“</w:t>
      </w:r>
    </w:p>
    <w:p w14:paraId="2DA00BDF" w14:textId="77777777" w:rsidR="004205F8" w:rsidRDefault="00000000">
      <w:pPr>
        <w:spacing w:before="269" w:after="269"/>
        <w:ind w:left="120"/>
      </w:pPr>
      <w:r>
        <w:rPr>
          <w:rFonts w:ascii="Times New Roman" w:hAnsi="Times New Roman"/>
          <w:color w:val="000000"/>
        </w:rPr>
        <w:t>ანუ დარწმუნებული ხარ, რომ ნამდვილად არ წააგებ, ან რამე სხვა?</w:t>
      </w:r>
    </w:p>
    <w:p w14:paraId="6FF438E9" w14:textId="77777777" w:rsidR="004205F8" w:rsidRDefault="00000000">
      <w:pPr>
        <w:spacing w:before="269" w:after="269"/>
        <w:ind w:left="120"/>
      </w:pPr>
      <w:r>
        <w:rPr>
          <w:rFonts w:ascii="Times New Roman" w:hAnsi="Times New Roman"/>
          <w:color w:val="000000"/>
        </w:rPr>
        <w:t>- მოდით, ფსონი დავდოთ: ვინ დაამარცხებს პირველი მტერს.</w:t>
      </w:r>
    </w:p>
    <w:p w14:paraId="073826C1" w14:textId="77777777" w:rsidR="004205F8" w:rsidRDefault="00000000">
      <w:pPr>
        <w:spacing w:before="269" w:after="269"/>
        <w:ind w:left="120"/>
      </w:pPr>
      <w:r>
        <w:rPr>
          <w:rFonts w:ascii="Times New Roman" w:hAnsi="Times New Roman"/>
          <w:color w:val="000000"/>
        </w:rPr>
        <w:t>- მაშინ, თუ მოვიგებ, შენს გუნდში მიმიღებ, როგორ მოგწონს ეს?</w:t>
      </w:r>
    </w:p>
    <w:p w14:paraId="10336101" w14:textId="77777777" w:rsidR="004205F8" w:rsidRDefault="00000000">
      <w:pPr>
        <w:spacing w:before="269" w:after="269"/>
        <w:ind w:left="120"/>
      </w:pPr>
      <w:r>
        <w:rPr>
          <w:rFonts w:ascii="Times New Roman" w:hAnsi="Times New Roman"/>
          <w:color w:val="000000"/>
        </w:rPr>
        <w:t>ეს რომ გავიგე, ღიმილით გავხედე.</w:t>
      </w:r>
    </w:p>
    <w:p w14:paraId="1E1D2142" w14:textId="77777777" w:rsidR="004205F8" w:rsidRDefault="00000000">
      <w:pPr>
        <w:spacing w:before="269" w:after="269"/>
        <w:ind w:left="120"/>
      </w:pPr>
      <w:r>
        <w:rPr>
          <w:rFonts w:ascii="Times New Roman" w:hAnsi="Times New Roman"/>
          <w:color w:val="000000"/>
        </w:rPr>
        <w:t>- ანუ რაიმე საბაბით გინდა ჩემთან მოსვლა? ასეთ ენთუზიაზმს შენგან არ ველოდი.</w:t>
      </w:r>
    </w:p>
    <w:p w14:paraId="5E9195CD" w14:textId="77777777" w:rsidR="004205F8" w:rsidRDefault="00000000">
      <w:pPr>
        <w:spacing w:before="269" w:after="269"/>
        <w:ind w:left="120"/>
      </w:pPr>
      <w:r>
        <w:rPr>
          <w:rFonts w:ascii="Times New Roman" w:hAnsi="Times New Roman"/>
          <w:color w:val="000000"/>
        </w:rPr>
        <w:t>- უბრალოდ მეგონა, რომ ეს უფრო ადვილი იქნებოდა, ვიდრე გუნდებს შორის გამოცდა-კონკურსში შენთან პირდაპირ ჩხუბი.</w:t>
      </w:r>
    </w:p>
    <w:p w14:paraId="122CB57D" w14:textId="77777777" w:rsidR="004205F8" w:rsidRDefault="00000000">
      <w:pPr>
        <w:spacing w:before="269" w:after="269"/>
        <w:ind w:left="120"/>
      </w:pPr>
      <w:r>
        <w:rPr>
          <w:rFonts w:ascii="Times New Roman" w:hAnsi="Times New Roman"/>
          <w:color w:val="000000"/>
        </w:rPr>
        <w:t>რეიმ დემონის ხმალი აიღო და ბუნებრივია, ამოიღო. შემდეგ მთელი ძალით დაარტყა და იდორას ესროლა.</w:t>
      </w:r>
    </w:p>
    <w:p w14:paraId="583B31FC" w14:textId="77777777" w:rsidR="004205F8" w:rsidRDefault="00000000">
      <w:pPr>
        <w:spacing w:before="269" w:after="269"/>
        <w:ind w:left="120"/>
      </w:pPr>
      <w:r>
        <w:rPr>
          <w:rFonts w:ascii="Times New Roman" w:hAnsi="Times New Roman"/>
          <w:color w:val="000000"/>
        </w:rPr>
        <w:lastRenderedPageBreak/>
        <w:t>— …?!</w:t>
      </w:r>
    </w:p>
    <w:p w14:paraId="71F96583" w14:textId="77777777" w:rsidR="004205F8" w:rsidRDefault="00000000">
      <w:pPr>
        <w:spacing w:before="269" w:after="269"/>
        <w:ind w:left="120"/>
      </w:pPr>
      <w:r>
        <w:rPr>
          <w:rFonts w:ascii="Times New Roman" w:hAnsi="Times New Roman"/>
          <w:color w:val="000000"/>
        </w:rPr>
        <w:t>იდორმა მას ცეცხლოვანი დემონური მახვილით განგმირა და ნასროლი ხმალი მყისვე ფერფლად იქცა.</w:t>
      </w:r>
    </w:p>
    <w:p w14:paraId="07B8520C" w14:textId="77777777" w:rsidR="004205F8" w:rsidRDefault="00000000">
      <w:pPr>
        <w:spacing w:before="269" w:after="269"/>
        <w:ind w:left="120"/>
      </w:pPr>
      <w:r>
        <w:rPr>
          <w:rFonts w:ascii="Times New Roman" w:hAnsi="Times New Roman"/>
          <w:color w:val="000000"/>
        </w:rPr>
        <w:t>- და მე მაინც ვფიქრობდი: „ვინც პირველი გადადგამს ნაბიჯს, იმარჯვებს“.</w:t>
      </w:r>
    </w:p>
    <w:p w14:paraId="453048C9" w14:textId="77777777" w:rsidR="004205F8" w:rsidRDefault="00000000">
      <w:pPr>
        <w:spacing w:before="269" w:after="269"/>
        <w:ind w:left="120"/>
      </w:pPr>
      <w:r>
        <w:rPr>
          <w:rFonts w:ascii="Times New Roman" w:hAnsi="Times New Roman"/>
          <w:color w:val="000000"/>
        </w:rPr>
        <w:t>ამის შემდეგ, რეიმ სტუდენტებისთვის კიდევ ერთი ახლომდებარე ხმალი ამოიღო და შემდეგ ისევ იდორას ესროლა. ის მაშინვე სირბილს შეუდგა და იმპერატორისკენ ერთი ხმლის მიყოლებით სროლას იწყებდა. დემონის ხმალი თავის პატრონს ირჩევს. ამდენი დემონის ხმლის ამოღება ადვილი საქმე ნამდვილად არ არის.</w:t>
      </w:r>
    </w:p>
    <w:p w14:paraId="68652A39" w14:textId="77777777" w:rsidR="004205F8" w:rsidRDefault="00000000">
      <w:pPr>
        <w:spacing w:before="269" w:after="269"/>
        <w:ind w:left="120"/>
      </w:pPr>
      <w:r>
        <w:rPr>
          <w:rFonts w:ascii="Times New Roman" w:hAnsi="Times New Roman"/>
          <w:color w:val="000000"/>
        </w:rPr>
        <w:t>- ჰეჰ, ბრძოლის ველიდან მხოლოდ სულელები იფანტებიან.</w:t>
      </w:r>
    </w:p>
    <w:p w14:paraId="0C11B96E" w14:textId="77777777" w:rsidR="004205F8" w:rsidRDefault="00000000">
      <w:pPr>
        <w:spacing w:before="269" w:after="269"/>
        <w:ind w:left="120"/>
      </w:pPr>
      <w:r>
        <w:rPr>
          <w:rFonts w:ascii="Times New Roman" w:hAnsi="Times New Roman"/>
          <w:color w:val="000000"/>
        </w:rPr>
        <w:t>გაიოსი ჩუმად მომყვებოდა უკან და უზარმაზარ დემონურ ხმალს, გრაჯესიონს, აქნევდა.</w:t>
      </w:r>
    </w:p>
    <w:p w14:paraId="1F0379F2" w14:textId="77777777" w:rsidR="004205F8" w:rsidRDefault="00000000">
      <w:pPr>
        <w:spacing w:before="269" w:after="269"/>
        <w:ind w:left="120"/>
      </w:pPr>
      <w:r>
        <w:rPr>
          <w:rFonts w:ascii="Times New Roman" w:hAnsi="Times New Roman"/>
          <w:color w:val="000000"/>
        </w:rPr>
        <w:t>- სწორად აირიდე თავიდან, ახალბედა!!</w:t>
      </w:r>
    </w:p>
    <w:p w14:paraId="6369E93E" w14:textId="77777777" w:rsidR="004205F8" w:rsidRDefault="00000000">
      <w:pPr>
        <w:spacing w:before="269" w:after="269"/>
        <w:ind w:left="120"/>
      </w:pPr>
      <w:r>
        <w:rPr>
          <w:rFonts w:ascii="Times New Roman" w:hAnsi="Times New Roman"/>
          <w:color w:val="000000"/>
        </w:rPr>
        <w:t>საშინელი ძალით გრეჯესიონის ქნევით მან მისი გიგანტური ხმალი პირდაპირ თავში მომხვდა.</w:t>
      </w:r>
    </w:p>
    <w:p w14:paraId="7125CF6E" w14:textId="77777777" w:rsidR="004205F8" w:rsidRDefault="00000000">
      <w:pPr>
        <w:spacing w:before="269" w:after="269"/>
        <w:ind w:left="120"/>
      </w:pPr>
      <w:r>
        <w:rPr>
          <w:rFonts w:ascii="Times New Roman" w:hAnsi="Times New Roman"/>
          <w:color w:val="000000"/>
        </w:rPr>
        <w:t>ხმლის ზეწოლამ იატაკში კრატერი შექმნა და მტვრის ქარიშხალი გამოიწვია.</w:t>
      </w:r>
    </w:p>
    <w:p w14:paraId="52939BFB" w14:textId="77777777" w:rsidR="004205F8" w:rsidRDefault="00000000">
      <w:pPr>
        <w:spacing w:before="269" w:after="269"/>
        <w:ind w:left="120"/>
      </w:pPr>
      <w:r>
        <w:rPr>
          <w:rFonts w:ascii="Times New Roman" w:hAnsi="Times New Roman"/>
          <w:color w:val="000000"/>
        </w:rPr>
        <w:t>„რა...?!“ გაისმა მისი გაოცებული ხმა.</w:t>
      </w:r>
    </w:p>
    <w:p w14:paraId="03D3D11E" w14:textId="77777777" w:rsidR="004205F8" w:rsidRDefault="00000000">
      <w:pPr>
        <w:spacing w:before="269" w:after="269"/>
        <w:ind w:left="120"/>
      </w:pPr>
      <w:r>
        <w:rPr>
          <w:rFonts w:ascii="Times New Roman" w:hAnsi="Times New Roman"/>
          <w:color w:val="000000"/>
        </w:rPr>
        <w:t>უზარმაზარი დემონური მახვილის, გრაჯესიონის, პირის წვერი ჩემს თავთან შეჯახებისას გატყდა.</w:t>
      </w:r>
    </w:p>
    <w:p w14:paraId="700A12B5" w14:textId="77777777" w:rsidR="004205F8" w:rsidRDefault="00000000">
      <w:pPr>
        <w:spacing w:before="269" w:after="269"/>
        <w:ind w:left="120"/>
      </w:pPr>
      <w:r>
        <w:rPr>
          <w:rFonts w:ascii="Times New Roman" w:hAnsi="Times New Roman"/>
          <w:color w:val="000000"/>
        </w:rPr>
        <w:t>- სამიზნე ცუდად გირჩევნია, გაიოს. ჩემი თავი ძალიან ძლიერია.</w:t>
      </w:r>
    </w:p>
    <w:p w14:paraId="4D7CAD67" w14:textId="77777777" w:rsidR="004205F8" w:rsidRDefault="00000000">
      <w:pPr>
        <w:spacing w:before="269" w:after="269"/>
        <w:ind w:left="120"/>
      </w:pPr>
      <w:r>
        <w:rPr>
          <w:rFonts w:ascii="Times New Roman" w:hAnsi="Times New Roman"/>
          <w:color w:val="000000"/>
        </w:rPr>
        <w:t>- იმდენად... ძლიერი, რომ... ამ ხმლის ერთი დარტყმით მთის ქედი გადავჭერი, მაშ რატომ?</w:t>
      </w:r>
    </w:p>
    <w:p w14:paraId="431527CD" w14:textId="77777777" w:rsidR="004205F8" w:rsidRDefault="00000000">
      <w:pPr>
        <w:spacing w:before="269" w:after="269"/>
        <w:ind w:left="120"/>
      </w:pPr>
      <w:r>
        <w:rPr>
          <w:rFonts w:ascii="Times New Roman" w:hAnsi="Times New Roman"/>
          <w:color w:val="000000"/>
        </w:rPr>
        <w:t>ნელა დავუშვი დემონური ხმალი და ვთქვი:</w:t>
      </w:r>
    </w:p>
    <w:p w14:paraId="1DA4C615" w14:textId="77777777" w:rsidR="004205F8" w:rsidRDefault="00000000">
      <w:pPr>
        <w:spacing w:before="269" w:after="269"/>
        <w:ind w:left="120"/>
      </w:pPr>
      <w:r>
        <w:rPr>
          <w:rFonts w:ascii="Times New Roman" w:hAnsi="Times New Roman"/>
          <w:color w:val="000000"/>
        </w:rPr>
        <w:t>— შენ გადაწყვიტე, რომ რომელიმე მთის ქედის გაჭრა იგივეა, რაც ჩემი თავის გაჭრა?</w:t>
      </w:r>
    </w:p>
    <w:p w14:paraId="554FC89A" w14:textId="77777777" w:rsidR="004205F8" w:rsidRDefault="00000000">
      <w:pPr>
        <w:spacing w:before="269" w:after="269"/>
        <w:ind w:left="120"/>
      </w:pPr>
      <w:r>
        <w:rPr>
          <w:rFonts w:ascii="Times New Roman" w:hAnsi="Times New Roman"/>
          <w:color w:val="000000"/>
        </w:rPr>
        <w:t>ჩემი სისხლისმსმელი წყურვილით შეშინებული გაიოსი მაშინვე უკან დაიხია, მაგრამ სწორედ იმ წამს თვალთახედვიდან დამეკარგა.</w:t>
      </w:r>
    </w:p>
    <w:p w14:paraId="70CFA5E4" w14:textId="77777777" w:rsidR="004205F8" w:rsidRDefault="00000000">
      <w:pPr>
        <w:spacing w:before="269" w:after="269"/>
        <w:ind w:left="120"/>
      </w:pPr>
      <w:r>
        <w:rPr>
          <w:rFonts w:ascii="Times New Roman" w:hAnsi="Times New Roman"/>
          <w:color w:val="000000"/>
        </w:rPr>
        <w:t>— სად... გაქრა?!...</w:t>
      </w:r>
    </w:p>
    <w:p w14:paraId="691C15E2" w14:textId="77777777" w:rsidR="004205F8" w:rsidRDefault="00000000">
      <w:pPr>
        <w:spacing w:before="269" w:after="269"/>
        <w:ind w:left="120"/>
      </w:pPr>
      <w:r>
        <w:rPr>
          <w:rFonts w:ascii="Times New Roman" w:hAnsi="Times New Roman"/>
          <w:color w:val="000000"/>
        </w:rPr>
        <w:t>- ნუ ინერვიულებ ამდენს, გაიოს. მე უბრალოდ ტემპი შევანელე.</w:t>
      </w:r>
    </w:p>
    <w:p w14:paraId="75807B41" w14:textId="77777777" w:rsidR="004205F8" w:rsidRDefault="00000000">
      <w:pPr>
        <w:spacing w:before="269" w:after="269"/>
        <w:ind w:left="120"/>
      </w:pPr>
      <w:r>
        <w:rPr>
          <w:rFonts w:ascii="Times New Roman" w:hAnsi="Times New Roman"/>
          <w:color w:val="000000"/>
        </w:rPr>
        <w:lastRenderedPageBreak/>
        <w:t>ფეხები უკნიდან მოვჭერი და მუხლებზე დაეცა. ახლა, როცა თავის უკანა ნაწილი შესაფერის სიმაღლეზე იყო, მარცხენა ხელით მოვკიდე ხელი.</w:t>
      </w:r>
    </w:p>
    <w:p w14:paraId="5D056BFD" w14:textId="77777777" w:rsidR="004205F8" w:rsidRDefault="00000000">
      <w:pPr>
        <w:spacing w:before="269" w:after="269"/>
        <w:ind w:left="120"/>
      </w:pPr>
      <w:r>
        <w:rPr>
          <w:rFonts w:ascii="Times New Roman" w:hAnsi="Times New Roman"/>
          <w:color w:val="000000"/>
        </w:rPr>
        <w:t>- კარგი, ვნახოთ, რამდენი გახსოვს.</w:t>
      </w:r>
    </w:p>
    <w:p w14:paraId="340CC105" w14:textId="77777777" w:rsidR="004205F8" w:rsidRDefault="00000000">
      <w:pPr>
        <w:spacing w:before="269" w:after="269"/>
        <w:ind w:left="120"/>
      </w:pPr>
      <w:r>
        <w:rPr>
          <w:rFonts w:ascii="Times New Roman" w:hAnsi="Times New Roman"/>
          <w:color w:val="000000"/>
        </w:rPr>
        <w:t>მისი მოგონებების ზედაპირული ფენის შემოწმება დავიწყე წყაროს მაგიის „რევაიდის“ „ევიზე“ გადატანით. თუმცა, როგორც ველოდი, გაიოსის გონებაში ანოს ვოლდიგოდის სახელი არ იყო. თუ ჩემს ჯადოსნურ თვალებს დავძაბავ და გაიოსის უფსკრულში უფრო ღრმად ჩავიხედავ, როგორც ზოგადად ველოდი, ორ ბაზას დავინახავ. პირველი გაიოსია, რომლის მოგონებებსაც ამჟამად ვსწავლობ. მეორე, სავარაუდოდ, ავოს დილჰევიას ქვეშევრდომ დემონს ეკუთვნის. თუმცა, შეუძლებელია დემონის მოგონებების წარსულში დაბრუნება, რომელთა წყაროც უცნობია.</w:t>
      </w:r>
    </w:p>
    <w:p w14:paraId="6855BD2C" w14:textId="77777777" w:rsidR="004205F8" w:rsidRDefault="00000000">
      <w:pPr>
        <w:spacing w:before="269" w:after="269"/>
        <w:ind w:left="120"/>
      </w:pPr>
      <w:r>
        <w:rPr>
          <w:rFonts w:ascii="Times New Roman" w:hAnsi="Times New Roman"/>
          <w:color w:val="000000"/>
        </w:rPr>
        <w:t>თუმცა, სხვას არაფერს ველოდი. აქ ვერაფერს ვიპოვიდი.</w:t>
      </w:r>
    </w:p>
    <w:p w14:paraId="3C473174" w14:textId="77777777" w:rsidR="004205F8" w:rsidRDefault="00000000">
      <w:pPr>
        <w:spacing w:before="269" w:after="269"/>
        <w:ind w:left="120"/>
      </w:pPr>
      <w:r>
        <w:rPr>
          <w:rFonts w:ascii="Times New Roman" w:hAnsi="Times New Roman"/>
          <w:color w:val="000000"/>
        </w:rPr>
        <w:t>— გსურთ გააგრძელოთ?</w:t>
      </w:r>
    </w:p>
    <w:p w14:paraId="1240FB45" w14:textId="77777777" w:rsidR="004205F8" w:rsidRDefault="00000000">
      <w:pPr>
        <w:spacing w:before="269" w:after="269"/>
        <w:ind w:left="120"/>
      </w:pPr>
      <w:r>
        <w:rPr>
          <w:rFonts w:ascii="Times New Roman" w:hAnsi="Times New Roman"/>
          <w:color w:val="000000"/>
        </w:rPr>
        <w:t>თავი გავუშვი და დემონური ხმალი კისერზე მივადე.</w:t>
      </w:r>
    </w:p>
    <w:p w14:paraId="61F44E85" w14:textId="77777777" w:rsidR="004205F8" w:rsidRDefault="00000000">
      <w:pPr>
        <w:spacing w:before="269" w:after="269"/>
        <w:ind w:left="120"/>
      </w:pPr>
      <w:r>
        <w:rPr>
          <w:rFonts w:ascii="Times New Roman" w:hAnsi="Times New Roman"/>
          <w:color w:val="000000"/>
        </w:rPr>
        <w:t>„...დავკარგე...“ თქვა გაიოსმა დამწუხრებული მზერით.</w:t>
      </w:r>
    </w:p>
    <w:p w14:paraId="747536F4" w14:textId="77777777" w:rsidR="004205F8" w:rsidRDefault="00000000">
      <w:pPr>
        <w:spacing w:before="269" w:after="269"/>
        <w:ind w:left="120"/>
      </w:pPr>
      <w:r>
        <w:rPr>
          <w:rFonts w:ascii="Times New Roman" w:hAnsi="Times New Roman"/>
          <w:color w:val="000000"/>
        </w:rPr>
        <w:t>მას შემდეგ, რაც შვიდი უძველესი დემონ იმპერატორიდან ერთ-ერთმა თავისი დამარცხება გამოაცხადა, არენა ოვაციებით აფეთქდა.</w:t>
      </w:r>
    </w:p>
    <w:p w14:paraId="4FCA2B65" w14:textId="77777777" w:rsidR="004205F8" w:rsidRDefault="00000000">
      <w:pPr>
        <w:pStyle w:val="Heading2"/>
        <w:pageBreakBefore/>
        <w:spacing w:before="180" w:after="180"/>
        <w:ind w:left="120"/>
      </w:pPr>
      <w:bookmarkStart w:id="6" w:name="_§_6._რეის"/>
      <w:bookmarkEnd w:id="6"/>
      <w:r>
        <w:rPr>
          <w:rFonts w:ascii="Times New Roman" w:hAnsi="Times New Roman"/>
          <w:color w:val="000000"/>
          <w:sz w:val="33"/>
        </w:rPr>
        <w:lastRenderedPageBreak/>
        <w:t>§ 6. რეის ძალა</w:t>
      </w:r>
    </w:p>
    <w:p w14:paraId="19EFAC2B" w14:textId="77777777" w:rsidR="004205F8" w:rsidRDefault="00000000">
      <w:pPr>
        <w:spacing w:before="269" w:after="269"/>
        <w:ind w:left="120"/>
      </w:pPr>
      <w:r>
        <w:rPr>
          <w:rFonts w:ascii="Times New Roman" w:hAnsi="Times New Roman"/>
          <w:color w:val="000000"/>
        </w:rPr>
        <w:t>— ...თვალებს არ ვუჯერებ... მან ბავშვივით სცემა ლორდ გაიოსი, შვიდი უძველესი დემონი იმპერატორიდან ერთ-ერთი...</w:t>
      </w:r>
    </w:p>
    <w:p w14:paraId="1AACA55F" w14:textId="77777777" w:rsidR="004205F8" w:rsidRDefault="00000000">
      <w:pPr>
        <w:spacing w:before="269" w:after="269"/>
        <w:ind w:left="120"/>
      </w:pPr>
      <w:r>
        <w:rPr>
          <w:rFonts w:ascii="Times New Roman" w:hAnsi="Times New Roman"/>
          <w:color w:val="000000"/>
        </w:rPr>
        <w:t>- კი, ამას... შეჯიბრსაც კი ვერ უწოდებ...</w:t>
      </w:r>
    </w:p>
    <w:p w14:paraId="6C50E661" w14:textId="77777777" w:rsidR="004205F8" w:rsidRDefault="00000000">
      <w:pPr>
        <w:spacing w:before="269" w:after="269"/>
        <w:ind w:left="120"/>
      </w:pPr>
      <w:r>
        <w:rPr>
          <w:rFonts w:ascii="Times New Roman" w:hAnsi="Times New Roman"/>
          <w:color w:val="000000"/>
        </w:rPr>
        <w:t>— ...რა მოხდება, თუ... ანოსი სიმართლეს ამბობს... და ის ტირანია...</w:t>
      </w:r>
    </w:p>
    <w:p w14:paraId="76A31244" w14:textId="77777777" w:rsidR="004205F8" w:rsidRDefault="00000000">
      <w:pPr>
        <w:spacing w:before="269" w:after="269"/>
        <w:ind w:left="120"/>
      </w:pPr>
      <w:r>
        <w:rPr>
          <w:rFonts w:ascii="Times New Roman" w:hAnsi="Times New Roman"/>
          <w:color w:val="000000"/>
        </w:rPr>
        <w:t>- ჰეი, შეწყვიტე სისულელეების ლაპარაკი!! რაც არ უნდა ძლიერი იყოს, ის იმპერიული წარმომავლობის არ არის, მაგრამ უვარგისია. ტირანი დემონი მბრძანებელი ვერ იქნება!</w:t>
      </w:r>
    </w:p>
    <w:p w14:paraId="6900C4CB" w14:textId="77777777" w:rsidR="004205F8" w:rsidRDefault="00000000">
      <w:pPr>
        <w:spacing w:before="269" w:after="269"/>
        <w:ind w:left="120"/>
      </w:pPr>
      <w:r>
        <w:rPr>
          <w:rFonts w:ascii="Times New Roman" w:hAnsi="Times New Roman"/>
          <w:color w:val="000000"/>
        </w:rPr>
        <w:t>- მართალია. მთავარი ძალა და ცოდნა კი არა, ჩვენს ძარღვებში ჩქეფს ძვირფასი სისხლი. არ უნდა დაგვავიწყდეს იმპერიული ოჯახების სიამაყე, რომლებმაც წინაპრის სისხლი მემკვიდრეობით მიიღეს. ის კი უბრალოდ ძლიერი უვარგისია. მის ძალას ფასი არ აქვს. - დამცინავი კომენტარები გაისმა აუდიტორიისგან.</w:t>
      </w:r>
    </w:p>
    <w:p w14:paraId="5D8A96F5" w14:textId="77777777" w:rsidR="004205F8" w:rsidRDefault="00000000">
      <w:pPr>
        <w:spacing w:before="269" w:after="269"/>
        <w:ind w:left="120"/>
      </w:pPr>
      <w:r>
        <w:rPr>
          <w:rFonts w:ascii="Times New Roman" w:hAnsi="Times New Roman"/>
          <w:color w:val="000000"/>
        </w:rPr>
        <w:t>რა არის სასაცილო იმაში, რომ წინაპრის ძალა საკუთარი თვალით ხედავ? თუ ესეც ავოს დილჰევიას მიზანია?</w:t>
      </w:r>
    </w:p>
    <w:p w14:paraId="28CE0E78" w14:textId="77777777" w:rsidR="004205F8" w:rsidRDefault="00000000">
      <w:pPr>
        <w:spacing w:before="269" w:after="269"/>
        <w:ind w:left="120"/>
      </w:pPr>
      <w:r>
        <w:rPr>
          <w:rFonts w:ascii="Times New Roman" w:hAnsi="Times New Roman"/>
          <w:color w:val="000000"/>
        </w:rPr>
        <w:t>საინტერესოა, რას აპირებს ჩემი სტატუსის მითვისებით? თუ მას ისეთი წვრილმანი სურს, როგორიცაა ძალაუფლება, მაშინ არაფერია სანერვიულო, მაგრამ საქმე იმაშია, რომ მისი მიზნები ჯერ კიდევ გაურკვეველია.</w:t>
      </w:r>
    </w:p>
    <w:p w14:paraId="040DE6CB" w14:textId="77777777" w:rsidR="004205F8" w:rsidRDefault="00000000">
      <w:pPr>
        <w:spacing w:before="269" w:after="269"/>
        <w:ind w:left="120"/>
      </w:pPr>
      <w:r>
        <w:rPr>
          <w:rFonts w:ascii="Times New Roman" w:hAnsi="Times New Roman"/>
          <w:color w:val="000000"/>
        </w:rPr>
        <w:t>- ჰე-ჰე-ჰე.</w:t>
      </w:r>
    </w:p>
    <w:p w14:paraId="245B9B04" w14:textId="77777777" w:rsidR="004205F8" w:rsidRDefault="00000000">
      <w:pPr>
        <w:spacing w:before="269" w:after="269"/>
        <w:ind w:left="120"/>
      </w:pPr>
      <w:r>
        <w:rPr>
          <w:rFonts w:ascii="Times New Roman" w:hAnsi="Times New Roman"/>
          <w:color w:val="000000"/>
        </w:rPr>
        <w:t>იდორის სიცილი გავიგე და მისი მიმართულებით გავიხედე.</w:t>
      </w:r>
    </w:p>
    <w:p w14:paraId="6956B4CE" w14:textId="77777777" w:rsidR="004205F8" w:rsidRDefault="00000000">
      <w:pPr>
        <w:spacing w:before="269" w:after="269"/>
        <w:ind w:left="120"/>
      </w:pPr>
      <w:r>
        <w:rPr>
          <w:rFonts w:ascii="Times New Roman" w:hAnsi="Times New Roman"/>
          <w:color w:val="000000"/>
        </w:rPr>
        <w:t>- ეს უკანასკნელია? შეიძლება თავხედი იყავი, მაგრამ ახლა არაფერი გაქვს ჩემთვის სათქმელი.</w:t>
      </w:r>
    </w:p>
    <w:p w14:paraId="3E632032" w14:textId="77777777" w:rsidR="004205F8" w:rsidRDefault="00000000">
      <w:pPr>
        <w:spacing w:before="269" w:after="269"/>
        <w:ind w:left="120"/>
      </w:pPr>
      <w:r>
        <w:rPr>
          <w:rFonts w:ascii="Times New Roman" w:hAnsi="Times New Roman"/>
          <w:color w:val="000000"/>
        </w:rPr>
        <w:t>ირგვლივ მიმოვიხედე და დავინახე, რომ არენაზე შევარდნილი ყველა ხმალი გამქრალიყო.</w:t>
      </w:r>
    </w:p>
    <w:p w14:paraId="7BD70470" w14:textId="77777777" w:rsidR="004205F8" w:rsidRDefault="00000000">
      <w:pPr>
        <w:spacing w:before="269" w:after="269"/>
        <w:ind w:left="120"/>
      </w:pPr>
      <w:r>
        <w:rPr>
          <w:rFonts w:ascii="Times New Roman" w:hAnsi="Times New Roman"/>
          <w:color w:val="000000"/>
        </w:rPr>
        <w:t>მხოლოდ ერთი ხმალი დარჩა, რეის ხელში. თუ ორივე ხმალს მოხვდებოდა, მისი დემონის ხმალი მყისიერად გაქრებოდა. ჩვეულებრივ, ეს შაჰმათი იქნებოდა, მაგრამ რაღაც უცნაური მიზეზის გამო, როგორც ჩანს, რეი არ აგებდა. ვნახოთ, რას აპირებდა.</w:t>
      </w:r>
    </w:p>
    <w:p w14:paraId="02D23A92" w14:textId="77777777" w:rsidR="004205F8" w:rsidRDefault="00000000">
      <w:pPr>
        <w:spacing w:before="269" w:after="269"/>
        <w:ind w:left="120"/>
      </w:pPr>
      <w:r>
        <w:rPr>
          <w:rFonts w:ascii="Times New Roman" w:hAnsi="Times New Roman"/>
          <w:color w:val="000000"/>
        </w:rPr>
        <w:t>„მგონი დროა, სათანადოდ დავიწყო ბრძოლა“, - მოკლედ თქვა რეიმ და პირდაპირ იდორისკენ დაიძრა, ყოველგვარი ხრიკების გარეშე.</w:t>
      </w:r>
    </w:p>
    <w:p w14:paraId="561DAC82" w14:textId="77777777" w:rsidR="004205F8" w:rsidRDefault="00000000">
      <w:pPr>
        <w:spacing w:before="269" w:after="269"/>
        <w:ind w:left="120"/>
      </w:pPr>
      <w:r>
        <w:rPr>
          <w:rFonts w:ascii="Times New Roman" w:hAnsi="Times New Roman"/>
          <w:color w:val="000000"/>
        </w:rPr>
        <w:t>- ჰმ, როგორც ჩანს, საბოლოოდ გადაწყვიტე. შეტევა. ხმალი სროლისთვის არ არის განკუთვნილი. მე გასწავლი, როგორ გამოიყენო დემონის ხმალი.</w:t>
      </w:r>
    </w:p>
    <w:p w14:paraId="4B6FDD48" w14:textId="77777777" w:rsidR="004205F8" w:rsidRDefault="00000000">
      <w:pPr>
        <w:spacing w:before="269" w:after="269"/>
        <w:ind w:left="120"/>
      </w:pPr>
      <w:r>
        <w:rPr>
          <w:rFonts w:ascii="Times New Roman" w:hAnsi="Times New Roman"/>
          <w:color w:val="000000"/>
        </w:rPr>
        <w:lastRenderedPageBreak/>
        <w:t>იდორი და რეი პირისპირ შეხვდნენ. მათ შორის მანძილი შემცირდა და ორივე მტერს მხოლოდ ნახევარი ნაბიჯით აშორებდა. მიუხედავად იმისა, რომ რეი სრულიად არახელსაყრელ მდგომარეობაში იმყოფებოდა, მან შემთხვევით გადადგა ნაბიჯი წინ.</w:t>
      </w:r>
    </w:p>
    <w:p w14:paraId="1D88ECC6" w14:textId="77777777" w:rsidR="004205F8" w:rsidRDefault="00000000">
      <w:pPr>
        <w:spacing w:before="269" w:after="269"/>
        <w:ind w:left="120"/>
      </w:pPr>
      <w:r>
        <w:rPr>
          <w:rFonts w:ascii="Times New Roman" w:hAnsi="Times New Roman"/>
          <w:color w:val="000000"/>
        </w:rPr>
        <w:t>- რა უაზრობაა!</w:t>
      </w:r>
    </w:p>
    <w:p w14:paraId="28F024B3" w14:textId="77777777" w:rsidR="004205F8" w:rsidRDefault="00000000">
      <w:pPr>
        <w:spacing w:before="269" w:after="269"/>
        <w:ind w:left="120"/>
      </w:pPr>
      <w:r>
        <w:rPr>
          <w:rFonts w:ascii="Times New Roman" w:hAnsi="Times New Roman"/>
          <w:color w:val="000000"/>
        </w:rPr>
        <w:t>იდორმა ორივე ხმალი სრული სისწრაფით მოიქნია. მისი ორივე ხელი ორი განსხვავებული არსების მსგავსად მოძრაობდა, ცეცხლოვანი დემონური ხმალი რეის თავზე ჰქონდა მიმართული, ხოლო რამდენიმე წამით ჩამორჩებოდა ყინულის დემონური ხმალი მის მკერდზე.</w:t>
      </w:r>
    </w:p>
    <w:p w14:paraId="1FBCA66B" w14:textId="77777777" w:rsidR="004205F8" w:rsidRDefault="00000000">
      <w:pPr>
        <w:spacing w:before="269" w:after="269"/>
        <w:ind w:left="120"/>
      </w:pPr>
      <w:r>
        <w:rPr>
          <w:rFonts w:ascii="Times New Roman" w:hAnsi="Times New Roman"/>
          <w:color w:val="000000"/>
        </w:rPr>
        <w:t>მაშინაც კი, თუ ის ძლივს მოახერხებდა ცეცხლოვანი ხმლის თავიდან აცილებას, მისი სხეულის პოზიცია დაირღვებოდა და ყინულის ხმალი პირდაპირ მოხვდებოდა. რეიმ კონტრშეტევით უპასუხა და სასიკვდილო ორმაგი დარტყმის ჩაჭრა სცადა.</w:t>
      </w:r>
    </w:p>
    <w:p w14:paraId="234923F9" w14:textId="77777777" w:rsidR="004205F8" w:rsidRDefault="00000000">
      <w:pPr>
        <w:spacing w:before="269" w:after="269"/>
        <w:ind w:left="120"/>
      </w:pPr>
      <w:r>
        <w:rPr>
          <w:rFonts w:ascii="Times New Roman" w:hAnsi="Times New Roman"/>
          <w:color w:val="000000"/>
        </w:rPr>
        <w:t>- ახლავე!</w:t>
      </w:r>
    </w:p>
    <w:p w14:paraId="47F5DDC6" w14:textId="77777777" w:rsidR="004205F8" w:rsidRDefault="00000000">
      <w:pPr>
        <w:spacing w:before="269" w:after="269"/>
        <w:ind w:left="120"/>
      </w:pPr>
      <w:r>
        <w:rPr>
          <w:rFonts w:ascii="Times New Roman" w:hAnsi="Times New Roman"/>
          <w:color w:val="000000"/>
        </w:rPr>
        <w:t>ხმლების ჩხაკუნის ხმა გაისმა.</w:t>
      </w:r>
    </w:p>
    <w:p w14:paraId="3E49D85C" w14:textId="77777777" w:rsidR="004205F8" w:rsidRDefault="00000000">
      <w:pPr>
        <w:spacing w:before="269" w:after="269"/>
        <w:ind w:left="120"/>
      </w:pPr>
      <w:r>
        <w:rPr>
          <w:rFonts w:ascii="Times New Roman" w:hAnsi="Times New Roman"/>
          <w:color w:val="000000"/>
        </w:rPr>
        <w:t>- ორი.</w:t>
      </w:r>
    </w:p>
    <w:p w14:paraId="31FE1CB0" w14:textId="77777777" w:rsidR="004205F8" w:rsidRDefault="00000000">
      <w:pPr>
        <w:spacing w:before="269" w:after="269"/>
        <w:ind w:left="120"/>
      </w:pPr>
      <w:r>
        <w:rPr>
          <w:rFonts w:ascii="Times New Roman" w:hAnsi="Times New Roman"/>
          <w:color w:val="000000"/>
        </w:rPr>
        <w:t>— …?!</w:t>
      </w:r>
    </w:p>
    <w:p w14:paraId="7C9F488D" w14:textId="77777777" w:rsidR="004205F8" w:rsidRDefault="00000000">
      <w:pPr>
        <w:spacing w:before="269" w:after="269"/>
        <w:ind w:left="120"/>
      </w:pPr>
      <w:r>
        <w:rPr>
          <w:rFonts w:ascii="Times New Roman" w:hAnsi="Times New Roman"/>
          <w:color w:val="000000"/>
        </w:rPr>
        <w:t>იდორი უეცრად დაბნელდა.</w:t>
      </w:r>
    </w:p>
    <w:p w14:paraId="05AF4768" w14:textId="77777777" w:rsidR="004205F8" w:rsidRDefault="00000000">
      <w:pPr>
        <w:spacing w:before="269" w:after="269"/>
        <w:ind w:left="120"/>
      </w:pPr>
      <w:r>
        <w:rPr>
          <w:rFonts w:ascii="Times New Roman" w:hAnsi="Times New Roman"/>
          <w:color w:val="000000"/>
        </w:rPr>
        <w:t>რეის დემონურმა ხმალმა მისი ორივე ხმალი მოიგერია.</w:t>
      </w:r>
    </w:p>
    <w:p w14:paraId="30530FC3" w14:textId="77777777" w:rsidR="004205F8" w:rsidRDefault="00000000">
      <w:pPr>
        <w:spacing w:before="269" w:after="269"/>
        <w:ind w:left="120"/>
      </w:pPr>
      <w:r>
        <w:rPr>
          <w:rFonts w:ascii="Times New Roman" w:hAnsi="Times New Roman"/>
          <w:color w:val="000000"/>
        </w:rPr>
        <w:t>ის არა მხოლოდ საკმარისად ნიჭიერი იყო, რომ ორივე ხმალი თითქმის ერთდროულად მხოლოდ ერთით მოეჭრა, არამედ აუხსნელი იყო ისიც, რომ რეის დემონური ხმალი დაუზიანებელი დარჩა. თეორიულად, ის ზესის ცეცხლოვან ან აიდესის ყინულის ხმალთან შეხებისას უნდა განადგურებულიყო.</w:t>
      </w:r>
    </w:p>
    <w:p w14:paraId="7D908168" w14:textId="77777777" w:rsidR="004205F8" w:rsidRDefault="00000000">
      <w:pPr>
        <w:spacing w:before="269" w:after="269"/>
        <w:ind w:left="120"/>
      </w:pPr>
      <w:r>
        <w:rPr>
          <w:rFonts w:ascii="Times New Roman" w:hAnsi="Times New Roman"/>
          <w:color w:val="000000"/>
        </w:rPr>
        <w:t>— … ზეაააა!..</w:t>
      </w:r>
    </w:p>
    <w:p w14:paraId="2BC15D42" w14:textId="77777777" w:rsidR="004205F8" w:rsidRDefault="00000000">
      <w:pPr>
        <w:spacing w:before="269" w:after="269"/>
        <w:ind w:left="120"/>
      </w:pPr>
      <w:r>
        <w:rPr>
          <w:rFonts w:ascii="Times New Roman" w:hAnsi="Times New Roman"/>
          <w:color w:val="000000"/>
        </w:rPr>
        <w:t>იდორმა კვლავ მოქაჩა ორივე ხმალი.</w:t>
      </w:r>
    </w:p>
    <w:p w14:paraId="342364CD" w14:textId="77777777" w:rsidR="004205F8" w:rsidRDefault="00000000">
      <w:pPr>
        <w:spacing w:before="269" w:after="269"/>
        <w:ind w:left="120"/>
      </w:pPr>
      <w:r>
        <w:rPr>
          <w:rFonts w:ascii="Times New Roman" w:hAnsi="Times New Roman"/>
          <w:color w:val="000000"/>
        </w:rPr>
        <w:t>პირების შეჯახების ხმა გაისმა და რეიმ შეტევა ადვილად მოიგერია.</w:t>
      </w:r>
    </w:p>
    <w:p w14:paraId="4CDECC50" w14:textId="77777777" w:rsidR="004205F8" w:rsidRDefault="00000000">
      <w:pPr>
        <w:spacing w:before="269" w:after="269"/>
        <w:ind w:left="120"/>
      </w:pPr>
      <w:r>
        <w:rPr>
          <w:rFonts w:ascii="Times New Roman" w:hAnsi="Times New Roman"/>
          <w:color w:val="000000"/>
        </w:rPr>
        <w:t>„ოთხი“, ჩურჩულით თქვა რეიმ.</w:t>
      </w:r>
    </w:p>
    <w:p w14:paraId="1A50E99D" w14:textId="77777777" w:rsidR="004205F8" w:rsidRDefault="00000000">
      <w:pPr>
        <w:spacing w:before="269" w:after="269"/>
        <w:ind w:left="120"/>
      </w:pPr>
      <w:r>
        <w:rPr>
          <w:rFonts w:ascii="Times New Roman" w:hAnsi="Times New Roman"/>
          <w:color w:val="000000"/>
        </w:rPr>
        <w:t>— ...რას გეგმავ, ბიჭო?...</w:t>
      </w:r>
    </w:p>
    <w:p w14:paraId="2D1EE9A1" w14:textId="77777777" w:rsidR="004205F8" w:rsidRDefault="00000000">
      <w:pPr>
        <w:spacing w:before="269" w:after="269"/>
        <w:ind w:left="120"/>
      </w:pPr>
      <w:r>
        <w:rPr>
          <w:rFonts w:ascii="Times New Roman" w:hAnsi="Times New Roman"/>
          <w:color w:val="000000"/>
        </w:rPr>
        <w:t>ისევ გაისმა ხმლების ჩხაკუნის ხმა.</w:t>
      </w:r>
    </w:p>
    <w:p w14:paraId="15F584CE" w14:textId="77777777" w:rsidR="004205F8" w:rsidRDefault="00000000">
      <w:pPr>
        <w:spacing w:before="269" w:after="269"/>
        <w:ind w:left="120"/>
      </w:pPr>
      <w:r>
        <w:rPr>
          <w:rFonts w:ascii="Times New Roman" w:hAnsi="Times New Roman"/>
          <w:color w:val="000000"/>
        </w:rPr>
        <w:t>- ექვსი.</w:t>
      </w:r>
    </w:p>
    <w:p w14:paraId="06F498F9" w14:textId="77777777" w:rsidR="004205F8" w:rsidRDefault="00000000">
      <w:pPr>
        <w:spacing w:before="269" w:after="269"/>
        <w:ind w:left="120"/>
      </w:pPr>
      <w:r>
        <w:rPr>
          <w:rFonts w:ascii="Times New Roman" w:hAnsi="Times New Roman"/>
          <w:color w:val="000000"/>
        </w:rPr>
        <w:lastRenderedPageBreak/>
        <w:t>— ... ჩკ, კარგი მაშინ!..</w:t>
      </w:r>
    </w:p>
    <w:p w14:paraId="709D3C88" w14:textId="77777777" w:rsidR="004205F8" w:rsidRDefault="00000000">
      <w:pPr>
        <w:spacing w:before="269" w:after="269"/>
        <w:ind w:left="120"/>
      </w:pPr>
      <w:r>
        <w:rPr>
          <w:rFonts w:ascii="Times New Roman" w:hAnsi="Times New Roman"/>
          <w:color w:val="000000"/>
        </w:rPr>
        <w:t>იდორის დარტყმის სიჩქარე გაორმაგდა და მომდევნო მომენტში კიდევ უფრო გაიზარდა.</w:t>
      </w:r>
    </w:p>
    <w:p w14:paraId="5B281076" w14:textId="77777777" w:rsidR="004205F8" w:rsidRDefault="00000000">
      <w:pPr>
        <w:spacing w:before="269" w:after="269"/>
        <w:ind w:left="120"/>
      </w:pPr>
      <w:r>
        <w:rPr>
          <w:rFonts w:ascii="Times New Roman" w:hAnsi="Times New Roman"/>
          <w:color w:val="000000"/>
        </w:rPr>
        <w:t>რეიმ მოიგერია ყველა უთვალავი დარტყმა, რომელიც გაშლილი ხელის სიგრძიდან უხილავი იყო, მაგრამ მისი ხმალი ისევ ხელუხლებელი იყო.</w:t>
      </w:r>
    </w:p>
    <w:p w14:paraId="2B0C5DCE" w14:textId="77777777" w:rsidR="004205F8" w:rsidRDefault="00000000">
      <w:pPr>
        <w:spacing w:before="269" w:after="269"/>
        <w:ind w:left="120"/>
      </w:pPr>
      <w:r>
        <w:rPr>
          <w:rFonts w:ascii="Times New Roman" w:hAnsi="Times New Roman"/>
          <w:color w:val="000000"/>
        </w:rPr>
        <w:t>- ოთხმოცდაშვიდი.</w:t>
      </w:r>
    </w:p>
    <w:p w14:paraId="147760A2" w14:textId="77777777" w:rsidR="004205F8" w:rsidRDefault="00000000">
      <w:pPr>
        <w:spacing w:before="269" w:after="269"/>
        <w:ind w:left="120"/>
      </w:pPr>
      <w:r>
        <w:rPr>
          <w:rFonts w:ascii="Times New Roman" w:hAnsi="Times New Roman"/>
          <w:color w:val="000000"/>
        </w:rPr>
        <w:t>- ჯანდაბა, როგორ შეგიძლია თავი დაიცვა ასეთი პაწაწინა დემონური ხმლით? რა ხრიკებს მიმართავ?!</w:t>
      </w:r>
    </w:p>
    <w:p w14:paraId="42C2F48D" w14:textId="77777777" w:rsidR="004205F8" w:rsidRDefault="00000000">
      <w:pPr>
        <w:spacing w:before="269" w:after="269"/>
        <w:ind w:left="120"/>
      </w:pPr>
      <w:r>
        <w:rPr>
          <w:rFonts w:ascii="Times New Roman" w:hAnsi="Times New Roman"/>
          <w:color w:val="000000"/>
        </w:rPr>
        <w:t>პირების შეჯახების ხმა დაუსრულებლად გრძელდებოდა.</w:t>
      </w:r>
    </w:p>
    <w:p w14:paraId="4C2CACEC" w14:textId="77777777" w:rsidR="004205F8" w:rsidRDefault="00000000">
      <w:pPr>
        <w:spacing w:before="269" w:after="269"/>
        <w:ind w:left="120"/>
      </w:pPr>
      <w:r>
        <w:rPr>
          <w:rFonts w:ascii="Times New Roman" w:hAnsi="Times New Roman"/>
          <w:color w:val="000000"/>
        </w:rPr>
        <w:t>- ყველაფერი ნათელია, რეი. როდესაც ჯადოსნური ხმლები ისროლე და იდორმა ისინი გაჭრა, მის ხმლებზე ნაკაწრები დატოვე. მაშინაც კი, თუ ის სამჯერ დემონური ხმალი იქნებოდა, ის ნაწილები, რომლებზეც ნაკაწრები გაჩნდებოდა, ჯადოსნურ ძალას სრულად ვერ გამოავლენდა. ახლა კი მას შეუძლია ერთდროულად გაჭრას ისინი.</w:t>
      </w:r>
    </w:p>
    <w:p w14:paraId="68F2C28F" w14:textId="77777777" w:rsidR="004205F8" w:rsidRDefault="00000000">
      <w:pPr>
        <w:spacing w:before="269" w:after="269"/>
        <w:ind w:left="120"/>
      </w:pPr>
      <w:r>
        <w:rPr>
          <w:rFonts w:ascii="Times New Roman" w:hAnsi="Times New Roman"/>
          <w:color w:val="000000"/>
        </w:rPr>
        <w:t>ჩემი სიტყვების გაგონებაზე იდორმა უკმაყოფილო სახე მიიღო.</w:t>
      </w:r>
    </w:p>
    <w:p w14:paraId="441EC636" w14:textId="77777777" w:rsidR="004205F8" w:rsidRDefault="00000000">
      <w:pPr>
        <w:spacing w:before="269" w:after="269"/>
        <w:ind w:left="120"/>
      </w:pPr>
      <w:r>
        <w:rPr>
          <w:rFonts w:ascii="Times New Roman" w:hAnsi="Times New Roman"/>
          <w:color w:val="000000"/>
        </w:rPr>
        <w:t>— ...ეს შეუძლებელია... შენ მოახერხე ჩემი ხმლების ასეთი მაღალი სიჩქარით გადაგდება, რომლებიც პაწაწინა, დაკბილულ ნაწილებს ისროდი?!.. ეს უბრალოდ შეუძლებელია!!..</w:t>
      </w:r>
    </w:p>
    <w:p w14:paraId="6BA6CC6C" w14:textId="77777777" w:rsidR="004205F8" w:rsidRDefault="00000000">
      <w:pPr>
        <w:spacing w:before="269" w:after="269"/>
        <w:ind w:left="120"/>
      </w:pPr>
      <w:r>
        <w:rPr>
          <w:rFonts w:ascii="Times New Roman" w:hAnsi="Times New Roman"/>
          <w:color w:val="000000"/>
        </w:rPr>
        <w:t>უფრო ზუსტად, მან დემონური ხმლები იდორას ორ პირზე ერთსა და იმავე ადგილას ესროლა. ის ზუსტად აკონტროლებდა სროლის ძალას, კუთხეს და ხმლის ფრენის ადგილს, რათა ისინი ორი პირით ერთ კონკრეტულ ადგილას გაეჭრა და არც ერთი აცდენა არ დაუშვა. თუ ეს ზედიზედ ბევრჯერ განმეორდებოდა, ბევრი ნაკაწრი გაჩნდებოდა ზესისა და აიდესის დემონურ ხმლებზეც კი.</w:t>
      </w:r>
    </w:p>
    <w:p w14:paraId="78FD3E05" w14:textId="77777777" w:rsidR="004205F8" w:rsidRDefault="00000000">
      <w:pPr>
        <w:spacing w:before="269" w:after="269"/>
        <w:ind w:left="120"/>
      </w:pPr>
      <w:r>
        <w:rPr>
          <w:rFonts w:ascii="Times New Roman" w:hAnsi="Times New Roman"/>
          <w:color w:val="000000"/>
        </w:rPr>
        <w:t>„ეს იმიტომ არ მითქვამს, რომ თუ ხრიკის საიდუმლოს გავმხელდი, თავს არახელსაყრელ მდგომარეობაში ჩავაგდებდი“, - მშვიდად თქვა რეიმ.</w:t>
      </w:r>
    </w:p>
    <w:p w14:paraId="26415083" w14:textId="77777777" w:rsidR="004205F8" w:rsidRDefault="00000000">
      <w:pPr>
        <w:spacing w:before="269" w:after="269"/>
        <w:ind w:left="120"/>
      </w:pPr>
      <w:r>
        <w:rPr>
          <w:rFonts w:ascii="Times New Roman" w:hAnsi="Times New Roman"/>
          <w:color w:val="000000"/>
        </w:rPr>
        <w:t>- შეგეძლო მისთვის ასეთი წინსვლა მიგეყენებინა.</w:t>
      </w:r>
    </w:p>
    <w:p w14:paraId="32BA6D75" w14:textId="77777777" w:rsidR="004205F8" w:rsidRDefault="00000000">
      <w:pPr>
        <w:spacing w:before="269" w:after="269"/>
        <w:ind w:left="120"/>
      </w:pPr>
      <w:r>
        <w:rPr>
          <w:rFonts w:ascii="Times New Roman" w:hAnsi="Times New Roman"/>
          <w:color w:val="000000"/>
        </w:rPr>
        <w:t>მანძილის შეფასების შემდეგ, იდორმა ერთი ნაბიჯით უკან დაიხია.</w:t>
      </w:r>
    </w:p>
    <w:p w14:paraId="3506005D" w14:textId="77777777" w:rsidR="004205F8" w:rsidRDefault="00000000">
      <w:pPr>
        <w:spacing w:before="269" w:after="269"/>
        <w:ind w:left="120"/>
      </w:pPr>
      <w:r>
        <w:rPr>
          <w:rFonts w:ascii="Times New Roman" w:hAnsi="Times New Roman"/>
          <w:color w:val="000000"/>
        </w:rPr>
        <w:t>— ...როგორც ჩანს, სათანადოდ ვერ შეგაფასე, შვილო. მაგრამ ახლა მთელი ძალით ვიბრძოლებ...</w:t>
      </w:r>
    </w:p>
    <w:p w14:paraId="4248C7FA" w14:textId="77777777" w:rsidR="004205F8" w:rsidRDefault="00000000">
      <w:pPr>
        <w:spacing w:before="269" w:after="269"/>
        <w:ind w:left="120"/>
      </w:pPr>
      <w:r>
        <w:rPr>
          <w:rFonts w:ascii="Times New Roman" w:hAnsi="Times New Roman"/>
          <w:color w:val="000000"/>
        </w:rPr>
        <w:t>იდორის ორივე ხელში ჯადოსნური წრეები გამოჩნდა. ზესის დემონური ხმლის პირს ცეცხლი აენთო, იდესის დემონური ხმლის პირს კი ყინული ფარავდა.</w:t>
      </w:r>
    </w:p>
    <w:p w14:paraId="7D2C93A3" w14:textId="77777777" w:rsidR="004205F8" w:rsidRDefault="00000000">
      <w:pPr>
        <w:spacing w:before="269" w:after="269"/>
        <w:ind w:left="120"/>
      </w:pPr>
      <w:r>
        <w:rPr>
          <w:rFonts w:ascii="Times New Roman" w:hAnsi="Times New Roman"/>
          <w:color w:val="000000"/>
        </w:rPr>
        <w:t>- ეს არის ზესისა და იდესის ხმლების დემონური ხმლების ნამდვილი სახე. მოემზადეთ!</w:t>
      </w:r>
    </w:p>
    <w:p w14:paraId="3228E1E8" w14:textId="77777777" w:rsidR="004205F8" w:rsidRDefault="00000000">
      <w:pPr>
        <w:spacing w:before="269" w:after="269"/>
        <w:ind w:left="120"/>
      </w:pPr>
      <w:r>
        <w:rPr>
          <w:rFonts w:ascii="Times New Roman" w:hAnsi="Times New Roman"/>
          <w:color w:val="000000"/>
        </w:rPr>
        <w:lastRenderedPageBreak/>
        <w:t>იდორის სილუეტი ბუნდოვანი გახდა. მან მყისიერად შეამცირა მათ შორის მანძილი და კოლოსალური სისწრაფით დაარტყა ხმლები. წამში ერთდროულად ორასი დარტყმა მიაყენა. ცეცხლისა და ყინულის ნამსხვრევები თითქმის ერთდროულად დაეცა რეის, რაც მას თავის არიდების საშუალებას არ აძლევდა.</w:t>
      </w:r>
    </w:p>
    <w:p w14:paraId="656F4756" w14:textId="77777777" w:rsidR="004205F8" w:rsidRDefault="00000000">
      <w:pPr>
        <w:spacing w:before="269" w:after="269"/>
        <w:ind w:left="120"/>
      </w:pPr>
      <w:r>
        <w:rPr>
          <w:rFonts w:ascii="Times New Roman" w:hAnsi="Times New Roman"/>
          <w:color w:val="000000"/>
        </w:rPr>
        <w:t>— …ჰეჰ!.. — რეიმ ამოისუნთქა, თითქოს თავის გამხნევებას ცდილობდა და მისმა დემონურმა ხმალმა ბრწყინვა დაიწყო.</w:t>
      </w:r>
    </w:p>
    <w:p w14:paraId="7910A813" w14:textId="77777777" w:rsidR="004205F8" w:rsidRDefault="00000000">
      <w:pPr>
        <w:spacing w:before="269" w:after="269"/>
        <w:ind w:left="120"/>
      </w:pPr>
      <w:r>
        <w:rPr>
          <w:rFonts w:ascii="Times New Roman" w:hAnsi="Times New Roman"/>
          <w:color w:val="000000"/>
        </w:rPr>
        <w:t>ელვის სისწრაფემ განცდილმა მკვეთრმა დარტყმამ კვლავ მოიგერია იდორის ხმლის ყველა დარტყმა.</w:t>
      </w:r>
    </w:p>
    <w:p w14:paraId="0F0CC815" w14:textId="77777777" w:rsidR="004205F8" w:rsidRDefault="00000000">
      <w:pPr>
        <w:spacing w:before="269" w:after="269"/>
        <w:ind w:left="120"/>
      </w:pPr>
      <w:r>
        <w:rPr>
          <w:rFonts w:ascii="Times New Roman" w:hAnsi="Times New Roman"/>
          <w:color w:val="000000"/>
        </w:rPr>
        <w:t>- ოთხას ორმოცდაორი.</w:t>
      </w:r>
    </w:p>
    <w:p w14:paraId="786485BF" w14:textId="77777777" w:rsidR="004205F8" w:rsidRDefault="00000000">
      <w:pPr>
        <w:spacing w:before="269" w:after="269"/>
        <w:ind w:left="120"/>
      </w:pPr>
      <w:r>
        <w:rPr>
          <w:rFonts w:ascii="Times New Roman" w:hAnsi="Times New Roman"/>
          <w:color w:val="000000"/>
        </w:rPr>
        <w:t>— ...ჰ-როგორ?!.. ბოლოს და ბოლოს, ახლა უსწორმასწორო კიდეებზე ცემას აზრი არ აქვს...</w:t>
      </w:r>
    </w:p>
    <w:p w14:paraId="436BF276" w14:textId="77777777" w:rsidR="004205F8" w:rsidRDefault="00000000">
      <w:pPr>
        <w:spacing w:before="269" w:after="269"/>
        <w:ind w:left="120"/>
      </w:pPr>
      <w:r>
        <w:rPr>
          <w:rFonts w:ascii="Times New Roman" w:hAnsi="Times New Roman"/>
          <w:color w:val="000000"/>
        </w:rPr>
        <w:t>რეის პასუხის გაცემა არ უფიქრია, უბრალოდ სასიამოვნოდ გაუღიმა.</w:t>
      </w:r>
    </w:p>
    <w:p w14:paraId="1F417F4C" w14:textId="77777777" w:rsidR="004205F8" w:rsidRDefault="00000000">
      <w:pPr>
        <w:spacing w:before="269" w:after="269"/>
        <w:ind w:left="120"/>
      </w:pPr>
      <w:r>
        <w:rPr>
          <w:rFonts w:ascii="Times New Roman" w:hAnsi="Times New Roman"/>
          <w:color w:val="000000"/>
        </w:rPr>
        <w:t>- მარტივია. რეის დემონური ხმალი არ ეხება შენს პირებს, არამედ მხოლოდ ხმლის ზეწოლით გადახრის მათ მიმართულებას.</w:t>
      </w:r>
    </w:p>
    <w:p w14:paraId="2EBD45B3" w14:textId="77777777" w:rsidR="004205F8" w:rsidRDefault="00000000">
      <w:pPr>
        <w:spacing w:before="269" w:after="269"/>
        <w:ind w:left="120"/>
      </w:pPr>
      <w:r>
        <w:rPr>
          <w:rFonts w:ascii="Times New Roman" w:hAnsi="Times New Roman"/>
          <w:color w:val="000000"/>
        </w:rPr>
        <w:t>„თუმცა, ეს მარტივი არ არის“, - თქვა რეიმ მშვიდი გამომეტყველებით.</w:t>
      </w:r>
    </w:p>
    <w:p w14:paraId="2E27BB9F" w14:textId="77777777" w:rsidR="004205F8" w:rsidRDefault="00000000">
      <w:pPr>
        <w:spacing w:before="269" w:after="269"/>
        <w:ind w:left="120"/>
      </w:pPr>
      <w:r>
        <w:rPr>
          <w:rFonts w:ascii="Times New Roman" w:hAnsi="Times New Roman"/>
          <w:color w:val="000000"/>
        </w:rPr>
        <w:t>— ...ხმლის ძალით შეგიძლია ჩემი ორი პირით დარტყმები გაცვალო?!..</w:t>
      </w:r>
    </w:p>
    <w:p w14:paraId="45558333" w14:textId="77777777" w:rsidR="004205F8" w:rsidRDefault="00000000">
      <w:pPr>
        <w:spacing w:before="269" w:after="269"/>
        <w:ind w:left="120"/>
      </w:pPr>
      <w:r>
        <w:rPr>
          <w:rFonts w:ascii="Times New Roman" w:hAnsi="Times New Roman"/>
          <w:color w:val="000000"/>
        </w:rPr>
        <w:t>იდორს იმედგაცრუებისგან სახე გაეცინა და რეის გაბრაზებულმა შეხედა.</w:t>
      </w:r>
    </w:p>
    <w:p w14:paraId="7C971D75" w14:textId="77777777" w:rsidR="004205F8" w:rsidRDefault="00000000">
      <w:pPr>
        <w:spacing w:before="269" w:after="269"/>
        <w:ind w:left="120"/>
      </w:pPr>
      <w:r>
        <w:rPr>
          <w:rFonts w:ascii="Times New Roman" w:hAnsi="Times New Roman"/>
          <w:color w:val="000000"/>
        </w:rPr>
        <w:t>- ნაძირალა!.. კარგი, თუ ასეა, მაშინ ვნახოთ, რამდენ ხანს შეძლებ კლდის კიდეზე სიარულს!</w:t>
      </w:r>
    </w:p>
    <w:p w14:paraId="4C51FADA" w14:textId="77777777" w:rsidR="004205F8" w:rsidRDefault="00000000">
      <w:pPr>
        <w:spacing w:before="269" w:after="269"/>
        <w:ind w:left="120"/>
      </w:pPr>
      <w:r>
        <w:rPr>
          <w:rFonts w:ascii="Times New Roman" w:hAnsi="Times New Roman"/>
          <w:color w:val="000000"/>
        </w:rPr>
        <w:t>იდორას ხმლები კვლავ აენთო და რეიმ ისინი დაბლოკა.</w:t>
      </w:r>
    </w:p>
    <w:p w14:paraId="00116606" w14:textId="77777777" w:rsidR="004205F8" w:rsidRDefault="00000000">
      <w:pPr>
        <w:spacing w:before="269" w:after="269"/>
        <w:ind w:left="120"/>
      </w:pPr>
      <w:r>
        <w:rPr>
          <w:rFonts w:ascii="Times New Roman" w:hAnsi="Times New Roman"/>
          <w:color w:val="000000"/>
        </w:rPr>
        <w:t>„შენი ხმლების ოსტატობა მართლაც საშინელია, მაგრამ როგორია შენი გამძლეობა? მხოლოდ მაშინ გამომელია ენერგია, თუ ასი წელი ვიბრძოლებთ ზედიზედ...“</w:t>
      </w:r>
    </w:p>
    <w:p w14:paraId="3683AC14" w14:textId="77777777" w:rsidR="004205F8" w:rsidRDefault="00000000">
      <w:pPr>
        <w:spacing w:before="269" w:after="269"/>
        <w:ind w:left="120"/>
      </w:pPr>
      <w:r>
        <w:rPr>
          <w:rFonts w:ascii="Times New Roman" w:hAnsi="Times New Roman"/>
          <w:color w:val="000000"/>
        </w:rPr>
        <w:t>იდორი ენა ჩაუვარდა. მისი პირების გარშემო ალი და ყინული ისე გაიფანტა, თითქოს მთლიანად გაქრნენ. ორი დემონური ხმლის დამტვრეული პირები კი ჰაერში აფრინდნენ და ტრიალებდნენ.</w:t>
      </w:r>
    </w:p>
    <w:p w14:paraId="746D4212" w14:textId="77777777" w:rsidR="004205F8" w:rsidRDefault="00000000">
      <w:pPr>
        <w:spacing w:before="269" w:after="269"/>
        <w:ind w:left="120"/>
      </w:pPr>
      <w:r>
        <w:rPr>
          <w:rFonts w:ascii="Times New Roman" w:hAnsi="Times New Roman"/>
          <w:color w:val="000000"/>
        </w:rPr>
        <w:t>და შემდეგ ისინი მიწაში ჩაძირულან.</w:t>
      </w:r>
    </w:p>
    <w:p w14:paraId="1E8CACF8" w14:textId="77777777" w:rsidR="004205F8" w:rsidRDefault="00000000">
      <w:pPr>
        <w:spacing w:before="269" w:after="269"/>
        <w:ind w:left="120"/>
      </w:pPr>
      <w:r>
        <w:rPr>
          <w:rFonts w:ascii="Times New Roman" w:hAnsi="Times New Roman"/>
          <w:color w:val="000000"/>
        </w:rPr>
        <w:t>— ...მან ორივე ჩემი... დემონური ხმალი გამიტეხა...</w:t>
      </w:r>
    </w:p>
    <w:p w14:paraId="15D46676" w14:textId="77777777" w:rsidR="004205F8" w:rsidRDefault="00000000">
      <w:pPr>
        <w:spacing w:before="269" w:after="269"/>
        <w:ind w:left="120"/>
      </w:pPr>
      <w:r>
        <w:rPr>
          <w:rFonts w:ascii="Times New Roman" w:hAnsi="Times New Roman"/>
          <w:color w:val="000000"/>
        </w:rPr>
        <w:t>- ოთხას ორმოცდაოთხი. როგორც ჩანს, ისეა, როგორც მეგონა.</w:t>
      </w:r>
    </w:p>
    <w:p w14:paraId="106B7178" w14:textId="77777777" w:rsidR="004205F8" w:rsidRDefault="00000000">
      <w:pPr>
        <w:spacing w:before="269" w:after="269"/>
        <w:ind w:left="120"/>
      </w:pPr>
      <w:r>
        <w:rPr>
          <w:rFonts w:ascii="Times New Roman" w:hAnsi="Times New Roman"/>
          <w:color w:val="000000"/>
        </w:rPr>
        <w:lastRenderedPageBreak/>
        <w:t>ითვლიდა თუ არა დარტყმების რაოდენობას, სანამ იდორას ხმლები არ გატყდებოდა?</w:t>
      </w:r>
    </w:p>
    <w:p w14:paraId="04ECCFB4" w14:textId="77777777" w:rsidR="004205F8" w:rsidRDefault="00000000">
      <w:pPr>
        <w:spacing w:before="269" w:after="269"/>
        <w:ind w:left="120"/>
      </w:pPr>
      <w:r>
        <w:rPr>
          <w:rFonts w:ascii="Times New Roman" w:hAnsi="Times New Roman"/>
          <w:color w:val="000000"/>
        </w:rPr>
        <w:t>„სხვათა შორის,“ დაიწყო რეიმ მშვიდი სახით. „როდის მაჩვენებ, როგორ მოვიქცე დემონის ხმლით?“</w:t>
      </w:r>
    </w:p>
    <w:p w14:paraId="0BE8EE55" w14:textId="77777777" w:rsidR="004205F8" w:rsidRDefault="00000000">
      <w:pPr>
        <w:spacing w:before="269" w:after="269"/>
        <w:ind w:left="120"/>
      </w:pPr>
      <w:r>
        <w:rPr>
          <w:rFonts w:ascii="Times New Roman" w:hAnsi="Times New Roman"/>
          <w:color w:val="000000"/>
        </w:rPr>
        <w:t>რეიმ სასიამოვნოდ გაიღიმა, მაგრამ იდორი შეკრთა, თითქოს შეშინებულიყო.</w:t>
      </w:r>
    </w:p>
    <w:p w14:paraId="020BE05D" w14:textId="77777777" w:rsidR="004205F8" w:rsidRDefault="00000000">
      <w:pPr>
        <w:spacing w:before="269" w:after="269"/>
        <w:ind w:left="120"/>
      </w:pPr>
      <w:r>
        <w:rPr>
          <w:rFonts w:ascii="Times New Roman" w:hAnsi="Times New Roman"/>
          <w:color w:val="000000"/>
        </w:rPr>
        <w:t>თითქოს ხსნას ეძებდა, გაიოსისკენ მიაპყრო მზერა და შემდეგ, როგორც ჩანს, საბოლოოდ შენიშნა, რომ უკვე სცემეს.</w:t>
      </w:r>
    </w:p>
    <w:p w14:paraId="1CAB0D14" w14:textId="77777777" w:rsidR="004205F8" w:rsidRDefault="00000000">
      <w:pPr>
        <w:spacing w:before="269" w:after="269"/>
        <w:ind w:left="120"/>
      </w:pPr>
      <w:r>
        <w:rPr>
          <w:rFonts w:ascii="Times New Roman" w:hAnsi="Times New Roman"/>
          <w:color w:val="000000"/>
        </w:rPr>
        <w:t>— …ვინ ხარ შენ… ვინ ჯანდაბა ხარ შენ?.. ჩვენ არასდროს გვსმენია დემონების შესახებ, რომლებსაც შეუძლიათ შვიდი უძველესი დემონი იმპერატორის ბავშვებივით მოპყრობა… — თქვა იდორმა და ქვემოთ დახედა.</w:t>
      </w:r>
    </w:p>
    <w:p w14:paraId="69218212" w14:textId="77777777" w:rsidR="004205F8" w:rsidRDefault="00000000">
      <w:pPr>
        <w:spacing w:before="269" w:after="269"/>
        <w:ind w:left="120"/>
      </w:pPr>
      <w:r>
        <w:rPr>
          <w:rFonts w:ascii="Times New Roman" w:hAnsi="Times New Roman"/>
          <w:color w:val="000000"/>
        </w:rPr>
        <w:t>ეს ყურადღება არ მივაქციე და რეისკენ მივბრუნდი, რომელიც ჩემსკენ მოდიოდა.</w:t>
      </w:r>
    </w:p>
    <w:p w14:paraId="4587DA29" w14:textId="77777777" w:rsidR="004205F8" w:rsidRDefault="00000000">
      <w:pPr>
        <w:spacing w:before="269" w:after="269"/>
        <w:ind w:left="120"/>
      </w:pPr>
      <w:r>
        <w:rPr>
          <w:rFonts w:ascii="Times New Roman" w:hAnsi="Times New Roman"/>
          <w:color w:val="000000"/>
        </w:rPr>
        <w:t>- ზარმაცობდი, რეი.</w:t>
      </w:r>
    </w:p>
    <w:p w14:paraId="07C926C6" w14:textId="77777777" w:rsidR="004205F8" w:rsidRDefault="00000000">
      <w:pPr>
        <w:spacing w:before="269" w:after="269"/>
        <w:ind w:left="120"/>
      </w:pPr>
      <w:r>
        <w:rPr>
          <w:rFonts w:ascii="Times New Roman" w:hAnsi="Times New Roman"/>
          <w:color w:val="000000"/>
        </w:rPr>
        <w:t>- არაფერი მსგავსი.</w:t>
      </w:r>
    </w:p>
    <w:p w14:paraId="4AE11F2B" w14:textId="77777777" w:rsidR="004205F8" w:rsidRDefault="00000000">
      <w:pPr>
        <w:spacing w:before="269" w:after="269"/>
        <w:ind w:left="120"/>
      </w:pPr>
      <w:r>
        <w:rPr>
          <w:rFonts w:ascii="Times New Roman" w:hAnsi="Times New Roman"/>
          <w:color w:val="000000"/>
        </w:rPr>
        <w:t>- ეს სულელური მოკრძალება მოიშორე უკვე. შენი ძალის გათვალისწინებით, მისი იარაღის შეხების გარეშე გაჭრა შეგეძლო.</w:t>
      </w:r>
    </w:p>
    <w:p w14:paraId="39759907" w14:textId="77777777" w:rsidR="004205F8" w:rsidRDefault="00000000">
      <w:pPr>
        <w:spacing w:before="269" w:after="269"/>
        <w:ind w:left="120"/>
      </w:pPr>
      <w:r>
        <w:rPr>
          <w:rFonts w:ascii="Times New Roman" w:hAnsi="Times New Roman"/>
          <w:color w:val="000000"/>
        </w:rPr>
        <w:t>რეიმ უდარდელად გაიღიმა და უპასუხა:</w:t>
      </w:r>
    </w:p>
    <w:p w14:paraId="6F7C644D" w14:textId="77777777" w:rsidR="004205F8" w:rsidRDefault="00000000">
      <w:pPr>
        <w:spacing w:before="269" w:after="269"/>
        <w:ind w:left="120"/>
      </w:pPr>
      <w:r>
        <w:rPr>
          <w:rFonts w:ascii="Times New Roman" w:hAnsi="Times New Roman"/>
          <w:color w:val="000000"/>
        </w:rPr>
        <w:t>- მაშინ ეს ბრძოლა ვარჯიში არ იქნებოდა.</w:t>
      </w:r>
    </w:p>
    <w:p w14:paraId="1220D81C" w14:textId="77777777" w:rsidR="004205F8" w:rsidRDefault="00000000">
      <w:pPr>
        <w:spacing w:before="269" w:after="269"/>
        <w:ind w:left="120"/>
      </w:pPr>
      <w:r>
        <w:rPr>
          <w:rFonts w:ascii="Times New Roman" w:hAnsi="Times New Roman"/>
          <w:color w:val="000000"/>
        </w:rPr>
        <w:t>- ასეა საქმე?</w:t>
      </w:r>
    </w:p>
    <w:p w14:paraId="110F60A6" w14:textId="77777777" w:rsidR="004205F8" w:rsidRDefault="00000000">
      <w:pPr>
        <w:spacing w:before="269" w:after="269"/>
        <w:ind w:left="120"/>
      </w:pPr>
      <w:r>
        <w:rPr>
          <w:rFonts w:ascii="Times New Roman" w:hAnsi="Times New Roman"/>
          <w:color w:val="000000"/>
        </w:rPr>
        <w:t>- კარგი, ვიფიქრე, მისი ხმლების გატეხვა მხოლოდ ჩემი ოსტატობით, მაგიის გამოყენების გარეშე შემეძლო. ბოლო მომენტში ცოტა მოვიტყუე, ასე რომ, ჯერ კიდევ მაქვს განვითარების ადგილი.</w:t>
      </w:r>
    </w:p>
    <w:p w14:paraId="15FB75CE" w14:textId="77777777" w:rsidR="004205F8" w:rsidRDefault="00000000">
      <w:pPr>
        <w:spacing w:before="269" w:after="269"/>
        <w:ind w:left="120"/>
      </w:pPr>
      <w:r>
        <w:rPr>
          <w:rFonts w:ascii="Times New Roman" w:hAnsi="Times New Roman"/>
          <w:color w:val="000000"/>
        </w:rPr>
        <w:t>ჰაჰა, ის ისეთი სასაცილოა. შვიდი უძველესი დემონი იმპერატორიდან ერთ-ერთის წინააღმდეგ ხმლით სროლას ვარჯიშობდა?</w:t>
      </w:r>
    </w:p>
    <w:p w14:paraId="6AE32DD6" w14:textId="77777777" w:rsidR="004205F8" w:rsidRDefault="00000000">
      <w:pPr>
        <w:spacing w:before="269" w:after="269"/>
        <w:ind w:left="120"/>
      </w:pPr>
      <w:r>
        <w:rPr>
          <w:rFonts w:ascii="Times New Roman" w:hAnsi="Times New Roman"/>
          <w:color w:val="000000"/>
        </w:rPr>
        <w:t>ძალიან საინტერესოა. აუცილებლად უნდა ვნახო, რამდენად ძლიერია სინამდვილეში.</w:t>
      </w:r>
    </w:p>
    <w:p w14:paraId="286247F4" w14:textId="77777777" w:rsidR="004205F8" w:rsidRDefault="00000000">
      <w:pPr>
        <w:spacing w:before="269" w:after="269"/>
        <w:ind w:left="120"/>
      </w:pPr>
      <w:r>
        <w:rPr>
          <w:rFonts w:ascii="Times New Roman" w:hAnsi="Times New Roman"/>
          <w:color w:val="000000"/>
        </w:rPr>
        <w:t>- ხვალ სერიოზულად დამესხმები თავს.</w:t>
      </w:r>
    </w:p>
    <w:p w14:paraId="5D6F33FB" w14:textId="77777777" w:rsidR="004205F8" w:rsidRDefault="00000000">
      <w:pPr>
        <w:spacing w:before="269" w:after="269"/>
        <w:ind w:left="120"/>
      </w:pPr>
      <w:r>
        <w:rPr>
          <w:rFonts w:ascii="Times New Roman" w:hAnsi="Times New Roman"/>
          <w:color w:val="000000"/>
        </w:rPr>
        <w:t>„კარგი, არც კი ვიცი“, თქვა რეიმ და ღიმილი განაგრძო.</w:t>
      </w:r>
    </w:p>
    <w:p w14:paraId="0E2A03F2" w14:textId="77777777" w:rsidR="004205F8" w:rsidRDefault="00000000">
      <w:pPr>
        <w:spacing w:before="269" w:after="269"/>
        <w:ind w:left="120"/>
      </w:pPr>
      <w:r>
        <w:rPr>
          <w:rFonts w:ascii="Times New Roman" w:hAnsi="Times New Roman"/>
          <w:color w:val="000000"/>
        </w:rPr>
        <w:t>- თუ ჩემთან ერთად ბრძოლაში ივარჯიშებ, აუცილებლად მოკვდები.</w:t>
      </w:r>
    </w:p>
    <w:p w14:paraId="7CE613A2" w14:textId="77777777" w:rsidR="004205F8" w:rsidRDefault="00000000">
      <w:pPr>
        <w:spacing w:before="269" w:after="269"/>
        <w:ind w:left="120"/>
      </w:pPr>
      <w:r>
        <w:rPr>
          <w:rFonts w:ascii="Times New Roman" w:hAnsi="Times New Roman"/>
          <w:color w:val="000000"/>
        </w:rPr>
        <w:t>- თუ შესაძლებელია, მინდა გთხოვოთ, რომ ასე შორს არ წახვიდეთ.</w:t>
      </w:r>
    </w:p>
    <w:p w14:paraId="218C1AF3" w14:textId="77777777" w:rsidR="004205F8" w:rsidRDefault="00000000">
      <w:pPr>
        <w:spacing w:before="269" w:after="269"/>
        <w:ind w:left="120"/>
      </w:pPr>
      <w:r>
        <w:rPr>
          <w:rFonts w:ascii="Times New Roman" w:hAnsi="Times New Roman"/>
          <w:color w:val="000000"/>
        </w:rPr>
        <w:lastRenderedPageBreak/>
        <w:t>და ის, როგორც ყოველთვის, ისეთივე უაზროდ პასუხობს.</w:t>
      </w:r>
    </w:p>
    <w:p w14:paraId="16F2A1BD" w14:textId="77777777" w:rsidR="004205F8" w:rsidRDefault="00000000">
      <w:pPr>
        <w:spacing w:before="269" w:after="269"/>
        <w:ind w:left="120"/>
      </w:pPr>
      <w:r>
        <w:rPr>
          <w:rFonts w:ascii="Times New Roman" w:hAnsi="Times New Roman"/>
          <w:color w:val="000000"/>
        </w:rPr>
        <w:t>- თუმცა, როგორც გინდა, ისე მოიქეცი.</w:t>
      </w:r>
    </w:p>
    <w:p w14:paraId="753391BE" w14:textId="77777777" w:rsidR="004205F8" w:rsidRDefault="00000000">
      <w:pPr>
        <w:spacing w:before="269" w:after="269"/>
        <w:ind w:left="120"/>
      </w:pPr>
      <w:r>
        <w:rPr>
          <w:rFonts w:ascii="Times New Roman" w:hAnsi="Times New Roman"/>
          <w:color w:val="000000"/>
        </w:rPr>
        <w:t>-მადლობა, ამაში ძალიან დამეხმარები.</w:t>
      </w:r>
    </w:p>
    <w:p w14:paraId="566B2E2B" w14:textId="77777777" w:rsidR="004205F8" w:rsidRDefault="00000000">
      <w:pPr>
        <w:spacing w:before="269" w:after="269"/>
        <w:ind w:left="120"/>
      </w:pPr>
      <w:r>
        <w:rPr>
          <w:rFonts w:ascii="Times New Roman" w:hAnsi="Times New Roman"/>
          <w:color w:val="000000"/>
        </w:rPr>
        <w:t>უშიშრად გავიცინე და ვთქვი:</w:t>
      </w:r>
    </w:p>
    <w:p w14:paraId="68D7031B" w14:textId="77777777" w:rsidR="004205F8" w:rsidRDefault="00000000">
      <w:pPr>
        <w:spacing w:before="269" w:after="269"/>
        <w:ind w:left="120"/>
      </w:pPr>
      <w:r>
        <w:rPr>
          <w:rFonts w:ascii="Times New Roman" w:hAnsi="Times New Roman"/>
          <w:color w:val="000000"/>
        </w:rPr>
        <w:t>- გაიძულებ, რომ მართლა იბრძოლო.</w:t>
      </w:r>
    </w:p>
    <w:p w14:paraId="1B9F1AB2" w14:textId="77777777" w:rsidR="004205F8" w:rsidRDefault="00000000">
      <w:pPr>
        <w:spacing w:before="269" w:after="269"/>
        <w:ind w:left="120"/>
      </w:pPr>
      <w:r>
        <w:rPr>
          <w:rFonts w:ascii="Times New Roman" w:hAnsi="Times New Roman"/>
          <w:color w:val="000000"/>
        </w:rPr>
        <w:t>რეი ერთი წამით დაიბნა, მაგრამ შემდეგ ჩაიცინა.</w:t>
      </w:r>
    </w:p>
    <w:p w14:paraId="41CFEA1E" w14:textId="77777777" w:rsidR="004205F8" w:rsidRDefault="00000000">
      <w:pPr>
        <w:spacing w:before="269" w:after="269"/>
        <w:ind w:left="120"/>
      </w:pPr>
      <w:r>
        <w:rPr>
          <w:rFonts w:ascii="Times New Roman" w:hAnsi="Times New Roman"/>
          <w:color w:val="000000"/>
        </w:rPr>
        <w:t>- ვხედავ, სადისტი ხარ, ვოლდიგოდ.</w:t>
      </w:r>
    </w:p>
    <w:p w14:paraId="6055575D" w14:textId="77777777" w:rsidR="004205F8" w:rsidRDefault="00000000">
      <w:pPr>
        <w:spacing w:before="269" w:after="269"/>
        <w:ind w:left="120"/>
      </w:pPr>
      <w:r>
        <w:rPr>
          <w:rFonts w:ascii="Times New Roman" w:hAnsi="Times New Roman"/>
          <w:color w:val="000000"/>
        </w:rPr>
        <w:t>- რაზე ლაპარაკობ? მსოფლიოში ჩემზე კეთილი დემონი არ არსებობს.</w:t>
      </w:r>
    </w:p>
    <w:p w14:paraId="45057C27" w14:textId="77777777" w:rsidR="004205F8" w:rsidRDefault="00000000">
      <w:pPr>
        <w:spacing w:before="269" w:after="269"/>
        <w:ind w:left="120"/>
      </w:pPr>
      <w:r>
        <w:rPr>
          <w:rFonts w:ascii="Times New Roman" w:hAnsi="Times New Roman"/>
          <w:color w:val="000000"/>
        </w:rPr>
        <w:t>- მაშინ დამეხმარე და შენი წნევა შეამცირე.</w:t>
      </w:r>
    </w:p>
    <w:p w14:paraId="7E78B72F" w14:textId="77777777" w:rsidR="004205F8" w:rsidRDefault="00000000">
      <w:pPr>
        <w:spacing w:before="269" w:after="269"/>
        <w:ind w:left="120"/>
      </w:pPr>
      <w:r>
        <w:rPr>
          <w:rFonts w:ascii="Times New Roman" w:hAnsi="Times New Roman"/>
          <w:color w:val="000000"/>
        </w:rPr>
        <w:t>- ჰა-ჰა, შეწყვიტე სისულელეების ლაპარაკი. შენი სხეული სულ სხვა რამეს ამბობს.</w:t>
      </w:r>
    </w:p>
    <w:p w14:paraId="7818902A" w14:textId="77777777" w:rsidR="004205F8" w:rsidRDefault="00000000">
      <w:pPr>
        <w:spacing w:before="269" w:after="269"/>
        <w:ind w:left="120"/>
      </w:pPr>
      <w:r>
        <w:rPr>
          <w:rFonts w:ascii="Times New Roman" w:hAnsi="Times New Roman"/>
          <w:color w:val="000000"/>
        </w:rPr>
        <w:t>რეის მსუბუქი ღიმილი იმაზე მეტყველებდა, რომ ის ისეთი უბედური არ იყო, როგორც ერთი შეხედვით ჩანდა.</w:t>
      </w:r>
    </w:p>
    <w:p w14:paraId="615F9278" w14:textId="77777777" w:rsidR="004205F8" w:rsidRDefault="00000000">
      <w:pPr>
        <w:spacing w:before="269" w:after="269"/>
        <w:ind w:left="120"/>
      </w:pPr>
      <w:r>
        <w:rPr>
          <w:rFonts w:ascii="Times New Roman" w:hAnsi="Times New Roman"/>
          <w:color w:val="000000"/>
        </w:rPr>
        <w:t>ის მეომარი არ არის, მაგრამ ბრძოლა საერთოდ არ სძულს. წინააღმდეგ შემთხვევაში, ფარიკაობაში ასეთ დონემდე ვერ დახვეწდა.</w:t>
      </w:r>
    </w:p>
    <w:p w14:paraId="2A82DF22" w14:textId="77777777" w:rsidR="004205F8" w:rsidRDefault="00000000">
      <w:pPr>
        <w:spacing w:before="269" w:after="269"/>
        <w:ind w:left="120"/>
      </w:pPr>
      <w:r>
        <w:rPr>
          <w:rFonts w:ascii="Times New Roman" w:hAnsi="Times New Roman"/>
          <w:color w:val="000000"/>
        </w:rPr>
        <w:t>- იცი, ამდენი ვარჯიშისგან რატომღაც მომშივდა.</w:t>
      </w:r>
    </w:p>
    <w:p w14:paraId="79B6F783" w14:textId="77777777" w:rsidR="004205F8" w:rsidRDefault="00000000">
      <w:pPr>
        <w:spacing w:before="269" w:after="269"/>
        <w:ind w:left="120"/>
      </w:pPr>
      <w:r>
        <w:rPr>
          <w:rFonts w:ascii="Times New Roman" w:hAnsi="Times New Roman"/>
          <w:color w:val="000000"/>
        </w:rPr>
        <w:t>- იქნებ ეს გაკვეთილი დავივიწყოთ? დავბრუნდეთ გაკვეთილზე და სადილამდე ვჭამოთ?</w:t>
      </w:r>
    </w:p>
    <w:p w14:paraId="7B424676" w14:textId="77777777" w:rsidR="004205F8" w:rsidRDefault="00000000">
      <w:pPr>
        <w:spacing w:before="269" w:after="269"/>
        <w:ind w:left="120"/>
      </w:pPr>
      <w:r>
        <w:rPr>
          <w:rFonts w:ascii="Times New Roman" w:hAnsi="Times New Roman"/>
          <w:color w:val="000000"/>
        </w:rPr>
        <w:t>- რამე პრობლემა შეგვიქმნება?</w:t>
      </w:r>
    </w:p>
    <w:p w14:paraId="38961008" w14:textId="77777777" w:rsidR="004205F8" w:rsidRDefault="00000000">
      <w:pPr>
        <w:spacing w:before="269" w:after="269"/>
        <w:ind w:left="120"/>
      </w:pPr>
      <w:r>
        <w:rPr>
          <w:rFonts w:ascii="Times New Roman" w:hAnsi="Times New Roman"/>
          <w:color w:val="000000"/>
        </w:rPr>
        <w:t>- რას ამბობ? თუ ჩუმად გავიპარებით, არანაირი პრობლემა არ იქნება.</w:t>
      </w:r>
    </w:p>
    <w:p w14:paraId="6FF1E3C9" w14:textId="77777777" w:rsidR="004205F8" w:rsidRDefault="00000000">
      <w:pPr>
        <w:spacing w:before="269" w:after="269"/>
        <w:ind w:left="120"/>
      </w:pPr>
      <w:r>
        <w:rPr>
          <w:rFonts w:ascii="Times New Roman" w:hAnsi="Times New Roman"/>
          <w:color w:val="000000"/>
        </w:rPr>
        <w:t>- გეთანხმები, მაგრამ „ჩუმად“ რას იტყვი?</w:t>
      </w:r>
    </w:p>
    <w:p w14:paraId="2DBC90E7" w14:textId="77777777" w:rsidR="004205F8" w:rsidRDefault="00000000">
      <w:pPr>
        <w:spacing w:before="269" w:after="269"/>
        <w:ind w:left="120"/>
      </w:pPr>
      <w:r>
        <w:rPr>
          <w:rFonts w:ascii="Times New Roman" w:hAnsi="Times New Roman"/>
          <w:color w:val="000000"/>
        </w:rPr>
        <w:t>საუბრის გაგრძელების შემდეგ, მე და რეი გამოვედით ჯადოსნური ბარიერიდან, რომელსაც სტუდენტები უყურებდნენ.</w:t>
      </w:r>
    </w:p>
    <w:p w14:paraId="360FC390" w14:textId="77777777" w:rsidR="004205F8" w:rsidRDefault="00000000">
      <w:pPr>
        <w:spacing w:before="269" w:after="269"/>
        <w:ind w:left="120"/>
      </w:pPr>
      <w:r>
        <w:rPr>
          <w:rFonts w:ascii="Times New Roman" w:hAnsi="Times New Roman"/>
          <w:color w:val="000000"/>
        </w:rPr>
        <w:t>— ...ჰეი, მოიცა. როგორ შეგიძლია ისე მოიქცე, თითქოს არაფერი მომხდარა შვიდი უძველესი დემონი იმპერატორის მარტივად დამარცხების შემდეგ? შეწყვიტე ისეთი წვრილმანების ლაპარაკი, როგორიცაა „მოდი, სადილამდე ვჭამოთ“... — როგორც ყოველთვის, წუწუნებდა საშა.</w:t>
      </w:r>
    </w:p>
    <w:p w14:paraId="15CE3665" w14:textId="77777777" w:rsidR="004205F8" w:rsidRDefault="00000000">
      <w:pPr>
        <w:pStyle w:val="Heading2"/>
        <w:pageBreakBefore/>
        <w:spacing w:before="180" w:after="180"/>
        <w:ind w:left="120"/>
      </w:pPr>
      <w:bookmarkStart w:id="7" w:name="_§_7._შეტაკება"/>
      <w:bookmarkEnd w:id="7"/>
      <w:r>
        <w:rPr>
          <w:rFonts w:ascii="Times New Roman" w:hAnsi="Times New Roman"/>
          <w:color w:val="000000"/>
          <w:sz w:val="33"/>
        </w:rPr>
        <w:lastRenderedPageBreak/>
        <w:t>§ 7. შეტაკება</w:t>
      </w:r>
    </w:p>
    <w:p w14:paraId="23097452" w14:textId="77777777" w:rsidR="004205F8" w:rsidRDefault="00000000">
      <w:pPr>
        <w:spacing w:before="269" w:after="269"/>
        <w:ind w:left="120"/>
      </w:pPr>
      <w:r>
        <w:rPr>
          <w:rFonts w:ascii="Times New Roman" w:hAnsi="Times New Roman"/>
          <w:color w:val="000000"/>
        </w:rPr>
        <w:t>მეორე დღეს. დემონთა მბრძანებელი დელზოგეიდის აკადემია. დემონთა ხის ტყე.</w:t>
      </w:r>
    </w:p>
    <w:p w14:paraId="3CC02709" w14:textId="77777777" w:rsidR="004205F8" w:rsidRDefault="00000000">
      <w:pPr>
        <w:spacing w:before="269" w:after="269"/>
        <w:ind w:left="120"/>
      </w:pPr>
      <w:r>
        <w:rPr>
          <w:rFonts w:ascii="Times New Roman" w:hAnsi="Times New Roman"/>
          <w:color w:val="000000"/>
        </w:rPr>
        <w:t>ყველა მეორეკლასელი ახლა აქ იყო შეკრებილი გამოცდისთვის. შორიდან ზარი დაირეკა და ემილიამ თქვა:</w:t>
      </w:r>
    </w:p>
    <w:p w14:paraId="32A6556B" w14:textId="77777777" w:rsidR="004205F8" w:rsidRDefault="00000000">
      <w:pPr>
        <w:spacing w:before="269" w:after="269"/>
        <w:ind w:left="120"/>
      </w:pPr>
      <w:r>
        <w:rPr>
          <w:rFonts w:ascii="Times New Roman" w:hAnsi="Times New Roman"/>
          <w:color w:val="000000"/>
        </w:rPr>
        <w:t>- მაშ ასე, გამოცდა ანოსისა და რეის გუნდებს შორის შეჯიბრით დავიწყოთ.</w:t>
      </w:r>
    </w:p>
    <w:p w14:paraId="3227B8D9" w14:textId="77777777" w:rsidR="004205F8" w:rsidRDefault="00000000">
      <w:pPr>
        <w:spacing w:before="269" w:after="269"/>
        <w:ind w:left="120"/>
      </w:pPr>
      <w:r>
        <w:rPr>
          <w:rFonts w:ascii="Times New Roman" w:hAnsi="Times New Roman"/>
          <w:color w:val="000000"/>
        </w:rPr>
        <w:t>რეი ჩემკენ წამოვიდა.</w:t>
      </w:r>
    </w:p>
    <w:p w14:paraId="38EB218B" w14:textId="77777777" w:rsidR="004205F8" w:rsidRDefault="00000000">
      <w:pPr>
        <w:spacing w:before="269" w:after="269"/>
        <w:ind w:left="120"/>
      </w:pPr>
      <w:r>
        <w:rPr>
          <w:rFonts w:ascii="Times New Roman" w:hAnsi="Times New Roman"/>
          <w:color w:val="000000"/>
        </w:rPr>
        <w:t>— გუშინ კარგად გეძინა?</w:t>
      </w:r>
    </w:p>
    <w:p w14:paraId="2F729AA1" w14:textId="77777777" w:rsidR="004205F8" w:rsidRDefault="00000000">
      <w:pPr>
        <w:spacing w:before="269" w:after="269"/>
        <w:ind w:left="120"/>
      </w:pPr>
      <w:r>
        <w:rPr>
          <w:rFonts w:ascii="Times New Roman" w:hAnsi="Times New Roman"/>
          <w:color w:val="000000"/>
        </w:rPr>
        <w:t>- კი, იცი, საკმაოდ მძინარე ვარ.</w:t>
      </w:r>
    </w:p>
    <w:p w14:paraId="5AA2D0C1" w14:textId="77777777" w:rsidR="004205F8" w:rsidRDefault="00000000">
      <w:pPr>
        <w:spacing w:before="269" w:after="269"/>
        <w:ind w:left="120"/>
      </w:pPr>
      <w:r>
        <w:rPr>
          <w:rFonts w:ascii="Times New Roman" w:hAnsi="Times New Roman"/>
          <w:color w:val="000000"/>
        </w:rPr>
        <w:t>— მაგრამ საკმარისად ვერ დავიძინე.</w:t>
      </w:r>
    </w:p>
    <w:p w14:paraId="332F53C8" w14:textId="77777777" w:rsidR="004205F8" w:rsidRDefault="00000000">
      <w:pPr>
        <w:spacing w:before="269" w:after="269"/>
        <w:ind w:left="120"/>
      </w:pPr>
      <w:r>
        <w:rPr>
          <w:rFonts w:ascii="Times New Roman" w:hAnsi="Times New Roman"/>
          <w:color w:val="000000"/>
        </w:rPr>
        <w:t>- ჰმ, საინტერესო წიგნი იპოვე? გვიანობამდე ძილი ორგანიზმისთვის ცუდია.</w:t>
      </w:r>
    </w:p>
    <w:p w14:paraId="39ADE710" w14:textId="77777777" w:rsidR="004205F8" w:rsidRDefault="00000000">
      <w:pPr>
        <w:spacing w:before="269" w:after="269"/>
        <w:ind w:left="120"/>
      </w:pPr>
      <w:r>
        <w:rPr>
          <w:rFonts w:ascii="Times New Roman" w:hAnsi="Times New Roman"/>
          <w:color w:val="000000"/>
        </w:rPr>
        <w:t>- მართალი ხარ. დილით ადგომა უბრალოდ აუტანლად რთული იყო.</w:t>
      </w:r>
    </w:p>
    <w:p w14:paraId="5F862E9F" w14:textId="77777777" w:rsidR="004205F8" w:rsidRDefault="00000000">
      <w:pPr>
        <w:spacing w:before="269" w:after="269"/>
        <w:ind w:left="120"/>
      </w:pPr>
      <w:r>
        <w:rPr>
          <w:rFonts w:ascii="Times New Roman" w:hAnsi="Times New Roman"/>
          <w:color w:val="000000"/>
        </w:rPr>
        <w:t>რეიმ დაამთქნარა.</w:t>
      </w:r>
    </w:p>
    <w:p w14:paraId="39B7737C" w14:textId="77777777" w:rsidR="004205F8" w:rsidRDefault="00000000">
      <w:pPr>
        <w:spacing w:before="269" w:after="269"/>
        <w:ind w:left="120"/>
      </w:pPr>
      <w:r>
        <w:rPr>
          <w:rFonts w:ascii="Times New Roman" w:hAnsi="Times New Roman"/>
          <w:color w:val="000000"/>
        </w:rPr>
        <w:t>- ჰეი-ჰეი-ჰეი, გამარჯობა! - საუბარში საშა ჩაერია, რაღაცაზე წუწუნებდა.</w:t>
      </w:r>
    </w:p>
    <w:p w14:paraId="4DD64133" w14:textId="77777777" w:rsidR="004205F8" w:rsidRDefault="00000000">
      <w:pPr>
        <w:spacing w:before="269" w:after="269"/>
        <w:ind w:left="120"/>
      </w:pPr>
      <w:r>
        <w:rPr>
          <w:rFonts w:ascii="Times New Roman" w:hAnsi="Times New Roman"/>
          <w:color w:val="000000"/>
        </w:rPr>
        <w:t>- რა მოხდა?</w:t>
      </w:r>
    </w:p>
    <w:p w14:paraId="2F90239C" w14:textId="77777777" w:rsidR="004205F8" w:rsidRDefault="00000000">
      <w:pPr>
        <w:spacing w:before="269" w:after="269"/>
        <w:ind w:left="120"/>
      </w:pPr>
      <w:r>
        <w:rPr>
          <w:rFonts w:ascii="Times New Roman" w:hAnsi="Times New Roman"/>
          <w:color w:val="000000"/>
        </w:rPr>
        <w:t>- ნუ ღელავ! გამოცდების შეჯიბრი გველის! რა ხდება ამ მშვიდ ატმოსფეროში? პიკნიკზე მიდიხარ?</w:t>
      </w:r>
    </w:p>
    <w:p w14:paraId="47B2E898" w14:textId="77777777" w:rsidR="004205F8" w:rsidRDefault="00000000">
      <w:pPr>
        <w:spacing w:before="269" w:after="269"/>
        <w:ind w:left="120"/>
      </w:pPr>
      <w:r>
        <w:rPr>
          <w:rFonts w:ascii="Times New Roman" w:hAnsi="Times New Roman"/>
          <w:color w:val="000000"/>
        </w:rPr>
        <w:t>ეჰ, რატომ ცდილობ აქედან ომის ატეხვას? რა თქმა უნდა, შეიძლება აქ შემთხვევით მოკვდე, მაგრამ აქ უბრალოდ არ მოგკლავენ.</w:t>
      </w:r>
    </w:p>
    <w:p w14:paraId="3591EFA7" w14:textId="77777777" w:rsidR="004205F8" w:rsidRDefault="00000000">
      <w:pPr>
        <w:spacing w:before="269" w:after="269"/>
        <w:ind w:left="120"/>
      </w:pPr>
      <w:r>
        <w:rPr>
          <w:rFonts w:ascii="Times New Roman" w:hAnsi="Times New Roman"/>
          <w:color w:val="000000"/>
        </w:rPr>
        <w:t>- ბოდიში, ჩემი ხელქვეითი ცოტა გაბუტულია.</w:t>
      </w:r>
    </w:p>
    <w:p w14:paraId="3AA3AABE" w14:textId="77777777" w:rsidR="004205F8" w:rsidRDefault="00000000">
      <w:pPr>
        <w:spacing w:before="269" w:after="269"/>
        <w:ind w:left="120"/>
      </w:pPr>
      <w:r>
        <w:rPr>
          <w:rFonts w:ascii="Times New Roman" w:hAnsi="Times New Roman"/>
          <w:color w:val="000000"/>
        </w:rPr>
        <w:t>თავზე ხელი დავადე და ჩუმად შევაგონე.</w:t>
      </w:r>
    </w:p>
    <w:p w14:paraId="33DA0308" w14:textId="77777777" w:rsidR="004205F8" w:rsidRDefault="00000000">
      <w:pPr>
        <w:spacing w:before="269" w:after="269"/>
        <w:ind w:left="120"/>
      </w:pPr>
      <w:r>
        <w:rPr>
          <w:rFonts w:ascii="Times New Roman" w:hAnsi="Times New Roman"/>
          <w:color w:val="000000"/>
        </w:rPr>
        <w:t>— ..მე... ჰმ... შენი ხელის გამო არ გავჩუმდები...</w:t>
      </w:r>
    </w:p>
    <w:p w14:paraId="4DB312BC" w14:textId="77777777" w:rsidR="004205F8" w:rsidRDefault="00000000">
      <w:pPr>
        <w:spacing w:before="269" w:after="269"/>
        <w:ind w:left="120"/>
      </w:pPr>
      <w:r>
        <w:rPr>
          <w:rFonts w:ascii="Times New Roman" w:hAnsi="Times New Roman"/>
          <w:color w:val="000000"/>
        </w:rPr>
        <w:t>ამის თქმის შემდეგ, საშამ ზეწოლა დაკარგა და მორჩილი გახდა.</w:t>
      </w:r>
    </w:p>
    <w:p w14:paraId="69E2A56A" w14:textId="77777777" w:rsidR="004205F8" w:rsidRDefault="00000000">
      <w:pPr>
        <w:spacing w:before="269" w:after="269"/>
        <w:ind w:left="120"/>
      </w:pPr>
      <w:r>
        <w:rPr>
          <w:rFonts w:ascii="Times New Roman" w:hAnsi="Times New Roman"/>
          <w:color w:val="000000"/>
        </w:rPr>
        <w:t>— ეჭვიანობ?</w:t>
      </w:r>
    </w:p>
    <w:p w14:paraId="36F0BBA9" w14:textId="77777777" w:rsidR="004205F8" w:rsidRDefault="00000000">
      <w:pPr>
        <w:spacing w:before="269" w:after="269"/>
        <w:ind w:left="120"/>
      </w:pPr>
      <w:r>
        <w:rPr>
          <w:rFonts w:ascii="Times New Roman" w:hAnsi="Times New Roman"/>
          <w:color w:val="000000"/>
        </w:rPr>
        <w:t>უეცრად მიშა საშას უკან გამოჩნდა.</w:t>
      </w:r>
    </w:p>
    <w:p w14:paraId="4C5C084D" w14:textId="77777777" w:rsidR="004205F8" w:rsidRDefault="00000000">
      <w:pPr>
        <w:spacing w:before="269" w:after="269"/>
        <w:ind w:left="120"/>
      </w:pPr>
      <w:r>
        <w:rPr>
          <w:rFonts w:ascii="Times New Roman" w:hAnsi="Times New Roman"/>
          <w:color w:val="000000"/>
        </w:rPr>
        <w:lastRenderedPageBreak/>
        <w:t>— ...რას ამბობ?..</w:t>
      </w:r>
    </w:p>
    <w:p w14:paraId="01B75DE0" w14:textId="77777777" w:rsidR="004205F8" w:rsidRDefault="00000000">
      <w:pPr>
        <w:spacing w:before="269" w:after="269"/>
        <w:ind w:left="120"/>
      </w:pPr>
      <w:r>
        <w:rPr>
          <w:rFonts w:ascii="Times New Roman" w:hAnsi="Times New Roman"/>
          <w:color w:val="000000"/>
        </w:rPr>
        <w:t>- იმიტომ, რომ ანოსი საშასთან სხვანაირად იქცეოდა.</w:t>
      </w:r>
    </w:p>
    <w:p w14:paraId="7298FD10" w14:textId="77777777" w:rsidR="004205F8" w:rsidRDefault="00000000">
      <w:pPr>
        <w:spacing w:before="269" w:after="269"/>
        <w:ind w:left="120"/>
      </w:pPr>
      <w:r>
        <w:rPr>
          <w:rFonts w:ascii="Times New Roman" w:hAnsi="Times New Roman"/>
          <w:color w:val="000000"/>
        </w:rPr>
        <w:t>საშასთან სხვანაირადაა საქმე?</w:t>
      </w:r>
    </w:p>
    <w:p w14:paraId="723152D6" w14:textId="77777777" w:rsidR="004205F8" w:rsidRDefault="00000000">
      <w:pPr>
        <w:spacing w:before="269" w:after="269"/>
        <w:ind w:left="120"/>
      </w:pPr>
      <w:r>
        <w:rPr>
          <w:rFonts w:ascii="Times New Roman" w:hAnsi="Times New Roman"/>
          <w:color w:val="000000"/>
        </w:rPr>
        <w:t>- კი, რა გჭირს, საშა? ეჭვიანობ, რომ რეისთან მშვიდად ვსაუბრობ, შენთან კი არა?</w:t>
      </w:r>
    </w:p>
    <w:p w14:paraId="6943CE9B" w14:textId="77777777" w:rsidR="004205F8" w:rsidRDefault="00000000">
      <w:pPr>
        <w:spacing w:before="269" w:after="269"/>
        <w:ind w:left="120"/>
      </w:pPr>
      <w:r>
        <w:rPr>
          <w:rFonts w:ascii="Times New Roman" w:hAnsi="Times New Roman"/>
          <w:color w:val="000000"/>
        </w:rPr>
        <w:t>— ...ვა-რა სისულელეა! არაფრის არ მშურს!..</w:t>
      </w:r>
    </w:p>
    <w:p w14:paraId="6959FBAE" w14:textId="77777777" w:rsidR="004205F8" w:rsidRDefault="00000000">
      <w:pPr>
        <w:spacing w:before="269" w:after="269"/>
        <w:ind w:left="120"/>
      </w:pPr>
      <w:r>
        <w:rPr>
          <w:rFonts w:ascii="Times New Roman" w:hAnsi="Times New Roman"/>
          <w:color w:val="000000"/>
        </w:rPr>
        <w:t>- მართლა?</w:t>
      </w:r>
    </w:p>
    <w:p w14:paraId="3C192737" w14:textId="77777777" w:rsidR="004205F8" w:rsidRDefault="00000000">
      <w:pPr>
        <w:spacing w:before="269" w:after="269"/>
        <w:ind w:left="120"/>
      </w:pPr>
      <w:r>
        <w:rPr>
          <w:rFonts w:ascii="Times New Roman" w:hAnsi="Times New Roman"/>
          <w:color w:val="000000"/>
        </w:rPr>
        <w:t>საშას პირდაპირ სახეში შევხედე და ის უეცრად შებრუნდა.</w:t>
      </w:r>
    </w:p>
    <w:p w14:paraId="2C023D20" w14:textId="77777777" w:rsidR="004205F8" w:rsidRDefault="00000000">
      <w:pPr>
        <w:spacing w:before="269" w:after="269"/>
        <w:ind w:left="120"/>
      </w:pPr>
      <w:r>
        <w:rPr>
          <w:rFonts w:ascii="Times New Roman" w:hAnsi="Times New Roman"/>
          <w:color w:val="000000"/>
        </w:rPr>
        <w:t>„...მე არ მშურს...“ ჩუმად ჩაილაპარაკა მან, თითქოს თავისთვის ელაპარაკებოდა.</w:t>
      </w:r>
    </w:p>
    <w:p w14:paraId="6CEFCDCA" w14:textId="77777777" w:rsidR="004205F8" w:rsidRDefault="00000000">
      <w:pPr>
        <w:spacing w:before="269" w:after="269"/>
        <w:ind w:left="120"/>
      </w:pPr>
      <w:r>
        <w:rPr>
          <w:rFonts w:ascii="Times New Roman" w:hAnsi="Times New Roman"/>
          <w:color w:val="000000"/>
        </w:rPr>
        <w:t>- და იმ გამოცდაზე შენ თვითონ გამომიწვიე.</w:t>
      </w:r>
    </w:p>
    <w:p w14:paraId="46B69E11" w14:textId="77777777" w:rsidR="004205F8" w:rsidRDefault="00000000">
      <w:pPr>
        <w:spacing w:before="269" w:after="269"/>
        <w:ind w:left="120"/>
      </w:pPr>
      <w:r>
        <w:rPr>
          <w:rFonts w:ascii="Times New Roman" w:hAnsi="Times New Roman"/>
          <w:color w:val="000000"/>
        </w:rPr>
        <w:t>საშამ თავი ჩვენსკენ მოატრიალა და დაიკვნესა: „უუ-უუ-უუ...“</w:t>
      </w:r>
    </w:p>
    <w:p w14:paraId="66DACA5D" w14:textId="77777777" w:rsidR="004205F8" w:rsidRDefault="00000000">
      <w:pPr>
        <w:spacing w:before="269" w:after="269"/>
        <w:ind w:left="120"/>
      </w:pPr>
      <w:r>
        <w:rPr>
          <w:rFonts w:ascii="Times New Roman" w:hAnsi="Times New Roman"/>
          <w:color w:val="000000"/>
        </w:rPr>
        <w:t>- საშა?</w:t>
      </w:r>
    </w:p>
    <w:p w14:paraId="729249F8" w14:textId="77777777" w:rsidR="004205F8" w:rsidRDefault="00000000">
      <w:pPr>
        <w:spacing w:before="269" w:after="269"/>
        <w:ind w:left="120"/>
      </w:pPr>
      <w:r>
        <w:rPr>
          <w:rFonts w:ascii="Times New Roman" w:hAnsi="Times New Roman"/>
          <w:color w:val="000000"/>
        </w:rPr>
        <w:t>- კიდევ რა?</w:t>
      </w:r>
    </w:p>
    <w:p w14:paraId="712C966B" w14:textId="77777777" w:rsidR="004205F8" w:rsidRDefault="00000000">
      <w:pPr>
        <w:spacing w:before="269" w:after="269"/>
        <w:ind w:left="120"/>
      </w:pPr>
      <w:r>
        <w:rPr>
          <w:rFonts w:ascii="Times New Roman" w:hAnsi="Times New Roman"/>
          <w:color w:val="000000"/>
        </w:rPr>
        <w:t>მიშამ საშას დაუძახა, მაგრამ მისი მუქარის შემცველი მზერით გარკვეულწილად შეშინებული, რამდენიმე ნაბიჯით უკან დაიხია.</w:t>
      </w:r>
    </w:p>
    <w:p w14:paraId="5693734B" w14:textId="77777777" w:rsidR="004205F8" w:rsidRDefault="00000000">
      <w:pPr>
        <w:spacing w:before="269" w:after="269"/>
        <w:ind w:left="120"/>
      </w:pPr>
      <w:r>
        <w:rPr>
          <w:rFonts w:ascii="Times New Roman" w:hAnsi="Times New Roman"/>
          <w:color w:val="000000"/>
        </w:rPr>
        <w:t>- კარგი... ჰმ... გინდა ჩემთან ფსონი დადო?</w:t>
      </w:r>
    </w:p>
    <w:p w14:paraId="71BAD7CA" w14:textId="77777777" w:rsidR="004205F8" w:rsidRDefault="00000000">
      <w:pPr>
        <w:spacing w:before="269" w:after="269"/>
        <w:ind w:left="120"/>
      </w:pPr>
      <w:r>
        <w:rPr>
          <w:rFonts w:ascii="Times New Roman" w:hAnsi="Times New Roman"/>
          <w:color w:val="000000"/>
        </w:rPr>
        <w:t>- კიდევ რა ფსონი?</w:t>
      </w:r>
    </w:p>
    <w:p w14:paraId="27F54E87" w14:textId="77777777" w:rsidR="004205F8" w:rsidRDefault="00000000">
      <w:pPr>
        <w:spacing w:before="269" w:after="269"/>
        <w:ind w:left="120"/>
      </w:pPr>
      <w:r>
        <w:rPr>
          <w:rFonts w:ascii="Times New Roman" w:hAnsi="Times New Roman"/>
          <w:color w:val="000000"/>
        </w:rPr>
        <w:t>- კარგი, მისტერ ანოსი და რეი შეთანხმების მიხედვით იბრძოლებენ, არა? რატომ არ ვდებთ ფსონს, რომ ხელი არ შევუშალოთ მათ და ასევე არ გავზომოთ ჩვენი ძალები?</w:t>
      </w:r>
    </w:p>
    <w:p w14:paraId="08D26B7C" w14:textId="77777777" w:rsidR="004205F8" w:rsidRDefault="00000000">
      <w:pPr>
        <w:spacing w:before="269" w:after="269"/>
        <w:ind w:left="120"/>
      </w:pPr>
      <w:r>
        <w:rPr>
          <w:rFonts w:ascii="Times New Roman" w:hAnsi="Times New Roman"/>
          <w:color w:val="000000"/>
        </w:rPr>
        <w:t>- უცნაური ხარ. გუნდებს შორის გამოცდა-შეჯიბრი ომის იმიტაციაა. სად გინახავთ მსოფლიოში ომები, რომლებშიც ფსონზე თანხმდებიან? - თქვა საშამ, მაგრამ მისამ მხოლოდ გაიღიმა.</w:t>
      </w:r>
    </w:p>
    <w:p w14:paraId="0B7230BE" w14:textId="77777777" w:rsidR="004205F8" w:rsidRDefault="00000000">
      <w:pPr>
        <w:spacing w:before="269" w:after="269"/>
        <w:ind w:left="120"/>
      </w:pPr>
      <w:r>
        <w:rPr>
          <w:rFonts w:ascii="Times New Roman" w:hAnsi="Times New Roman"/>
          <w:color w:val="000000"/>
        </w:rPr>
        <w:t>- და ვხედავ, ძალიან მოგეწონა ის ჯადოსნური ფოტოები, რომლებიც გუშინწინ გაჩვენე.</w:t>
      </w:r>
    </w:p>
    <w:p w14:paraId="36C4A172" w14:textId="77777777" w:rsidR="004205F8" w:rsidRDefault="00000000">
      <w:pPr>
        <w:spacing w:before="269" w:after="269"/>
        <w:ind w:left="120"/>
      </w:pPr>
      <w:r>
        <w:rPr>
          <w:rFonts w:ascii="Times New Roman" w:hAnsi="Times New Roman"/>
          <w:color w:val="000000"/>
        </w:rPr>
        <w:t>- ოჰ, არა, სულაც არა.</w:t>
      </w:r>
    </w:p>
    <w:p w14:paraId="307263A3" w14:textId="77777777" w:rsidR="004205F8" w:rsidRDefault="00000000">
      <w:pPr>
        <w:spacing w:before="269" w:after="269"/>
        <w:ind w:left="120"/>
      </w:pPr>
      <w:r>
        <w:rPr>
          <w:rFonts w:ascii="Times New Roman" w:hAnsi="Times New Roman"/>
          <w:color w:val="000000"/>
        </w:rPr>
        <w:t>საშა გაურკვევლად გამოიყურებოდა.</w:t>
      </w:r>
    </w:p>
    <w:p w14:paraId="2F653A29" w14:textId="77777777" w:rsidR="004205F8" w:rsidRDefault="00000000">
      <w:pPr>
        <w:spacing w:before="269" w:after="269"/>
        <w:ind w:left="120"/>
      </w:pPr>
      <w:r>
        <w:rPr>
          <w:rFonts w:ascii="Times New Roman" w:hAnsi="Times New Roman"/>
          <w:color w:val="000000"/>
        </w:rPr>
        <w:t>- ჰე-ჰე-ჰე, თუ დამამარცხებ, მათ შენ მოგცემ.</w:t>
      </w:r>
    </w:p>
    <w:p w14:paraId="5974F77B" w14:textId="77777777" w:rsidR="004205F8" w:rsidRDefault="00000000">
      <w:pPr>
        <w:spacing w:before="269" w:after="269"/>
        <w:ind w:left="120"/>
      </w:pPr>
      <w:r>
        <w:rPr>
          <w:rFonts w:ascii="Times New Roman" w:hAnsi="Times New Roman"/>
          <w:color w:val="000000"/>
        </w:rPr>
        <w:lastRenderedPageBreak/>
        <w:t>ერთი წამით მიშამ მკერდში ჩამალულ რაღაცას გახედა, რაც ფოტოების მსგავსს ჰგავდა.</w:t>
      </w:r>
    </w:p>
    <w:p w14:paraId="7747198C" w14:textId="77777777" w:rsidR="004205F8" w:rsidRDefault="00000000">
      <w:pPr>
        <w:spacing w:before="269" w:after="269"/>
        <w:ind w:left="120"/>
      </w:pPr>
      <w:r>
        <w:rPr>
          <w:rFonts w:ascii="Times New Roman" w:hAnsi="Times New Roman"/>
          <w:color w:val="000000"/>
        </w:rPr>
        <w:t>— ... გასაგებია. სულ ეს გინდოდა გეთქვა?</w:t>
      </w:r>
    </w:p>
    <w:p w14:paraId="7DAC1754" w14:textId="77777777" w:rsidR="004205F8" w:rsidRDefault="00000000">
      <w:pPr>
        <w:spacing w:before="269" w:after="269"/>
        <w:ind w:left="120"/>
      </w:pPr>
      <w:r>
        <w:rPr>
          <w:rFonts w:ascii="Times New Roman" w:hAnsi="Times New Roman"/>
          <w:color w:val="000000"/>
        </w:rPr>
        <w:t>- კი, ორივემ ყველაფერი გავაკეთოთ.</w:t>
      </w:r>
    </w:p>
    <w:p w14:paraId="4E07DAF0" w14:textId="77777777" w:rsidR="004205F8" w:rsidRDefault="00000000">
      <w:pPr>
        <w:spacing w:before="269" w:after="269"/>
        <w:ind w:left="120"/>
      </w:pPr>
      <w:r>
        <w:rPr>
          <w:rFonts w:ascii="Times New Roman" w:hAnsi="Times New Roman"/>
          <w:color w:val="000000"/>
        </w:rPr>
        <w:t>ამის თქმის შემდეგ, მისა ანოსის გულშემატკივართა კავშირის ჯგუფს დაუბრუნდა.</w:t>
      </w:r>
    </w:p>
    <w:p w14:paraId="1E6718E8" w14:textId="77777777" w:rsidR="004205F8" w:rsidRDefault="00000000">
      <w:pPr>
        <w:spacing w:before="269" w:after="269"/>
        <w:ind w:left="120"/>
      </w:pPr>
      <w:r>
        <w:rPr>
          <w:rFonts w:ascii="Times New Roman" w:hAnsi="Times New Roman"/>
          <w:color w:val="000000"/>
        </w:rPr>
        <w:t>- ოჰ, სხვათა შორის, გამახსენდა, რომ გუშინ ვოლდიგოდის ფსონი მოიგე.</w:t>
      </w:r>
    </w:p>
    <w:p w14:paraId="74334F73" w14:textId="77777777" w:rsidR="004205F8" w:rsidRDefault="00000000">
      <w:pPr>
        <w:spacing w:before="269" w:after="269"/>
        <w:ind w:left="120"/>
      </w:pPr>
      <w:r>
        <w:rPr>
          <w:rFonts w:ascii="Times New Roman" w:hAnsi="Times New Roman"/>
          <w:color w:val="000000"/>
        </w:rPr>
        <w:t>- მართლაც. რას გულისხმობ?</w:t>
      </w:r>
    </w:p>
    <w:p w14:paraId="6F7BE071" w14:textId="77777777" w:rsidR="004205F8" w:rsidRDefault="00000000">
      <w:pPr>
        <w:spacing w:before="269" w:after="269"/>
        <w:ind w:left="120"/>
      </w:pPr>
      <w:r>
        <w:rPr>
          <w:rFonts w:ascii="Times New Roman" w:hAnsi="Times New Roman"/>
          <w:color w:val="000000"/>
        </w:rPr>
        <w:t>რეიმ მშვიდად გაიღიმა.</w:t>
      </w:r>
    </w:p>
    <w:p w14:paraId="7E5E3E04" w14:textId="77777777" w:rsidR="004205F8" w:rsidRDefault="00000000">
      <w:pPr>
        <w:spacing w:before="269" w:after="269"/>
        <w:ind w:left="120"/>
      </w:pPr>
      <w:r>
        <w:rPr>
          <w:rFonts w:ascii="Times New Roman" w:hAnsi="Times New Roman"/>
          <w:color w:val="000000"/>
        </w:rPr>
        <w:t>- მაშინ ნება მომეცით, ამ გამოცდის დროს გაგართოთ, რას იტყვით?</w:t>
      </w:r>
    </w:p>
    <w:p w14:paraId="007E201C" w14:textId="77777777" w:rsidR="004205F8" w:rsidRDefault="00000000">
      <w:pPr>
        <w:spacing w:before="269" w:after="269"/>
        <w:ind w:left="120"/>
      </w:pPr>
      <w:r>
        <w:rPr>
          <w:rFonts w:ascii="Times New Roman" w:hAnsi="Times New Roman"/>
          <w:i/>
          <w:color w:val="000000"/>
        </w:rPr>
        <w:t xml:space="preserve">ჰეჰ ჰეჰ </w:t>
      </w:r>
      <w:r>
        <w:rPr>
          <w:rFonts w:ascii="Times New Roman" w:hAnsi="Times New Roman"/>
          <w:color w:val="000000"/>
        </w:rPr>
        <w:t>, გულიანად გამეცინა. რატომღაც ეს სიტყვები საკმაოდ ჩვეულებრივად ჟღერდა იმ თამამ მუქარის შემცველ გამოსვლებთან შედარებით.</w:t>
      </w:r>
    </w:p>
    <w:p w14:paraId="01A28102" w14:textId="77777777" w:rsidR="004205F8" w:rsidRDefault="00000000">
      <w:pPr>
        <w:spacing w:before="269" w:after="269"/>
        <w:ind w:left="120"/>
      </w:pPr>
      <w:r>
        <w:rPr>
          <w:rFonts w:ascii="Times New Roman" w:hAnsi="Times New Roman"/>
          <w:color w:val="000000"/>
        </w:rPr>
        <w:t>- საინტერესოა. იმედია, შეძლებ.</w:t>
      </w:r>
    </w:p>
    <w:p w14:paraId="523BCAFF" w14:textId="77777777" w:rsidR="004205F8" w:rsidRDefault="00000000">
      <w:pPr>
        <w:spacing w:before="269" w:after="269"/>
        <w:ind w:left="120"/>
      </w:pPr>
      <w:r>
        <w:rPr>
          <w:rFonts w:ascii="Times New Roman" w:hAnsi="Times New Roman"/>
          <w:color w:val="000000"/>
        </w:rPr>
        <w:t>— როგორ გავანაწილოთ პოზიციები?</w:t>
      </w:r>
    </w:p>
    <w:p w14:paraId="5AE7707D" w14:textId="77777777" w:rsidR="004205F8" w:rsidRDefault="00000000">
      <w:pPr>
        <w:spacing w:before="269" w:after="269"/>
        <w:ind w:left="120"/>
      </w:pPr>
      <w:r>
        <w:rPr>
          <w:rFonts w:ascii="Times New Roman" w:hAnsi="Times New Roman"/>
          <w:color w:val="000000"/>
        </w:rPr>
        <w:t>- რომელი გინდა, აირჩიე.</w:t>
      </w:r>
    </w:p>
    <w:p w14:paraId="7BD34073" w14:textId="77777777" w:rsidR="004205F8" w:rsidRDefault="00000000">
      <w:pPr>
        <w:spacing w:before="269" w:after="269"/>
        <w:ind w:left="120"/>
      </w:pPr>
      <w:r>
        <w:rPr>
          <w:rFonts w:ascii="Times New Roman" w:hAnsi="Times New Roman"/>
          <w:color w:val="000000"/>
        </w:rPr>
        <w:t>- მაშინ აღმოსავლეთისკენ წავალ.</w:t>
      </w:r>
    </w:p>
    <w:p w14:paraId="725C8232" w14:textId="77777777" w:rsidR="004205F8" w:rsidRDefault="00000000">
      <w:pPr>
        <w:spacing w:before="269" w:after="269"/>
        <w:ind w:left="120"/>
      </w:pPr>
      <w:r>
        <w:rPr>
          <w:rFonts w:ascii="Times New Roman" w:hAnsi="Times New Roman"/>
          <w:color w:val="000000"/>
        </w:rPr>
        <w:t>რეი შებრუნდა და მისას და კავშირის დანარჩენ წევრებს მიმართა.</w:t>
      </w:r>
    </w:p>
    <w:p w14:paraId="61FBB345" w14:textId="77777777" w:rsidR="004205F8" w:rsidRDefault="00000000">
      <w:pPr>
        <w:spacing w:before="269" w:after="269"/>
        <w:ind w:left="120"/>
      </w:pPr>
      <w:r>
        <w:rPr>
          <w:rFonts w:ascii="Times New Roman" w:hAnsi="Times New Roman"/>
          <w:color w:val="000000"/>
        </w:rPr>
        <w:t>- კარგი, წავიდეთ? ალბათ კარგი ლიდერი არ ვარ, ამიტომ შენს დახმარებაზე მაქვს იმედი.</w:t>
      </w:r>
    </w:p>
    <w:p w14:paraId="101948B1" w14:textId="77777777" w:rsidR="004205F8" w:rsidRDefault="00000000">
      <w:pPr>
        <w:spacing w:before="269" w:after="269"/>
        <w:ind w:left="120"/>
      </w:pPr>
      <w:r>
        <w:rPr>
          <w:rFonts w:ascii="Times New Roman" w:hAnsi="Times New Roman"/>
          <w:color w:val="000000"/>
        </w:rPr>
        <w:t>მიშა გაკვირვებული ჩანდა.</w:t>
      </w:r>
    </w:p>
    <w:p w14:paraId="350673FC" w14:textId="77777777" w:rsidR="004205F8" w:rsidRDefault="00000000">
      <w:pPr>
        <w:spacing w:before="269" w:after="269"/>
        <w:ind w:left="120"/>
      </w:pPr>
      <w:r>
        <w:rPr>
          <w:rFonts w:ascii="Times New Roman" w:hAnsi="Times New Roman"/>
          <w:color w:val="000000"/>
        </w:rPr>
        <w:t>— რამე პრობლემაა?</w:t>
      </w:r>
    </w:p>
    <w:p w14:paraId="539C618A" w14:textId="77777777" w:rsidR="004205F8" w:rsidRDefault="00000000">
      <w:pPr>
        <w:spacing w:before="269" w:after="269"/>
        <w:ind w:left="120"/>
      </w:pPr>
      <w:r>
        <w:rPr>
          <w:rFonts w:ascii="Times New Roman" w:hAnsi="Times New Roman"/>
          <w:color w:val="000000"/>
        </w:rPr>
        <w:t>- არაფერი, უბრალოდ სხვებს არ ჰგავხარ. ჩვენთან ისე საუბრობ, რომ ჩვენს თეთრ ფორმას ყურადღებას არ აქცევ.</w:t>
      </w:r>
    </w:p>
    <w:p w14:paraId="3156C08D" w14:textId="77777777" w:rsidR="004205F8" w:rsidRDefault="00000000">
      <w:pPr>
        <w:spacing w:before="269" w:after="269"/>
        <w:ind w:left="120"/>
      </w:pPr>
      <w:r>
        <w:rPr>
          <w:rFonts w:ascii="Times New Roman" w:hAnsi="Times New Roman"/>
          <w:color w:val="000000"/>
        </w:rPr>
        <w:t>- აჰ, უბრალოდ არ მომწონს ეს ყველაფერი. მთელი ეს იმპერიული აურზაური ძალიან რთული და გაუგებარია. - შემდეგ რეიმ შელამაზებული სახით დაამატა. - გარდა ამისა, ხანდახან რაღაცაზე ვფიქრობ.</w:t>
      </w:r>
    </w:p>
    <w:p w14:paraId="6825BDC2" w14:textId="77777777" w:rsidR="004205F8" w:rsidRDefault="00000000">
      <w:pPr>
        <w:spacing w:before="269" w:after="269"/>
        <w:ind w:left="120"/>
      </w:pPr>
      <w:r>
        <w:rPr>
          <w:rFonts w:ascii="Times New Roman" w:hAnsi="Times New Roman"/>
          <w:color w:val="000000"/>
        </w:rPr>
        <w:t>- რაზე?</w:t>
      </w:r>
    </w:p>
    <w:p w14:paraId="0AEDA1D5" w14:textId="77777777" w:rsidR="004205F8" w:rsidRDefault="00000000">
      <w:pPr>
        <w:spacing w:before="269" w:after="269"/>
        <w:ind w:left="120"/>
      </w:pPr>
      <w:r>
        <w:rPr>
          <w:rFonts w:ascii="Times New Roman" w:hAnsi="Times New Roman"/>
          <w:color w:val="000000"/>
        </w:rPr>
        <w:lastRenderedPageBreak/>
        <w:t>— მართლა ასე თქვა წინაპარმა?</w:t>
      </w:r>
    </w:p>
    <w:p w14:paraId="59662080" w14:textId="77777777" w:rsidR="004205F8" w:rsidRDefault="00000000">
      <w:pPr>
        <w:spacing w:before="269" w:after="269"/>
        <w:ind w:left="120"/>
      </w:pPr>
      <w:r>
        <w:rPr>
          <w:rFonts w:ascii="Times New Roman" w:hAnsi="Times New Roman"/>
          <w:color w:val="000000"/>
        </w:rPr>
        <w:t>მიშამ გაკვირვებულმა შეხედა რეის.</w:t>
      </w:r>
    </w:p>
    <w:p w14:paraId="3DF9AA36" w14:textId="77777777" w:rsidR="004205F8" w:rsidRDefault="00000000">
      <w:pPr>
        <w:spacing w:before="269" w:after="269"/>
        <w:ind w:left="120"/>
      </w:pPr>
      <w:r>
        <w:rPr>
          <w:rFonts w:ascii="Times New Roman" w:hAnsi="Times New Roman"/>
          <w:color w:val="000000"/>
        </w:rPr>
        <w:t>— მართლა თქვა მან, რომ იმპერიული ოჯახები ყველა ასეთი დიდი იყო?</w:t>
      </w:r>
    </w:p>
    <w:p w14:paraId="2E03C00C" w14:textId="77777777" w:rsidR="004205F8" w:rsidRDefault="00000000">
      <w:pPr>
        <w:spacing w:before="269" w:after="269"/>
        <w:ind w:left="120"/>
      </w:pPr>
      <w:r>
        <w:rPr>
          <w:rFonts w:ascii="Times New Roman" w:hAnsi="Times New Roman"/>
          <w:color w:val="000000"/>
        </w:rPr>
        <w:t>- …ის?</w:t>
      </w:r>
    </w:p>
    <w:p w14:paraId="60EB4B73" w14:textId="77777777" w:rsidR="004205F8" w:rsidRDefault="00000000">
      <w:pPr>
        <w:spacing w:before="269" w:after="269"/>
        <w:ind w:left="120"/>
      </w:pPr>
      <w:r>
        <w:rPr>
          <w:rFonts w:ascii="Times New Roman" w:hAnsi="Times New Roman"/>
          <w:color w:val="000000"/>
        </w:rPr>
        <w:t>- აჰ, ყურადღებას ნუ მიაქცევ, უცებ გამახსენდა. ეს ყოველთვის არაბუნებრივად მეჩვენებოდა. არ ვიცი რატომ, მაგრამ მეჩვენება, რომ დემონი მბრძანებელი ტირანი, რომელზეც ყველა საუბრობს, სულ სხვა ადამიანია. მიუხედავად იმისა, რომ ქაოსის თაობიდან ვარ, მასზე საუბრისას ყოველთვის შორიდან მიყურებს. მადლობელი ვიქნები, თუ ამას საიდუმლოდ შეინახავთ.</w:t>
      </w:r>
    </w:p>
    <w:p w14:paraId="3DBA525E" w14:textId="77777777" w:rsidR="004205F8" w:rsidRDefault="00000000">
      <w:pPr>
        <w:spacing w:before="269" w:after="269"/>
        <w:ind w:left="120"/>
      </w:pPr>
      <w:r>
        <w:rPr>
          <w:rFonts w:ascii="Times New Roman" w:hAnsi="Times New Roman"/>
          <w:color w:val="000000"/>
        </w:rPr>
        <w:t>მიშამ ოდნავ გაიღიმა.</w:t>
      </w:r>
    </w:p>
    <w:p w14:paraId="2FF6C6F4" w14:textId="345DC794" w:rsidR="004205F8" w:rsidRDefault="00000000">
      <w:pPr>
        <w:spacing w:before="269" w:after="269"/>
        <w:ind w:left="120"/>
      </w:pPr>
      <w:r>
        <w:rPr>
          <w:rFonts w:ascii="Times New Roman" w:hAnsi="Times New Roman"/>
          <w:color w:val="000000"/>
        </w:rPr>
        <w:t xml:space="preserve">- ჰე-ჰე-ჰე, კარგი. სხვათა შორის, რეი, </w:t>
      </w:r>
      <w:r w:rsidR="00B9094D" w:rsidRPr="00B9094D">
        <w:rPr>
          <w:rFonts w:ascii="Sylfaen" w:hAnsi="Sylfaen" w:cs="Sylfaen"/>
          <w:color w:val="000000"/>
        </w:rPr>
        <w:t>ერთიანობ</w:t>
      </w:r>
      <w:r w:rsidR="00B9094D">
        <w:rPr>
          <w:rFonts w:ascii="Sylfaen" w:hAnsi="Sylfaen" w:cs="Sylfaen"/>
          <w:color w:val="000000"/>
          <w:lang w:val="ka-GE"/>
        </w:rPr>
        <w:t>ი</w:t>
      </w:r>
      <w:r>
        <w:rPr>
          <w:rFonts w:ascii="Times New Roman" w:hAnsi="Times New Roman"/>
          <w:color w:val="000000"/>
        </w:rPr>
        <w:t>ს საქმიანობით არ დაინტერესებულხარ?</w:t>
      </w:r>
    </w:p>
    <w:p w14:paraId="293B3A36" w14:textId="77777777" w:rsidR="004205F8" w:rsidRDefault="00000000">
      <w:pPr>
        <w:spacing w:before="269" w:after="269"/>
        <w:ind w:left="120"/>
      </w:pPr>
      <w:r>
        <w:rPr>
          <w:rFonts w:ascii="Times New Roman" w:hAnsi="Times New Roman"/>
          <w:color w:val="000000"/>
        </w:rPr>
        <w:t>მიზამ, როგორც ჩანს, რეის აზრი გაიგო, შესაძლებლობა დაინახა და მისი დარწმუნება დაიწყო, რომ შეერთებოდა.</w:t>
      </w:r>
    </w:p>
    <w:p w14:paraId="6034EC9A" w14:textId="77777777" w:rsidR="004205F8" w:rsidRDefault="00000000">
      <w:pPr>
        <w:spacing w:before="269" w:after="269"/>
        <w:ind w:left="120"/>
      </w:pPr>
      <w:r>
        <w:rPr>
          <w:rFonts w:ascii="Times New Roman" w:hAnsi="Times New Roman"/>
          <w:color w:val="000000"/>
        </w:rPr>
        <w:t>- საერთოდ არ მაინტერესებს.</w:t>
      </w:r>
    </w:p>
    <w:p w14:paraId="6965B89E" w14:textId="77777777" w:rsidR="004205F8" w:rsidRDefault="00000000">
      <w:pPr>
        <w:spacing w:before="269" w:after="269"/>
        <w:ind w:left="120"/>
      </w:pPr>
      <w:r>
        <w:rPr>
          <w:rFonts w:ascii="Times New Roman" w:hAnsi="Times New Roman"/>
          <w:color w:val="000000"/>
        </w:rPr>
        <w:t>- მართლა? სამწუხაროა. მაშინ იქნებ ანოსის თაყვანისმცემელთა კავშირით დაინტერესდე? - რეის გუნდი მშვიდობიანად საუბრობდა და აღმოსავლეთში მდებარე პოზიციებისკენ დაიძრა.</w:t>
      </w:r>
    </w:p>
    <w:p w14:paraId="7E687C15" w14:textId="77777777" w:rsidR="004205F8" w:rsidRDefault="00000000">
      <w:pPr>
        <w:spacing w:before="269" w:after="269"/>
        <w:ind w:left="120"/>
      </w:pPr>
      <w:r>
        <w:rPr>
          <w:rFonts w:ascii="Times New Roman" w:hAnsi="Times New Roman"/>
          <w:color w:val="000000"/>
        </w:rPr>
        <w:t>ჩვენც შევბრუნდით და ტყის დასავლეთი ნაწილისკენ გავემართეთ.</w:t>
      </w:r>
    </w:p>
    <w:p w14:paraId="096D270C" w14:textId="77777777" w:rsidR="004205F8" w:rsidRDefault="00000000">
      <w:pPr>
        <w:spacing w:before="269" w:after="269"/>
        <w:ind w:left="120"/>
      </w:pPr>
      <w:r>
        <w:rPr>
          <w:rFonts w:ascii="Times New Roman" w:hAnsi="Times New Roman"/>
          <w:color w:val="000000"/>
        </w:rPr>
        <w:t>„რეისა და ანოსის გუნდებს შორის გამოცდა-შეჯიბრი იწყება. ნუ შეურაცხყოფ წინაპრის სახელს და მთელი ძალით დაამსხვრიე მტერი!!“ - გამოაცხადა ცაში მოფრენილმა ბუმ გარკვეული დროის შემდეგ „ლიქსის“ მეშვეობით.</w:t>
      </w:r>
    </w:p>
    <w:p w14:paraId="3B7F9CC0" w14:textId="77777777" w:rsidR="004205F8" w:rsidRDefault="00000000">
      <w:pPr>
        <w:spacing w:before="269" w:after="269"/>
        <w:ind w:left="120"/>
      </w:pPr>
      <w:r>
        <w:rPr>
          <w:rFonts w:ascii="Times New Roman" w:hAnsi="Times New Roman"/>
          <w:color w:val="000000"/>
        </w:rPr>
        <w:t>გუნდებს შორის გამოცდა-შეჯიბრი გრანდიოზულად ერთი და იგივე ფრაზით დაიწყო.</w:t>
      </w:r>
    </w:p>
    <w:p w14:paraId="29AD3DBB" w14:textId="77777777" w:rsidR="004205F8" w:rsidRDefault="00000000">
      <w:pPr>
        <w:spacing w:before="269" w:after="269"/>
        <w:ind w:left="120"/>
      </w:pPr>
      <w:r>
        <w:rPr>
          <w:rFonts w:ascii="Times New Roman" w:hAnsi="Times New Roman"/>
          <w:color w:val="000000"/>
        </w:rPr>
        <w:t>— …რა გეგმაა?..</w:t>
      </w:r>
    </w:p>
    <w:p w14:paraId="7625E973" w14:textId="77777777" w:rsidR="004205F8" w:rsidRDefault="00000000">
      <w:pPr>
        <w:spacing w:before="269" w:after="269"/>
        <w:ind w:left="120"/>
      </w:pPr>
      <w:r>
        <w:rPr>
          <w:rFonts w:ascii="Times New Roman" w:hAnsi="Times New Roman"/>
          <w:color w:val="000000"/>
        </w:rPr>
        <w:t>- დანარჩენ სტუდენტებთან ერთად მისას ვებრძოლები.</w:t>
      </w:r>
    </w:p>
    <w:p w14:paraId="2779DBA9" w14:textId="77777777" w:rsidR="004205F8" w:rsidRDefault="00000000">
      <w:pPr>
        <w:spacing w:before="269" w:after="269"/>
        <w:ind w:left="120"/>
      </w:pPr>
      <w:r>
        <w:rPr>
          <w:rFonts w:ascii="Times New Roman" w:hAnsi="Times New Roman"/>
          <w:color w:val="000000"/>
        </w:rPr>
        <w:t>მიშამ ყურადღებით შეხედა საშას.</w:t>
      </w:r>
    </w:p>
    <w:p w14:paraId="08ECB80B" w14:textId="77777777" w:rsidR="004205F8" w:rsidRDefault="00000000">
      <w:pPr>
        <w:spacing w:before="269" w:after="269"/>
        <w:ind w:left="120"/>
      </w:pPr>
      <w:r>
        <w:rPr>
          <w:rFonts w:ascii="Times New Roman" w:hAnsi="Times New Roman"/>
          <w:color w:val="000000"/>
        </w:rPr>
        <w:t>— ფოტოები გინდა?</w:t>
      </w:r>
    </w:p>
    <w:p w14:paraId="7C5D22B5" w14:textId="77777777" w:rsidR="004205F8" w:rsidRDefault="00000000">
      <w:pPr>
        <w:spacing w:before="269" w:after="269"/>
        <w:ind w:left="120"/>
      </w:pPr>
      <w:r>
        <w:rPr>
          <w:rFonts w:ascii="Times New Roman" w:hAnsi="Times New Roman"/>
          <w:color w:val="000000"/>
        </w:rPr>
        <w:t>- ნ-სულაც არა! უბრალოდ მინდა ამ ქალს ვაჩვენო, რამდენად ცდება წარმოდგენაში, თუ როგორ შეუძლია ჩემთან გამკლავება.</w:t>
      </w:r>
    </w:p>
    <w:p w14:paraId="1C097A1C" w14:textId="77777777" w:rsidR="004205F8" w:rsidRDefault="00000000">
      <w:pPr>
        <w:spacing w:before="269" w:after="269"/>
        <w:ind w:left="120"/>
      </w:pPr>
      <w:r>
        <w:rPr>
          <w:rFonts w:ascii="Times New Roman" w:hAnsi="Times New Roman"/>
          <w:color w:val="000000"/>
        </w:rPr>
        <w:lastRenderedPageBreak/>
        <w:t>კარგი სიტყვებია იმ ადამიანისთვის, ვინც ახლახან ომის სიმულაციაზე ისაუბრა.</w:t>
      </w:r>
    </w:p>
    <w:p w14:paraId="329E3D7E" w14:textId="77777777" w:rsidR="004205F8" w:rsidRDefault="00000000">
      <w:pPr>
        <w:spacing w:before="269" w:after="269"/>
        <w:ind w:left="120"/>
      </w:pPr>
      <w:r>
        <w:rPr>
          <w:rFonts w:ascii="Times New Roman" w:hAnsi="Times New Roman"/>
          <w:color w:val="000000"/>
        </w:rPr>
        <w:t>- მხოლოდ ერთ რამეს გეტყვი, საშა.</w:t>
      </w:r>
    </w:p>
    <w:p w14:paraId="7BA9E2E3" w14:textId="77777777" w:rsidR="004205F8" w:rsidRDefault="00000000">
      <w:pPr>
        <w:spacing w:before="269" w:after="269"/>
        <w:ind w:left="120"/>
      </w:pPr>
      <w:r>
        <w:rPr>
          <w:rFonts w:ascii="Times New Roman" w:hAnsi="Times New Roman"/>
          <w:color w:val="000000"/>
        </w:rPr>
        <w:t>- რა?</w:t>
      </w:r>
    </w:p>
    <w:p w14:paraId="3F720FAF" w14:textId="77777777" w:rsidR="004205F8" w:rsidRDefault="00000000">
      <w:pPr>
        <w:spacing w:before="269" w:after="269"/>
        <w:ind w:left="120"/>
      </w:pPr>
      <w:r>
        <w:rPr>
          <w:rFonts w:ascii="Times New Roman" w:hAnsi="Times New Roman"/>
          <w:color w:val="000000"/>
        </w:rPr>
        <w:t>- შენ ჩემი ქვეშევრდომი ხარ, ამიტომ უკან დახევა არ გაბედო, თუნდაც უმცირესობაში იყო.</w:t>
      </w:r>
    </w:p>
    <w:p w14:paraId="15D071BC" w14:textId="77777777" w:rsidR="004205F8" w:rsidRDefault="00000000">
      <w:pPr>
        <w:spacing w:before="269" w:after="269"/>
        <w:ind w:left="120"/>
      </w:pPr>
      <w:r>
        <w:rPr>
          <w:rFonts w:ascii="Times New Roman" w:hAnsi="Times New Roman"/>
          <w:color w:val="000000"/>
        </w:rPr>
        <w:t>მან ამპარტავნულად გაიღიმა.</w:t>
      </w:r>
    </w:p>
    <w:p w14:paraId="78A805DF" w14:textId="77777777" w:rsidR="004205F8" w:rsidRDefault="00000000">
      <w:pPr>
        <w:spacing w:before="269" w:after="269"/>
        <w:ind w:left="120"/>
      </w:pPr>
      <w:r>
        <w:rPr>
          <w:rFonts w:ascii="Times New Roman" w:hAnsi="Times New Roman"/>
          <w:color w:val="000000"/>
        </w:rPr>
        <w:t>- რა თქმა უნდა. ნახავ, ყველას გავაგდებ.</w:t>
      </w:r>
    </w:p>
    <w:p w14:paraId="60F62E47" w14:textId="77777777" w:rsidR="004205F8" w:rsidRDefault="00000000">
      <w:pPr>
        <w:spacing w:before="269" w:after="269"/>
        <w:ind w:left="120"/>
      </w:pPr>
      <w:r>
        <w:rPr>
          <w:rFonts w:ascii="Times New Roman" w:hAnsi="Times New Roman"/>
          <w:color w:val="000000"/>
        </w:rPr>
        <w:t>- ჰმ, თუ ასეა, მაშინ გაჯილდოვებთ, თუ წარმატებას მიაღწევთ.</w:t>
      </w:r>
    </w:p>
    <w:p w14:paraId="5F5A33C8" w14:textId="77777777" w:rsidR="004205F8" w:rsidRDefault="00000000">
      <w:pPr>
        <w:spacing w:before="269" w:after="269"/>
        <w:ind w:left="120"/>
      </w:pPr>
      <w:r>
        <w:rPr>
          <w:rFonts w:ascii="Times New Roman" w:hAnsi="Times New Roman"/>
          <w:color w:val="000000"/>
        </w:rPr>
        <w:t>- და რა არის ჯილდო?</w:t>
      </w:r>
    </w:p>
    <w:p w14:paraId="22815F44" w14:textId="77777777" w:rsidR="004205F8" w:rsidRDefault="00000000">
      <w:pPr>
        <w:spacing w:before="269" w:after="269"/>
        <w:ind w:left="120"/>
      </w:pPr>
      <w:r>
        <w:rPr>
          <w:rFonts w:ascii="Times New Roman" w:hAnsi="Times New Roman"/>
          <w:color w:val="000000"/>
        </w:rPr>
        <w:t>- ყველაფერი, რაც გინდა. დაფიქრდი, რა გინდა.</w:t>
      </w:r>
    </w:p>
    <w:p w14:paraId="583084D9" w14:textId="77777777" w:rsidR="004205F8" w:rsidRDefault="00000000">
      <w:pPr>
        <w:spacing w:before="269" w:after="269"/>
        <w:ind w:left="120"/>
      </w:pPr>
      <w:r>
        <w:rPr>
          <w:rFonts w:ascii="Times New Roman" w:hAnsi="Times New Roman"/>
          <w:color w:val="000000"/>
        </w:rPr>
        <w:t>შემდეგ საშას რაღაც მოეჩვენა და სახე აუწითლდა.</w:t>
      </w:r>
    </w:p>
    <w:p w14:paraId="58656E2B" w14:textId="77777777" w:rsidR="004205F8" w:rsidRDefault="00000000">
      <w:pPr>
        <w:spacing w:before="269" w:after="269"/>
        <w:ind w:left="120"/>
      </w:pPr>
      <w:r>
        <w:rPr>
          <w:rFonts w:ascii="Times New Roman" w:hAnsi="Times New Roman"/>
          <w:color w:val="000000"/>
        </w:rPr>
        <w:t>— ...ა-რამე გინდა?..</w:t>
      </w:r>
    </w:p>
    <w:p w14:paraId="464052B2" w14:textId="77777777" w:rsidR="004205F8" w:rsidRDefault="00000000">
      <w:pPr>
        <w:spacing w:before="269" w:after="269"/>
        <w:ind w:left="120"/>
      </w:pPr>
      <w:r>
        <w:rPr>
          <w:rFonts w:ascii="Times New Roman" w:hAnsi="Times New Roman"/>
          <w:color w:val="000000"/>
        </w:rPr>
        <w:t>- კი.</w:t>
      </w:r>
    </w:p>
    <w:p w14:paraId="2CB13FCC" w14:textId="77777777" w:rsidR="004205F8" w:rsidRDefault="00000000">
      <w:pPr>
        <w:spacing w:before="269" w:after="269"/>
        <w:ind w:left="120"/>
      </w:pPr>
      <w:r>
        <w:rPr>
          <w:rFonts w:ascii="Times New Roman" w:hAnsi="Times New Roman"/>
          <w:color w:val="000000"/>
        </w:rPr>
        <w:t>საშა უფრო მომიახლოვდა.</w:t>
      </w:r>
    </w:p>
    <w:p w14:paraId="26E93360" w14:textId="77777777" w:rsidR="004205F8" w:rsidRDefault="00000000">
      <w:pPr>
        <w:spacing w:before="269" w:after="269"/>
        <w:ind w:left="120"/>
      </w:pPr>
      <w:r>
        <w:rPr>
          <w:rFonts w:ascii="Times New Roman" w:hAnsi="Times New Roman"/>
          <w:color w:val="000000"/>
        </w:rPr>
        <w:t>- მართლა, ყველაფერი? შემიძლია რამე გთხოვო?</w:t>
      </w:r>
    </w:p>
    <w:p w14:paraId="5B64C18A" w14:textId="77777777" w:rsidR="004205F8" w:rsidRDefault="00000000">
      <w:pPr>
        <w:spacing w:before="269" w:after="269"/>
        <w:ind w:left="120"/>
      </w:pPr>
      <w:r>
        <w:rPr>
          <w:rFonts w:ascii="Times New Roman" w:hAnsi="Times New Roman"/>
          <w:color w:val="000000"/>
        </w:rPr>
        <w:t>- მართალია, რა გინდა?</w:t>
      </w:r>
    </w:p>
    <w:p w14:paraId="4361B8E7" w14:textId="77777777" w:rsidR="004205F8" w:rsidRDefault="00000000">
      <w:pPr>
        <w:spacing w:before="269" w:after="269"/>
        <w:ind w:left="120"/>
      </w:pPr>
      <w:r>
        <w:rPr>
          <w:rFonts w:ascii="Times New Roman" w:hAnsi="Times New Roman"/>
          <w:color w:val="000000"/>
        </w:rPr>
        <w:t>სწორედ იმ მომენტში მისი სახე წითლად აიფარა და უცებ შებრუნდა.</w:t>
      </w:r>
    </w:p>
    <w:p w14:paraId="16FF53BB" w14:textId="77777777" w:rsidR="004205F8" w:rsidRDefault="00000000">
      <w:pPr>
        <w:spacing w:before="269" w:after="269"/>
        <w:ind w:left="120"/>
      </w:pPr>
      <w:r>
        <w:rPr>
          <w:rFonts w:ascii="Times New Roman" w:hAnsi="Times New Roman"/>
          <w:color w:val="000000"/>
        </w:rPr>
        <w:t>— ...არაფერი. ჯერ არ ვიცი... მე-კიდევ ვიფიქრებ...</w:t>
      </w:r>
    </w:p>
    <w:p w14:paraId="5C3BF04B" w14:textId="77777777" w:rsidR="004205F8" w:rsidRDefault="00000000">
      <w:pPr>
        <w:spacing w:before="269" w:after="269"/>
        <w:ind w:left="120"/>
      </w:pPr>
      <w:r>
        <w:rPr>
          <w:rFonts w:ascii="Times New Roman" w:hAnsi="Times New Roman"/>
          <w:color w:val="000000"/>
        </w:rPr>
        <w:t>როგორც ჩანს, მას ბოლოს და ბოლოს რაღაც კონკრეტული სურს.</w:t>
      </w:r>
    </w:p>
    <w:p w14:paraId="027E5267" w14:textId="77777777" w:rsidR="004205F8" w:rsidRDefault="00000000">
      <w:pPr>
        <w:spacing w:before="269" w:after="269"/>
        <w:ind w:left="120"/>
      </w:pPr>
      <w:r>
        <w:rPr>
          <w:rFonts w:ascii="Times New Roman" w:hAnsi="Times New Roman"/>
          <w:color w:val="000000"/>
        </w:rPr>
        <w:t>„ციხე ააშენო?“ იკითხა მიშამ.</w:t>
      </w:r>
    </w:p>
    <w:p w14:paraId="432BF523" w14:textId="77777777" w:rsidR="004205F8" w:rsidRDefault="00000000">
      <w:pPr>
        <w:spacing w:before="269" w:after="269"/>
        <w:ind w:left="120"/>
      </w:pPr>
      <w:r>
        <w:rPr>
          <w:rFonts w:ascii="Times New Roman" w:hAnsi="Times New Roman"/>
          <w:color w:val="000000"/>
        </w:rPr>
        <w:t>- კი, პრინციპში, შეგიძლია ააშენო.</w:t>
      </w:r>
    </w:p>
    <w:p w14:paraId="086810A5" w14:textId="77777777" w:rsidR="004205F8" w:rsidRDefault="00000000">
      <w:pPr>
        <w:spacing w:before="269" w:after="269"/>
        <w:ind w:left="120"/>
      </w:pPr>
      <w:r>
        <w:rPr>
          <w:rFonts w:ascii="Times New Roman" w:hAnsi="Times New Roman"/>
          <w:color w:val="000000"/>
        </w:rPr>
        <w:t>მიშამ თავი დაუქნია და მარცხენა ხელი მოჰკიდა, თითქოს ლოცულობდა.</w:t>
      </w:r>
    </w:p>
    <w:p w14:paraId="1B5334A7" w14:textId="77777777" w:rsidR="004205F8" w:rsidRDefault="00000000">
      <w:pPr>
        <w:spacing w:before="269" w:after="269"/>
        <w:ind w:left="120"/>
      </w:pPr>
      <w:r>
        <w:rPr>
          <w:rFonts w:ascii="Times New Roman" w:hAnsi="Times New Roman"/>
          <w:color w:val="000000"/>
        </w:rPr>
        <w:t>როგორც კი ვფიქრობდი, რამდენი ყინულის კრისტალი გამოჩნდა „ყინულის ლოტოსის ფოთლის რგოლიდან“, მათ ჯადოსნური წრე შექმნეს და კაშკაშა ბზინვარება დაიწყეს.</w:t>
      </w:r>
    </w:p>
    <w:p w14:paraId="6217B2AC" w14:textId="77777777" w:rsidR="004205F8" w:rsidRDefault="00000000">
      <w:pPr>
        <w:spacing w:before="269" w:after="269"/>
        <w:ind w:left="120"/>
      </w:pPr>
      <w:r>
        <w:rPr>
          <w:rFonts w:ascii="Times New Roman" w:hAnsi="Times New Roman"/>
          <w:color w:val="000000"/>
        </w:rPr>
        <w:lastRenderedPageBreak/>
        <w:t>- ყინულის ციხე.</w:t>
      </w:r>
    </w:p>
    <w:p w14:paraId="422E5FAE" w14:textId="77777777" w:rsidR="004205F8" w:rsidRDefault="00000000">
      <w:pPr>
        <w:spacing w:before="269" w:after="269"/>
        <w:ind w:left="120"/>
      </w:pPr>
      <w:r>
        <w:rPr>
          <w:rFonts w:ascii="Times New Roman" w:hAnsi="Times New Roman"/>
          <w:color w:val="000000"/>
        </w:rPr>
        <w:t>მიშამ გამოიყენა შელოცვა „ირისი“.</w:t>
      </w:r>
    </w:p>
    <w:p w14:paraId="08195EF8" w14:textId="77777777" w:rsidR="004205F8" w:rsidRDefault="00000000">
      <w:pPr>
        <w:spacing w:before="269" w:after="269"/>
        <w:ind w:left="120"/>
      </w:pPr>
      <w:r>
        <w:rPr>
          <w:rFonts w:ascii="Times New Roman" w:hAnsi="Times New Roman"/>
          <w:color w:val="000000"/>
        </w:rPr>
        <w:t>სულ რაღაც ერთ წამში ყინულმა დაფარა ყველაფერი ჩვენს ფეხქვეშ და დაიწყო ყინულის იატაკისა და გარე კედლების ფორმირება. ამის შემდეგ გამოჩნდა ყინულის ტახტი, ქანდაკება და სარკე. მომდევნო წამს კედლები ჩვენს თვალწინ ცისკენ გაიზარდა, თითქოს ჩვენი სხეულები ასწია. და ბოლოს, ყინულის ჭერმა დაფარა ცა და დემონთა მბრძანებლის კოლოსალური ყინულის ციხესიმაგრე დასრულდა.</w:t>
      </w:r>
    </w:p>
    <w:p w14:paraId="505D11E1" w14:textId="77777777" w:rsidR="004205F8" w:rsidRDefault="00000000">
      <w:pPr>
        <w:spacing w:before="269" w:after="269"/>
        <w:ind w:left="120"/>
      </w:pPr>
      <w:r>
        <w:rPr>
          <w:rFonts w:ascii="Times New Roman" w:hAnsi="Times New Roman"/>
          <w:color w:val="000000"/>
        </w:rPr>
        <w:t>ჩვენ მის სატახტო ოთახში ვიყავით.</w:t>
      </w:r>
    </w:p>
    <w:p w14:paraId="1D83D103" w14:textId="77777777" w:rsidR="004205F8" w:rsidRDefault="00000000">
      <w:pPr>
        <w:spacing w:before="269" w:after="269"/>
        <w:ind w:left="120"/>
      </w:pPr>
      <w:r>
        <w:rPr>
          <w:rFonts w:ascii="Times New Roman" w:hAnsi="Times New Roman"/>
          <w:color w:val="000000"/>
        </w:rPr>
        <w:t>— ... მიშას „ირისმა“ ასე სწრაფად ააშენა დასრულებული დემონთა მბრძანებლის ციხესიმაგრე?</w:t>
      </w:r>
    </w:p>
    <w:p w14:paraId="64F6259F" w14:textId="77777777" w:rsidR="004205F8" w:rsidRDefault="00000000">
      <w:pPr>
        <w:spacing w:before="269" w:after="269"/>
        <w:ind w:left="120"/>
      </w:pPr>
      <w:r>
        <w:rPr>
          <w:rFonts w:ascii="Times New Roman" w:hAnsi="Times New Roman"/>
          <w:color w:val="000000"/>
        </w:rPr>
        <w:t>მიშამ ჩაფიქრებულმა თავი დახარა.</w:t>
      </w:r>
    </w:p>
    <w:p w14:paraId="520E342E" w14:textId="77777777" w:rsidR="004205F8" w:rsidRDefault="00000000">
      <w:pPr>
        <w:spacing w:before="269" w:after="269"/>
        <w:ind w:left="120"/>
      </w:pPr>
      <w:r>
        <w:rPr>
          <w:rFonts w:ascii="Times New Roman" w:hAnsi="Times New Roman"/>
          <w:color w:val="000000"/>
        </w:rPr>
        <w:t>— ეს ყინულის ლოტოსის ფოთლის რგოლის გამოა?</w:t>
      </w:r>
    </w:p>
    <w:p w14:paraId="05F4A660" w14:textId="77777777" w:rsidR="004205F8" w:rsidRDefault="00000000">
      <w:pPr>
        <w:spacing w:before="269" w:after="269"/>
        <w:ind w:left="120"/>
      </w:pPr>
      <w:r>
        <w:rPr>
          <w:rFonts w:ascii="Times New Roman" w:hAnsi="Times New Roman"/>
          <w:color w:val="000000"/>
        </w:rPr>
        <w:t>„ესეც“, ვთქვი მე.</w:t>
      </w:r>
    </w:p>
    <w:p w14:paraId="159F664D" w14:textId="77777777" w:rsidR="004205F8" w:rsidRDefault="00000000">
      <w:pPr>
        <w:spacing w:before="269" w:after="269"/>
        <w:ind w:left="120"/>
      </w:pPr>
      <w:r>
        <w:rPr>
          <w:rFonts w:ascii="Times New Roman" w:hAnsi="Times New Roman"/>
          <w:color w:val="000000"/>
        </w:rPr>
        <w:t>„კიდევ რა?“ გაკვირვებულმა იკითხა საშამ.</w:t>
      </w:r>
    </w:p>
    <w:p w14:paraId="1F245F02" w14:textId="77777777" w:rsidR="004205F8" w:rsidRDefault="00000000">
      <w:pPr>
        <w:spacing w:before="269" w:after="269"/>
        <w:ind w:left="120"/>
      </w:pPr>
      <w:r>
        <w:rPr>
          <w:rFonts w:ascii="Times New Roman" w:hAnsi="Times New Roman"/>
          <w:color w:val="000000"/>
        </w:rPr>
        <w:t>— ჰკითხეთ თქვენს საბაზისო ინფორმაციას.</w:t>
      </w:r>
    </w:p>
    <w:p w14:paraId="515D8AB2" w14:textId="77777777" w:rsidR="004205F8" w:rsidRDefault="00000000">
      <w:pPr>
        <w:spacing w:before="269" w:after="269"/>
        <w:ind w:left="120"/>
      </w:pPr>
      <w:r>
        <w:rPr>
          <w:rFonts w:ascii="Times New Roman" w:hAnsi="Times New Roman"/>
          <w:color w:val="000000"/>
        </w:rPr>
        <w:t>მაშინვე ავიცილე გვერდი საშას უკმაყოფილო მზერას.</w:t>
      </w:r>
    </w:p>
    <w:p w14:paraId="0C9EA6A2" w14:textId="77777777" w:rsidR="004205F8" w:rsidRDefault="00000000">
      <w:pPr>
        <w:spacing w:before="269" w:after="269"/>
        <w:ind w:left="120"/>
      </w:pPr>
      <w:r>
        <w:rPr>
          <w:rFonts w:ascii="Times New Roman" w:hAnsi="Times New Roman"/>
          <w:color w:val="000000"/>
        </w:rPr>
        <w:t>- მაშ, რა ვქნათ? გავფიცოთ, სანამ ციხესიმაგრეს ააშენებენ?</w:t>
      </w:r>
    </w:p>
    <w:p w14:paraId="3D6B51C5" w14:textId="77777777" w:rsidR="004205F8" w:rsidRDefault="00000000">
      <w:pPr>
        <w:spacing w:before="269" w:after="269"/>
        <w:ind w:left="120"/>
      </w:pPr>
      <w:r>
        <w:rPr>
          <w:rFonts w:ascii="Times New Roman" w:hAnsi="Times New Roman"/>
          <w:color w:val="000000"/>
        </w:rPr>
        <w:t>- მზად ვარ დაველოდო, სანამ დაასრულებენ. მიაღწიონ თავიანთი შესაძლებლობების პიკს და მერე ისე ვცემ, რომ მეტყველება დაკარგოს.</w:t>
      </w:r>
    </w:p>
    <w:p w14:paraId="592CBFE4" w14:textId="77777777" w:rsidR="004205F8" w:rsidRDefault="00000000">
      <w:pPr>
        <w:spacing w:before="269" w:after="269"/>
        <w:ind w:left="120"/>
      </w:pPr>
      <w:r>
        <w:rPr>
          <w:rFonts w:ascii="Times New Roman" w:hAnsi="Times New Roman"/>
          <w:color w:val="000000"/>
        </w:rPr>
        <w:t>სასიამოვნოა, რომ ასე კარგად ეწყობით ერთმანეთს, მიუხედავად იმისა, რომ უკვე დიდი ხანია, მიშას ეჯიბრები.</w:t>
      </w:r>
    </w:p>
    <w:p w14:paraId="24CA790D" w14:textId="77777777" w:rsidR="004205F8" w:rsidRDefault="00000000">
      <w:pPr>
        <w:spacing w:before="269" w:after="269"/>
        <w:ind w:left="120"/>
      </w:pPr>
      <w:r>
        <w:rPr>
          <w:rFonts w:ascii="Times New Roman" w:hAnsi="Times New Roman"/>
          <w:color w:val="000000"/>
        </w:rPr>
        <w:t>- მაშ, გინდა იცოდე, რა ხდება მათთან?</w:t>
      </w:r>
    </w:p>
    <w:p w14:paraId="0692BECB" w14:textId="77777777" w:rsidR="004205F8" w:rsidRDefault="00000000">
      <w:pPr>
        <w:spacing w:before="269" w:after="269"/>
        <w:ind w:left="120"/>
      </w:pPr>
      <w:r>
        <w:rPr>
          <w:rFonts w:ascii="Times New Roman" w:hAnsi="Times New Roman"/>
          <w:color w:val="000000"/>
        </w:rPr>
        <w:t>ჯადოსნური თვალები გამოვიყენე და, როგორც წინა ჯერზე, მათ „ლიქსს“ მოვუსმინე. ასევე ისე მოვაწყვე, რომ მიშას და საშასაც გაეგონათ.</w:t>
      </w:r>
    </w:p>
    <w:p w14:paraId="46AE27C5"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მგონი ახლა გვისმენენ </w:t>
      </w:r>
      <w:r>
        <w:rPr>
          <w:rFonts w:ascii="Times New Roman" w:hAnsi="Times New Roman"/>
          <w:color w:val="000000"/>
        </w:rPr>
        <w:t>.</w:t>
      </w:r>
    </w:p>
    <w:p w14:paraId="223888FC"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ჰა </w:t>
      </w:r>
      <w:r>
        <w:rPr>
          <w:rFonts w:ascii="Times New Roman" w:hAnsi="Times New Roman"/>
          <w:color w:val="000000"/>
        </w:rPr>
        <w:t xml:space="preserve">? </w:t>
      </w:r>
      <w:r>
        <w:rPr>
          <w:rFonts w:ascii="Times New Roman" w:hAnsi="Times New Roman"/>
          <w:i/>
          <w:color w:val="000000"/>
        </w:rPr>
        <w:t xml:space="preserve">საიდან იცი </w:t>
      </w:r>
      <w:r>
        <w:rPr>
          <w:rFonts w:ascii="Times New Roman" w:hAnsi="Times New Roman"/>
          <w:color w:val="000000"/>
        </w:rPr>
        <w:t>?</w:t>
      </w:r>
    </w:p>
    <w:p w14:paraId="6DEBEBE8" w14:textId="77777777" w:rsidR="004205F8" w:rsidRDefault="00000000">
      <w:pPr>
        <w:spacing w:before="269" w:after="269"/>
        <w:ind w:left="120"/>
      </w:pPr>
      <w:r>
        <w:rPr>
          <w:rFonts w:ascii="Times New Roman" w:hAnsi="Times New Roman"/>
          <w:color w:val="000000"/>
        </w:rPr>
        <w:t>ლიკსის მეშვეობით რეის და მისას საუბარი მოვისმინე.</w:t>
      </w:r>
    </w:p>
    <w:p w14:paraId="0EC6249C" w14:textId="77777777" w:rsidR="004205F8" w:rsidRDefault="00000000">
      <w:pPr>
        <w:spacing w:before="269" w:after="269"/>
        <w:ind w:left="120"/>
      </w:pPr>
      <w:r>
        <w:rPr>
          <w:rFonts w:ascii="Times New Roman" w:hAnsi="Times New Roman"/>
          <w:color w:val="000000"/>
        </w:rPr>
        <w:lastRenderedPageBreak/>
        <w:t>- გამარჯობა, ვოლდიგოდ. გვისმენ?</w:t>
      </w:r>
    </w:p>
    <w:p w14:paraId="62773BED" w14:textId="77777777" w:rsidR="004205F8" w:rsidRDefault="00000000">
      <w:pPr>
        <w:spacing w:before="269" w:after="269"/>
        <w:ind w:left="120"/>
      </w:pPr>
      <w:r>
        <w:rPr>
          <w:rFonts w:ascii="Times New Roman" w:hAnsi="Times New Roman"/>
          <w:color w:val="000000"/>
        </w:rPr>
        <w:t>შენიშნა? შთამბეჭდავია, მაშინაც კი, თუ გაიგო, რომ შემეძლო „მისა და იუნიონის“ ლიქსების მოსმენა.</w:t>
      </w:r>
    </w:p>
    <w:p w14:paraId="1342E956" w14:textId="77777777" w:rsidR="004205F8" w:rsidRDefault="00000000">
      <w:pPr>
        <w:spacing w:before="269" w:after="269"/>
        <w:ind w:left="120"/>
      </w:pPr>
      <w:r>
        <w:rPr>
          <w:rFonts w:ascii="Times New Roman" w:hAnsi="Times New Roman"/>
          <w:color w:val="000000"/>
        </w:rPr>
        <w:t>- თავისუფალი დრო მქონდა. როგორ მიდის საქმეები დემონთა მბრძანებლის ციხის მშენებლობასთან დაკავშირებით?</w:t>
      </w:r>
    </w:p>
    <w:p w14:paraId="08FE53D9"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მგონი ცოტა მეტი დრო დასჭირდება </w:t>
      </w:r>
      <w:r>
        <w:rPr>
          <w:rFonts w:ascii="Times New Roman" w:hAnsi="Times New Roman"/>
          <w:color w:val="000000"/>
        </w:rPr>
        <w:t>.</w:t>
      </w:r>
    </w:p>
    <w:p w14:paraId="1FE369E0" w14:textId="77777777" w:rsidR="004205F8" w:rsidRDefault="00000000">
      <w:pPr>
        <w:spacing w:before="269" w:after="269"/>
        <w:ind w:left="120"/>
      </w:pPr>
      <w:r>
        <w:rPr>
          <w:rFonts w:ascii="Times New Roman" w:hAnsi="Times New Roman"/>
          <w:color w:val="000000"/>
        </w:rPr>
        <w:t>- მოსაწყენი.</w:t>
      </w:r>
    </w:p>
    <w:p w14:paraId="72617922"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მაშინ, იქნებ ყველაზე დიდი ჩანჩქერის ხეობაში შევხვდეთ, რომ დრო არ დავკარგოთ </w:t>
      </w:r>
      <w:r>
        <w:rPr>
          <w:rFonts w:ascii="Times New Roman" w:hAnsi="Times New Roman"/>
          <w:color w:val="000000"/>
        </w:rPr>
        <w:t>?</w:t>
      </w:r>
    </w:p>
    <w:p w14:paraId="2071077D" w14:textId="77777777" w:rsidR="004205F8" w:rsidRDefault="00000000">
      <w:pPr>
        <w:spacing w:before="269" w:after="269"/>
        <w:ind w:left="120"/>
      </w:pPr>
      <w:r>
        <w:rPr>
          <w:rFonts w:ascii="Times New Roman" w:hAnsi="Times New Roman"/>
          <w:color w:val="000000"/>
        </w:rPr>
        <w:t>ვაუ.</w:t>
      </w:r>
    </w:p>
    <w:p w14:paraId="2B38FCE2" w14:textId="77777777" w:rsidR="004205F8" w:rsidRDefault="00000000">
      <w:pPr>
        <w:spacing w:before="269" w:after="269"/>
        <w:ind w:left="120"/>
      </w:pPr>
      <w:r>
        <w:rPr>
          <w:rFonts w:ascii="Times New Roman" w:hAnsi="Times New Roman"/>
          <w:color w:val="000000"/>
        </w:rPr>
        <w:t>— მხოლოდ ჩვენ ორნი?</w:t>
      </w:r>
    </w:p>
    <w:p w14:paraId="444A45F7"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უკეთესი იქნებოდა, არავინ შეგვაწუხებდა </w:t>
      </w:r>
      <w:r>
        <w:rPr>
          <w:rFonts w:ascii="Times New Roman" w:hAnsi="Times New Roman"/>
          <w:color w:val="000000"/>
        </w:rPr>
        <w:t>.</w:t>
      </w:r>
    </w:p>
    <w:p w14:paraId="706AE2BA" w14:textId="77777777" w:rsidR="004205F8" w:rsidRDefault="00000000">
      <w:pPr>
        <w:spacing w:before="269" w:after="269"/>
        <w:ind w:left="120"/>
      </w:pPr>
      <w:r>
        <w:rPr>
          <w:rFonts w:ascii="Times New Roman" w:hAnsi="Times New Roman"/>
          <w:color w:val="000000"/>
        </w:rPr>
        <w:t>ნამდვილად არ მეგონა, რომ ის იმალებოდა, მაგრამ არ მოველოდი, რომ ასე ღიად გამომწვევად გამოვიდოდა.</w:t>
      </w:r>
    </w:p>
    <w:p w14:paraId="4F88FD25" w14:textId="77777777" w:rsidR="004205F8" w:rsidRDefault="00000000">
      <w:pPr>
        <w:spacing w:before="269" w:after="269"/>
        <w:ind w:left="120"/>
      </w:pPr>
      <w:r>
        <w:rPr>
          <w:rFonts w:ascii="Times New Roman" w:hAnsi="Times New Roman"/>
          <w:color w:val="000000"/>
        </w:rPr>
        <w:t>საინტერესო ის არის, რომ მან იცის, რამდენად ძლიერი ვარ.</w:t>
      </w:r>
    </w:p>
    <w:p w14:paraId="55644CC8" w14:textId="77777777" w:rsidR="004205F8" w:rsidRDefault="00000000">
      <w:pPr>
        <w:spacing w:before="269" w:after="269"/>
        <w:ind w:left="120"/>
      </w:pPr>
      <w:r>
        <w:rPr>
          <w:rFonts w:ascii="Times New Roman" w:hAnsi="Times New Roman"/>
          <w:color w:val="000000"/>
        </w:rPr>
        <w:t>-მაშინვე მივდივარ.</w:t>
      </w:r>
    </w:p>
    <w:p w14:paraId="03E2746B"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მალე შევხვდებით </w:t>
      </w:r>
      <w:r>
        <w:rPr>
          <w:rFonts w:ascii="Times New Roman" w:hAnsi="Times New Roman"/>
          <w:color w:val="000000"/>
        </w:rPr>
        <w:t>.</w:t>
      </w:r>
    </w:p>
    <w:p w14:paraId="2198E598" w14:textId="77777777" w:rsidR="004205F8" w:rsidRDefault="00000000">
      <w:pPr>
        <w:spacing w:before="269" w:after="269"/>
        <w:ind w:left="120"/>
      </w:pPr>
      <w:r>
        <w:rPr>
          <w:rFonts w:ascii="Times New Roman" w:hAnsi="Times New Roman"/>
          <w:color w:val="000000"/>
        </w:rPr>
        <w:t>და „ლიქსი“ გათიშეს. მიშამ ალბათ შელოცვის გამოყენება შეწყვიტა.</w:t>
      </w:r>
    </w:p>
    <w:p w14:paraId="01ACBEF5" w14:textId="77777777" w:rsidR="004205F8" w:rsidRDefault="00000000">
      <w:pPr>
        <w:spacing w:before="269" w:after="269"/>
        <w:ind w:left="120"/>
      </w:pPr>
      <w:r>
        <w:rPr>
          <w:rFonts w:ascii="Times New Roman" w:hAnsi="Times New Roman"/>
          <w:color w:val="000000"/>
        </w:rPr>
        <w:t>- კარგი მაშინ წავალ და გავერთობი.</w:t>
      </w:r>
    </w:p>
    <w:p w14:paraId="5B265C19" w14:textId="77777777" w:rsidR="004205F8" w:rsidRDefault="00000000">
      <w:pPr>
        <w:spacing w:before="269" w:after="269"/>
        <w:ind w:left="120"/>
      </w:pPr>
      <w:r>
        <w:rPr>
          <w:rFonts w:ascii="Times New Roman" w:hAnsi="Times New Roman"/>
          <w:color w:val="000000"/>
        </w:rPr>
        <w:t>„ფრთხილად იყავი“, თქვა მიშამ.</w:t>
      </w:r>
    </w:p>
    <w:p w14:paraId="69A81388" w14:textId="77777777" w:rsidR="004205F8" w:rsidRDefault="00000000">
      <w:pPr>
        <w:spacing w:before="269" w:after="269"/>
        <w:ind w:left="120"/>
      </w:pPr>
      <w:r>
        <w:rPr>
          <w:rFonts w:ascii="Times New Roman" w:hAnsi="Times New Roman"/>
          <w:color w:val="000000"/>
        </w:rPr>
        <w:t>- რა თქმა უნდა, შეგიძლია იმდენი გაერთო, რამდენიც გინდა, მაგრამ ეცადე, სანამ მისას არ დავამარცხებ, არ დაასრულო.</w:t>
      </w:r>
    </w:p>
    <w:p w14:paraId="70024130" w14:textId="77777777" w:rsidR="004205F8" w:rsidRDefault="00000000">
      <w:pPr>
        <w:spacing w:before="269" w:after="269"/>
        <w:ind w:left="120"/>
      </w:pPr>
      <w:r>
        <w:rPr>
          <w:rFonts w:ascii="Times New Roman" w:hAnsi="Times New Roman"/>
          <w:color w:val="000000"/>
        </w:rPr>
        <w:t>გუნდებს შორის გამოცდა-შეჯიბრი დასრულდება, თუ ლიდერი - მეფე - დამარცხდება.</w:t>
      </w:r>
    </w:p>
    <w:p w14:paraId="218BC726" w14:textId="77777777" w:rsidR="004205F8" w:rsidRDefault="00000000">
      <w:pPr>
        <w:spacing w:before="269" w:after="269"/>
        <w:ind w:left="120"/>
      </w:pPr>
      <w:r>
        <w:rPr>
          <w:rFonts w:ascii="Times New Roman" w:hAnsi="Times New Roman"/>
          <w:color w:val="000000"/>
        </w:rPr>
        <w:t>- ნახევარ საათს დაველოდები, მაგრამ მეტს ვერ დაგპირდები. ასე რომ, ყველაფერი გააკეთე.</w:t>
      </w:r>
    </w:p>
    <w:p w14:paraId="0A63C843" w14:textId="77777777" w:rsidR="004205F8" w:rsidRDefault="00000000">
      <w:pPr>
        <w:spacing w:before="269" w:after="269"/>
        <w:ind w:left="120"/>
      </w:pPr>
      <w:r>
        <w:rPr>
          <w:rFonts w:ascii="Times New Roman" w:hAnsi="Times New Roman"/>
          <w:color w:val="000000"/>
        </w:rPr>
        <w:t>ამის თქმის შემდეგ, მე გამოვიყენე შელოცვა „გატომი“.</w:t>
      </w:r>
    </w:p>
    <w:p w14:paraId="31066272" w14:textId="77777777" w:rsidR="004205F8" w:rsidRDefault="00000000">
      <w:pPr>
        <w:spacing w:before="269" w:after="269"/>
        <w:ind w:left="120"/>
      </w:pPr>
      <w:r>
        <w:rPr>
          <w:rFonts w:ascii="Times New Roman" w:hAnsi="Times New Roman"/>
          <w:color w:val="000000"/>
        </w:rPr>
        <w:lastRenderedPageBreak/>
        <w:t>ჩემს თვალწინ ყველაფერი თოვლივით გათეთრდა და შემდეგ მაშინვე ნორმალურად დაბრუნდა. ჩანჩქერთან აღმოვჩნდი, სადაც წყალი დაახლოებით 300 მეტრის სიმაღლიდან მღელვარე ნაკადულად მოედინებოდა.</w:t>
      </w:r>
    </w:p>
    <w:p w14:paraId="5CFB7A6A" w14:textId="77777777" w:rsidR="004205F8" w:rsidRDefault="00000000">
      <w:pPr>
        <w:spacing w:before="269" w:after="269"/>
        <w:ind w:left="120"/>
      </w:pPr>
      <w:r>
        <w:rPr>
          <w:rFonts w:ascii="Times New Roman" w:hAnsi="Times New Roman"/>
          <w:color w:val="000000"/>
        </w:rPr>
        <w:t>და როგორც ველოდი, აქ ჯერ არავინ იყო. კომფორტულ ქვაზე ჩამოვჯექი და ლოდინი დავიწყე.</w:t>
      </w:r>
    </w:p>
    <w:p w14:paraId="36942DE4" w14:textId="77777777" w:rsidR="004205F8" w:rsidRDefault="00000000">
      <w:pPr>
        <w:spacing w:before="269" w:after="269"/>
        <w:ind w:left="120"/>
      </w:pPr>
      <w:r>
        <w:rPr>
          <w:rFonts w:ascii="Times New Roman" w:hAnsi="Times New Roman"/>
          <w:color w:val="000000"/>
        </w:rPr>
        <w:t>მალე ტყის აღმოსავლეთ ნაწილში დემონთა მბრძანებლის უზარმაზარი ციხესიმაგრე გამოჩნდა. მისი კონსტრუქცია საკმაოდ საიმედო იყო. სანამ უყურადღებოდ ვაფასებდი აღმართული ციხესიმაგრის ხარისხს, ჩემს უკან ბალახზე ნაბიჯების ხმა გავიგე. ხმისკენ მივბრუნდი და იქ რეი დავინახე.</w:t>
      </w:r>
    </w:p>
    <w:p w14:paraId="6DB1678E" w14:textId="77777777" w:rsidR="004205F8" w:rsidRDefault="00000000">
      <w:pPr>
        <w:spacing w:before="269" w:after="269"/>
        <w:ind w:left="120"/>
      </w:pPr>
      <w:r>
        <w:rPr>
          <w:rFonts w:ascii="Times New Roman" w:hAnsi="Times New Roman"/>
          <w:color w:val="000000"/>
        </w:rPr>
        <w:t>- გამარჯობა, დიდი ხანია გელოდები?</w:t>
      </w:r>
    </w:p>
    <w:p w14:paraId="49DEA9B9" w14:textId="77777777" w:rsidR="004205F8" w:rsidRDefault="00000000">
      <w:pPr>
        <w:spacing w:before="269" w:after="269"/>
        <w:ind w:left="120"/>
      </w:pPr>
      <w:r>
        <w:rPr>
          <w:rFonts w:ascii="Times New Roman" w:hAnsi="Times New Roman"/>
          <w:color w:val="000000"/>
        </w:rPr>
        <w:t>- რას ამბობ, ახლახან მოვედი.</w:t>
      </w:r>
    </w:p>
    <w:p w14:paraId="7E21F0D9" w14:textId="77777777" w:rsidR="004205F8" w:rsidRDefault="00000000">
      <w:pPr>
        <w:spacing w:before="269" w:after="269"/>
        <w:ind w:left="120"/>
      </w:pPr>
      <w:r>
        <w:rPr>
          <w:rFonts w:ascii="Times New Roman" w:hAnsi="Times New Roman"/>
          <w:color w:val="000000"/>
        </w:rPr>
        <w:t>რეი ჩემკენ წამოვიდა.</w:t>
      </w:r>
    </w:p>
    <w:p w14:paraId="7721C272" w14:textId="77777777" w:rsidR="004205F8" w:rsidRDefault="00000000">
      <w:pPr>
        <w:spacing w:before="269" w:after="269"/>
        <w:ind w:left="120"/>
      </w:pPr>
      <w:r>
        <w:rPr>
          <w:rFonts w:ascii="Times New Roman" w:hAnsi="Times New Roman"/>
          <w:color w:val="000000"/>
        </w:rPr>
        <w:t>და ის ზუსტად იმ მანძილზე გაჩერდა, საითაც ხმალი მიაღწევდა.</w:t>
      </w:r>
    </w:p>
    <w:p w14:paraId="652D74F1" w14:textId="77777777" w:rsidR="004205F8" w:rsidRDefault="00000000">
      <w:pPr>
        <w:spacing w:before="269" w:after="269"/>
        <w:ind w:left="120"/>
      </w:pPr>
      <w:r>
        <w:rPr>
          <w:rFonts w:ascii="Times New Roman" w:hAnsi="Times New Roman"/>
          <w:color w:val="000000"/>
        </w:rPr>
        <w:t>- არ გგონია, რომ ჩხუბის უცებ დაწყება მოსაწყენი იქნება?</w:t>
      </w:r>
    </w:p>
    <w:p w14:paraId="1BEC2030" w14:textId="77777777" w:rsidR="004205F8" w:rsidRDefault="00000000">
      <w:pPr>
        <w:spacing w:before="269" w:after="269"/>
        <w:ind w:left="120"/>
      </w:pPr>
      <w:r>
        <w:rPr>
          <w:rFonts w:ascii="Times New Roman" w:hAnsi="Times New Roman"/>
          <w:color w:val="000000"/>
        </w:rPr>
        <w:t>— ჩემთვის დიდად არაფერს ნიშნავს, მაგრამ კიდევ ერთი საინტერესო წინადადება მაქვს.</w:t>
      </w:r>
    </w:p>
    <w:p w14:paraId="4C9B94B9" w14:textId="77777777" w:rsidR="004205F8" w:rsidRDefault="00000000">
      <w:pPr>
        <w:spacing w:before="269" w:after="269"/>
        <w:ind w:left="120"/>
      </w:pPr>
      <w:r>
        <w:rPr>
          <w:rFonts w:ascii="Times New Roman" w:hAnsi="Times New Roman"/>
          <w:color w:val="000000"/>
        </w:rPr>
        <w:t>რეიმ ოდნავ გაიღიმა, თითქოს რაიმე ხუმრობა მოიფიქრა.</w:t>
      </w:r>
    </w:p>
    <w:p w14:paraId="07A55B65" w14:textId="77777777" w:rsidR="004205F8" w:rsidRDefault="00000000">
      <w:pPr>
        <w:spacing w:before="269" w:after="269"/>
        <w:ind w:left="120"/>
      </w:pPr>
      <w:r>
        <w:rPr>
          <w:rFonts w:ascii="Times New Roman" w:hAnsi="Times New Roman"/>
          <w:color w:val="000000"/>
        </w:rPr>
        <w:t>- როგორ ფიქრობთ, ვინ გაიმარჯვებს: თქვენი ქვეშევრდომები თუ გულშემატკივრების კავშირის ბავშვები?</w:t>
      </w:r>
    </w:p>
    <w:p w14:paraId="6DAFF187" w14:textId="77777777" w:rsidR="004205F8" w:rsidRDefault="00000000">
      <w:pPr>
        <w:spacing w:before="269" w:after="269"/>
        <w:ind w:left="120"/>
      </w:pPr>
      <w:r>
        <w:rPr>
          <w:rFonts w:ascii="Times New Roman" w:hAnsi="Times New Roman"/>
          <w:color w:val="000000"/>
        </w:rPr>
        <w:t>ჰმ, სულ ესაა.</w:t>
      </w:r>
    </w:p>
    <w:p w14:paraId="11D1BEF5" w14:textId="77777777" w:rsidR="004205F8" w:rsidRDefault="00000000">
      <w:pPr>
        <w:spacing w:before="269" w:after="269"/>
        <w:ind w:left="120"/>
      </w:pPr>
      <w:r>
        <w:rPr>
          <w:rFonts w:ascii="Times New Roman" w:hAnsi="Times New Roman"/>
          <w:color w:val="000000"/>
        </w:rPr>
        <w:t>— პირდაპირ სახეზე გწერია, რომ რაღაც მოამზადე.</w:t>
      </w:r>
    </w:p>
    <w:p w14:paraId="36977AAC" w14:textId="77777777" w:rsidR="004205F8" w:rsidRDefault="00000000">
      <w:pPr>
        <w:spacing w:before="269" w:after="269"/>
        <w:ind w:left="120"/>
      </w:pPr>
      <w:r>
        <w:rPr>
          <w:rFonts w:ascii="Times New Roman" w:hAnsi="Times New Roman"/>
          <w:color w:val="000000"/>
        </w:rPr>
        <w:t>- მიშამ მოამზადა. და ასევე თქვა, რომ შენს გუნდ ვოლდიგოდში უნდა შემოუერთდეს. ეს ბედისწერა უნდა იყოს, ამიტომ გადავწყვიტე, ცოტათი დავხმარებოდი.</w:t>
      </w:r>
    </w:p>
    <w:p w14:paraId="6C49DEC4" w14:textId="77777777" w:rsidR="004205F8" w:rsidRDefault="00000000">
      <w:pPr>
        <w:spacing w:before="269" w:after="269"/>
        <w:ind w:left="120"/>
      </w:pPr>
      <w:r>
        <w:rPr>
          <w:rFonts w:ascii="Times New Roman" w:hAnsi="Times New Roman"/>
          <w:color w:val="000000"/>
        </w:rPr>
        <w:t xml:space="preserve">შეტაკება </w:t>
      </w:r>
      <w:r>
        <w:rPr>
          <w:rFonts w:ascii="Times New Roman" w:hAnsi="Times New Roman"/>
          <w:color w:val="000000"/>
          <w:sz w:val="18"/>
          <w:vertAlign w:val="superscript"/>
        </w:rPr>
        <w:t xml:space="preserve">1 </w:t>
      </w:r>
      <w:r>
        <w:rPr>
          <w:rFonts w:ascii="Times New Roman" w:hAnsi="Times New Roman"/>
          <w:color w:val="000000"/>
        </w:rPr>
        <w:t>ქვეშევრდომებს შორის? საინტერესოა.</w:t>
      </w:r>
    </w:p>
    <w:p w14:paraId="68F3ED93" w14:textId="77777777" w:rsidR="004205F8" w:rsidRDefault="00000000">
      <w:pPr>
        <w:spacing w:before="269" w:after="269"/>
        <w:ind w:left="120"/>
      </w:pPr>
      <w:r>
        <w:rPr>
          <w:rFonts w:ascii="Times New Roman" w:hAnsi="Times New Roman"/>
          <w:color w:val="000000"/>
        </w:rPr>
        <w:t>- ბუნებრივია, ჩემი ქვეშევრდომები აუცილებლად გაიმარჯვებენ.</w:t>
      </w:r>
    </w:p>
    <w:p w14:paraId="70EE21A7" w14:textId="77777777" w:rsidR="004205F8" w:rsidRDefault="00000000">
      <w:pPr>
        <w:spacing w:before="269" w:after="269"/>
        <w:ind w:left="120"/>
      </w:pPr>
      <w:r>
        <w:rPr>
          <w:rFonts w:ascii="Times New Roman" w:hAnsi="Times New Roman"/>
          <w:color w:val="000000"/>
        </w:rPr>
        <w:t xml:space="preserve">ჩანჩქერში ჯადოსნური წრე გავშალე და იქ შელოცვა „რიმნეტი </w:t>
      </w:r>
      <w:r>
        <w:rPr>
          <w:rFonts w:ascii="Times New Roman" w:hAnsi="Times New Roman"/>
          <w:color w:val="000000"/>
          <w:sz w:val="18"/>
          <w:vertAlign w:val="superscript"/>
        </w:rPr>
        <w:t xml:space="preserve">2 </w:t>
      </w:r>
      <w:r>
        <w:rPr>
          <w:rFonts w:ascii="Times New Roman" w:hAnsi="Times New Roman"/>
          <w:color w:val="000000"/>
        </w:rPr>
        <w:t>“ გამოჩნდა. უზარმაზარი ჩანჩქერი ეკრანად გამოიყენეს, რომელზეც ორივე ბანაკი ჩანდა: რეის და ჩემი გუნდები.</w:t>
      </w:r>
    </w:p>
    <w:p w14:paraId="7A8DEA2B" w14:textId="77777777" w:rsidR="004205F8" w:rsidRDefault="00000000">
      <w:pPr>
        <w:spacing w:before="269" w:after="269"/>
        <w:ind w:left="120"/>
      </w:pPr>
      <w:r>
        <w:rPr>
          <w:rFonts w:ascii="Times New Roman" w:hAnsi="Times New Roman"/>
          <w:color w:val="000000"/>
        </w:rPr>
        <w:lastRenderedPageBreak/>
        <w:t>- გესმის, საშა? კარგი ამბავი მაქვს შენთვის. გადავწყვიტეთ, დაველოდოთ, სანამ შენ და მისა დაასრულებთ.</w:t>
      </w:r>
    </w:p>
    <w:p w14:paraId="315D600B"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მართლა? გმადლობთ. მაშინ, ამას სწრაფად დავასრულებ </w:t>
      </w:r>
      <w:r>
        <w:rPr>
          <w:rFonts w:ascii="Times New Roman" w:hAnsi="Times New Roman"/>
          <w:color w:val="000000"/>
        </w:rPr>
        <w:t>.</w:t>
      </w:r>
    </w:p>
    <w:p w14:paraId="663A598A" w14:textId="77777777" w:rsidR="004205F8" w:rsidRDefault="00000000">
      <w:pPr>
        <w:spacing w:before="269" w:after="269"/>
        <w:ind w:left="120"/>
      </w:pPr>
      <w:r>
        <w:rPr>
          <w:rFonts w:ascii="Times New Roman" w:hAnsi="Times New Roman"/>
          <w:color w:val="000000"/>
        </w:rPr>
        <w:t>საშა შელოცვის „ფლესის“ გამოყენებით აფრინდა და პირდაპირ ფანთა კავშირის დემონთა მბრძანებლის ციხისკენ გაემართა.</w:t>
      </w:r>
    </w:p>
    <w:p w14:paraId="6789F146" w14:textId="77777777" w:rsidR="004205F8" w:rsidRDefault="00000000">
      <w:pPr>
        <w:spacing w:before="269" w:after="269"/>
        <w:ind w:left="120"/>
      </w:pPr>
      <w:r>
        <w:rPr>
          <w:rFonts w:ascii="Times New Roman" w:hAnsi="Times New Roman"/>
          <w:color w:val="000000"/>
        </w:rPr>
        <w:t>ზოგადად, თეორიულად, ცაში გადაადგილება არასასურველია, რადგან ამ გზით თქვენ თავს მტრის წინაშე აყენებთ, მაგრამ საშასა და მისას შორის კავშირთან ძალის სხვაობის გათვალისწინებით, ეს მას დიდ პრობლემებს არ შეუქმნის.</w:t>
      </w:r>
    </w:p>
    <w:p w14:paraId="31FA0B15" w14:textId="77777777" w:rsidR="004205F8" w:rsidRDefault="00000000">
      <w:pPr>
        <w:spacing w:before="269" w:after="269"/>
        <w:ind w:left="120"/>
      </w:pPr>
      <w:r>
        <w:rPr>
          <w:rFonts w:ascii="Times New Roman" w:hAnsi="Times New Roman"/>
          <w:color w:val="000000"/>
        </w:rPr>
        <w:t>- მოვედი, როგორც გინდოდა, მისა ილიორგ. გამოდი. თუ ციხესიმაგრეში შესვლას მთავაზობ?</w:t>
      </w:r>
    </w:p>
    <w:p w14:paraId="6087F9BF" w14:textId="77777777" w:rsidR="004205F8" w:rsidRDefault="00000000">
      <w:pPr>
        <w:spacing w:before="269" w:after="269"/>
        <w:ind w:left="120"/>
      </w:pPr>
      <w:r>
        <w:rPr>
          <w:rFonts w:ascii="Times New Roman" w:hAnsi="Times New Roman"/>
          <w:color w:val="000000"/>
        </w:rPr>
        <w:t>- ჰე-ჰე-ჰე, დიდი მადლობა საშა. საინტერესო რამეს გაჩვენებ, ჯილდოდ იმ ძალისხმევისთვის, რაც ჩვენთან მოსვლისთვის გააკეთე.</w:t>
      </w:r>
    </w:p>
    <w:p w14:paraId="5B84FB69" w14:textId="77777777" w:rsidR="004205F8" w:rsidRDefault="00000000">
      <w:pPr>
        <w:spacing w:before="269" w:after="269"/>
        <w:ind w:left="120"/>
      </w:pPr>
      <w:r>
        <w:rPr>
          <w:rFonts w:ascii="Times New Roman" w:hAnsi="Times New Roman"/>
          <w:color w:val="000000"/>
        </w:rPr>
        <w:t>მიწისძვრის შედეგად ღრიალი გაისმა.</w:t>
      </w:r>
    </w:p>
    <w:p w14:paraId="17ADE1FC" w14:textId="77777777" w:rsidR="004205F8" w:rsidRDefault="00000000">
      <w:pPr>
        <w:spacing w:before="269" w:after="269"/>
        <w:ind w:left="120"/>
      </w:pPr>
      <w:r>
        <w:rPr>
          <w:rFonts w:ascii="Times New Roman" w:hAnsi="Times New Roman"/>
          <w:color w:val="000000"/>
        </w:rPr>
        <w:t xml:space="preserve">თაყვანისცემის კავშირის დემონ მბრძანებელს ციხესიმაგრეში ქვის მკლავები გაეზარდა. შემდეგ ფეხები გამოჩნდა და ციხე ნელ-ნელა </w:t>
      </w:r>
      <w:r>
        <w:rPr>
          <w:rFonts w:ascii="Times New Roman" w:hAnsi="Times New Roman"/>
          <w:i/>
          <w:color w:val="000000"/>
        </w:rPr>
        <w:t xml:space="preserve">წამოდგა </w:t>
      </w:r>
      <w:r>
        <w:rPr>
          <w:rFonts w:ascii="Times New Roman" w:hAnsi="Times New Roman"/>
          <w:color w:val="000000"/>
        </w:rPr>
        <w:t>.</w:t>
      </w:r>
    </w:p>
    <w:p w14:paraId="04C3372C" w14:textId="77777777" w:rsidR="004205F8" w:rsidRDefault="00000000">
      <w:pPr>
        <w:spacing w:before="269" w:after="269"/>
        <w:ind w:left="120"/>
      </w:pPr>
      <w:r>
        <w:rPr>
          <w:rFonts w:ascii="Times New Roman" w:hAnsi="Times New Roman"/>
          <w:color w:val="000000"/>
        </w:rPr>
        <w:t>ეს იყო გიგანტური ჯარისკაცი, თითქმის მთის ზომის, ციხესიმაგრის ფორმის.</w:t>
      </w:r>
    </w:p>
    <w:p w14:paraId="5028566B" w14:textId="77777777" w:rsidR="004205F8" w:rsidRDefault="00000000">
      <w:pPr>
        <w:spacing w:before="269" w:after="269"/>
        <w:ind w:left="120"/>
      </w:pPr>
      <w:r>
        <w:rPr>
          <w:rFonts w:ascii="Times New Roman" w:hAnsi="Times New Roman"/>
          <w:color w:val="000000"/>
        </w:rPr>
        <w:t>— ...შელოცვა „გინესი“... მაგრამ არ მეგონა, რომ დემონთა მბრძანებლის ციხესიმაგრეზე გამოიყენებდი...</w:t>
      </w:r>
    </w:p>
    <w:p w14:paraId="368832FE" w14:textId="77777777" w:rsidR="004205F8" w:rsidRDefault="00000000">
      <w:pPr>
        <w:spacing w:before="269" w:after="269"/>
        <w:ind w:left="120"/>
      </w:pPr>
      <w:r>
        <w:rPr>
          <w:rFonts w:ascii="Times New Roman" w:hAnsi="Times New Roman"/>
          <w:color w:val="000000"/>
        </w:rPr>
        <w:t>„გინესი“ არის შელოცვა, რომელიც საშუალებას გაძლევთ აკონტროლოთ საგნები ისე, თითქოს ისინი ცოცხალი არსებები იყვნენ. რაც უფრო დიდია ობიექტი, მით უფრო რთულია მისი მართვა და მით უფრო მეტ მაგიურ ძალას მოითხოვს.</w:t>
      </w:r>
    </w:p>
    <w:p w14:paraId="2219183C" w14:textId="77777777" w:rsidR="004205F8" w:rsidRDefault="00000000">
      <w:pPr>
        <w:spacing w:before="269" w:after="269"/>
        <w:ind w:left="120"/>
      </w:pPr>
      <w:r>
        <w:rPr>
          <w:rFonts w:ascii="Times New Roman" w:hAnsi="Times New Roman"/>
          <w:color w:val="000000"/>
        </w:rPr>
        <w:t>სავარაუდოდ, კონტროლი გულშემატკივრების კავშირის წევრებს შორის ნაწილდება. მაგრამ მაშინაც კი, თუ ყველა გოგონას შამანის კლასი ჰყავს, რომლის უპირატესობა თვალთვალისა და კონტროლის მაგიის გაძლიერებაა, მათ უბრალოდ არ აქვთ საკმარისი მაგიური ძალა ამისთვის.</w:t>
      </w:r>
    </w:p>
    <w:p w14:paraId="37C38718" w14:textId="77777777" w:rsidR="004205F8" w:rsidRDefault="00000000">
      <w:pPr>
        <w:spacing w:before="269" w:after="269"/>
        <w:ind w:left="120"/>
      </w:pPr>
      <w:r>
        <w:rPr>
          <w:rFonts w:ascii="Times New Roman" w:hAnsi="Times New Roman"/>
          <w:color w:val="000000"/>
        </w:rPr>
        <w:t>- შენს ჯადოსნურ ძალას მათ უზიარებ?</w:t>
      </w:r>
    </w:p>
    <w:p w14:paraId="632280A1" w14:textId="77777777" w:rsidR="004205F8" w:rsidRDefault="00000000">
      <w:pPr>
        <w:spacing w:before="269" w:after="269"/>
        <w:ind w:left="120"/>
      </w:pPr>
      <w:r>
        <w:rPr>
          <w:rFonts w:ascii="Times New Roman" w:hAnsi="Times New Roman"/>
          <w:color w:val="000000"/>
        </w:rPr>
        <w:t>რეიმ გაიღიმა.</w:t>
      </w:r>
    </w:p>
    <w:p w14:paraId="3DAD8352" w14:textId="77777777" w:rsidR="004205F8" w:rsidRDefault="00000000">
      <w:pPr>
        <w:spacing w:before="269" w:after="269"/>
        <w:ind w:left="120"/>
      </w:pPr>
      <w:r>
        <w:rPr>
          <w:rFonts w:ascii="Times New Roman" w:hAnsi="Times New Roman"/>
          <w:color w:val="000000"/>
        </w:rPr>
        <w:t>- მაგია რატომღაც ჩემთვის რთულია. რადგან იშვიათად ვიყენებ, მაგიური ძალა ზედმეტი მაქვს დაგროვილი.</w:t>
      </w:r>
    </w:p>
    <w:p w14:paraId="4493AAAB" w14:textId="77777777" w:rsidR="004205F8" w:rsidRDefault="00000000">
      <w:pPr>
        <w:spacing w:before="269" w:after="269"/>
        <w:ind w:left="120"/>
      </w:pPr>
      <w:r>
        <w:rPr>
          <w:rFonts w:ascii="Times New Roman" w:hAnsi="Times New Roman"/>
          <w:color w:val="000000"/>
        </w:rPr>
        <w:lastRenderedPageBreak/>
        <w:t>როგორც ჩანს, ეს ნაწილი გულშემატკივართა კავშირის ბანდას „ბიჭების“ შელოცვის მეშვეობით გადაეცემა.</w:t>
      </w:r>
    </w:p>
    <w:p w14:paraId="70073FB4" w14:textId="77777777" w:rsidR="004205F8" w:rsidRDefault="00000000">
      <w:pPr>
        <w:spacing w:before="269" w:after="269"/>
        <w:ind w:left="120"/>
      </w:pPr>
      <w:r>
        <w:rPr>
          <w:rFonts w:ascii="Times New Roman" w:hAnsi="Times New Roman"/>
          <w:color w:val="000000"/>
        </w:rPr>
        <w:t>- შეტევაზე ვართ, საშა!</w:t>
      </w:r>
    </w:p>
    <w:p w14:paraId="6123D792" w14:textId="77777777" w:rsidR="004205F8" w:rsidRDefault="00000000">
      <w:pPr>
        <w:spacing w:before="269" w:after="269"/>
        <w:ind w:left="120"/>
      </w:pPr>
      <w:r>
        <w:rPr>
          <w:rFonts w:ascii="Times New Roman" w:hAnsi="Times New Roman"/>
          <w:color w:val="000000"/>
        </w:rPr>
        <w:t>გიგანტმა ჯარისკაცმა თავისი აღუწერლად უზარმაზარი ხმალი მოიქნია და საშასკენ გაიჭრა.</w:t>
      </w:r>
    </w:p>
    <w:p w14:paraId="3711ED8E" w14:textId="77777777" w:rsidR="004205F8" w:rsidRDefault="00000000">
      <w:pPr>
        <w:spacing w:before="269" w:after="269"/>
        <w:ind w:left="120"/>
      </w:pPr>
      <w:r>
        <w:rPr>
          <w:rFonts w:ascii="Times New Roman" w:hAnsi="Times New Roman"/>
          <w:color w:val="000000"/>
        </w:rPr>
        <w:t>- ხ... და ის!!..</w:t>
      </w:r>
    </w:p>
    <w:p w14:paraId="45D3418B" w14:textId="77777777" w:rsidR="004205F8" w:rsidRDefault="00000000">
      <w:pPr>
        <w:spacing w:before="269" w:after="269"/>
        <w:ind w:left="120"/>
      </w:pPr>
      <w:r>
        <w:rPr>
          <w:rFonts w:ascii="Times New Roman" w:hAnsi="Times New Roman"/>
          <w:color w:val="000000"/>
        </w:rPr>
        <w:t>ზომის მიუხედავად, გიგანტი საკმაოდ მოქნილი იყო. მის მიერ შექმნილი ქარის წნევის გამო, საშას ნორმალურად ფრენა არ შეეძლო და ძლივს აარიდებდა თავს მის შეტევებს.</w:t>
      </w:r>
    </w:p>
    <w:p w14:paraId="54864CFC" w14:textId="77777777" w:rsidR="004205F8" w:rsidRDefault="00000000">
      <w:pPr>
        <w:spacing w:before="269" w:after="269"/>
        <w:ind w:left="120"/>
      </w:pPr>
      <w:r>
        <w:rPr>
          <w:rFonts w:ascii="Times New Roman" w:hAnsi="Times New Roman"/>
          <w:color w:val="000000"/>
        </w:rPr>
        <w:t>— ზომები ყველაფერი არ არის!!</w:t>
      </w:r>
    </w:p>
    <w:p w14:paraId="3F443112" w14:textId="77777777" w:rsidR="004205F8" w:rsidRDefault="00000000">
      <w:pPr>
        <w:spacing w:before="269" w:after="269"/>
        <w:ind w:left="120"/>
      </w:pPr>
      <w:r>
        <w:rPr>
          <w:rFonts w:ascii="Times New Roman" w:hAnsi="Times New Roman"/>
          <w:color w:val="000000"/>
        </w:rPr>
        <w:t>საშამ გიგანტს „განადგურების ჯადოსნური თვალებით“ შეხედა.</w:t>
      </w:r>
    </w:p>
    <w:p w14:paraId="361B4AFE" w14:textId="77777777" w:rsidR="004205F8" w:rsidRDefault="00000000">
      <w:pPr>
        <w:spacing w:before="269" w:after="269"/>
        <w:ind w:left="120"/>
      </w:pPr>
      <w:r>
        <w:rPr>
          <w:rFonts w:ascii="Times New Roman" w:hAnsi="Times New Roman"/>
          <w:color w:val="000000"/>
        </w:rPr>
        <w:t>გარე კედლების ქვები ჩამოინგრა, მაგრამ სამწუხაროდ, გიგანტი ჯარისკაცი ძალიან უზარმაზარი იყო. ის სრულად ვერ ჯდებოდა საშას მხედველობის არეში. საშას კი ერთი შეხედვით მისი სრულად განადგურება არ შეეძლო.</w:t>
      </w:r>
    </w:p>
    <w:p w14:paraId="5018C8BD" w14:textId="77777777" w:rsidR="004205F8" w:rsidRDefault="00000000">
      <w:pPr>
        <w:spacing w:before="269" w:after="269"/>
        <w:ind w:left="120"/>
      </w:pPr>
      <w:r>
        <w:rPr>
          <w:rFonts w:ascii="Times New Roman" w:hAnsi="Times New Roman"/>
          <w:color w:val="000000"/>
        </w:rPr>
        <w:t>„ვფიქრობ, ცოტათი უნდა დაეხმარო“, - თქვა რეიმ.</w:t>
      </w:r>
    </w:p>
    <w:p w14:paraId="61D9EC06" w14:textId="77777777" w:rsidR="004205F8" w:rsidRDefault="00000000">
      <w:pPr>
        <w:spacing w:before="269" w:after="269"/>
        <w:ind w:left="120"/>
      </w:pPr>
      <w:r>
        <w:rPr>
          <w:rFonts w:ascii="Times New Roman" w:hAnsi="Times New Roman"/>
          <w:color w:val="000000"/>
        </w:rPr>
        <w:t>მისას რაზმს არა მხოლოდ მეტი ხალხი ჰყავდა, არამედ რეიმაც თავისი ჯადოსნური ძალა მისცა მათ. ძნელი სათქმელი იყო, რომ საშა არახელსაყრელ მდგომარეობაში იმყოფებოდა.</w:t>
      </w:r>
    </w:p>
    <w:p w14:paraId="00409B91" w14:textId="77777777" w:rsidR="004205F8" w:rsidRDefault="00000000">
      <w:pPr>
        <w:spacing w:before="269" w:after="269"/>
        <w:ind w:left="120"/>
      </w:pPr>
      <w:r>
        <w:rPr>
          <w:rFonts w:ascii="Times New Roman" w:hAnsi="Times New Roman"/>
          <w:color w:val="000000"/>
        </w:rPr>
        <w:t>თუმცა…</w:t>
      </w:r>
    </w:p>
    <w:p w14:paraId="499CC70B" w14:textId="77777777" w:rsidR="004205F8" w:rsidRDefault="00000000">
      <w:pPr>
        <w:spacing w:before="269" w:after="269"/>
        <w:ind w:left="120"/>
      </w:pPr>
      <w:r>
        <w:rPr>
          <w:rFonts w:ascii="Times New Roman" w:hAnsi="Times New Roman"/>
          <w:color w:val="000000"/>
        </w:rPr>
        <w:t>- ნუ შეაფასებ ჩემს ქვეშევრდომებს არასაკმარისად. ჰეი, საშა, დახმარება გჭირდება? - საშას „ლიქსის“ საშუალებით დავუკავშირდი.</w:t>
      </w:r>
    </w:p>
    <w:p w14:paraId="1E8CC1C6"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საჭირო არ არის. მათი გზა და მეტიც, როგორ შემიძლია თავი დემონთა მბრძანებლის ქვეშევრდომად ვუწოდო, თუ მის მიერ ნასესხებ ძალაზე ასე ვარ დამოკიდებული </w:t>
      </w:r>
      <w:r>
        <w:rPr>
          <w:rFonts w:ascii="Times New Roman" w:hAnsi="Times New Roman"/>
          <w:color w:val="000000"/>
        </w:rPr>
        <w:t>?</w:t>
      </w:r>
    </w:p>
    <w:p w14:paraId="18F28374" w14:textId="77777777" w:rsidR="004205F8" w:rsidRDefault="00000000">
      <w:pPr>
        <w:spacing w:before="269" w:after="269"/>
        <w:ind w:left="120"/>
      </w:pPr>
      <w:r>
        <w:rPr>
          <w:rFonts w:ascii="Times New Roman" w:hAnsi="Times New Roman"/>
          <w:color w:val="000000"/>
        </w:rPr>
        <w:t>- სასიამოვნოა ამის გაგება. მაშინ გიო გრეისი გამოიყენო.</w:t>
      </w:r>
    </w:p>
    <w:p w14:paraId="2AA9A74C" w14:textId="77777777" w:rsidR="004205F8" w:rsidRDefault="00000000">
      <w:pPr>
        <w:spacing w:before="269" w:after="269"/>
        <w:ind w:left="120"/>
      </w:pPr>
      <w:r>
        <w:rPr>
          <w:rFonts w:ascii="Times New Roman" w:hAnsi="Times New Roman"/>
          <w:color w:val="000000"/>
        </w:rPr>
        <w:t>ალბათ, ასეთ შეთავაზებას არ ელოდა.</w:t>
      </w:r>
    </w:p>
    <w:p w14:paraId="4983E441"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...ეს არ გამოვა. ძლივს მოვახერხე 20 ადამიანთან ერთად. მიუხედავად იმისა, რომ ახლა ჯადოქრის კლასი მაქვს, უბრალოდ არ მაქვს საკმარისი მაგიური ძალა. — უპასუხა საშამ გარკვეული დაგვიანებით </w:t>
      </w:r>
      <w:r>
        <w:rPr>
          <w:rFonts w:ascii="Times New Roman" w:hAnsi="Times New Roman"/>
          <w:color w:val="000000"/>
        </w:rPr>
        <w:t>.</w:t>
      </w:r>
    </w:p>
    <w:p w14:paraId="63D85CB1" w14:textId="77777777" w:rsidR="004205F8" w:rsidRDefault="00000000">
      <w:pPr>
        <w:spacing w:before="269" w:after="269"/>
        <w:ind w:left="120"/>
      </w:pPr>
      <w:r>
        <w:rPr>
          <w:rFonts w:ascii="Times New Roman" w:hAnsi="Times New Roman"/>
          <w:color w:val="000000"/>
        </w:rPr>
        <w:lastRenderedPageBreak/>
        <w:t>მაგების კლასის უპირატესობა არა მხოლოდ შეტევითი მაგიის გაძლიერებაა, არამედ საერთო მაგიური ძალის გაზრდაც, სამაგიეროდ კი ის სამკურნალო მაგიის შესუსტებისა და ფიზიკური შესაძლებლობების შემცირების ეფექტს აწესებს.</w:t>
      </w:r>
    </w:p>
    <w:p w14:paraId="7E68CC49" w14:textId="77777777" w:rsidR="004205F8" w:rsidRDefault="00000000">
      <w:pPr>
        <w:spacing w:before="269" w:after="269"/>
        <w:ind w:left="120"/>
      </w:pPr>
      <w:r>
        <w:rPr>
          <w:rFonts w:ascii="Times New Roman" w:hAnsi="Times New Roman"/>
          <w:color w:val="000000"/>
        </w:rPr>
        <w:t>- შეგიძლია მიშასგან ისესხო ძალაუფლება.</w:t>
      </w:r>
    </w:p>
    <w:p w14:paraId="1572127F"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მაგრამ ჩვენ მხოლოდ ორნი ვიქნებით </w:t>
      </w:r>
      <w:r>
        <w:rPr>
          <w:rFonts w:ascii="Times New Roman" w:hAnsi="Times New Roman"/>
          <w:color w:val="000000"/>
        </w:rPr>
        <w:t>…</w:t>
      </w:r>
    </w:p>
    <w:p w14:paraId="543C3CEB" w14:textId="77777777" w:rsidR="004205F8" w:rsidRDefault="00000000">
      <w:pPr>
        <w:spacing w:before="269" w:after="269"/>
        <w:ind w:left="120"/>
      </w:pPr>
      <w:r>
        <w:rPr>
          <w:rFonts w:ascii="Times New Roman" w:hAnsi="Times New Roman"/>
          <w:color w:val="000000"/>
        </w:rPr>
        <w:t>- არ მენდობი?</w:t>
      </w:r>
    </w:p>
    <w:p w14:paraId="25F9F8B6" w14:textId="77777777" w:rsidR="004205F8" w:rsidRDefault="00000000">
      <w:pPr>
        <w:spacing w:before="269" w:after="269"/>
        <w:ind w:left="120"/>
      </w:pPr>
      <w:r>
        <w:rPr>
          <w:rFonts w:ascii="Times New Roman" w:hAnsi="Times New Roman"/>
          <w:color w:val="000000"/>
        </w:rPr>
        <w:t>საშა ერთი წამით გაჩუმდა და შემდეგ თქვა:</w:t>
      </w:r>
    </w:p>
    <w:p w14:paraId="01C722D5"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კარგი. მიშა, მზად ხარ </w:t>
      </w:r>
      <w:r>
        <w:rPr>
          <w:rFonts w:ascii="Times New Roman" w:hAnsi="Times New Roman"/>
          <w:color w:val="000000"/>
        </w:rPr>
        <w:t>? — საშამ ლიქსის მეშვეობით დაუძახა, თითქმის პირდაპირ აარიდა თავი გიგანტი ჯარისკაცის ხმლების შეტევებს.</w:t>
      </w:r>
    </w:p>
    <w:p w14:paraId="4F8FE825"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სამგანზომილებიან ჯადოსნურ წრეს ვხსნი. საშას ჯადოქრად ვაქცევ </w:t>
      </w:r>
      <w:r>
        <w:rPr>
          <w:rFonts w:ascii="Times New Roman" w:hAnsi="Times New Roman"/>
          <w:color w:val="000000"/>
        </w:rPr>
        <w:t>. - უპასუხა მიშამ.</w:t>
      </w:r>
    </w:p>
    <w:p w14:paraId="5EC9B812" w14:textId="77777777" w:rsidR="004205F8" w:rsidRDefault="00000000">
      <w:pPr>
        <w:spacing w:before="269" w:after="269"/>
        <w:ind w:left="120"/>
      </w:pPr>
      <w:r>
        <w:rPr>
          <w:rFonts w:ascii="Times New Roman" w:hAnsi="Times New Roman"/>
          <w:color w:val="000000"/>
        </w:rPr>
        <w:t>ტყის დასავლეთ ნაწილში, დემონთა მბრძანებლის ყინულის ციხესიმაგრეში, რომელიც გიგანტური ჯარისკაცისგან შორს იყო, მბზინავი ყინულის კრისტალები გამოჩნდა და ჯადოსნური წრე შეიქმნა.</w:t>
      </w:r>
    </w:p>
    <w:p w14:paraId="7BA77934" w14:textId="77777777" w:rsidR="004205F8" w:rsidRDefault="00000000">
      <w:pPr>
        <w:spacing w:before="269" w:after="269"/>
        <w:ind w:left="120"/>
      </w:pPr>
      <w:r>
        <w:rPr>
          <w:rFonts w:ascii="Times New Roman" w:hAnsi="Times New Roman"/>
          <w:color w:val="000000"/>
        </w:rPr>
        <w:t>უზარმაზარი ჯადოსნური წრე ციხესიმაგრის წინ დასრულდა და იარაღად გადაიქცა. საშას და მიშას ჯადოსნური ძალები „გიზის“ შელოცვის ხაზებით ერთმანეთს დაუკავშირდა. საშა გიგანტური ჯარისკაცის მოქანავე ხმლის წინ იდგა და ხელები წინ ამოიდო, თითქოს დამიზნებას ცდილობდა.</w:t>
      </w:r>
    </w:p>
    <w:p w14:paraId="62E1CAF5" w14:textId="77777777" w:rsidR="004205F8" w:rsidRDefault="00000000">
      <w:pPr>
        <w:spacing w:before="269" w:after="269"/>
        <w:ind w:left="120"/>
      </w:pPr>
      <w:r>
        <w:rPr>
          <w:rFonts w:ascii="Times New Roman" w:hAnsi="Times New Roman"/>
          <w:color w:val="000000"/>
        </w:rPr>
        <w:t>- წავიდეთ-ოოო! "ჯიო გრაზე"!!</w:t>
      </w:r>
    </w:p>
    <w:p w14:paraId="0B33F7A4" w14:textId="77777777" w:rsidR="004205F8" w:rsidRDefault="00000000">
      <w:pPr>
        <w:spacing w:before="269" w:after="269"/>
        <w:ind w:left="120"/>
      </w:pPr>
      <w:r>
        <w:rPr>
          <w:rFonts w:ascii="Times New Roman" w:hAnsi="Times New Roman"/>
          <w:color w:val="000000"/>
        </w:rPr>
        <w:t>დემონთა მბრძანებლის ყინულის ციხესიმაგრეში იარაღის ფორმის ჯადოსნურ წრეში შავი მზე გამოჩნდა. თავისი უზარმაზარი მაგიური ძალით ამაყად, ის აფეთქდა, სინათლის კვალი დატოვა და პირდაპირ გიგანტი ჯარისკაცისკენ გაფრინდა.</w:t>
      </w:r>
    </w:p>
    <w:p w14:paraId="63B011DD" w14:textId="77777777" w:rsidR="004205F8" w:rsidRDefault="00000000">
      <w:pPr>
        <w:spacing w:before="269" w:after="269"/>
        <w:ind w:left="120"/>
      </w:pPr>
      <w:r>
        <w:rPr>
          <w:rFonts w:ascii="Times New Roman" w:hAnsi="Times New Roman"/>
          <w:color w:val="000000"/>
        </w:rPr>
        <w:t>- ვერიდებით, მისა!</w:t>
      </w:r>
    </w:p>
    <w:p w14:paraId="74AA2978" w14:textId="77777777" w:rsidR="004205F8" w:rsidRDefault="00000000">
      <w:pPr>
        <w:spacing w:before="269" w:after="269"/>
        <w:ind w:left="120"/>
      </w:pPr>
      <w:r>
        <w:rPr>
          <w:rFonts w:ascii="Times New Roman" w:hAnsi="Times New Roman"/>
          <w:color w:val="000000"/>
        </w:rPr>
        <w:t>- არანაირად! ამ ზომით არა!!..</w:t>
      </w:r>
    </w:p>
    <w:p w14:paraId="3F05C6CC" w14:textId="77777777" w:rsidR="004205F8" w:rsidRDefault="00000000">
      <w:pPr>
        <w:spacing w:before="269" w:after="269"/>
        <w:ind w:left="120"/>
      </w:pPr>
      <w:r>
        <w:rPr>
          <w:rFonts w:ascii="Times New Roman" w:hAnsi="Times New Roman"/>
          <w:color w:val="000000"/>
        </w:rPr>
        <w:t>შავმა მზემ გიგანტი ჯარისკაცი შთანთქა. გაისმა ხმამაღალი ღრიალი: ხელები ჩამოცვივდა, ფეხები ჩამოინგრა და გარე კედლები ჩამოინგრა.</w:t>
      </w:r>
    </w:p>
    <w:p w14:paraId="5BA850A8" w14:textId="77777777" w:rsidR="004205F8" w:rsidRDefault="00000000">
      <w:pPr>
        <w:spacing w:before="269" w:after="269"/>
        <w:ind w:left="120"/>
      </w:pPr>
      <w:r>
        <w:rPr>
          <w:rFonts w:ascii="Times New Roman" w:hAnsi="Times New Roman"/>
          <w:color w:val="000000"/>
        </w:rPr>
        <w:t>-კიაააააააააა!! - ყვიროდა გულშემატკივართა კავშირი.</w:t>
      </w:r>
    </w:p>
    <w:p w14:paraId="632B20FC" w14:textId="77777777" w:rsidR="004205F8" w:rsidRDefault="00000000">
      <w:pPr>
        <w:spacing w:before="269" w:after="269"/>
        <w:ind w:left="120"/>
      </w:pPr>
      <w:r>
        <w:rPr>
          <w:rFonts w:ascii="Times New Roman" w:hAnsi="Times New Roman"/>
          <w:color w:val="000000"/>
        </w:rPr>
        <w:t>— ო-რას უნდა ელოდო მისტერ ანოსის ხელქვეითებისგან, მათ ამხელა ჯარისკაცი მხოლოდ ერთი ჯადოსნური ზალპით გაანადგურეს... ისინი ძალიან ძლიერები არიან-ო-ო-ო-ო-ო-ო!!..</w:t>
      </w:r>
    </w:p>
    <w:p w14:paraId="089D493A" w14:textId="77777777" w:rsidR="004205F8" w:rsidRDefault="00000000">
      <w:pPr>
        <w:spacing w:before="269" w:after="269"/>
        <w:ind w:left="120"/>
      </w:pPr>
      <w:r>
        <w:rPr>
          <w:rFonts w:ascii="Times New Roman" w:hAnsi="Times New Roman"/>
          <w:color w:val="000000"/>
        </w:rPr>
        <w:lastRenderedPageBreak/>
        <w:t>- ლ-მისმინე, ახლახანს მაგარი რამ მივხვდი!!</w:t>
      </w:r>
    </w:p>
    <w:p w14:paraId="150EFC35" w14:textId="77777777" w:rsidR="004205F8" w:rsidRDefault="00000000">
      <w:pPr>
        <w:spacing w:before="269" w:after="269"/>
        <w:ind w:left="120"/>
      </w:pPr>
      <w:r>
        <w:rPr>
          <w:rFonts w:ascii="Times New Roman" w:hAnsi="Times New Roman"/>
          <w:color w:val="000000"/>
        </w:rPr>
        <w:t>- სიკვდილის პირას რაზე ფიქრობ?!</w:t>
      </w:r>
    </w:p>
    <w:p w14:paraId="7AEE3153" w14:textId="77777777" w:rsidR="004205F8" w:rsidRDefault="00000000">
      <w:pPr>
        <w:spacing w:before="269" w:after="269"/>
        <w:ind w:left="120"/>
      </w:pPr>
      <w:r>
        <w:rPr>
          <w:rFonts w:ascii="Times New Roman" w:hAnsi="Times New Roman"/>
          <w:color w:val="000000"/>
        </w:rPr>
        <w:t>- თუ ამის გამო მოვკვდები, ეს ნიშნავს, რომ ბატონი ანოსის ბრძანებით მომკლეს, ანუ მან თავად მოგკლათ, მაგრამ ირიბად.</w:t>
      </w:r>
    </w:p>
    <w:p w14:paraId="1EE74693" w14:textId="77777777" w:rsidR="004205F8" w:rsidRDefault="00000000">
      <w:pPr>
        <w:spacing w:before="269" w:after="269"/>
        <w:ind w:left="120"/>
      </w:pPr>
      <w:r>
        <w:rPr>
          <w:rFonts w:ascii="Times New Roman" w:hAnsi="Times New Roman"/>
          <w:color w:val="000000"/>
        </w:rPr>
        <w:t>- მე-მე მინდა მოვკვდე-ე-ე-ე-ე-ე-ე-ე!!"</w:t>
      </w:r>
    </w:p>
    <w:p w14:paraId="298B2DFA" w14:textId="77777777" w:rsidR="004205F8" w:rsidRDefault="00000000">
      <w:pPr>
        <w:spacing w:before="269" w:after="269"/>
        <w:ind w:left="120"/>
      </w:pPr>
      <w:r>
        <w:rPr>
          <w:rFonts w:ascii="Times New Roman" w:hAnsi="Times New Roman"/>
          <w:color w:val="000000"/>
        </w:rPr>
        <w:t>ძლიერი ჭრიალი გაისმა და გიგანტი ჯარისკაცის თავი დაეცა.</w:t>
      </w:r>
    </w:p>
    <w:p w14:paraId="5B6F889D" w14:textId="77777777" w:rsidR="004205F8" w:rsidRDefault="00000000">
      <w:pPr>
        <w:pStyle w:val="Heading4"/>
        <w:spacing w:before="269" w:after="269"/>
        <w:ind w:left="120"/>
      </w:pPr>
      <w:r>
        <w:rPr>
          <w:rFonts w:ascii="Times New Roman" w:hAnsi="Times New Roman"/>
          <w:i w:val="0"/>
          <w:color w:val="000000"/>
        </w:rPr>
        <w:t>შენიშვნები</w:t>
      </w:r>
    </w:p>
    <w:p w14:paraId="60D8E319" w14:textId="77777777" w:rsidR="004205F8" w:rsidRDefault="00000000">
      <w:pPr>
        <w:spacing w:before="269" w:after="269"/>
        <w:ind w:left="120"/>
      </w:pPr>
      <w:r>
        <w:rPr>
          <w:rFonts w:ascii="Times New Roman" w:hAnsi="Times New Roman"/>
          <w:color w:val="000000"/>
        </w:rPr>
        <w:t>1. ორიგინალში გამოყენებულია სიტყვა, რომელიც გულისხმობს მცირე ბრძოლას, რომელიც წინ უსწრებს მთავარ ბრძოლას.</w:t>
      </w:r>
    </w:p>
    <w:p w14:paraId="7B8D1DC8" w14:textId="77777777" w:rsidR="004205F8" w:rsidRDefault="00000000">
      <w:pPr>
        <w:spacing w:before="269" w:after="269"/>
        <w:ind w:left="120"/>
      </w:pPr>
      <w:r>
        <w:rPr>
          <w:rFonts w:ascii="Times New Roman" w:hAnsi="Times New Roman"/>
          <w:color w:val="000000"/>
        </w:rPr>
        <w:t>2. ჩაწერილია, როგორც: „დისტანციური ნათელხილვა“.</w:t>
      </w:r>
    </w:p>
    <w:p w14:paraId="6FBC6A7A" w14:textId="77777777" w:rsidR="004205F8" w:rsidRDefault="00000000">
      <w:pPr>
        <w:pStyle w:val="Heading2"/>
        <w:pageBreakBefore/>
        <w:spacing w:before="180" w:after="180"/>
        <w:ind w:left="120"/>
      </w:pPr>
      <w:bookmarkStart w:id="8" w:name="_§_8._სულიერი"/>
      <w:bookmarkEnd w:id="8"/>
      <w:r>
        <w:rPr>
          <w:rFonts w:ascii="Times New Roman" w:hAnsi="Times New Roman"/>
          <w:color w:val="000000"/>
          <w:sz w:val="33"/>
        </w:rPr>
        <w:lastRenderedPageBreak/>
        <w:t>§ 8. სულიერი მაგია</w:t>
      </w:r>
    </w:p>
    <w:p w14:paraId="2A4DCF05"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ეს „ჯიო გრაზე“ უფრო ძლიერი იყო, ვიდრე ის, რომელიც წინა ჯერზე ვისროლე… მხოლოდ ორნი ვიყავით… მიშას რა ჯადოსნური ძალაც არ უნდა ჰქონოდა </w:t>
      </w:r>
      <w:r>
        <w:rPr>
          <w:rFonts w:ascii="Times New Roman" w:hAnsi="Times New Roman"/>
          <w:color w:val="000000"/>
        </w:rPr>
        <w:t>… — შოკში ჩააგდო საშამ და მიწაზე პირქვე მწოლიარე გიგანტ ჯარისკაცს გახედა.</w:t>
      </w:r>
    </w:p>
    <w:p w14:paraId="060BC0AC"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ვაუ </w:t>
      </w:r>
      <w:r>
        <w:rPr>
          <w:rFonts w:ascii="Times New Roman" w:hAnsi="Times New Roman"/>
          <w:color w:val="000000"/>
        </w:rPr>
        <w:t>… — მიშას ხმა გაისმა დემონთა მბრძანებლის ყინულის ციხესიმაგრის შიგნიდან.</w:t>
      </w:r>
    </w:p>
    <w:p w14:paraId="0BEB2F66"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ჰეი, ანოს, რა გააკეთე </w:t>
      </w:r>
      <w:r>
        <w:rPr>
          <w:rFonts w:ascii="Times New Roman" w:hAnsi="Times New Roman"/>
          <w:color w:val="000000"/>
        </w:rPr>
        <w:t>?</w:t>
      </w:r>
    </w:p>
    <w:p w14:paraId="58861646" w14:textId="77777777" w:rsidR="004205F8" w:rsidRDefault="00000000">
      <w:pPr>
        <w:spacing w:before="269" w:after="269"/>
        <w:ind w:left="120"/>
      </w:pPr>
      <w:r>
        <w:rPr>
          <w:rFonts w:ascii="Times New Roman" w:hAnsi="Times New Roman"/>
          <w:color w:val="000000"/>
        </w:rPr>
        <w:t>— მე უკვე ვთქვი: „ჰკითხეთ თქვენს საფუძვლებს“.</w:t>
      </w:r>
    </w:p>
    <w:p w14:paraId="2B115A71"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„შენს საფუძვლებზე“ რაღაც თქვი, მაგრამ ამით რას გულისხმობდი... ა-აჰ </w:t>
      </w:r>
      <w:r>
        <w:rPr>
          <w:rFonts w:ascii="Times New Roman" w:hAnsi="Times New Roman"/>
          <w:color w:val="000000"/>
        </w:rPr>
        <w:t>!.. - გაოცებისგან ამოისუნთქა საშამ.</w:t>
      </w:r>
    </w:p>
    <w:p w14:paraId="53C760D0"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დინო ჯიქსესი </w:t>
      </w:r>
      <w:r>
        <w:rPr>
          <w:rFonts w:ascii="Times New Roman" w:hAnsi="Times New Roman"/>
          <w:color w:val="000000"/>
        </w:rPr>
        <w:t>?" იკითხა მიშამ.</w:t>
      </w:r>
    </w:p>
    <w:p w14:paraId="22D9FB82" w14:textId="77777777" w:rsidR="004205F8" w:rsidRDefault="00000000">
      <w:pPr>
        <w:spacing w:before="269" w:after="269"/>
        <w:ind w:left="120"/>
      </w:pPr>
      <w:r>
        <w:rPr>
          <w:rFonts w:ascii="Times New Roman" w:hAnsi="Times New Roman"/>
          <w:color w:val="000000"/>
        </w:rPr>
        <w:t>- ზუსტად ეგაა.</w:t>
      </w:r>
    </w:p>
    <w:p w14:paraId="1F926BF1" w14:textId="77777777" w:rsidR="004205F8" w:rsidRDefault="00000000">
      <w:pPr>
        <w:spacing w:before="269" w:after="269"/>
        <w:ind w:left="120"/>
      </w:pPr>
      <w:r>
        <w:rPr>
          <w:rFonts w:ascii="Times New Roman" w:hAnsi="Times New Roman"/>
          <w:color w:val="000000"/>
        </w:rPr>
        <w:t>საშა და მიშა თავდაპირველად ერთი იყვნენ.</w:t>
      </w:r>
    </w:p>
    <w:p w14:paraId="4F43BB7D" w14:textId="77777777" w:rsidR="004205F8" w:rsidRDefault="00000000">
      <w:pPr>
        <w:spacing w:before="269" w:after="269"/>
        <w:ind w:left="120"/>
      </w:pPr>
      <w:r>
        <w:rPr>
          <w:rFonts w:ascii="Times New Roman" w:hAnsi="Times New Roman"/>
          <w:color w:val="000000"/>
        </w:rPr>
        <w:t>საშას შელოცვა „დინო ჯექსესი“ შეასრულა და მისი სხეული ფუძით შუაზე გაიყო. ასე დაიბადა მიშა. მეთხუთმეტე დაბადების დღეს მათ ხელახლა ერთიანობა უწერიათ. შელოცვის „დინო ჯექსესის“ ეფექტის გამო, მაგიური ძალა ათჯერ გაიზარდა.</w:t>
      </w:r>
    </w:p>
    <w:p w14:paraId="747C9A6D" w14:textId="7CFB536E" w:rsidR="004205F8" w:rsidRDefault="00000000">
      <w:pPr>
        <w:spacing w:before="269" w:after="269"/>
        <w:ind w:left="120"/>
      </w:pPr>
      <w:r>
        <w:rPr>
          <w:rFonts w:ascii="Times New Roman" w:hAnsi="Times New Roman"/>
          <w:color w:val="000000"/>
        </w:rPr>
        <w:t xml:space="preserve">მაგრამ საშას და მიშას ბაზები დროში უკან დაბრუნდნენ, გაერთიანდნენ იქაურ საშას და მიშას ბაზებთან და თავიდანვე ორ განსხვავებულ დემონად იქცნენ. როგორ მოხდა ეს? </w:t>
      </w:r>
      <w:r w:rsidR="008D4AC5">
        <w:rPr>
          <w:rFonts w:ascii="Sylfaen" w:hAnsi="Sylfaen"/>
          <w:color w:val="000000"/>
          <w:lang w:val="ka-GE"/>
        </w:rPr>
        <w:t>რევიდ</w:t>
      </w:r>
      <w:r>
        <w:rPr>
          <w:rFonts w:ascii="Times New Roman" w:hAnsi="Times New Roman"/>
          <w:color w:val="000000"/>
        </w:rPr>
        <w:t xml:space="preserve">ისა და </w:t>
      </w:r>
      <w:r w:rsidR="008D4AC5">
        <w:rPr>
          <w:rFonts w:ascii="Sylfaen" w:hAnsi="Sylfaen"/>
          <w:color w:val="000000"/>
          <w:lang w:val="ka-GE"/>
        </w:rPr>
        <w:t>ინგდო</w:t>
      </w:r>
      <w:r>
        <w:rPr>
          <w:rFonts w:ascii="Times New Roman" w:hAnsi="Times New Roman"/>
          <w:color w:val="000000"/>
        </w:rPr>
        <w:t>ს წყალობით, დინო ჯიქსესმა საშასა და მიშაზე 15 წლის წინ იმუშავა.</w:t>
      </w:r>
    </w:p>
    <w:p w14:paraId="6B3D36A4" w14:textId="77777777" w:rsidR="004205F8" w:rsidRDefault="00000000">
      <w:pPr>
        <w:spacing w:before="269" w:after="269"/>
        <w:ind w:left="120"/>
      </w:pPr>
      <w:r>
        <w:rPr>
          <w:rFonts w:ascii="Times New Roman" w:hAnsi="Times New Roman"/>
          <w:color w:val="000000"/>
        </w:rPr>
        <w:t>თუმცა, ორივე მათგანი არასრულია, რადგან ისინი ახალშობილი საძირკვლებია. მაგრამ მიუხედავად ამისა, მათი ამჟამინდელი მაგიური ძალა არაფერია იმასთან შედარებით, რაც მათ ადრე ჰქონდათ.</w:t>
      </w:r>
    </w:p>
    <w:p w14:paraId="266612E9" w14:textId="77777777" w:rsidR="004205F8" w:rsidRDefault="00000000">
      <w:pPr>
        <w:spacing w:before="269" w:after="269"/>
        <w:ind w:left="120"/>
      </w:pPr>
      <w:r>
        <w:rPr>
          <w:rFonts w:ascii="Times New Roman" w:hAnsi="Times New Roman"/>
          <w:color w:val="000000"/>
        </w:rPr>
        <w:t>და ისინი ამას აქამდე ვერ აცნობიერებდნენ, რადგან „ინგდო“ წარსულში საშასა და მიშას მაგიურ ძალას ზღუდავდა. წინააღმდეგ შემთხვევაში, მათი მაგიური ძალა „რევაიდის“ გამოყენებამდე და მის შემდეგ განსხვავებული იქნებოდა, რაც წარსულსა და აწმყოს შორის წინააღმდეგობას შექმნიდა. წარსულის შეცვლა კი შეუძლებელი იქნებოდა.</w:t>
      </w:r>
    </w:p>
    <w:p w14:paraId="34F04CB0" w14:textId="77777777" w:rsidR="004205F8" w:rsidRDefault="00000000">
      <w:pPr>
        <w:spacing w:before="269" w:after="269"/>
        <w:ind w:left="120"/>
      </w:pPr>
      <w:r>
        <w:rPr>
          <w:rFonts w:ascii="Times New Roman" w:hAnsi="Times New Roman"/>
          <w:color w:val="000000"/>
        </w:rPr>
        <w:t>თუმცა, „ინგდოს“ დასრულების შემდეგ, მათი მაგიური ძალის შეზღუდვა გაქრა. სწორედ ამიტომ, მიშას შეეძლო „ირისის“ შელოცვის გამოყენება გაცილებით მაღალი სიზუსტით.</w:t>
      </w:r>
    </w:p>
    <w:p w14:paraId="01BABFD4"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ადრე უნდა გეთქვა. შემეძლო ძალიან შორს წავსულიყავი და ყველა იქ მომეკლა </w:t>
      </w:r>
      <w:r>
        <w:rPr>
          <w:rFonts w:ascii="Times New Roman" w:hAnsi="Times New Roman"/>
          <w:color w:val="000000"/>
        </w:rPr>
        <w:t>.</w:t>
      </w:r>
    </w:p>
    <w:p w14:paraId="745DCADB" w14:textId="77777777" w:rsidR="004205F8" w:rsidRDefault="00000000">
      <w:pPr>
        <w:spacing w:before="269" w:after="269"/>
        <w:ind w:left="120"/>
      </w:pPr>
      <w:r>
        <w:rPr>
          <w:rFonts w:ascii="Times New Roman" w:hAnsi="Times New Roman"/>
          <w:color w:val="000000"/>
        </w:rPr>
        <w:lastRenderedPageBreak/>
        <w:t>საშა ტყეში დაეშვა და ირგვლივ მიმოიხედა.</w:t>
      </w:r>
    </w:p>
    <w:p w14:paraId="4D3C1F28"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გამარჯობა, თუ ცოცხალი ხართ, ნიშანი მომეცით. დაგეხმარებით </w:t>
      </w:r>
      <w:r>
        <w:rPr>
          <w:rFonts w:ascii="Times New Roman" w:hAnsi="Times New Roman"/>
          <w:color w:val="000000"/>
        </w:rPr>
        <w:t>“, - დაუძახა მან მათ, მაგრამ პასუხი არ გაუცია.</w:t>
      </w:r>
    </w:p>
    <w:p w14:paraId="16842C28" w14:textId="77777777" w:rsidR="004205F8" w:rsidRDefault="00000000">
      <w:pPr>
        <w:spacing w:before="269" w:after="269"/>
        <w:ind w:left="120"/>
      </w:pPr>
      <w:r>
        <w:rPr>
          <w:rFonts w:ascii="Times New Roman" w:hAnsi="Times New Roman"/>
          <w:color w:val="000000"/>
        </w:rPr>
        <w:t>თუმცა, მე მაინც ვგრძნობ მაგიურ ძალას, რაც იმას ნიშნავს, რომ ისინი არ მკვდრები არიან.</w:t>
      </w:r>
    </w:p>
    <w:p w14:paraId="679EC036" w14:textId="77777777" w:rsidR="004205F8" w:rsidRDefault="00000000">
      <w:pPr>
        <w:spacing w:before="269" w:after="269"/>
        <w:ind w:left="120"/>
      </w:pPr>
      <w:r>
        <w:rPr>
          <w:rFonts w:ascii="Times New Roman" w:hAnsi="Times New Roman"/>
          <w:color w:val="000000"/>
        </w:rPr>
        <w:t>- კარგი? შენი ნაქები დემონთა მბრძანებლის ციხესიმაგრე განადგურებულია.</w:t>
      </w:r>
    </w:p>
    <w:p w14:paraId="5040D4F9" w14:textId="77777777" w:rsidR="004205F8" w:rsidRDefault="00000000">
      <w:pPr>
        <w:spacing w:before="269" w:after="269"/>
        <w:ind w:left="120"/>
      </w:pPr>
      <w:r>
        <w:rPr>
          <w:rFonts w:ascii="Times New Roman" w:hAnsi="Times New Roman"/>
          <w:color w:val="000000"/>
        </w:rPr>
        <w:t>რიმნეტს მზერა მოვაშორე და რეისკენ შევბრუნდი.</w:t>
      </w:r>
    </w:p>
    <w:p w14:paraId="623729E0" w14:textId="77777777" w:rsidR="004205F8" w:rsidRDefault="00000000">
      <w:pPr>
        <w:spacing w:before="269" w:after="269"/>
        <w:ind w:left="120"/>
      </w:pPr>
      <w:r>
        <w:rPr>
          <w:rFonts w:ascii="Times New Roman" w:hAnsi="Times New Roman"/>
          <w:color w:val="000000"/>
        </w:rPr>
        <w:t>- სამწუხაროა, რა თქმა უნდა, მაგრამ დავკარგე...</w:t>
      </w:r>
    </w:p>
    <w:p w14:paraId="794E52E9" w14:textId="77777777" w:rsidR="004205F8" w:rsidRDefault="00000000">
      <w:pPr>
        <w:spacing w:before="269" w:after="269"/>
        <w:ind w:left="120"/>
      </w:pPr>
      <w:r>
        <w:rPr>
          <w:rFonts w:ascii="Times New Roman" w:hAnsi="Times New Roman"/>
          <w:color w:val="000000"/>
        </w:rPr>
        <w:t>სასიამოვნოდ გაიღიმა.</w:t>
      </w:r>
    </w:p>
    <w:p w14:paraId="4CCF9AFF" w14:textId="77777777" w:rsidR="004205F8" w:rsidRDefault="00000000">
      <w:pPr>
        <w:spacing w:before="269" w:after="269"/>
        <w:ind w:left="120"/>
      </w:pPr>
      <w:r>
        <w:rPr>
          <w:rFonts w:ascii="Times New Roman" w:hAnsi="Times New Roman"/>
          <w:color w:val="000000"/>
        </w:rPr>
        <w:t>— ... უფრო ზუსტად, ალბათ, ასე ფიქრობდნენ თქვენი ქვეშევრდომები.</w:t>
      </w:r>
    </w:p>
    <w:p w14:paraId="537A0745" w14:textId="77777777" w:rsidR="004205F8" w:rsidRDefault="00000000">
      <w:pPr>
        <w:spacing w:before="269" w:after="269"/>
        <w:ind w:left="120"/>
      </w:pPr>
      <w:r>
        <w:rPr>
          <w:rFonts w:ascii="Times New Roman" w:hAnsi="Times New Roman"/>
          <w:color w:val="000000"/>
        </w:rPr>
        <w:t>ამ დროს რიმნეტის საშუალებით საშას ხმა გავიგე.</w:t>
      </w:r>
    </w:p>
    <w:p w14:paraId="0B75CBB8" w14:textId="77777777" w:rsidR="004205F8" w:rsidRDefault="00000000">
      <w:pPr>
        <w:spacing w:before="269" w:after="269"/>
        <w:ind w:left="120"/>
      </w:pPr>
      <w:r>
        <w:rPr>
          <w:rFonts w:ascii="Times New Roman" w:hAnsi="Times New Roman"/>
          <w:color w:val="000000"/>
        </w:rPr>
        <w:t>- საკმარისია! ახლა ყველაზე ნაკლებად წვიმა მჭირდება!..</w:t>
      </w:r>
    </w:p>
    <w:p w14:paraId="411509AA" w14:textId="77777777" w:rsidR="004205F8" w:rsidRDefault="00000000">
      <w:pPr>
        <w:spacing w:before="269" w:after="269"/>
        <w:ind w:left="120"/>
      </w:pPr>
      <w:r>
        <w:rPr>
          <w:rFonts w:ascii="Times New Roman" w:hAnsi="Times New Roman"/>
          <w:color w:val="000000"/>
        </w:rPr>
        <w:t>წვიმა? მაგრამ ახლა მზიანი ამინდია და ცაზე ღრუბელიც არ არის, წვიმაზე რომ აღარაფერი ვთქვათ.</w:t>
      </w:r>
    </w:p>
    <w:p w14:paraId="5F20A4F5"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ფრთხილად იყავი </w:t>
      </w:r>
      <w:r>
        <w:rPr>
          <w:rFonts w:ascii="Times New Roman" w:hAnsi="Times New Roman"/>
          <w:color w:val="000000"/>
        </w:rPr>
        <w:t>“, - გაისმა მიშას ხმა.</w:t>
      </w:r>
    </w:p>
    <w:p w14:paraId="026541EB"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რაშია საქმე </w:t>
      </w:r>
      <w:r>
        <w:rPr>
          <w:rFonts w:ascii="Times New Roman" w:hAnsi="Times New Roman"/>
          <w:color w:val="000000"/>
        </w:rPr>
        <w:t>?</w:t>
      </w:r>
    </w:p>
    <w:p w14:paraId="019E91F7"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მოედანზე წვიმა არ არის. წვიმა მხოლოდ თქვენი მდებარეობის გარშემო მოდის </w:t>
      </w:r>
      <w:r>
        <w:rPr>
          <w:rFonts w:ascii="Times New Roman" w:hAnsi="Times New Roman"/>
          <w:color w:val="000000"/>
        </w:rPr>
        <w:t>.</w:t>
      </w:r>
    </w:p>
    <w:p w14:paraId="3B52700C" w14:textId="77777777" w:rsidR="004205F8" w:rsidRDefault="00000000">
      <w:pPr>
        <w:spacing w:before="269" w:after="269"/>
        <w:ind w:left="120"/>
      </w:pPr>
      <w:r>
        <w:rPr>
          <w:rFonts w:ascii="Times New Roman" w:hAnsi="Times New Roman"/>
          <w:color w:val="000000"/>
        </w:rPr>
        <w:t>საშას გამომეტყველება შეეცვალა.</w:t>
      </w:r>
    </w:p>
    <w:p w14:paraId="64A1597D" w14:textId="77777777" w:rsidR="004205F8" w:rsidRDefault="00000000">
      <w:pPr>
        <w:spacing w:before="269" w:after="269"/>
        <w:ind w:left="120"/>
      </w:pPr>
      <w:r>
        <w:rPr>
          <w:rFonts w:ascii="Times New Roman" w:hAnsi="Times New Roman"/>
          <w:color w:val="000000"/>
        </w:rPr>
        <w:t>წვიმა უკვე ძლიერ წვიმად იქცა, ამიტომ ირგვლივ თითქმის ვერაფერს ხედავდა. მაგრამ მაშინაც კი, თუ წვიმა მის მხედველობას დაბნელებდა, ეს მის ჯადოსნურ თვალებზე გავლენას არ მოახდენდა, რომლებსაც ჯადოსნური ძალის დანახვა შეეძლოთ.</w:t>
      </w:r>
    </w:p>
    <w:p w14:paraId="1CF2F50B"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ეს რა არის?.. მიშა, ეს წვიმა რატომღაც… უცნაურია </w:t>
      </w:r>
      <w:r>
        <w:rPr>
          <w:rFonts w:ascii="Times New Roman" w:hAnsi="Times New Roman"/>
          <w:color w:val="000000"/>
        </w:rPr>
        <w:t>.</w:t>
      </w:r>
    </w:p>
    <w:p w14:paraId="2FAF584D"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წვიმის ყველა წვეთს ისეთივე ჯადოსნური ძალა აქვს, როგორც მისას. ვერ ვხვდები, სად არის </w:t>
      </w:r>
      <w:r>
        <w:rPr>
          <w:rFonts w:ascii="Times New Roman" w:hAnsi="Times New Roman"/>
          <w:color w:val="000000"/>
        </w:rPr>
        <w:t>…</w:t>
      </w:r>
    </w:p>
    <w:p w14:paraId="74DB4960" w14:textId="77777777" w:rsidR="004205F8" w:rsidRDefault="00000000">
      <w:pPr>
        <w:spacing w:before="269" w:after="269"/>
        <w:ind w:left="120"/>
      </w:pPr>
      <w:r>
        <w:rPr>
          <w:rFonts w:ascii="Times New Roman" w:hAnsi="Times New Roman"/>
          <w:color w:val="000000"/>
        </w:rPr>
        <w:t>საშას მზერა მკაცრი გახდა.</w:t>
      </w:r>
    </w:p>
    <w:p w14:paraId="1B9AEC0D" w14:textId="77777777" w:rsidR="004205F8"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ეს რა მაგიაა?.. ეს დაკარგული მაგია არ არის და აქამდე არასდროს მსმენია ამის შესახებ </w:t>
      </w:r>
      <w:r>
        <w:rPr>
          <w:rFonts w:ascii="Times New Roman" w:hAnsi="Times New Roman"/>
          <w:color w:val="000000"/>
        </w:rPr>
        <w:t>...</w:t>
      </w:r>
    </w:p>
    <w:p w14:paraId="215E7216" w14:textId="77777777" w:rsidR="004205F8" w:rsidRDefault="00000000">
      <w:pPr>
        <w:spacing w:before="269" w:after="269"/>
        <w:ind w:left="120"/>
      </w:pPr>
      <w:r>
        <w:rPr>
          <w:rFonts w:ascii="Times New Roman" w:hAnsi="Times New Roman"/>
          <w:color w:val="000000"/>
        </w:rPr>
        <w:t>ჰმ, სულების მაგია, არა? იგივე, რასაც დიდი წყლის სული რიგონონი იყენებდა აჰარტელნში. მისა ნახევრად სულია, ნახევრად დემონი. ანუ ის რატომღაც რიგონთანაა დაკავშირებული?</w:t>
      </w:r>
    </w:p>
    <w:p w14:paraId="3F4B74C8" w14:textId="77777777" w:rsidR="004205F8" w:rsidRDefault="00000000">
      <w:pPr>
        <w:spacing w:before="269" w:after="269"/>
        <w:ind w:left="120"/>
      </w:pPr>
      <w:r>
        <w:rPr>
          <w:rFonts w:ascii="Times New Roman" w:hAnsi="Times New Roman"/>
          <w:color w:val="000000"/>
        </w:rPr>
        <w:t>სულების მიერ გამოყენებული მაგია განსაკუთრებულია. ბოლოს და ბოლოს, მათი არსებობაც მაგიას ჰგავს. დემონები თავდაპირველად მათ ცუდად იცნობდნენ და იმის გათვალისწინებით, რომ სულებთან ყოველგვარი კონტაქტი ათასი წლის განმავლობაში შეწყდა, მათ შესახებ ლეგენდები სრულიად გამქრალი უნდა ყოფილიყო. თუმცა, მათ შესახებ ზოგიერთი წერილობითი წყარო შესაძლოა დღემდე შემორჩენილიყო, დემონების ტირან-მბრძანებლის შესახებ არსებული წყაროებისგან განსხვავებით.</w:t>
      </w:r>
    </w:p>
    <w:p w14:paraId="4CCBFEBD" w14:textId="77777777" w:rsidR="004205F8" w:rsidRDefault="00000000">
      <w:pPr>
        <w:spacing w:before="269" w:after="269"/>
        <w:ind w:left="120"/>
      </w:pPr>
      <w:r>
        <w:rPr>
          <w:rFonts w:ascii="Times New Roman" w:hAnsi="Times New Roman"/>
          <w:color w:val="000000"/>
        </w:rPr>
        <w:t>ის ფაქტი, რომ არც მიშამ და არც საშამ არაფერი იციან მის შესახებ, იმაზე მიუთითებს, რომ მიშა დღემდე მალავდა იმ ფაქტს, რომ მას სულიერი მაგია აქვს.</w:t>
      </w:r>
    </w:p>
    <w:p w14:paraId="48F86995" w14:textId="77777777" w:rsidR="004205F8" w:rsidRDefault="00000000">
      <w:pPr>
        <w:spacing w:before="269" w:after="269"/>
        <w:ind w:left="120"/>
      </w:pPr>
      <w:r>
        <w:rPr>
          <w:rFonts w:ascii="Times New Roman" w:hAnsi="Times New Roman"/>
          <w:color w:val="000000"/>
        </w:rPr>
        <w:t>და რადგან მიშამ ეს აქ და ახლა გაამხილა, ეს ნიშნავს, რომ მას ნებისმიერ ფასად სურს გამარჯვება. თუმცა, მიუხედავად იმისა, რომ საშა სულების მაგიას არ იცნობს, როგორც კი ხრიკს მიხვდება, მას შეუძლია მას აჯობოს. ახლა მისას ცხოვრებაში ერთადერთი შანსი აქვს, დაამარცხოს საშა, რომელიც მასზე მაღლა დგას.</w:t>
      </w:r>
    </w:p>
    <w:p w14:paraId="7CF7598F" w14:textId="77777777" w:rsidR="004205F8" w:rsidRDefault="00000000">
      <w:pPr>
        <w:spacing w:before="269" w:after="269"/>
        <w:ind w:left="120"/>
      </w:pPr>
      <w:r>
        <w:rPr>
          <w:rFonts w:ascii="Times New Roman" w:hAnsi="Times New Roman"/>
          <w:color w:val="000000"/>
        </w:rPr>
        <w:t>და როგორც ჩანს, საშამ ეს მშვენივრად გაიგო.</w:t>
      </w:r>
    </w:p>
    <w:p w14:paraId="3833BA63" w14:textId="77777777" w:rsidR="004205F8" w:rsidRDefault="00000000">
      <w:pPr>
        <w:spacing w:before="269" w:after="269"/>
        <w:ind w:left="120"/>
      </w:pPr>
      <w:r>
        <w:rPr>
          <w:rFonts w:ascii="Times New Roman" w:hAnsi="Times New Roman"/>
          <w:color w:val="000000"/>
        </w:rPr>
        <w:t>- კარგი. პირველი დარტყმა შენია, მაგრამ მზად იყავი წაგებისთვის, თუ ბოლომდე არ მომკლავ.</w:t>
      </w:r>
    </w:p>
    <w:p w14:paraId="3382301F" w14:textId="77777777" w:rsidR="004205F8" w:rsidRDefault="00000000">
      <w:pPr>
        <w:spacing w:before="269" w:after="269"/>
        <w:ind w:left="120"/>
      </w:pPr>
      <w:r>
        <w:rPr>
          <w:rFonts w:ascii="Times New Roman" w:hAnsi="Times New Roman"/>
          <w:color w:val="000000"/>
        </w:rPr>
        <w:t>საშამ მთელ სხეულზე ანტიმაგიური და ჯადოსნური ბარიერების რამდენიმე ფენა დააფარა.</w:t>
      </w:r>
    </w:p>
    <w:p w14:paraId="247CEC08" w14:textId="77777777" w:rsidR="004205F8" w:rsidRDefault="00000000">
      <w:pPr>
        <w:spacing w:before="269" w:after="269"/>
        <w:ind w:left="120"/>
      </w:pPr>
      <w:r>
        <w:rPr>
          <w:rFonts w:ascii="Times New Roman" w:hAnsi="Times New Roman"/>
          <w:color w:val="000000"/>
        </w:rPr>
        <w:t>მხოლოდ „დინო ჯიქსესიდან“ მისი მაგიური ძალა მნიშვნელოვნად გაიზარდა და ახლა საშას საერთო დონე კიდევ უფრო გაიზარდა ჯადოქრების კლასის წყალობით. გულშემატკივართა კავშირისთვის, მათ შორის მისასთვის, ასეთი დაცვის გარღვევა ძალიან რთული იქნება.</w:t>
      </w:r>
    </w:p>
    <w:p w14:paraId="6777AF6B" w14:textId="77777777" w:rsidR="004205F8" w:rsidRDefault="00000000">
      <w:pPr>
        <w:spacing w:before="269" w:after="269"/>
        <w:ind w:left="120"/>
      </w:pPr>
      <w:r>
        <w:rPr>
          <w:rFonts w:ascii="Times New Roman" w:hAnsi="Times New Roman"/>
          <w:color w:val="000000"/>
        </w:rPr>
        <w:t>— წინ-ფ-ფ!</w:t>
      </w:r>
    </w:p>
    <w:p w14:paraId="759184C5" w14:textId="77777777" w:rsidR="004205F8" w:rsidRDefault="00000000">
      <w:pPr>
        <w:spacing w:before="269" w:after="269"/>
        <w:ind w:left="120"/>
      </w:pPr>
      <w:r>
        <w:rPr>
          <w:rFonts w:ascii="Times New Roman" w:hAnsi="Times New Roman"/>
          <w:color w:val="000000"/>
        </w:rPr>
        <w:t>ძლიერი წვიმისგან გულშემატკივართა კავშირის გოგონების სილუეტები გამოჩნდნენ და საშაზე თავდასხმა დაიწყეს.</w:t>
      </w:r>
    </w:p>
    <w:p w14:paraId="6A9F5ECB" w14:textId="77777777" w:rsidR="004205F8" w:rsidRDefault="00000000">
      <w:pPr>
        <w:spacing w:before="269" w:after="269"/>
        <w:ind w:left="120"/>
      </w:pPr>
      <w:r>
        <w:rPr>
          <w:rFonts w:ascii="Times New Roman" w:hAnsi="Times New Roman"/>
          <w:color w:val="000000"/>
        </w:rPr>
        <w:t>სულ რვანი იყვნენ და ხელში შუბები ეჭირათ. ალბათ გადაწყვიტეს, რომ მაგია საშას ანტიმაგიას ვერ გაარღვიებდა.</w:t>
      </w:r>
    </w:p>
    <w:p w14:paraId="7F047ADE" w14:textId="77777777" w:rsidR="004205F8" w:rsidRDefault="00000000">
      <w:pPr>
        <w:spacing w:before="269" w:after="269"/>
        <w:ind w:left="120"/>
      </w:pPr>
      <w:r>
        <w:rPr>
          <w:rFonts w:ascii="Times New Roman" w:hAnsi="Times New Roman"/>
          <w:color w:val="000000"/>
        </w:rPr>
        <w:t>ისინი ყველა მხრიდან თავს დაესხნენ და მთელი ძალით შუბებით დაჭრეს იგი.</w:t>
      </w:r>
    </w:p>
    <w:p w14:paraId="69EA90C8" w14:textId="77777777" w:rsidR="004205F8" w:rsidRDefault="00000000">
      <w:pPr>
        <w:spacing w:before="269" w:after="269"/>
        <w:ind w:left="120"/>
      </w:pPr>
      <w:r>
        <w:rPr>
          <w:rFonts w:ascii="Times New Roman" w:hAnsi="Times New Roman"/>
          <w:color w:val="000000"/>
        </w:rPr>
        <w:lastRenderedPageBreak/>
        <w:t>— საბოლოოდ გამოჩნდნენ, ნახევარ წელზე ნაკლები იყო გასული.</w:t>
      </w:r>
    </w:p>
    <w:p w14:paraId="66C1257E" w14:textId="77777777" w:rsidR="004205F8" w:rsidRDefault="00000000">
      <w:pPr>
        <w:spacing w:before="269" w:after="269"/>
        <w:ind w:left="120"/>
      </w:pPr>
      <w:r>
        <w:rPr>
          <w:rFonts w:ascii="Times New Roman" w:hAnsi="Times New Roman"/>
          <w:color w:val="000000"/>
        </w:rPr>
        <w:t>გულშემატკივართა კავშირის გოგონების ყველა შუბი საშას ჯადოსნურმა ბარიერმა შეაჩერა და მისი დაკაწრვაც კი ვერ მოასწრო. საშამ რვავეს „განადგურების ჯადოსნური თვალებით“ შეხედა.</w:t>
      </w:r>
    </w:p>
    <w:p w14:paraId="1AC82EA3" w14:textId="77777777" w:rsidR="004205F8" w:rsidRDefault="00000000">
      <w:pPr>
        <w:spacing w:before="269" w:after="269"/>
        <w:ind w:left="120"/>
      </w:pPr>
      <w:r>
        <w:rPr>
          <w:rFonts w:ascii="Times New Roman" w:hAnsi="Times New Roman"/>
          <w:color w:val="000000"/>
        </w:rPr>
        <w:t>-ჯერჯერობით დაიძინე.</w:t>
      </w:r>
    </w:p>
    <w:p w14:paraId="0CB1F138" w14:textId="77777777" w:rsidR="004205F8" w:rsidRDefault="004205F8">
      <w:pPr>
        <w:spacing w:before="269" w:after="269"/>
        <w:ind w:left="120"/>
      </w:pPr>
    </w:p>
    <w:p w14:paraId="217FA832" w14:textId="77777777" w:rsidR="004205F8" w:rsidRDefault="00000000">
      <w:pPr>
        <w:spacing w:after="0"/>
        <w:ind w:left="120"/>
      </w:pPr>
      <w:r>
        <w:rPr>
          <w:rFonts w:ascii="Times New Roman" w:hAnsi="Times New Roman"/>
          <w:color w:val="000000"/>
        </w:rPr>
        <w:lastRenderedPageBreak/>
        <w:t xml:space="preserve"> </w:t>
      </w:r>
      <w:r>
        <w:rPr>
          <w:noProof/>
        </w:rPr>
        <w:drawing>
          <wp:inline distT="0" distB="0" distL="0" distR="0" wp14:anchorId="4477AF62" wp14:editId="3E902475">
            <wp:extent cx="5732145" cy="8136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39643824" w14:textId="77777777" w:rsidR="004205F8" w:rsidRDefault="004205F8">
      <w:pPr>
        <w:spacing w:before="269" w:after="269"/>
        <w:ind w:left="120"/>
      </w:pPr>
    </w:p>
    <w:p w14:paraId="54CA9CD6" w14:textId="77777777" w:rsidR="004205F8" w:rsidRDefault="00000000">
      <w:pPr>
        <w:spacing w:before="269" w:after="269"/>
        <w:ind w:left="120"/>
      </w:pPr>
      <w:r>
        <w:rPr>
          <w:rFonts w:ascii="Times New Roman" w:hAnsi="Times New Roman"/>
          <w:color w:val="000000"/>
        </w:rPr>
        <w:lastRenderedPageBreak/>
        <w:t>— …აჰ-აჰ…</w:t>
      </w:r>
    </w:p>
    <w:p w14:paraId="7BEF9CD3" w14:textId="77777777" w:rsidR="004205F8" w:rsidRDefault="00000000">
      <w:pPr>
        <w:spacing w:before="269" w:after="269"/>
        <w:ind w:left="120"/>
      </w:pPr>
      <w:r>
        <w:rPr>
          <w:rFonts w:ascii="Times New Roman" w:hAnsi="Times New Roman"/>
          <w:color w:val="000000"/>
        </w:rPr>
        <w:t>გოგონები შეკრთნენ და გონება დაკარგეს.</w:t>
      </w:r>
    </w:p>
    <w:p w14:paraId="326037C0" w14:textId="77777777" w:rsidR="004205F8" w:rsidRDefault="00000000">
      <w:pPr>
        <w:spacing w:before="269" w:after="269"/>
        <w:ind w:left="120"/>
      </w:pPr>
      <w:r>
        <w:rPr>
          <w:rFonts w:ascii="Times New Roman" w:hAnsi="Times New Roman"/>
          <w:color w:val="000000"/>
        </w:rPr>
        <w:t>- თავი შევიკავე, რომ ერთ დღეს გაიღვიძო.</w:t>
      </w:r>
    </w:p>
    <w:p w14:paraId="30478636" w14:textId="77777777" w:rsidR="004205F8" w:rsidRDefault="00000000">
      <w:pPr>
        <w:spacing w:before="269" w:after="269"/>
        <w:ind w:left="120"/>
      </w:pPr>
      <w:r>
        <w:rPr>
          <w:rFonts w:ascii="Times New Roman" w:hAnsi="Times New Roman"/>
          <w:color w:val="000000"/>
        </w:rPr>
        <w:t>— ...მე მაინც...</w:t>
      </w:r>
    </w:p>
    <w:p w14:paraId="42F487B4" w14:textId="77777777" w:rsidR="004205F8" w:rsidRDefault="00000000">
      <w:pPr>
        <w:spacing w:before="269" w:after="269"/>
        <w:ind w:left="120"/>
      </w:pPr>
      <w:r>
        <w:rPr>
          <w:rFonts w:ascii="Times New Roman" w:hAnsi="Times New Roman"/>
          <w:color w:val="000000"/>
        </w:rPr>
        <w:t>ხმის გაგონებაზე საშამ თვალები ფართოდ გაახილა.</w:t>
      </w:r>
    </w:p>
    <w:p w14:paraId="3A06E62C" w14:textId="77777777" w:rsidR="004205F8" w:rsidRDefault="00000000">
      <w:pPr>
        <w:spacing w:before="269" w:after="269"/>
        <w:ind w:left="120"/>
      </w:pPr>
      <w:r>
        <w:rPr>
          <w:rFonts w:ascii="Times New Roman" w:hAnsi="Times New Roman"/>
          <w:color w:val="000000"/>
        </w:rPr>
        <w:t>კავშირის ერთ-ერთი გოგონა მიწაზე დაცოცავდა, თუმცა გონება უნდა დაეკარგა.</w:t>
      </w:r>
    </w:p>
    <w:p w14:paraId="35B90166" w14:textId="77777777" w:rsidR="004205F8" w:rsidRDefault="00000000">
      <w:pPr>
        <w:spacing w:before="269" w:after="269"/>
        <w:ind w:left="120"/>
      </w:pPr>
      <w:r>
        <w:rPr>
          <w:rFonts w:ascii="Times New Roman" w:hAnsi="Times New Roman"/>
          <w:color w:val="000000"/>
        </w:rPr>
        <w:t>— ... ბატონი ანოსის გუნდს არ შეუერთდა…</w:t>
      </w:r>
    </w:p>
    <w:p w14:paraId="1577709C" w14:textId="77777777" w:rsidR="004205F8" w:rsidRDefault="00000000">
      <w:pPr>
        <w:spacing w:before="269" w:after="269"/>
        <w:ind w:left="120"/>
      </w:pPr>
      <w:r>
        <w:rPr>
          <w:rFonts w:ascii="Times New Roman" w:hAnsi="Times New Roman"/>
          <w:color w:val="000000"/>
        </w:rPr>
        <w:t>მოწინააღმდეგე, რომელიც მაგიური ძალით მასზე სრულიად ჩამორჩებოდა, მხოლოდ ნებისყოფის გამოყენებით შეძლო „განადგურების ჯადოსნური თვალების“ წინააღმდეგობის გაწევა.</w:t>
      </w:r>
    </w:p>
    <w:p w14:paraId="2227E03F" w14:textId="77777777" w:rsidR="004205F8" w:rsidRDefault="00000000">
      <w:pPr>
        <w:spacing w:before="269" w:after="269"/>
        <w:ind w:left="120"/>
      </w:pPr>
      <w:r>
        <w:rPr>
          <w:rFonts w:ascii="Times New Roman" w:hAnsi="Times New Roman"/>
          <w:color w:val="000000"/>
        </w:rPr>
        <w:t>საშამ ერთი წამით შენიშნა იგი და მოთმინება დაძლია.</w:t>
      </w:r>
    </w:p>
    <w:p w14:paraId="6ED2A6FA" w14:textId="77777777" w:rsidR="004205F8" w:rsidRDefault="00000000">
      <w:pPr>
        <w:spacing w:before="269" w:after="269"/>
        <w:ind w:left="120"/>
      </w:pPr>
      <w:r>
        <w:rPr>
          <w:rFonts w:ascii="Times New Roman" w:hAnsi="Times New Roman"/>
          <w:color w:val="000000"/>
        </w:rPr>
        <w:t>ციდან ჩამოცვენილმა წვიმის წვეთებმა კაცის სახე მიიღეს. უეცრად, საშას თავზე მისა გამოჩნდა და თოვლივით თეთრი დემონური ხმალი მისკენ დახარა.</w:t>
      </w:r>
    </w:p>
    <w:p w14:paraId="225CB9B6" w14:textId="77777777" w:rsidR="004205F8" w:rsidRDefault="00000000">
      <w:pPr>
        <w:spacing w:before="269" w:after="269"/>
        <w:ind w:left="120"/>
      </w:pPr>
      <w:r>
        <w:rPr>
          <w:rFonts w:ascii="Times New Roman" w:hAnsi="Times New Roman"/>
          <w:color w:val="000000"/>
        </w:rPr>
        <w:t>- აიღე, საშა!</w:t>
      </w:r>
    </w:p>
    <w:p w14:paraId="5A4D3C61" w14:textId="77777777" w:rsidR="004205F8" w:rsidRDefault="00000000">
      <w:pPr>
        <w:spacing w:before="269" w:after="269"/>
        <w:ind w:left="120"/>
      </w:pPr>
      <w:r>
        <w:rPr>
          <w:rFonts w:ascii="Times New Roman" w:hAnsi="Times New Roman"/>
          <w:color w:val="000000"/>
        </w:rPr>
        <w:t>- გულუბრყვილო!</w:t>
      </w:r>
    </w:p>
    <w:p w14:paraId="60123718" w14:textId="77777777" w:rsidR="004205F8" w:rsidRDefault="00000000">
      <w:pPr>
        <w:spacing w:before="269" w:after="269"/>
        <w:ind w:left="120"/>
      </w:pPr>
      <w:r>
        <w:rPr>
          <w:rFonts w:ascii="Times New Roman" w:hAnsi="Times New Roman"/>
          <w:color w:val="000000"/>
        </w:rPr>
        <w:t>საშამ საკუთარ თავზე ანტიმაგია და ჯადოსნური ბარიერი შექმნა და მთელი თავისი ძალა მათში ჩადო. მაგრამ თოვლივით თეთრი დემონური ხმალი მათ უგულებელყოფით განაგრძობდა მოძრაობას.</w:t>
      </w:r>
    </w:p>
    <w:p w14:paraId="35D8761A" w14:textId="77777777" w:rsidR="004205F8" w:rsidRDefault="00000000">
      <w:pPr>
        <w:spacing w:before="269" w:after="269"/>
        <w:ind w:left="120"/>
      </w:pPr>
      <w:r>
        <w:rPr>
          <w:rFonts w:ascii="Times New Roman" w:hAnsi="Times New Roman"/>
          <w:color w:val="000000"/>
        </w:rPr>
        <w:t>- ჰა-ა-ა-ა!</w:t>
      </w:r>
    </w:p>
    <w:p w14:paraId="4C3789E1" w14:textId="77777777" w:rsidR="004205F8" w:rsidRDefault="00000000">
      <w:pPr>
        <w:spacing w:before="269" w:after="269"/>
        <w:ind w:left="120"/>
      </w:pPr>
      <w:r>
        <w:rPr>
          <w:rFonts w:ascii="Times New Roman" w:hAnsi="Times New Roman"/>
          <w:color w:val="000000"/>
        </w:rPr>
        <w:t>თოვლივით თეთრმა დემონურმა ხმალმა ადვილად გაარღვია საშას ანტიმაგიური და ჯადოსნური ბარიერი და მუცელში ჩაარტყა.</w:t>
      </w:r>
    </w:p>
    <w:p w14:paraId="09B14CB1" w14:textId="77777777" w:rsidR="004205F8" w:rsidRDefault="00000000">
      <w:pPr>
        <w:spacing w:before="269" w:after="269"/>
        <w:ind w:left="120"/>
      </w:pPr>
      <w:r>
        <w:rPr>
          <w:rFonts w:ascii="Times New Roman" w:hAnsi="Times New Roman"/>
          <w:color w:val="000000"/>
        </w:rPr>
        <w:t>ალისფერი სისხლი წამოუვიდა და საშა მიწაზე დაეცა.</w:t>
      </w:r>
    </w:p>
    <w:p w14:paraId="71D7CE81" w14:textId="77777777" w:rsidR="004205F8" w:rsidRDefault="00000000">
      <w:pPr>
        <w:spacing w:before="269" w:after="269"/>
        <w:ind w:left="120"/>
      </w:pPr>
      <w:r>
        <w:rPr>
          <w:rFonts w:ascii="Times New Roman" w:hAnsi="Times New Roman"/>
          <w:color w:val="000000"/>
        </w:rPr>
        <w:t>— …ჰჰა…ჰჰა…– მიზამ ღრმად ამოისუნთქა, თითქმის მთელი თავისი მაგიური ძალა შეტევაში ჩადო და მიწაზე დაეცა.</w:t>
      </w:r>
    </w:p>
    <w:p w14:paraId="7F1A3182" w14:textId="77777777" w:rsidR="004205F8" w:rsidRDefault="00000000">
      <w:pPr>
        <w:spacing w:before="269" w:after="269"/>
        <w:ind w:left="120"/>
      </w:pPr>
      <w:r>
        <w:rPr>
          <w:rFonts w:ascii="Times New Roman" w:hAnsi="Times New Roman"/>
          <w:color w:val="000000"/>
        </w:rPr>
        <w:t>„ჰმ, გასაგებია. ეს შენი დემონის ხმალია?“ ვკითხე რეის.</w:t>
      </w:r>
    </w:p>
    <w:p w14:paraId="2AEA31CD" w14:textId="77777777" w:rsidR="004205F8" w:rsidRDefault="00000000">
      <w:pPr>
        <w:spacing w:before="269" w:after="269"/>
        <w:ind w:left="120"/>
      </w:pPr>
      <w:r>
        <w:rPr>
          <w:rFonts w:ascii="Times New Roman" w:hAnsi="Times New Roman"/>
          <w:color w:val="000000"/>
        </w:rPr>
        <w:t>რამდენადაც მოულოდნელი არ უნდა ყოფილიყო საშა, მისას არასდროს ეყოფოდა ძალა, რომ მისი დაცვა გაერღვია.</w:t>
      </w:r>
    </w:p>
    <w:p w14:paraId="75855CC3" w14:textId="77777777" w:rsidR="004205F8" w:rsidRDefault="00000000">
      <w:pPr>
        <w:spacing w:before="269" w:after="269"/>
        <w:ind w:left="120"/>
      </w:pPr>
      <w:r>
        <w:rPr>
          <w:rFonts w:ascii="Times New Roman" w:hAnsi="Times New Roman"/>
          <w:color w:val="000000"/>
        </w:rPr>
        <w:lastRenderedPageBreak/>
        <w:t>— დემონური ხმლები თავად ირჩევენ პატრონს, მაგრამ მე შემიძლია დროებით ვათხოვო ის, „ბიჭების“ მეშვეობით ჯადოსნური ძალის კავშირის გამო.</w:t>
      </w:r>
    </w:p>
    <w:p w14:paraId="18449622" w14:textId="77777777" w:rsidR="004205F8" w:rsidRDefault="00000000">
      <w:pPr>
        <w:spacing w:before="269" w:after="269"/>
        <w:ind w:left="120"/>
      </w:pPr>
      <w:r>
        <w:rPr>
          <w:rFonts w:ascii="Times New Roman" w:hAnsi="Times New Roman"/>
          <w:color w:val="000000"/>
        </w:rPr>
        <w:t>- როგორც წესი, ეს შეუძლებელია.</w:t>
      </w:r>
    </w:p>
    <w:p w14:paraId="1A406268" w14:textId="77777777" w:rsidR="004205F8" w:rsidRDefault="00000000">
      <w:pPr>
        <w:spacing w:before="269" w:after="269"/>
        <w:ind w:left="120"/>
      </w:pPr>
      <w:r>
        <w:rPr>
          <w:rFonts w:ascii="Times New Roman" w:hAnsi="Times New Roman"/>
          <w:color w:val="000000"/>
        </w:rPr>
        <w:t>- შესაძლოა.</w:t>
      </w:r>
    </w:p>
    <w:p w14:paraId="330BF145" w14:textId="77777777" w:rsidR="004205F8" w:rsidRDefault="00000000">
      <w:pPr>
        <w:spacing w:before="269" w:after="269"/>
        <w:ind w:left="120"/>
      </w:pPr>
      <w:r>
        <w:rPr>
          <w:rFonts w:ascii="Times New Roman" w:hAnsi="Times New Roman"/>
          <w:color w:val="000000"/>
        </w:rPr>
        <w:t>მახსოვს, მასზე ამბობდნენ, რომ მას სულებისა და ღმერთების ხმლების გამოყენებაც კი შეეძლო. და მაინც, ის ფაქტი, რომ მან დემონური ხმალი იმდენად დაიმორჩილა, რომ სხვებისთვისაც კი შეეძლო მისი სესხება, არ ჯდება ხმლის ოსტატობის არცერთ ნორმაში.</w:t>
      </w:r>
    </w:p>
    <w:p w14:paraId="6C33B476" w14:textId="0B468699" w:rsidR="004205F8" w:rsidRDefault="00000000">
      <w:pPr>
        <w:spacing w:before="269" w:after="269"/>
        <w:ind w:left="120"/>
      </w:pPr>
      <w:r>
        <w:rPr>
          <w:rFonts w:ascii="Times New Roman" w:hAnsi="Times New Roman"/>
          <w:color w:val="000000"/>
        </w:rPr>
        <w:t xml:space="preserve">ეს რატომღაც </w:t>
      </w:r>
      <w:r w:rsidR="00B9094D">
        <w:rPr>
          <w:rFonts w:ascii="Sylfaen" w:hAnsi="Sylfaen"/>
          <w:color w:val="000000"/>
          <w:lang w:val="ka-GE"/>
        </w:rPr>
        <w:t>სინ</w:t>
      </w:r>
      <w:r>
        <w:rPr>
          <w:rFonts w:ascii="Times New Roman" w:hAnsi="Times New Roman"/>
          <w:color w:val="000000"/>
        </w:rPr>
        <w:t>ს ან რაღაც ასეთს მახსენებს.</w:t>
      </w:r>
    </w:p>
    <w:p w14:paraId="169F0F40" w14:textId="77777777" w:rsidR="004205F8" w:rsidRDefault="00000000">
      <w:pPr>
        <w:spacing w:before="269" w:after="269"/>
        <w:ind w:left="120"/>
      </w:pPr>
      <w:r>
        <w:rPr>
          <w:rFonts w:ascii="Times New Roman" w:hAnsi="Times New Roman"/>
          <w:color w:val="000000"/>
        </w:rPr>
        <w:t>- იქნებ განკურნო? არამგონია, ჯადოქრის კლასში ყოფნით დემონური ხმლისგან მიყენებული ჭრილობის მოშუშებას შეძლებდეს.</w:t>
      </w:r>
    </w:p>
    <w:p w14:paraId="6F18D1CE" w14:textId="77777777" w:rsidR="004205F8" w:rsidRDefault="00000000">
      <w:pPr>
        <w:spacing w:before="269" w:after="269"/>
        <w:ind w:left="120"/>
      </w:pPr>
      <w:r>
        <w:rPr>
          <w:rFonts w:ascii="Times New Roman" w:hAnsi="Times New Roman"/>
          <w:color w:val="000000"/>
        </w:rPr>
        <w:t>როდესაც რეის სიტყვები გავიგე, გულიანად გამეცინა.</w:t>
      </w:r>
    </w:p>
    <w:p w14:paraId="2635B796" w14:textId="77777777" w:rsidR="004205F8" w:rsidRDefault="00000000">
      <w:pPr>
        <w:spacing w:before="269" w:after="269"/>
        <w:ind w:left="120"/>
      </w:pPr>
      <w:r>
        <w:rPr>
          <w:rFonts w:ascii="Times New Roman" w:hAnsi="Times New Roman"/>
          <w:color w:val="000000"/>
        </w:rPr>
        <w:t>— მგონი, უკვე გითხარი, რომ ჩემს ქვეშევრდომებს არ უნდა დაუფასებდე.</w:t>
      </w:r>
    </w:p>
    <w:p w14:paraId="75D0B0C2" w14:textId="77777777" w:rsidR="004205F8" w:rsidRDefault="00000000">
      <w:pPr>
        <w:spacing w:before="269" w:after="269"/>
        <w:ind w:left="120"/>
      </w:pPr>
      <w:r>
        <w:rPr>
          <w:rFonts w:ascii="Times New Roman" w:hAnsi="Times New Roman"/>
          <w:color w:val="000000"/>
        </w:rPr>
        <w:t>ჩანჩქერზე დამარცხებული საშას გამოსახულება იყო გამოსახული. თუმცა, მომდევნო წამს მისი სხეული ოქროსფერმა ცეცხლმა მოიცვა.</w:t>
      </w:r>
    </w:p>
    <w:p w14:paraId="6219F650" w14:textId="77777777" w:rsidR="004205F8" w:rsidRDefault="00000000">
      <w:pPr>
        <w:spacing w:before="269" w:after="269"/>
        <w:ind w:left="120"/>
      </w:pPr>
      <w:r>
        <w:rPr>
          <w:rFonts w:ascii="Times New Roman" w:hAnsi="Times New Roman"/>
          <w:color w:val="000000"/>
        </w:rPr>
        <w:t>მიშა შოკირებული შებრუნდა და რეფლექსურად უკან გადახტა.</w:t>
      </w:r>
    </w:p>
    <w:p w14:paraId="190B5460" w14:textId="77777777" w:rsidR="004205F8" w:rsidRDefault="00000000">
      <w:pPr>
        <w:spacing w:before="269" w:after="269"/>
        <w:ind w:left="120"/>
      </w:pPr>
      <w:r>
        <w:rPr>
          <w:rFonts w:ascii="Times New Roman" w:hAnsi="Times New Roman"/>
          <w:color w:val="000000"/>
        </w:rPr>
        <w:t>- იცი, როგორ გააკვირვო. არ მეგონა, ასეთი დემონური მახვილის გამოყენება თუ შეგეძლო.</w:t>
      </w:r>
    </w:p>
    <w:p w14:paraId="62B09D45" w14:textId="77777777" w:rsidR="004205F8" w:rsidRDefault="00000000">
      <w:pPr>
        <w:spacing w:before="269" w:after="269"/>
        <w:ind w:left="120"/>
      </w:pPr>
      <w:r>
        <w:rPr>
          <w:rFonts w:ascii="Times New Roman" w:hAnsi="Times New Roman"/>
          <w:color w:val="000000"/>
        </w:rPr>
        <w:t>საშა ისე წამოდგა, თითქოს გაფრინდა. სწორედ იმ მომენტში, ოქროსფერი ალი, რომელიც მის სხეულს ფარავდა, თანდათან მატერიალური ფორმის მიღებას იწყებდა და „უკვდავი ჩიტის კუბოდ“ გადაიქცა.</w:t>
      </w:r>
    </w:p>
    <w:p w14:paraId="2C8E5B53" w14:textId="77777777" w:rsidR="004205F8" w:rsidRDefault="00000000">
      <w:pPr>
        <w:spacing w:before="269" w:after="269"/>
        <w:ind w:left="120"/>
      </w:pPr>
      <w:r>
        <w:rPr>
          <w:rFonts w:ascii="Times New Roman" w:hAnsi="Times New Roman"/>
          <w:color w:val="000000"/>
        </w:rPr>
        <w:t>ეს სამოსი მის მფლობელს უკვდავების ძალას ანიჭებს და მის ჭრილობებს არაერთხელ მოშუშავს მანამ, სანამ ჯადოსნური ძალა არ ამოეწურება.</w:t>
      </w:r>
    </w:p>
    <w:p w14:paraId="6C525145" w14:textId="77777777" w:rsidR="004205F8" w:rsidRDefault="00000000">
      <w:pPr>
        <w:spacing w:before="269" w:after="269"/>
        <w:ind w:left="120"/>
      </w:pPr>
      <w:r>
        <w:rPr>
          <w:rFonts w:ascii="Times New Roman" w:hAnsi="Times New Roman"/>
          <w:color w:val="000000"/>
        </w:rPr>
        <w:t>— ...შემდეგ ჯერზე მთელ ამ მოსასხამს დავჭრი...</w:t>
      </w:r>
    </w:p>
    <w:p w14:paraId="2D04C744" w14:textId="77777777" w:rsidR="004205F8" w:rsidRDefault="00000000">
      <w:pPr>
        <w:spacing w:before="269" w:after="269"/>
        <w:ind w:left="120"/>
      </w:pPr>
      <w:r>
        <w:rPr>
          <w:rFonts w:ascii="Times New Roman" w:hAnsi="Times New Roman"/>
          <w:color w:val="000000"/>
        </w:rPr>
        <w:t>მიშამ თოვლივით თეთრი დემონური ხმალი ხელში ჩაიგდო. საშას ახლაც კი არ შეეძლო ამ ხმლისთვის თვალის დახუჭვა.</w:t>
      </w:r>
    </w:p>
    <w:p w14:paraId="2B5D57A4"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დაგეხმარები </w:t>
      </w:r>
      <w:r>
        <w:rPr>
          <w:rFonts w:ascii="Times New Roman" w:hAnsi="Times New Roman"/>
          <w:color w:val="000000"/>
        </w:rPr>
        <w:t xml:space="preserve">“, - გაისმა მიშას ხმა. „ </w:t>
      </w:r>
      <w:r>
        <w:rPr>
          <w:rFonts w:ascii="Times New Roman" w:hAnsi="Times New Roman"/>
          <w:i/>
          <w:color w:val="000000"/>
        </w:rPr>
        <w:t xml:space="preserve">ამ ხმლიდან რეის ძალას ვგრძნობ. მარტო ორის წინააღმდეგ ბრძოლა საკუთარ თავს არახელსაყრელ მდგომარეობაში აყენებს “ </w:t>
      </w:r>
      <w:r>
        <w:rPr>
          <w:rFonts w:ascii="Times New Roman" w:hAnsi="Times New Roman"/>
          <w:color w:val="000000"/>
        </w:rPr>
        <w:t>.</w:t>
      </w:r>
    </w:p>
    <w:p w14:paraId="36F8038C"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ძალიან მადლობელი ვიქნები, მაგრამ მეშინია, რომ შენს აქ მოსვლამდე დავასრულებთ </w:t>
      </w:r>
      <w:r>
        <w:rPr>
          <w:rFonts w:ascii="Times New Roman" w:hAnsi="Times New Roman"/>
          <w:color w:val="000000"/>
        </w:rPr>
        <w:t>.</w:t>
      </w:r>
    </w:p>
    <w:p w14:paraId="63ACEAF2" w14:textId="77777777" w:rsidR="004205F8" w:rsidRDefault="00000000">
      <w:pPr>
        <w:spacing w:before="269" w:after="269"/>
        <w:ind w:left="120"/>
      </w:pPr>
      <w:r>
        <w:rPr>
          <w:rFonts w:ascii="Times New Roman" w:hAnsi="Times New Roman"/>
          <w:color w:val="000000"/>
        </w:rPr>
        <w:lastRenderedPageBreak/>
        <w:t>და მართლაც. თუ ციხესიმაგრიდან „გიო გრეიზეს“ გაისროლებთ, ის თავად საშას მოხვდება. მაგრამ მისა არ დაელოდება მიშას დახმარებას.</w:t>
      </w:r>
    </w:p>
    <w:p w14:paraId="7BBE44FD" w14:textId="77777777" w:rsidR="004205F8" w:rsidRDefault="00000000">
      <w:pPr>
        <w:spacing w:before="269" w:after="269"/>
        <w:ind w:left="120"/>
      </w:pPr>
      <w:r>
        <w:rPr>
          <w:rFonts w:ascii="Times New Roman" w:hAnsi="Times New Roman"/>
          <w:color w:val="000000"/>
        </w:rPr>
        <w:t>საშასაც ალბათ ასე ეგონა, მაგრამ უცებ მის წინ ჯადოსნური წრე გაჩნდა და იქიდან პლატინისფერი თმიანი გოგონა გამოვიდა. ეს მიშა იყო.</w:t>
      </w:r>
    </w:p>
    <w:p w14:paraId="4D69A082" w14:textId="77777777" w:rsidR="004205F8" w:rsidRDefault="00000000">
      <w:pPr>
        <w:spacing w:before="269" w:after="269"/>
        <w:ind w:left="120"/>
      </w:pPr>
      <w:r>
        <w:rPr>
          <w:rFonts w:ascii="Times New Roman" w:hAnsi="Times New Roman"/>
          <w:color w:val="000000"/>
        </w:rPr>
        <w:t>- მიშა?! ახლახან „გატომი“ გამოიყენე? - იკითხა საშამ, გაოცება არ დამალა.</w:t>
      </w:r>
    </w:p>
    <w:p w14:paraId="683F8C24" w14:textId="77777777" w:rsidR="004205F8" w:rsidRDefault="00000000">
      <w:pPr>
        <w:spacing w:before="269" w:after="269"/>
        <w:ind w:left="120"/>
      </w:pPr>
      <w:r>
        <w:rPr>
          <w:rFonts w:ascii="Times New Roman" w:hAnsi="Times New Roman"/>
          <w:color w:val="000000"/>
        </w:rPr>
        <w:t>- მე ის ბევრჯერ მინახავს. გადავწყვიტე, რომ ამის გაკეთება შემეძლო.</w:t>
      </w:r>
    </w:p>
    <w:p w14:paraId="68F03703" w14:textId="77777777" w:rsidR="004205F8" w:rsidRDefault="00000000">
      <w:pPr>
        <w:spacing w:before="269" w:after="269"/>
        <w:ind w:left="120"/>
      </w:pPr>
      <w:r>
        <w:rPr>
          <w:rFonts w:ascii="Times New Roman" w:hAnsi="Times New Roman"/>
          <w:color w:val="000000"/>
        </w:rPr>
        <w:t>ჰმ, მე ეს მას ბევრჯერ ვაჩვენე, მაგრამ მხოლოდ ეს არ კმარა მის სრულყოფილად ათვისებისთვის. მიუხედავად იმისა, რომ ეს „დინო ჯიქსესის“ ეფექტია, რა კარგი ჯადოსნური თვალები აქვს.</w:t>
      </w:r>
    </w:p>
    <w:p w14:paraId="627B6A8B" w14:textId="77777777" w:rsidR="004205F8" w:rsidRDefault="00000000">
      <w:pPr>
        <w:spacing w:before="269" w:after="269"/>
        <w:ind w:left="120"/>
      </w:pPr>
      <w:r>
        <w:rPr>
          <w:rFonts w:ascii="Times New Roman" w:hAnsi="Times New Roman"/>
          <w:color w:val="000000"/>
        </w:rPr>
        <w:t>— ...კარგი, მოგვიანებით მომიყევი მეტი, როცა მას დავამარცხებთ.</w:t>
      </w:r>
    </w:p>
    <w:p w14:paraId="33B34B63" w14:textId="77777777" w:rsidR="004205F8" w:rsidRDefault="00000000">
      <w:pPr>
        <w:spacing w:before="269" w:after="269"/>
        <w:ind w:left="120"/>
      </w:pPr>
      <w:r>
        <w:rPr>
          <w:rFonts w:ascii="Times New Roman" w:hAnsi="Times New Roman"/>
          <w:color w:val="000000"/>
        </w:rPr>
        <w:t>- კი.</w:t>
      </w:r>
    </w:p>
    <w:p w14:paraId="005FD63B" w14:textId="77777777" w:rsidR="004205F8" w:rsidRDefault="00000000">
      <w:pPr>
        <w:spacing w:before="269" w:after="269"/>
        <w:ind w:left="120"/>
      </w:pPr>
      <w:r>
        <w:rPr>
          <w:rFonts w:ascii="Times New Roman" w:hAnsi="Times New Roman"/>
          <w:color w:val="000000"/>
        </w:rPr>
        <w:t>მიშა და საშა მხარდამხარ იდგნენ და მისას გამჭოლი მზერით შეჰყურებდნენ.</w:t>
      </w:r>
    </w:p>
    <w:p w14:paraId="77AA50EC" w14:textId="77777777" w:rsidR="004205F8" w:rsidRDefault="00000000">
      <w:pPr>
        <w:spacing w:before="269" w:after="269"/>
        <w:ind w:left="120"/>
      </w:pPr>
      <w:r>
        <w:rPr>
          <w:rFonts w:ascii="Times New Roman" w:hAnsi="Times New Roman"/>
          <w:color w:val="000000"/>
        </w:rPr>
        <w:t>— ...მიშა, საშა, ორივე უბრალოდ წარმოუდგენლები ხართ... მაგრამ არც ერთის დაკარგვა არ შემიძლია...</w:t>
      </w:r>
    </w:p>
    <w:p w14:paraId="5BEF767B" w14:textId="77777777" w:rsidR="004205F8" w:rsidRDefault="00000000">
      <w:pPr>
        <w:spacing w:before="269" w:after="269"/>
        <w:ind w:left="120"/>
      </w:pPr>
      <w:r>
        <w:rPr>
          <w:rFonts w:ascii="Times New Roman" w:hAnsi="Times New Roman"/>
          <w:color w:val="000000"/>
        </w:rPr>
        <w:t>მისამ მთელი თავისი მაგიური ძალა დემონის ხმალში ჩადო. რეის დახმარებითაც კი, ეს დემონის ხმალი მისასთვის ძალიან რთული იყო და გაჭიანურებულ ბრძოლაში გამარჯვებას ვერ შეძლებდა.</w:t>
      </w:r>
    </w:p>
    <w:p w14:paraId="0CA12195" w14:textId="77777777" w:rsidR="004205F8" w:rsidRDefault="00000000">
      <w:pPr>
        <w:spacing w:before="269" w:after="269"/>
        <w:ind w:left="120"/>
      </w:pPr>
      <w:r>
        <w:rPr>
          <w:rFonts w:ascii="Times New Roman" w:hAnsi="Times New Roman"/>
          <w:color w:val="000000"/>
        </w:rPr>
        <w:t>— …კარგი, მოიცა!</w:t>
      </w:r>
    </w:p>
    <w:p w14:paraId="1C91FCE4" w14:textId="77777777" w:rsidR="004205F8" w:rsidRDefault="00000000">
      <w:pPr>
        <w:spacing w:before="269" w:after="269"/>
        <w:ind w:left="120"/>
      </w:pPr>
      <w:r>
        <w:rPr>
          <w:rFonts w:ascii="Times New Roman" w:hAnsi="Times New Roman"/>
          <w:color w:val="000000"/>
        </w:rPr>
        <w:t>მიშა მიწიდან წამოხტა და დემონურ ხმალს ხელი ჩაავლო.</w:t>
      </w:r>
    </w:p>
    <w:p w14:paraId="279F6D4E" w14:textId="77777777" w:rsidR="004205F8" w:rsidRDefault="00000000">
      <w:pPr>
        <w:spacing w:before="269" w:after="269"/>
        <w:ind w:left="120"/>
      </w:pPr>
      <w:r>
        <w:rPr>
          <w:rFonts w:ascii="Times New Roman" w:hAnsi="Times New Roman"/>
          <w:color w:val="000000"/>
        </w:rPr>
        <w:t>- საშა.</w:t>
      </w:r>
    </w:p>
    <w:p w14:paraId="2A30FED6" w14:textId="77777777" w:rsidR="004205F8" w:rsidRDefault="00000000">
      <w:pPr>
        <w:spacing w:before="269" w:after="269"/>
        <w:ind w:left="120"/>
      </w:pPr>
      <w:r>
        <w:rPr>
          <w:rFonts w:ascii="Times New Roman" w:hAnsi="Times New Roman"/>
          <w:color w:val="000000"/>
        </w:rPr>
        <w:t>- ვიცი.</w:t>
      </w:r>
    </w:p>
    <w:p w14:paraId="34AD25BE" w14:textId="77777777" w:rsidR="004205F8" w:rsidRDefault="00000000">
      <w:pPr>
        <w:spacing w:before="269" w:after="269"/>
        <w:ind w:left="120"/>
      </w:pPr>
      <w:r>
        <w:rPr>
          <w:rFonts w:ascii="Times New Roman" w:hAnsi="Times New Roman"/>
          <w:color w:val="000000"/>
        </w:rPr>
        <w:t>საშამ ჯადოსნური წრეების ჯგუფი განალაგა და მისასკენ „გრიადომი“ ესროლა. „უკვდავი ჩიტის სამოსის“ ჯადოსნური ეფექტის გამო, მისმა ცეცხლმა ოქროსფერი ელფერი მიიღო.</w:t>
      </w:r>
    </w:p>
    <w:p w14:paraId="718DC73B" w14:textId="77777777" w:rsidR="004205F8" w:rsidRDefault="00000000">
      <w:pPr>
        <w:spacing w:before="269" w:after="269"/>
        <w:ind w:left="120"/>
      </w:pPr>
      <w:r>
        <w:rPr>
          <w:rFonts w:ascii="Times New Roman" w:hAnsi="Times New Roman"/>
          <w:color w:val="000000"/>
        </w:rPr>
        <w:t>- ჰა-ა!</w:t>
      </w:r>
    </w:p>
    <w:p w14:paraId="67212123" w14:textId="77777777" w:rsidR="004205F8" w:rsidRDefault="00000000">
      <w:pPr>
        <w:spacing w:before="269" w:after="269"/>
        <w:ind w:left="120"/>
      </w:pPr>
      <w:r>
        <w:rPr>
          <w:rFonts w:ascii="Times New Roman" w:hAnsi="Times New Roman"/>
          <w:color w:val="000000"/>
        </w:rPr>
        <w:t>მისამ თოვლივით თეთრი დემონური ხმლით გაჭრა გრიადი. ოქროსფერი ალი მყისიერად აორთქლდა.</w:t>
      </w:r>
    </w:p>
    <w:p w14:paraId="7D011B8B" w14:textId="77777777" w:rsidR="004205F8" w:rsidRDefault="00000000">
      <w:pPr>
        <w:spacing w:before="269" w:after="269"/>
        <w:ind w:left="120"/>
      </w:pPr>
      <w:r>
        <w:rPr>
          <w:rFonts w:ascii="Times New Roman" w:hAnsi="Times New Roman"/>
          <w:color w:val="000000"/>
        </w:rPr>
        <w:t>— მე ვიცოდი.</w:t>
      </w:r>
    </w:p>
    <w:p w14:paraId="2E8AAFEA" w14:textId="77777777" w:rsidR="004205F8" w:rsidRDefault="00000000">
      <w:pPr>
        <w:spacing w:before="269" w:after="269"/>
        <w:ind w:left="120"/>
      </w:pPr>
      <w:r>
        <w:rPr>
          <w:rFonts w:ascii="Times New Roman" w:hAnsi="Times New Roman"/>
          <w:color w:val="000000"/>
        </w:rPr>
        <w:lastRenderedPageBreak/>
        <w:t>— დემონური ხმალი, რომელიც ჯადოსნურ ფორმულებს ჭრის.</w:t>
      </w:r>
    </w:p>
    <w:p w14:paraId="198B66C6" w14:textId="77777777" w:rsidR="004205F8" w:rsidRDefault="00000000">
      <w:pPr>
        <w:spacing w:before="269" w:after="269"/>
        <w:ind w:left="120"/>
      </w:pPr>
      <w:r>
        <w:rPr>
          <w:rFonts w:ascii="Times New Roman" w:hAnsi="Times New Roman"/>
          <w:color w:val="000000"/>
        </w:rPr>
        <w:t>მაგიის ბირთვი მაგიაა, რაც მაგიას მაგიად აქცევს. მარტივად რომ ვთქვათ, ეს შელოცვის მონახაზია. ეს დემონური ხმალი გადის მაგიაში, ჭრის მის ფორმულას და ამით აუქმებს შელოცვას.</w:t>
      </w:r>
    </w:p>
    <w:p w14:paraId="13F26757" w14:textId="77777777" w:rsidR="004205F8" w:rsidRDefault="00000000">
      <w:pPr>
        <w:spacing w:before="269" w:after="269"/>
        <w:ind w:left="120"/>
      </w:pPr>
      <w:r>
        <w:rPr>
          <w:rFonts w:ascii="Times New Roman" w:hAnsi="Times New Roman"/>
          <w:color w:val="000000"/>
        </w:rPr>
        <w:t>— ...ვიცოდი, რომ გამოიცნობდი, მაგრამ მაგია და ანტიმაგია უძლურია ამ დემონური მახვილის წინააღმდეგ... და გარდა ამისა...</w:t>
      </w:r>
    </w:p>
    <w:p w14:paraId="55732AED" w14:textId="77777777" w:rsidR="004205F8" w:rsidRDefault="00000000">
      <w:pPr>
        <w:spacing w:before="269" w:after="269"/>
        <w:ind w:left="120"/>
      </w:pPr>
      <w:r>
        <w:rPr>
          <w:rFonts w:ascii="Times New Roman" w:hAnsi="Times New Roman"/>
          <w:color w:val="000000"/>
        </w:rPr>
        <w:t>მისას სხეული უეცრად წვიმის წვეთებად დაიშალა და მთლიანად გაქრა. სწორედ სულიერი მაგია აქცევს მფრქვეველს წვიმად.</w:t>
      </w:r>
    </w:p>
    <w:p w14:paraId="3E42BA63" w14:textId="77777777" w:rsidR="004205F8" w:rsidRDefault="00000000">
      <w:pPr>
        <w:spacing w:before="269" w:after="269"/>
        <w:ind w:left="120"/>
      </w:pPr>
      <w:r>
        <w:rPr>
          <w:rFonts w:ascii="Times New Roman" w:hAnsi="Times New Roman"/>
          <w:color w:val="000000"/>
        </w:rPr>
        <w:t>- მიშა.</w:t>
      </w:r>
    </w:p>
    <w:p w14:paraId="20F53E36" w14:textId="77777777" w:rsidR="004205F8" w:rsidRDefault="00000000">
      <w:pPr>
        <w:spacing w:before="269" w:after="269"/>
        <w:ind w:left="120"/>
      </w:pPr>
      <w:r>
        <w:rPr>
          <w:rFonts w:ascii="Times New Roman" w:hAnsi="Times New Roman"/>
          <w:color w:val="000000"/>
        </w:rPr>
        <w:t>- კი.</w:t>
      </w:r>
    </w:p>
    <w:p w14:paraId="7B6053B6" w14:textId="77777777" w:rsidR="004205F8" w:rsidRDefault="00000000">
      <w:pPr>
        <w:spacing w:before="269" w:after="269"/>
        <w:ind w:left="120"/>
      </w:pPr>
      <w:r>
        <w:rPr>
          <w:rFonts w:ascii="Times New Roman" w:hAnsi="Times New Roman"/>
          <w:color w:val="000000"/>
        </w:rPr>
        <w:t>მიშა და საშა ერთმანეთისკენ ზურგშექცევით იდგნენ, ხელჩაკიდებულები. არ იცოდნენ, საიდან შეიძლებოდა მისა მოსულიყო. მისი დემონური მახვილის წინააღმდეგ კი როგორც თავდაცვითი, ასევე შეტევითი მაგია პრაქტიკულად უსარგებლო იქნებოდა.</w:t>
      </w:r>
    </w:p>
    <w:p w14:paraId="397872DD" w14:textId="77777777" w:rsidR="004205F8" w:rsidRDefault="00000000">
      <w:pPr>
        <w:spacing w:before="269" w:after="269"/>
        <w:ind w:left="120"/>
      </w:pPr>
      <w:r>
        <w:rPr>
          <w:rFonts w:ascii="Times New Roman" w:hAnsi="Times New Roman"/>
          <w:color w:val="000000"/>
        </w:rPr>
        <w:t>მაგრამ ამის მიუხედავად...</w:t>
      </w:r>
    </w:p>
    <w:p w14:paraId="5CDB6AF7" w14:textId="77777777" w:rsidR="004205F8" w:rsidRDefault="00000000">
      <w:pPr>
        <w:spacing w:before="269" w:after="269"/>
        <w:ind w:left="120"/>
      </w:pPr>
      <w:r>
        <w:rPr>
          <w:rFonts w:ascii="Times New Roman" w:hAnsi="Times New Roman"/>
          <w:color w:val="000000"/>
        </w:rPr>
        <w:t>- ჰე-ჰე, - გაიღიმა საშამ.</w:t>
      </w:r>
    </w:p>
    <w:p w14:paraId="68A36809" w14:textId="77777777" w:rsidR="004205F8" w:rsidRDefault="00000000">
      <w:pPr>
        <w:spacing w:before="269" w:after="269"/>
        <w:ind w:left="120"/>
      </w:pPr>
      <w:r>
        <w:rPr>
          <w:rFonts w:ascii="Times New Roman" w:hAnsi="Times New Roman"/>
          <w:color w:val="000000"/>
        </w:rPr>
        <w:t>- რა მოხდა?</w:t>
      </w:r>
    </w:p>
    <w:p w14:paraId="5FDB0718" w14:textId="77777777" w:rsidR="004205F8" w:rsidRDefault="00000000">
      <w:pPr>
        <w:spacing w:before="269" w:after="269"/>
        <w:ind w:left="120"/>
      </w:pPr>
      <w:r>
        <w:rPr>
          <w:rFonts w:ascii="Times New Roman" w:hAnsi="Times New Roman"/>
          <w:color w:val="000000"/>
        </w:rPr>
        <w:t>— უბრალოდ არ მეგონა, რომ ეს დღე ოდესმე დადგებოდა.</w:t>
      </w:r>
    </w:p>
    <w:p w14:paraId="70AC1E26" w14:textId="77777777" w:rsidR="004205F8" w:rsidRDefault="00000000">
      <w:pPr>
        <w:spacing w:before="269" w:after="269"/>
        <w:ind w:left="120"/>
      </w:pPr>
      <w:r>
        <w:rPr>
          <w:rFonts w:ascii="Times New Roman" w:hAnsi="Times New Roman"/>
          <w:color w:val="000000"/>
        </w:rPr>
        <w:t>ისინი უბრალოდ აკადემიაში არიან; ისინი უბრალოდ მონაწილეობენ გუნდებს შორის გამოცდების კონკურსში.</w:t>
      </w:r>
    </w:p>
    <w:p w14:paraId="160D905E" w14:textId="77777777" w:rsidR="004205F8" w:rsidRDefault="00000000">
      <w:pPr>
        <w:spacing w:before="269" w:after="269"/>
        <w:ind w:left="120"/>
      </w:pPr>
      <w:r>
        <w:rPr>
          <w:rFonts w:ascii="Times New Roman" w:hAnsi="Times New Roman"/>
          <w:color w:val="000000"/>
        </w:rPr>
        <w:t>როგორც ჩანს, ამაში უცნაური არაფერია? დები ერთიანდებიან საერთო მტრის წინააღმდეგ.</w:t>
      </w:r>
    </w:p>
    <w:p w14:paraId="216823AB" w14:textId="77777777" w:rsidR="004205F8" w:rsidRDefault="00000000">
      <w:pPr>
        <w:spacing w:before="269" w:after="269"/>
        <w:ind w:left="120"/>
      </w:pPr>
      <w:r>
        <w:rPr>
          <w:rFonts w:ascii="Times New Roman" w:hAnsi="Times New Roman"/>
          <w:color w:val="000000"/>
        </w:rPr>
        <w:t>მაგრამ მათთვის ეს ფასდაუდებელი სასწაული იყო. სასწაული, რომელზეც ოცნებობდნენ.</w:t>
      </w:r>
    </w:p>
    <w:p w14:paraId="332D0F78" w14:textId="77777777" w:rsidR="004205F8" w:rsidRDefault="00000000">
      <w:pPr>
        <w:spacing w:before="269" w:after="269"/>
        <w:ind w:left="120"/>
      </w:pPr>
      <w:r>
        <w:rPr>
          <w:rFonts w:ascii="Times New Roman" w:hAnsi="Times New Roman"/>
          <w:color w:val="000000"/>
        </w:rPr>
        <w:t>- მოდით, ნეკრონების ოჯახის საიდუმლო ხელოვნება ვაჩვენოთ.</w:t>
      </w:r>
    </w:p>
    <w:p w14:paraId="62B738D9" w14:textId="77777777" w:rsidR="004205F8" w:rsidRDefault="00000000">
      <w:pPr>
        <w:spacing w:before="269" w:after="269"/>
        <w:ind w:left="120"/>
      </w:pPr>
      <w:r>
        <w:rPr>
          <w:rFonts w:ascii="Times New Roman" w:hAnsi="Times New Roman"/>
          <w:color w:val="000000"/>
        </w:rPr>
        <w:t>- კი.</w:t>
      </w:r>
    </w:p>
    <w:p w14:paraId="2A0CB6E6" w14:textId="77777777" w:rsidR="004205F8" w:rsidRDefault="00000000">
      <w:pPr>
        <w:spacing w:before="269" w:after="269"/>
        <w:ind w:left="120"/>
      </w:pPr>
      <w:r>
        <w:rPr>
          <w:rFonts w:ascii="Times New Roman" w:hAnsi="Times New Roman"/>
          <w:color w:val="000000"/>
        </w:rPr>
        <w:t>მიშამ ოდნავ გაიღიმა. მათი ერთად ხედვის არეალი სრულ 360 გრადუსს მოიცავდა.</w:t>
      </w:r>
    </w:p>
    <w:p w14:paraId="44D155C5" w14:textId="77777777" w:rsidR="004205F8" w:rsidRDefault="00000000">
      <w:pPr>
        <w:spacing w:before="269" w:after="269"/>
        <w:ind w:left="120"/>
      </w:pPr>
      <w:r>
        <w:rPr>
          <w:rFonts w:ascii="Times New Roman" w:hAnsi="Times New Roman"/>
          <w:color w:val="000000"/>
        </w:rPr>
        <w:t>- აიღე!</w:t>
      </w:r>
    </w:p>
    <w:p w14:paraId="2DD43398" w14:textId="77777777" w:rsidR="004205F8" w:rsidRDefault="00000000">
      <w:pPr>
        <w:spacing w:before="269" w:after="269"/>
        <w:ind w:left="120"/>
      </w:pPr>
      <w:r>
        <w:rPr>
          <w:rFonts w:ascii="Times New Roman" w:hAnsi="Times New Roman"/>
          <w:color w:val="000000"/>
        </w:rPr>
        <w:lastRenderedPageBreak/>
        <w:t>წვიმის წვეთები უეცრად მისად გადაიქცნენ და ის მოულოდნელად მათ წინ გამოჩნდა.</w:t>
      </w:r>
    </w:p>
    <w:p w14:paraId="40CC1D91" w14:textId="77777777" w:rsidR="004205F8" w:rsidRDefault="00000000">
      <w:pPr>
        <w:spacing w:before="269" w:after="269"/>
        <w:ind w:left="120"/>
      </w:pPr>
      <w:r>
        <w:rPr>
          <w:rFonts w:ascii="Times New Roman" w:hAnsi="Times New Roman"/>
          <w:color w:val="000000"/>
        </w:rPr>
        <w:t>კიდევ სამი ნაბიჯი და ის შეძლებდა მათ ხმლით დარტყმას. საშამ ჯადოსნური წრე შექმნა და ცდილობდა უკან დაეხია.</w:t>
      </w:r>
    </w:p>
    <w:p w14:paraId="71972B39" w14:textId="77777777" w:rsidR="004205F8" w:rsidRDefault="00000000">
      <w:pPr>
        <w:spacing w:before="269" w:after="269"/>
        <w:ind w:left="120"/>
      </w:pPr>
      <w:r>
        <w:rPr>
          <w:rFonts w:ascii="Times New Roman" w:hAnsi="Times New Roman"/>
          <w:color w:val="000000"/>
        </w:rPr>
        <w:t>„აქ არა“, თქვა მიშამ.</w:t>
      </w:r>
    </w:p>
    <w:p w14:paraId="4F622AF5" w14:textId="77777777" w:rsidR="004205F8" w:rsidRDefault="00000000">
      <w:pPr>
        <w:spacing w:before="269" w:after="269"/>
        <w:ind w:left="120"/>
      </w:pPr>
      <w:r>
        <w:rPr>
          <w:rFonts w:ascii="Times New Roman" w:hAnsi="Times New Roman"/>
          <w:color w:val="000000"/>
        </w:rPr>
        <w:t>ძლიერი წვიმის გამო ვერ ხედავდნენ, მაგრამ მისას ხელში დემონის ხმალი არ ეჭირა. ის უბრალოდ თავს იჩენდა, თითქოს ხელში ეჭირა.</w:t>
      </w:r>
    </w:p>
    <w:p w14:paraId="0416DF96" w14:textId="77777777" w:rsidR="004205F8" w:rsidRDefault="00000000">
      <w:pPr>
        <w:spacing w:before="269" w:after="269"/>
        <w:ind w:left="120"/>
      </w:pPr>
      <w:r>
        <w:rPr>
          <w:rFonts w:ascii="Times New Roman" w:hAnsi="Times New Roman"/>
          <w:color w:val="000000"/>
        </w:rPr>
        <w:t>საშამ მკვეთრად ასწია თავი. წვიმის წვეთები თოვლივით თეთრ დემონურ მახვილად გადაიქცა და საშინელი სისწრაფით ჩამოფრინდა.</w:t>
      </w:r>
    </w:p>
    <w:p w14:paraId="7C8C2427" w14:textId="77777777" w:rsidR="004205F8" w:rsidRDefault="00000000">
      <w:pPr>
        <w:spacing w:before="269" w:after="269"/>
        <w:ind w:left="120"/>
      </w:pPr>
      <w:r>
        <w:rPr>
          <w:rFonts w:ascii="Times New Roman" w:hAnsi="Times New Roman"/>
          <w:color w:val="000000"/>
        </w:rPr>
        <w:t>ამ გზით ისინი ვერ შეძლებდნენ მის თავიდან აცილებას დროულად. ალბათ, ასე ფიქრობდა მიშა. მაგრამ სანამ ხმალი მათ მოხვდებოდა, ისინი გაუჩინარდნენ. დემონურმა ხმალმა ჰაერი გაჭრა და მიწას ჩაარჭო.</w:t>
      </w:r>
    </w:p>
    <w:p w14:paraId="2753E1E2" w14:textId="77777777" w:rsidR="004205F8" w:rsidRDefault="00000000">
      <w:pPr>
        <w:spacing w:before="269" w:after="269"/>
        <w:ind w:left="120"/>
      </w:pPr>
      <w:r>
        <w:rPr>
          <w:rFonts w:ascii="Times New Roman" w:hAnsi="Times New Roman"/>
          <w:color w:val="000000"/>
        </w:rPr>
        <w:t>- ცუდი მცდელობა არ იყო.</w:t>
      </w:r>
    </w:p>
    <w:p w14:paraId="580D5C5D" w14:textId="77777777" w:rsidR="004205F8" w:rsidRDefault="00000000">
      <w:pPr>
        <w:spacing w:before="269" w:after="269"/>
        <w:ind w:left="120"/>
      </w:pPr>
      <w:r>
        <w:rPr>
          <w:rFonts w:ascii="Times New Roman" w:hAnsi="Times New Roman"/>
          <w:color w:val="000000"/>
        </w:rPr>
        <w:t>მიშას „გატომით“ დემონური ხმლის თავიდან აცილების შემდეგ, ისინი ხელჩაკიდებულები თავისუფალი ხელებით მისასკენ იშვერდნენ. მათში ჯადოსნური წრეები გაჩნდა.</w:t>
      </w:r>
    </w:p>
    <w:p w14:paraId="139D3DA5" w14:textId="77777777" w:rsidR="004205F8" w:rsidRDefault="00000000">
      <w:pPr>
        <w:spacing w:before="269" w:after="269"/>
        <w:ind w:left="120"/>
      </w:pPr>
      <w:r>
        <w:rPr>
          <w:rFonts w:ascii="Times New Roman" w:hAnsi="Times New Roman"/>
          <w:color w:val="000000"/>
        </w:rPr>
        <w:t>- „გრესდე“.</w:t>
      </w:r>
    </w:p>
    <w:p w14:paraId="12529EF6" w14:textId="77777777" w:rsidR="004205F8" w:rsidRDefault="00000000">
      <w:pPr>
        <w:spacing w:before="269" w:after="269"/>
        <w:ind w:left="120"/>
      </w:pPr>
      <w:r>
        <w:rPr>
          <w:rFonts w:ascii="Times New Roman" w:hAnsi="Times New Roman"/>
          <w:color w:val="000000"/>
        </w:rPr>
        <w:t xml:space="preserve">- "ჩრდილი </w:t>
      </w:r>
      <w:r>
        <w:rPr>
          <w:rFonts w:ascii="Times New Roman" w:hAnsi="Times New Roman"/>
          <w:color w:val="000000"/>
          <w:sz w:val="18"/>
          <w:vertAlign w:val="superscript"/>
        </w:rPr>
        <w:t xml:space="preserve">1 </w:t>
      </w:r>
      <w:r>
        <w:rPr>
          <w:rFonts w:ascii="Times New Roman" w:hAnsi="Times New Roman"/>
          <w:color w:val="000000"/>
        </w:rPr>
        <w:t>".</w:t>
      </w:r>
    </w:p>
    <w:p w14:paraId="06A909CE" w14:textId="77777777" w:rsidR="004205F8" w:rsidRDefault="00000000">
      <w:pPr>
        <w:spacing w:before="269" w:after="269"/>
        <w:ind w:left="120"/>
      </w:pPr>
      <w:r>
        <w:rPr>
          <w:rFonts w:ascii="Times New Roman" w:hAnsi="Times New Roman"/>
          <w:color w:val="000000"/>
        </w:rPr>
        <w:t>და შემდეგ მათ ერთდროულად თქვეს:</w:t>
      </w:r>
    </w:p>
    <w:p w14:paraId="1DE9CD6C" w14:textId="77777777" w:rsidR="004205F8" w:rsidRDefault="00000000">
      <w:pPr>
        <w:spacing w:before="269" w:after="269"/>
        <w:ind w:left="120"/>
      </w:pPr>
      <w:r>
        <w:rPr>
          <w:rFonts w:ascii="Times New Roman" w:hAnsi="Times New Roman"/>
          <w:color w:val="000000"/>
        </w:rPr>
        <w:t xml:space="preserve">- "J მე </w:t>
      </w:r>
      <w:r>
        <w:rPr>
          <w:rFonts w:ascii="Times New Roman" w:hAnsi="Times New Roman"/>
          <w:color w:val="000000"/>
          <w:sz w:val="18"/>
          <w:vertAlign w:val="superscript"/>
        </w:rPr>
        <w:t xml:space="preserve">-2 კლასი </w:t>
      </w:r>
      <w:r>
        <w:rPr>
          <w:rFonts w:ascii="Times New Roman" w:hAnsi="Times New Roman"/>
          <w:color w:val="000000"/>
        </w:rPr>
        <w:t>".</w:t>
      </w:r>
    </w:p>
    <w:p w14:paraId="2D7A7ACF" w14:textId="77777777" w:rsidR="004205F8" w:rsidRDefault="00000000">
      <w:pPr>
        <w:spacing w:before="269" w:after="269"/>
        <w:ind w:left="120"/>
      </w:pPr>
      <w:r>
        <w:rPr>
          <w:rFonts w:ascii="Times New Roman" w:hAnsi="Times New Roman"/>
          <w:color w:val="000000"/>
        </w:rPr>
        <w:t>ნეკრონის კლანის საიდუმლო ხელოვნება. „გრესდეს“ და „შეიდის“ ასიმილაცია შელოცვების შერწყმის მაგიის გამოყენებით. ოქროსფერი ალი და ვერცხლისფერი ყინული ყინულის ალის მაგიურ ტალღას ქმნიდა, რომელიც მისას ეხეთქებოდა.</w:t>
      </w:r>
    </w:p>
    <w:p w14:paraId="4EC6111E" w14:textId="493A47CA" w:rsidR="004205F8" w:rsidRDefault="00000000">
      <w:pPr>
        <w:spacing w:before="269" w:after="269"/>
        <w:ind w:left="120"/>
      </w:pPr>
      <w:r>
        <w:rPr>
          <w:rFonts w:ascii="Times New Roman" w:hAnsi="Times New Roman"/>
          <w:color w:val="000000"/>
        </w:rPr>
        <w:t>მისამ მოულოდნელად მიწიდან თოვლივით თეთრი დემონური ხმალი ამოიღო და კონტრშეტევით „</w:t>
      </w:r>
      <w:r w:rsidR="00E24EE4">
        <w:rPr>
          <w:rFonts w:ascii="Sylfaen" w:hAnsi="Sylfaen"/>
          <w:color w:val="000000"/>
          <w:lang w:val="ka-GE"/>
        </w:rPr>
        <w:t>ჯე გრადი</w:t>
      </w:r>
      <w:r>
        <w:rPr>
          <w:rFonts w:ascii="Times New Roman" w:hAnsi="Times New Roman"/>
          <w:color w:val="000000"/>
        </w:rPr>
        <w:t>“ ჩაჭრა.</w:t>
      </w:r>
    </w:p>
    <w:p w14:paraId="1F8B9566" w14:textId="77777777" w:rsidR="004205F8" w:rsidRDefault="00000000">
      <w:pPr>
        <w:spacing w:before="269" w:after="269"/>
        <w:ind w:left="120"/>
      </w:pPr>
      <w:r>
        <w:rPr>
          <w:rFonts w:ascii="Times New Roman" w:hAnsi="Times New Roman"/>
          <w:color w:val="000000"/>
        </w:rPr>
        <w:t>- ჰა-ა-ა!</w:t>
      </w:r>
    </w:p>
    <w:p w14:paraId="48EF3A4D" w14:textId="77777777" w:rsidR="004205F8" w:rsidRDefault="00000000">
      <w:pPr>
        <w:spacing w:before="269" w:after="269"/>
        <w:ind w:left="120"/>
      </w:pPr>
      <w:r>
        <w:rPr>
          <w:rFonts w:ascii="Times New Roman" w:hAnsi="Times New Roman"/>
          <w:color w:val="000000"/>
        </w:rPr>
        <w:t xml:space="preserve">დემონის ხმალი ჯადოსნურ ტალღას შეეჯახა. მიუხედავად იმისა, რომ „ჯე გრადის“ ძალა შემცირდა, მისი სრულად გაბათილება შეუძლებელი იყო. შერწყმის მაგიის შედეგად ჩამოყალიბებული მაგიური ფორმულა რთულია და ასევე შედგება რამდენიმე ფენისგან. და მაშინაც კი, თუ ფორმულის ზედაპირული ფენა გაბათილდება, ის მხოლოდ </w:t>
      </w:r>
      <w:r>
        <w:rPr>
          <w:rFonts w:ascii="Times New Roman" w:hAnsi="Times New Roman"/>
          <w:color w:val="000000"/>
        </w:rPr>
        <w:lastRenderedPageBreak/>
        <w:t>ორივე შელოცვას დააბრუნებს შერწყმამდე არსებულ მდგომარეობაში. ხოლო ყველა ფორმულის ამოსაჭრელად მისას უბრალოდ აკლდა უნარი.</w:t>
      </w:r>
    </w:p>
    <w:p w14:paraId="1C9C8A6B" w14:textId="77777777" w:rsidR="004205F8" w:rsidRDefault="00000000">
      <w:pPr>
        <w:spacing w:before="269" w:after="269"/>
        <w:ind w:left="120"/>
      </w:pPr>
      <w:r>
        <w:rPr>
          <w:rFonts w:ascii="Times New Roman" w:hAnsi="Times New Roman"/>
          <w:color w:val="000000"/>
        </w:rPr>
        <w:t>-კია-ა-ა-ა-ა-ა-ა!!</w:t>
      </w:r>
    </w:p>
    <w:p w14:paraId="3C76FAAC" w14:textId="77777777" w:rsidR="004205F8" w:rsidRDefault="00000000">
      <w:pPr>
        <w:spacing w:before="269" w:after="269"/>
        <w:ind w:left="120"/>
      </w:pPr>
      <w:r>
        <w:rPr>
          <w:rFonts w:ascii="Times New Roman" w:hAnsi="Times New Roman"/>
          <w:color w:val="000000"/>
        </w:rPr>
        <w:t>ყინულმა და ცეცხლმა მიშა შემოახვია და უკან გადააგდო. მიწაზე დაგორების და რამდენჯერმე შემობრუნების შემდეგ, ის აღარ წამომდგარა, ალბათ იმიტომ, რომ გონება დაკარგა.</w:t>
      </w:r>
    </w:p>
    <w:p w14:paraId="3B7B5D1F" w14:textId="77777777" w:rsidR="004205F8" w:rsidRDefault="00000000">
      <w:pPr>
        <w:spacing w:before="269" w:after="269"/>
        <w:ind w:left="120"/>
      </w:pPr>
      <w:r>
        <w:rPr>
          <w:rFonts w:ascii="Times New Roman" w:hAnsi="Times New Roman"/>
          <w:color w:val="000000"/>
        </w:rPr>
        <w:t>სულის მაგიის ეფექტი დასრულდა და წვიმა შეწყდა.</w:t>
      </w:r>
    </w:p>
    <w:p w14:paraId="06B0306D" w14:textId="77777777" w:rsidR="004205F8" w:rsidRDefault="00000000">
      <w:pPr>
        <w:spacing w:before="269" w:after="269"/>
        <w:ind w:left="120"/>
      </w:pPr>
      <w:r>
        <w:rPr>
          <w:rFonts w:ascii="Times New Roman" w:hAnsi="Times New Roman"/>
          <w:color w:val="000000"/>
        </w:rPr>
        <w:t>ღრუბლებში სინათლე დაიწყო გამოჩენა.</w:t>
      </w:r>
    </w:p>
    <w:p w14:paraId="303E87FC" w14:textId="77777777" w:rsidR="004205F8" w:rsidRDefault="00000000">
      <w:pPr>
        <w:spacing w:before="269" w:after="269"/>
        <w:ind w:left="120"/>
      </w:pPr>
      <w:r>
        <w:rPr>
          <w:rFonts w:ascii="Times New Roman" w:hAnsi="Times New Roman"/>
          <w:color w:val="000000"/>
        </w:rPr>
        <w:t>„მიუხედავად იმისა, რომ მარტო ვვარჯიშობდი, პირველად კარგად ვიმუშავეთ ერთად“, - თქვა საშამ.</w:t>
      </w:r>
    </w:p>
    <w:p w14:paraId="69F3A5D6" w14:textId="77777777" w:rsidR="004205F8" w:rsidRDefault="00000000">
      <w:pPr>
        <w:spacing w:before="269" w:after="269"/>
        <w:ind w:left="120"/>
      </w:pPr>
      <w:r>
        <w:rPr>
          <w:rFonts w:ascii="Times New Roman" w:hAnsi="Times New Roman"/>
          <w:color w:val="000000"/>
        </w:rPr>
        <w:t>მიშამ გაიღიმა.</w:t>
      </w:r>
    </w:p>
    <w:p w14:paraId="432DF409" w14:textId="77777777" w:rsidR="004205F8" w:rsidRDefault="00000000">
      <w:pPr>
        <w:spacing w:before="269" w:after="269"/>
        <w:ind w:left="120"/>
      </w:pPr>
      <w:r>
        <w:rPr>
          <w:rFonts w:ascii="Times New Roman" w:hAnsi="Times New Roman"/>
          <w:color w:val="000000"/>
        </w:rPr>
        <w:t>- მეც შენნაირი ვარ, საშა.</w:t>
      </w:r>
    </w:p>
    <w:p w14:paraId="54F7C952" w14:textId="77777777" w:rsidR="004205F8" w:rsidRDefault="00000000">
      <w:pPr>
        <w:spacing w:before="269" w:after="269"/>
        <w:ind w:left="120"/>
      </w:pPr>
      <w:r>
        <w:rPr>
          <w:rFonts w:ascii="Times New Roman" w:hAnsi="Times New Roman"/>
          <w:color w:val="000000"/>
        </w:rPr>
        <w:t>საშამ კმაყოფილმა გაუღიმა მას.</w:t>
      </w:r>
    </w:p>
    <w:p w14:paraId="40F336A4" w14:textId="77777777" w:rsidR="004205F8" w:rsidRDefault="00000000">
      <w:pPr>
        <w:spacing w:before="269" w:after="269"/>
        <w:ind w:left="120"/>
      </w:pPr>
      <w:r>
        <w:rPr>
          <w:rFonts w:ascii="Times New Roman" w:hAnsi="Times New Roman"/>
          <w:color w:val="000000"/>
        </w:rPr>
        <w:t>მსოფლიოში არავინ იყო ერთმანეთთან ისე თავსებადი, როგორც ისინი. მათთვის შერწყმის მაგიის გამოყენება, რომელიც ჯადოსნური ძალის ტალღის სიგრძეების რთული კომბინაციაა, სუნთქვაზე უფრო რთული არ იყო. ბოლოს და ბოლოს, ისინი თავდაპირველად ერთი იყვნენ.</w:t>
      </w:r>
    </w:p>
    <w:p w14:paraId="4D8401FA" w14:textId="77777777" w:rsidR="004205F8" w:rsidRDefault="00000000">
      <w:pPr>
        <w:spacing w:before="269" w:after="269"/>
        <w:ind w:left="120"/>
      </w:pPr>
      <w:r>
        <w:rPr>
          <w:rFonts w:ascii="Times New Roman" w:hAnsi="Times New Roman"/>
          <w:color w:val="000000"/>
        </w:rPr>
        <w:t>- და მეც შენნაირი ვარ, მიშა.</w:t>
      </w:r>
    </w:p>
    <w:p w14:paraId="5C4CA9D6" w14:textId="77777777" w:rsidR="004205F8" w:rsidRDefault="00000000">
      <w:pPr>
        <w:spacing w:before="269" w:after="269"/>
        <w:ind w:left="120"/>
      </w:pPr>
      <w:r>
        <w:rPr>
          <w:rFonts w:ascii="Times New Roman" w:hAnsi="Times New Roman"/>
          <w:color w:val="000000"/>
        </w:rPr>
        <w:t>ამის თქმის შემდეგ საშამ ხელი ასწია.</w:t>
      </w:r>
    </w:p>
    <w:p w14:paraId="041C64AA" w14:textId="77777777" w:rsidR="004205F8" w:rsidRDefault="00000000">
      <w:pPr>
        <w:spacing w:before="269" w:after="269"/>
        <w:ind w:left="120"/>
      </w:pPr>
      <w:r>
        <w:rPr>
          <w:rFonts w:ascii="Times New Roman" w:hAnsi="Times New Roman"/>
          <w:color w:val="000000"/>
        </w:rPr>
        <w:t>და მიშამ ტკბილად ჩაჰკრა ხელი.</w:t>
      </w:r>
    </w:p>
    <w:p w14:paraId="504E9324" w14:textId="77777777" w:rsidR="004205F8" w:rsidRDefault="00000000">
      <w:pPr>
        <w:pStyle w:val="Heading4"/>
        <w:spacing w:before="269" w:after="269"/>
        <w:ind w:left="120"/>
      </w:pPr>
      <w:r>
        <w:rPr>
          <w:rFonts w:ascii="Times New Roman" w:hAnsi="Times New Roman"/>
          <w:i w:val="0"/>
          <w:color w:val="000000"/>
        </w:rPr>
        <w:t>შენიშვნები</w:t>
      </w:r>
    </w:p>
    <w:p w14:paraId="716FAD8F" w14:textId="77777777" w:rsidR="004205F8" w:rsidRDefault="00000000">
      <w:pPr>
        <w:spacing w:before="269" w:after="269"/>
        <w:ind w:left="120"/>
      </w:pPr>
      <w:r>
        <w:rPr>
          <w:rFonts w:ascii="Times New Roman" w:hAnsi="Times New Roman"/>
          <w:color w:val="000000"/>
        </w:rPr>
        <w:t>1. ჩაწერილია როგორც: „დემონური ყინული“.</w:t>
      </w:r>
    </w:p>
    <w:p w14:paraId="64622CDA" w14:textId="77777777" w:rsidR="004205F8" w:rsidRDefault="00000000">
      <w:pPr>
        <w:spacing w:before="269" w:after="269"/>
        <w:ind w:left="120"/>
      </w:pPr>
      <w:r>
        <w:rPr>
          <w:rFonts w:ascii="Times New Roman" w:hAnsi="Times New Roman"/>
          <w:color w:val="000000"/>
        </w:rPr>
        <w:t>2. ჩაწერილია, როგორც: „დემონური ცეცხლისა და ყინულის ციკლის ტალღა“</w:t>
      </w:r>
    </w:p>
    <w:p w14:paraId="255F823C" w14:textId="77777777" w:rsidR="004205F8" w:rsidRDefault="00000000">
      <w:pPr>
        <w:pStyle w:val="Heading2"/>
        <w:pageBreakBefore/>
        <w:spacing w:before="180" w:after="180"/>
        <w:ind w:left="120"/>
      </w:pPr>
      <w:bookmarkStart w:id="9" w:name="_§_9._მითიური"/>
      <w:bookmarkEnd w:id="9"/>
      <w:r>
        <w:rPr>
          <w:rFonts w:ascii="Times New Roman" w:hAnsi="Times New Roman"/>
          <w:color w:val="000000"/>
          <w:sz w:val="33"/>
        </w:rPr>
        <w:lastRenderedPageBreak/>
        <w:t>§ 9. მითიური ხმლით ბრძოლა</w:t>
      </w:r>
    </w:p>
    <w:p w14:paraId="5C1405DF" w14:textId="77777777" w:rsidR="004205F8" w:rsidRDefault="00000000">
      <w:pPr>
        <w:spacing w:before="269" w:after="269"/>
        <w:ind w:left="120"/>
      </w:pPr>
      <w:r>
        <w:rPr>
          <w:rFonts w:ascii="Times New Roman" w:hAnsi="Times New Roman"/>
          <w:color w:val="000000"/>
        </w:rPr>
        <w:t>შოუ დასრულდა. ვერც მისას და ვერც გულშემატკივართა კავშირის გოგონებს აღარ შეეძლოთ ბრძოლის გაგრძელება.</w:t>
      </w:r>
    </w:p>
    <w:p w14:paraId="07322032" w14:textId="77777777" w:rsidR="004205F8" w:rsidRDefault="00000000">
      <w:pPr>
        <w:spacing w:before="269" w:after="269"/>
        <w:ind w:left="120"/>
      </w:pPr>
      <w:r>
        <w:rPr>
          <w:rFonts w:ascii="Times New Roman" w:hAnsi="Times New Roman"/>
          <w:color w:val="000000"/>
        </w:rPr>
        <w:t>„...J კლასის“? მაინტერესებს, შემიძლია თუ არა მისი გაჭრა?“ თქვა რეიმ, როცა მისკენ შევბრუნდი.</w:t>
      </w:r>
    </w:p>
    <w:p w14:paraId="2909CC06" w14:textId="77777777" w:rsidR="004205F8" w:rsidRDefault="00000000">
      <w:pPr>
        <w:spacing w:before="269" w:after="269"/>
        <w:ind w:left="120"/>
      </w:pPr>
      <w:r>
        <w:rPr>
          <w:rFonts w:ascii="Times New Roman" w:hAnsi="Times New Roman"/>
          <w:color w:val="000000"/>
        </w:rPr>
        <w:t>„მჯობინე და მოგცემ შანსს, სცადო“, - ვუთხარი მის პროვოცირებაში.</w:t>
      </w:r>
    </w:p>
    <w:p w14:paraId="77E4BBF2" w14:textId="77777777" w:rsidR="004205F8" w:rsidRDefault="00000000">
      <w:pPr>
        <w:spacing w:before="269" w:after="269"/>
        <w:ind w:left="120"/>
      </w:pPr>
      <w:r>
        <w:rPr>
          <w:rFonts w:ascii="Times New Roman" w:hAnsi="Times New Roman"/>
          <w:color w:val="000000"/>
        </w:rPr>
        <w:t>რაზეც რეიმ მხოლოდ მშვიდად გაიღიმა.</w:t>
      </w:r>
    </w:p>
    <w:p w14:paraId="1D0B34D8" w14:textId="77777777" w:rsidR="004205F8" w:rsidRDefault="00000000">
      <w:pPr>
        <w:spacing w:before="269" w:after="269"/>
        <w:ind w:left="120"/>
      </w:pPr>
      <w:r>
        <w:rPr>
          <w:rFonts w:ascii="Times New Roman" w:hAnsi="Times New Roman"/>
          <w:color w:val="000000"/>
        </w:rPr>
        <w:t>- იქნებ მისას ასესხე ხმალი დააბრუნო?</w:t>
      </w:r>
    </w:p>
    <w:p w14:paraId="51F6F4BF" w14:textId="77777777" w:rsidR="004205F8" w:rsidRDefault="00000000">
      <w:pPr>
        <w:spacing w:before="269" w:after="269"/>
        <w:ind w:left="120"/>
      </w:pPr>
      <w:r>
        <w:rPr>
          <w:rFonts w:ascii="Times New Roman" w:hAnsi="Times New Roman"/>
          <w:color w:val="000000"/>
        </w:rPr>
        <w:t>- ამას გარკვეული დრო დასჭირდება. ინიციოს გარდა კიდევ ერთი ხმალი მაქვს.</w:t>
      </w:r>
    </w:p>
    <w:p w14:paraId="0A1818A9" w14:textId="77777777" w:rsidR="004205F8" w:rsidRDefault="00000000">
      <w:pPr>
        <w:spacing w:before="269" w:after="269"/>
        <w:ind w:left="120"/>
      </w:pPr>
      <w:r>
        <w:rPr>
          <w:rFonts w:ascii="Times New Roman" w:hAnsi="Times New Roman"/>
          <w:color w:val="000000"/>
        </w:rPr>
        <w:t>რეიმ ქამარზე ჩამოკიდებული ხმალი მაჩვენა. როდესაც შევხედე, მასში არანაირი ჯადოსნური ძალა არ ვიგრძენი. ეს ჩვეულებრივი რკინის ხმალი იყო.</w:t>
      </w:r>
    </w:p>
    <w:p w14:paraId="5976B3A1" w14:textId="77777777" w:rsidR="004205F8" w:rsidRDefault="00000000">
      <w:pPr>
        <w:spacing w:before="269" w:after="269"/>
        <w:ind w:left="120"/>
      </w:pPr>
      <w:r>
        <w:rPr>
          <w:rFonts w:ascii="Times New Roman" w:hAnsi="Times New Roman"/>
          <w:color w:val="000000"/>
        </w:rPr>
        <w:t>- ამ საწყალი ხმლით აპირებ ჩემთან ბრძოლას? არ მაწყენინებს ლოდინი, სანამ წახვალ და ინიციოს უკან დაიბრუნებ.</w:t>
      </w:r>
    </w:p>
    <w:p w14:paraId="39D61615" w14:textId="77777777" w:rsidR="004205F8" w:rsidRDefault="00000000">
      <w:pPr>
        <w:spacing w:before="269" w:after="269"/>
        <w:ind w:left="120"/>
      </w:pPr>
      <w:r>
        <w:rPr>
          <w:rFonts w:ascii="Times New Roman" w:hAnsi="Times New Roman"/>
          <w:color w:val="000000"/>
        </w:rPr>
        <w:t>- რა თქმა უნდა, სასიამოვნოა ამის მოსმენა, მაგრამ მართლა ასეა?</w:t>
      </w:r>
    </w:p>
    <w:p w14:paraId="651A015D" w14:textId="77777777" w:rsidR="004205F8" w:rsidRDefault="00000000">
      <w:pPr>
        <w:spacing w:before="269" w:after="269"/>
        <w:ind w:left="120"/>
      </w:pPr>
      <w:r>
        <w:rPr>
          <w:rFonts w:ascii="Times New Roman" w:hAnsi="Times New Roman"/>
          <w:color w:val="000000"/>
        </w:rPr>
        <w:t>- რაზე ლაპარაკობ?</w:t>
      </w:r>
    </w:p>
    <w:p w14:paraId="31B32F8B" w14:textId="77777777" w:rsidR="004205F8" w:rsidRDefault="00000000">
      <w:pPr>
        <w:spacing w:before="269" w:after="269"/>
        <w:ind w:left="120"/>
      </w:pPr>
      <w:r>
        <w:rPr>
          <w:rFonts w:ascii="Times New Roman" w:hAnsi="Times New Roman"/>
          <w:color w:val="000000"/>
        </w:rPr>
        <w:t>რეიმ ხმალი ქარქაშიდან ამოიღო.</w:t>
      </w:r>
    </w:p>
    <w:p w14:paraId="4233AA68" w14:textId="77777777" w:rsidR="004205F8" w:rsidRDefault="00000000">
      <w:pPr>
        <w:spacing w:before="269" w:after="269"/>
        <w:ind w:left="120"/>
      </w:pPr>
      <w:r>
        <w:rPr>
          <w:rFonts w:ascii="Times New Roman" w:hAnsi="Times New Roman"/>
          <w:color w:val="000000"/>
        </w:rPr>
        <w:t>- სახეზე წერია, რომ ძალიან გინდა რაც შეიძლება მალე ჩემთან ჩხუბი.</w:t>
      </w:r>
    </w:p>
    <w:p w14:paraId="531D397D" w14:textId="77777777" w:rsidR="004205F8" w:rsidRDefault="00000000">
      <w:pPr>
        <w:spacing w:before="269" w:after="269"/>
        <w:ind w:left="120"/>
      </w:pPr>
      <w:r>
        <w:rPr>
          <w:rFonts w:ascii="Times New Roman" w:hAnsi="Times New Roman"/>
          <w:color w:val="000000"/>
        </w:rPr>
        <w:t>ჰმ, კარგი, კარგი. ვნებდები, ვნებდები. მან ზუსტად შეაფასა.</w:t>
      </w:r>
    </w:p>
    <w:p w14:paraId="233344DB" w14:textId="77777777" w:rsidR="004205F8" w:rsidRDefault="00000000">
      <w:pPr>
        <w:spacing w:before="269" w:after="269"/>
        <w:ind w:left="120"/>
      </w:pPr>
      <w:r>
        <w:rPr>
          <w:rFonts w:ascii="Times New Roman" w:hAnsi="Times New Roman"/>
          <w:color w:val="000000"/>
        </w:rPr>
        <w:t>- ყოველ შემთხვევაში, წინააღმდეგი არ ვიქნებოდი.</w:t>
      </w:r>
    </w:p>
    <w:p w14:paraId="00E5543D" w14:textId="77777777" w:rsidR="004205F8" w:rsidRDefault="00000000">
      <w:pPr>
        <w:spacing w:before="269" w:after="269"/>
        <w:ind w:left="120"/>
      </w:pPr>
      <w:r>
        <w:rPr>
          <w:rFonts w:ascii="Times New Roman" w:hAnsi="Times New Roman"/>
          <w:color w:val="000000"/>
        </w:rPr>
        <w:t>და ეს უბრალოდ ცარიელი თავხედობა არ იყო და არც ისეთი შთაბეჭდილება იქმნებოდა, თითქოს რაიმე ფარული მოტივი ჰქონოდა. ვერც კი გადმოვცემ, რა სასაცილო იყო ეს.</w:t>
      </w:r>
    </w:p>
    <w:p w14:paraId="78DD50FE" w14:textId="77777777" w:rsidR="004205F8" w:rsidRDefault="00000000">
      <w:pPr>
        <w:spacing w:before="269" w:after="269"/>
        <w:ind w:left="120"/>
      </w:pPr>
      <w:r>
        <w:rPr>
          <w:rFonts w:ascii="Times New Roman" w:hAnsi="Times New Roman"/>
          <w:color w:val="000000"/>
        </w:rPr>
        <w:t>- მაშინ სანაცვლოდ საჩუქარს მოგცემ და მხოლოდ ხმლით შეგებრძოლები.</w:t>
      </w:r>
    </w:p>
    <w:p w14:paraId="5D792040" w14:textId="77777777" w:rsidR="004205F8" w:rsidRDefault="00000000">
      <w:pPr>
        <w:spacing w:before="269" w:after="269"/>
        <w:ind w:left="120"/>
      </w:pPr>
      <w:r>
        <w:rPr>
          <w:rFonts w:ascii="Times New Roman" w:hAnsi="Times New Roman"/>
          <w:color w:val="000000"/>
        </w:rPr>
        <w:t>მიწიდან შესაფერისი ჩამოვარდნილი ხის ტოტი ავიღე.</w:t>
      </w:r>
    </w:p>
    <w:p w14:paraId="0AD725EC" w14:textId="77777777" w:rsidR="004205F8" w:rsidRDefault="00000000">
      <w:pPr>
        <w:spacing w:before="269" w:after="269"/>
        <w:ind w:left="120"/>
      </w:pPr>
      <w:r>
        <w:rPr>
          <w:rFonts w:ascii="Times New Roman" w:hAnsi="Times New Roman"/>
          <w:color w:val="000000"/>
        </w:rPr>
        <w:t>- რა თქმა უნდა, ძლიერი ხარ, ვოლდიგოდ, მაგრამ მგონია, რომ ჩვეულებრივი ხმალი უნდა აიღო.</w:t>
      </w:r>
    </w:p>
    <w:p w14:paraId="7AD68D12" w14:textId="77777777" w:rsidR="004205F8" w:rsidRDefault="00000000">
      <w:pPr>
        <w:spacing w:before="269" w:after="269"/>
        <w:ind w:left="120"/>
      </w:pPr>
      <w:r>
        <w:rPr>
          <w:rFonts w:ascii="Times New Roman" w:hAnsi="Times New Roman"/>
          <w:color w:val="000000"/>
        </w:rPr>
        <w:t>- და თუ არა, ტოტთან ერთად შუაზე გამჭრი?</w:t>
      </w:r>
    </w:p>
    <w:p w14:paraId="13EEF08A" w14:textId="77777777" w:rsidR="004205F8" w:rsidRDefault="00000000">
      <w:pPr>
        <w:spacing w:before="269" w:after="269"/>
        <w:ind w:left="120"/>
      </w:pPr>
      <w:r>
        <w:rPr>
          <w:rFonts w:ascii="Times New Roman" w:hAnsi="Times New Roman"/>
          <w:color w:val="000000"/>
        </w:rPr>
        <w:lastRenderedPageBreak/>
        <w:t>რეიმ არც უარყო და არც დაეთანხმა, უბრალოდ გაიღიმა.</w:t>
      </w:r>
    </w:p>
    <w:p w14:paraId="508EA17E" w14:textId="77777777" w:rsidR="004205F8" w:rsidRDefault="00000000">
      <w:pPr>
        <w:spacing w:before="269" w:after="269"/>
        <w:ind w:left="120"/>
      </w:pPr>
      <w:r>
        <w:rPr>
          <w:rFonts w:ascii="Times New Roman" w:hAnsi="Times New Roman"/>
          <w:color w:val="000000"/>
        </w:rPr>
        <w:t>- კარგი, სცადე!</w:t>
      </w:r>
    </w:p>
    <w:p w14:paraId="0AD643EE" w14:textId="77777777" w:rsidR="004205F8" w:rsidRDefault="00000000">
      <w:pPr>
        <w:spacing w:before="269" w:after="269"/>
        <w:ind w:left="120"/>
      </w:pPr>
      <w:r>
        <w:rPr>
          <w:rFonts w:ascii="Times New Roman" w:hAnsi="Times New Roman"/>
          <w:color w:val="000000"/>
        </w:rPr>
        <w:t>ერთი ნაბიჯით შევამცირე ჩემსა და რეის შორის მანძილი. იმ მომენტში მისი ხელი დაბინდულიყო და რკინის ხმალი ჩემსკენ გამობრწყინდა.</w:t>
      </w:r>
    </w:p>
    <w:p w14:paraId="58F8BD2D" w14:textId="77777777" w:rsidR="004205F8" w:rsidRDefault="00000000">
      <w:pPr>
        <w:spacing w:before="269" w:after="269"/>
        <w:ind w:left="120"/>
      </w:pPr>
      <w:r>
        <w:rPr>
          <w:rFonts w:ascii="Times New Roman" w:hAnsi="Times New Roman"/>
          <w:color w:val="000000"/>
        </w:rPr>
        <w:t>— …ჰე!..</w:t>
      </w:r>
    </w:p>
    <w:p w14:paraId="597E5EA2" w14:textId="77777777" w:rsidR="004205F8" w:rsidRDefault="00000000">
      <w:pPr>
        <w:spacing w:before="269" w:after="269"/>
        <w:ind w:left="120"/>
      </w:pPr>
      <w:r>
        <w:rPr>
          <w:rFonts w:ascii="Times New Roman" w:hAnsi="Times New Roman"/>
          <w:color w:val="000000"/>
        </w:rPr>
        <w:t>- სუსტი!</w:t>
      </w:r>
    </w:p>
    <w:p w14:paraId="60014D48" w14:textId="77777777" w:rsidR="004205F8" w:rsidRDefault="00000000">
      <w:pPr>
        <w:spacing w:before="269" w:after="269"/>
        <w:ind w:left="120"/>
      </w:pPr>
      <w:r>
        <w:rPr>
          <w:rFonts w:ascii="Times New Roman" w:hAnsi="Times New Roman"/>
          <w:color w:val="000000"/>
        </w:rPr>
        <w:t>მთელი ძალით ჩამოვაგდე ტოტი. ტოტი რეის ხმალს შეეჯახა და ერთი დარტყმით ააფეთქა. ძლიერი ხმა გაისმა და რეი ფაქტიურად მიწაზე ხმაურით გადაგორდა.</w:t>
      </w:r>
    </w:p>
    <w:p w14:paraId="2CFEBA98" w14:textId="77777777" w:rsidR="004205F8" w:rsidRDefault="00000000">
      <w:pPr>
        <w:spacing w:before="269" w:after="269"/>
        <w:ind w:left="120"/>
      </w:pPr>
      <w:r>
        <w:rPr>
          <w:rFonts w:ascii="Times New Roman" w:hAnsi="Times New Roman"/>
          <w:color w:val="000000"/>
        </w:rPr>
        <w:t>„რა ხდება? გეგონა, ტოტის მოჭრა ადვილი იქნებოდა?“ - დავუძახე წაქცეულ რეის.</w:t>
      </w:r>
    </w:p>
    <w:p w14:paraId="4349213A" w14:textId="77777777" w:rsidR="004205F8" w:rsidRDefault="00000000">
      <w:pPr>
        <w:spacing w:before="269" w:after="269"/>
        <w:ind w:left="120"/>
      </w:pPr>
      <w:r>
        <w:rPr>
          <w:rFonts w:ascii="Times New Roman" w:hAnsi="Times New Roman"/>
          <w:color w:val="000000"/>
        </w:rPr>
        <w:t>ჩემი ჯადოსნური ძალით გამაგრებული ხის ჯოხი რკინაზე ბევრჯერ ძლიერია.</w:t>
      </w:r>
    </w:p>
    <w:p w14:paraId="678C76E6" w14:textId="77777777" w:rsidR="004205F8" w:rsidRDefault="00000000">
      <w:pPr>
        <w:spacing w:before="269" w:after="269"/>
        <w:ind w:left="120"/>
      </w:pPr>
      <w:r>
        <w:rPr>
          <w:rFonts w:ascii="Times New Roman" w:hAnsi="Times New Roman"/>
          <w:color w:val="000000"/>
        </w:rPr>
        <w:t>— ...უჰ... ნაკლებს არაფერს ველოდი.</w:t>
      </w:r>
    </w:p>
    <w:p w14:paraId="12BA44AD" w14:textId="77777777" w:rsidR="004205F8" w:rsidRDefault="00000000">
      <w:pPr>
        <w:spacing w:before="269" w:after="269"/>
        <w:ind w:left="120"/>
      </w:pPr>
      <w:r>
        <w:rPr>
          <w:rFonts w:ascii="Times New Roman" w:hAnsi="Times New Roman"/>
          <w:color w:val="000000"/>
        </w:rPr>
        <w:t>ამის თქმის შემდეგ, რეი წამოდგა, თითქოს არაფერი მომხდარიყოს.</w:t>
      </w:r>
    </w:p>
    <w:p w14:paraId="0EE962A3" w14:textId="77777777" w:rsidR="004205F8" w:rsidRDefault="00000000">
      <w:pPr>
        <w:spacing w:before="269" w:after="269"/>
        <w:ind w:left="120"/>
      </w:pPr>
      <w:r>
        <w:rPr>
          <w:rFonts w:ascii="Times New Roman" w:hAnsi="Times New Roman"/>
          <w:color w:val="000000"/>
        </w:rPr>
        <w:t>— პირველად მოხდა, რომ მოწინააღმდეგემ ჩემსაზე უარესი იარაღით დამამარცხა.</w:t>
      </w:r>
    </w:p>
    <w:p w14:paraId="2A79CD20" w14:textId="77777777" w:rsidR="004205F8" w:rsidRDefault="00000000">
      <w:pPr>
        <w:spacing w:before="269" w:after="269"/>
        <w:ind w:left="120"/>
      </w:pPr>
      <w:r>
        <w:rPr>
          <w:rFonts w:ascii="Times New Roman" w:hAnsi="Times New Roman"/>
          <w:color w:val="000000"/>
        </w:rPr>
        <w:t>- ვხედავ, რომ ეს მხოლოდ გახარებს.</w:t>
      </w:r>
    </w:p>
    <w:p w14:paraId="1DBF0A29" w14:textId="77777777" w:rsidR="004205F8" w:rsidRDefault="00000000">
      <w:pPr>
        <w:spacing w:before="269" w:after="269"/>
        <w:ind w:left="120"/>
      </w:pPr>
      <w:r>
        <w:rPr>
          <w:rFonts w:ascii="Times New Roman" w:hAnsi="Times New Roman"/>
          <w:color w:val="000000"/>
        </w:rPr>
        <w:t>- ასე ფიქრობ? სინამდვილეში, სიკვდილის შიში მაქვს.</w:t>
      </w:r>
    </w:p>
    <w:p w14:paraId="44F58FF3" w14:textId="77777777" w:rsidR="004205F8" w:rsidRDefault="00000000">
      <w:pPr>
        <w:spacing w:before="269" w:after="269"/>
        <w:ind w:left="120"/>
      </w:pPr>
      <w:r>
        <w:rPr>
          <w:rFonts w:ascii="Times New Roman" w:hAnsi="Times New Roman"/>
          <w:color w:val="000000"/>
        </w:rPr>
        <w:t>- იტყუები. მთელ სახეზე ღიმილი გაქვს.</w:t>
      </w:r>
    </w:p>
    <w:p w14:paraId="1BA03AF1" w14:textId="77777777" w:rsidR="004205F8" w:rsidRDefault="00000000">
      <w:pPr>
        <w:spacing w:before="269" w:after="269"/>
        <w:ind w:left="120"/>
      </w:pPr>
      <w:r>
        <w:rPr>
          <w:rFonts w:ascii="Times New Roman" w:hAnsi="Times New Roman"/>
          <w:color w:val="000000"/>
        </w:rPr>
        <w:t>რეიმ გაიღიმა და ამჯერად ჩემთან ერთად შეამცირა მანძილი. მის სიარულის მანერაში, რომელიც სრულყოფილებამდე იყო დახვეწილი, არც ერთი მოსამზადებელი მოძრაობა არ შეინიშნებოდა, რომ აღარაფერი ვთქვათ მის სიჩქარეზე. რეი ჩემს წინ ისე მოულოდნელად გამოჩნდა, თითქოს ამისთვის მაგია გამოიყენა.</w:t>
      </w:r>
    </w:p>
    <w:p w14:paraId="6D01E4F9" w14:textId="77777777" w:rsidR="004205F8" w:rsidRDefault="00000000">
      <w:pPr>
        <w:spacing w:before="269" w:after="269"/>
        <w:ind w:left="120"/>
      </w:pPr>
      <w:r>
        <w:rPr>
          <w:rFonts w:ascii="Times New Roman" w:hAnsi="Times New Roman"/>
          <w:color w:val="000000"/>
        </w:rPr>
        <w:t>- ჰეჰ!!</w:t>
      </w:r>
    </w:p>
    <w:p w14:paraId="7CBA11D9" w14:textId="77777777" w:rsidR="004205F8" w:rsidRDefault="00000000">
      <w:pPr>
        <w:spacing w:before="269" w:after="269"/>
        <w:ind w:left="120"/>
      </w:pPr>
      <w:r>
        <w:rPr>
          <w:rFonts w:ascii="Times New Roman" w:hAnsi="Times New Roman"/>
          <w:color w:val="000000"/>
        </w:rPr>
        <w:t>გარედან ეს ციმციმს ჰგავდა. სინათლის სხივს ჰგავდა.</w:t>
      </w:r>
    </w:p>
    <w:p w14:paraId="094BB988" w14:textId="77777777" w:rsidR="004205F8" w:rsidRDefault="00000000">
      <w:pPr>
        <w:spacing w:before="269" w:after="269"/>
        <w:ind w:left="120"/>
      </w:pPr>
      <w:r>
        <w:rPr>
          <w:rFonts w:ascii="Times New Roman" w:hAnsi="Times New Roman"/>
          <w:color w:val="000000"/>
        </w:rPr>
        <w:t>- ჰმ, იდეალური დარტყმა.</w:t>
      </w:r>
    </w:p>
    <w:p w14:paraId="39194816" w14:textId="77777777" w:rsidR="004205F8" w:rsidRDefault="00000000">
      <w:pPr>
        <w:spacing w:before="269" w:after="269"/>
        <w:ind w:left="120"/>
      </w:pPr>
      <w:r>
        <w:rPr>
          <w:rFonts w:ascii="Times New Roman" w:hAnsi="Times New Roman"/>
          <w:color w:val="000000"/>
        </w:rPr>
        <w:t>რეის დარტყმა, რომელშიც მან მთელი თავისი ოსტატობა ჩადო, ჩემსას შევხვდი, ჩემი კუნთების მთელ ძალას ჩავდე. ტოტი და ხმალი ერთმანეთს შეეჯახა და რეი ისევ უკან გადააგდეს.</w:t>
      </w:r>
    </w:p>
    <w:p w14:paraId="19EF37E1" w14:textId="77777777" w:rsidR="004205F8" w:rsidRDefault="00000000">
      <w:pPr>
        <w:spacing w:before="269" w:after="269"/>
        <w:ind w:left="120"/>
      </w:pPr>
      <w:r>
        <w:rPr>
          <w:rFonts w:ascii="Times New Roman" w:hAnsi="Times New Roman"/>
          <w:color w:val="000000"/>
        </w:rPr>
        <w:lastRenderedPageBreak/>
        <w:t>„ეს ყველაფერია, რაც შეგიძლია გააკეთო?“ ვუთხარი წაქცეულ რეის.</w:t>
      </w:r>
    </w:p>
    <w:p w14:paraId="093F7BF2" w14:textId="77777777" w:rsidR="004205F8" w:rsidRDefault="00000000">
      <w:pPr>
        <w:spacing w:before="269" w:after="269"/>
        <w:ind w:left="120"/>
      </w:pPr>
      <w:r>
        <w:rPr>
          <w:rFonts w:ascii="Times New Roman" w:hAnsi="Times New Roman"/>
          <w:color w:val="000000"/>
        </w:rPr>
        <w:t>მაგრამ ის ისევ ადვილად წამოდგა.</w:t>
      </w:r>
    </w:p>
    <w:p w14:paraId="6382B825" w14:textId="77777777" w:rsidR="004205F8" w:rsidRDefault="00000000">
      <w:pPr>
        <w:spacing w:before="269" w:after="269"/>
        <w:ind w:left="120"/>
      </w:pPr>
      <w:r>
        <w:rPr>
          <w:rFonts w:ascii="Times New Roman" w:hAnsi="Times New Roman"/>
          <w:color w:val="000000"/>
        </w:rPr>
        <w:t>- მართლა მომეჩვენა. მგონი უკვე ჩემს ზღვრებს გადავცდი.</w:t>
      </w:r>
    </w:p>
    <w:p w14:paraId="28DF5D5A" w14:textId="77777777" w:rsidR="004205F8" w:rsidRDefault="00000000">
      <w:pPr>
        <w:spacing w:before="269" w:after="269"/>
        <w:ind w:left="120"/>
      </w:pPr>
      <w:r>
        <w:rPr>
          <w:rFonts w:ascii="Times New Roman" w:hAnsi="Times New Roman"/>
          <w:color w:val="000000"/>
        </w:rPr>
        <w:t>მის ხმაში გაღიზიანება არ იგრძნობოდა. უბრალოდ პროცესის გულწრფელი სიამოვნება. რატომღაც, მეგონა, რომ რეის გრძნობები მესმოდა.</w:t>
      </w:r>
    </w:p>
    <w:p w14:paraId="1C0D0D7B" w14:textId="77777777" w:rsidR="004205F8" w:rsidRDefault="00000000">
      <w:pPr>
        <w:spacing w:before="269" w:after="269"/>
        <w:ind w:left="120"/>
      </w:pPr>
      <w:r>
        <w:rPr>
          <w:rFonts w:ascii="Times New Roman" w:hAnsi="Times New Roman"/>
          <w:color w:val="000000"/>
        </w:rPr>
        <w:t>- კიდევ ერთხელ გავიმეოროთ?</w:t>
      </w:r>
    </w:p>
    <w:p w14:paraId="3BCADB9C" w14:textId="77777777" w:rsidR="004205F8" w:rsidRDefault="00000000">
      <w:pPr>
        <w:spacing w:before="269" w:after="269"/>
        <w:ind w:left="120"/>
      </w:pPr>
      <w:r>
        <w:rPr>
          <w:rFonts w:ascii="Times New Roman" w:hAnsi="Times New Roman"/>
          <w:color w:val="000000"/>
        </w:rPr>
        <w:t>რეი მშვიდად იდგა მზადყოფნაში, ხელში ხმლით. მისი პოზა იმდენად ბუნებრივი იყო, თითქოს რეის ხელები და ფეხები ხმალს შერწყმული ჰქონდა.</w:t>
      </w:r>
    </w:p>
    <w:p w14:paraId="7057C4CA" w14:textId="77777777" w:rsidR="004205F8" w:rsidRDefault="00000000">
      <w:pPr>
        <w:spacing w:before="269" w:after="269"/>
        <w:ind w:left="120"/>
      </w:pPr>
      <w:r>
        <w:rPr>
          <w:rFonts w:ascii="Times New Roman" w:hAnsi="Times New Roman"/>
          <w:color w:val="000000"/>
        </w:rPr>
        <w:t>- შეუტიე რამდენიც გინდა.</w:t>
      </w:r>
    </w:p>
    <w:p w14:paraId="72256068" w14:textId="77777777" w:rsidR="004205F8" w:rsidRDefault="00000000">
      <w:pPr>
        <w:spacing w:before="269" w:after="269"/>
        <w:ind w:left="120"/>
      </w:pPr>
      <w:r>
        <w:rPr>
          <w:rFonts w:ascii="Times New Roman" w:hAnsi="Times New Roman"/>
          <w:color w:val="000000"/>
        </w:rPr>
        <w:t>რეიმ სუნთქვა შეეკრა და ჩაისუნთქა.</w:t>
      </w:r>
    </w:p>
    <w:p w14:paraId="1EF06CB2" w14:textId="77777777" w:rsidR="004205F8" w:rsidRDefault="00000000">
      <w:pPr>
        <w:spacing w:before="269" w:after="269"/>
        <w:ind w:left="120"/>
      </w:pPr>
      <w:r>
        <w:rPr>
          <w:rFonts w:ascii="Times New Roman" w:hAnsi="Times New Roman"/>
          <w:color w:val="000000"/>
        </w:rPr>
        <w:t>როგორც კი ფეხებში ძალის მოკრებაზე ვფიქრობდი, არა მხოლოდ მისი ხმალი, არამედ მთელი სხეული ელვარებად იქცა. ჩემსკენ ისეთი სიჩქარით გაიქცა, რომელიც ჩემი ჯადოსნური თვალისთვის ძლივს შესამჩნევი იყო, რეიმ ხმალი ააჩქარა.</w:t>
      </w:r>
    </w:p>
    <w:p w14:paraId="0886A655" w14:textId="77777777" w:rsidR="004205F8" w:rsidRDefault="00000000">
      <w:pPr>
        <w:spacing w:before="269" w:after="269"/>
        <w:ind w:left="120"/>
      </w:pPr>
      <w:r>
        <w:rPr>
          <w:rFonts w:ascii="Times New Roman" w:hAnsi="Times New Roman"/>
          <w:color w:val="000000"/>
        </w:rPr>
        <w:t>- ჰმ, ბევრად უფრო სწრაფი გახდი.</w:t>
      </w:r>
    </w:p>
    <w:p w14:paraId="30A7D12A" w14:textId="77777777" w:rsidR="004205F8" w:rsidRDefault="00000000">
      <w:pPr>
        <w:spacing w:before="269" w:after="269"/>
        <w:ind w:left="120"/>
      </w:pPr>
      <w:r>
        <w:rPr>
          <w:rFonts w:ascii="Times New Roman" w:hAnsi="Times New Roman"/>
          <w:color w:val="000000"/>
        </w:rPr>
        <w:t>უფრო სერიოზული გავხდი და, მთელი ძალით ტოტი რომ ვისროდი, რეის ხმალი მოვიშორე. ტოტი და ხმალი ერთმანეთს შეეჯახნენ და მათი ძალა თანაბარი გახდა.</w:t>
      </w:r>
    </w:p>
    <w:p w14:paraId="310FFA45" w14:textId="77777777" w:rsidR="004205F8" w:rsidRDefault="00000000">
      <w:pPr>
        <w:spacing w:before="269" w:after="269"/>
        <w:ind w:left="120"/>
      </w:pPr>
      <w:r>
        <w:rPr>
          <w:rFonts w:ascii="Times New Roman" w:hAnsi="Times New Roman"/>
          <w:color w:val="000000"/>
        </w:rPr>
        <w:t>ადრე ჩემი შეტევები რეის ერთი ცდით უკან აბრუნებდა, მაგრამ ახლა მან დარტყმის შეჩერება შეძლო.</w:t>
      </w:r>
    </w:p>
    <w:p w14:paraId="4D0103E1" w14:textId="77777777" w:rsidR="004205F8" w:rsidRDefault="00000000">
      <w:pPr>
        <w:spacing w:before="269" w:after="269"/>
        <w:ind w:left="120"/>
      </w:pPr>
      <w:r>
        <w:rPr>
          <w:rFonts w:ascii="Times New Roman" w:hAnsi="Times New Roman"/>
          <w:color w:val="000000"/>
        </w:rPr>
        <w:t>- იდეალურია.</w:t>
      </w:r>
    </w:p>
    <w:p w14:paraId="3AFEAE46" w14:textId="77777777" w:rsidR="004205F8" w:rsidRDefault="00000000">
      <w:pPr>
        <w:spacing w:before="269" w:after="269"/>
        <w:ind w:left="120"/>
      </w:pPr>
      <w:r>
        <w:rPr>
          <w:rFonts w:ascii="Times New Roman" w:hAnsi="Times New Roman"/>
          <w:color w:val="000000"/>
        </w:rPr>
        <w:t>ისევ გავაორმაგე ძალისხმევა და რეი და მისი ხმალი უკან გადავაგდე. მაგრამ ამჯერად ის მიწაზე დაეცა და ხელებით ფრთხილად დაიჭირა თავი.</w:t>
      </w:r>
    </w:p>
    <w:p w14:paraId="57707D9C" w14:textId="77777777" w:rsidR="004205F8" w:rsidRDefault="00000000">
      <w:pPr>
        <w:spacing w:before="269" w:after="269"/>
        <w:ind w:left="120"/>
      </w:pPr>
      <w:r>
        <w:rPr>
          <w:rFonts w:ascii="Times New Roman" w:hAnsi="Times New Roman"/>
          <w:color w:val="000000"/>
        </w:rPr>
        <w:t>- შესანიშნავია. ვფიქრობ, ამჯერად საკმაოდ კარგად გაართვი თავი.</w:t>
      </w:r>
    </w:p>
    <w:p w14:paraId="118F9CC5" w14:textId="77777777" w:rsidR="004205F8" w:rsidRDefault="00000000">
      <w:pPr>
        <w:spacing w:before="269" w:after="269"/>
        <w:ind w:left="120"/>
      </w:pPr>
      <w:r>
        <w:rPr>
          <w:rFonts w:ascii="Times New Roman" w:hAnsi="Times New Roman"/>
          <w:color w:val="000000"/>
        </w:rPr>
        <w:t>თითოეული დარტყმით ტოტის რხევას უფრო და უფრო მეტ ძალას ვდებ.</w:t>
      </w:r>
    </w:p>
    <w:p w14:paraId="4D7DF5E7" w14:textId="77777777" w:rsidR="004205F8" w:rsidRDefault="00000000">
      <w:pPr>
        <w:spacing w:before="269" w:after="269"/>
        <w:ind w:left="120"/>
      </w:pPr>
      <w:r>
        <w:rPr>
          <w:rFonts w:ascii="Times New Roman" w:hAnsi="Times New Roman"/>
          <w:color w:val="000000"/>
        </w:rPr>
        <w:t>მეორე დარტყმა პირველზე ძლიერი იყო, ხოლო ახლანდელი - მეორეზე ძლიერი. და მაინც, რეი თანდათან ეგუება ჩემს დარტყმებს. მე კი თავს არ ვიკავებ. უბრალოდ არ შემიძლია ამის საშუალება, ვებრძვი ხმალს, რომელსაც საერთოდ არ აქვს მაგიური ძალა.</w:t>
      </w:r>
    </w:p>
    <w:p w14:paraId="744F6B91" w14:textId="77777777" w:rsidR="004205F8" w:rsidRDefault="00000000">
      <w:pPr>
        <w:spacing w:before="269" w:after="269"/>
        <w:ind w:left="120"/>
      </w:pPr>
      <w:r>
        <w:rPr>
          <w:rFonts w:ascii="Times New Roman" w:hAnsi="Times New Roman"/>
          <w:color w:val="000000"/>
        </w:rPr>
        <w:lastRenderedPageBreak/>
        <w:t>როგორც ჩანს, ის არ იტყუებოდა, როდესაც ახსენა, რომ გარკვეული დროის წინ თავის ზღვარს გადააჭარბა. მარტივად რომ ვთქვათ, ამ მოკლე პერიოდში რეი ყოველ ჯერზე, როცა მისი დარტყმა ჩემსას ეხებოდა, საშინელი სისწრაფით ძლიერდებოდა.</w:t>
      </w:r>
    </w:p>
    <w:p w14:paraId="25DE92E9" w14:textId="77777777" w:rsidR="004205F8" w:rsidRDefault="00000000">
      <w:pPr>
        <w:spacing w:before="269" w:after="269"/>
        <w:ind w:left="120"/>
      </w:pPr>
      <w:r>
        <w:rPr>
          <w:rFonts w:ascii="Times New Roman" w:hAnsi="Times New Roman"/>
          <w:color w:val="000000"/>
        </w:rPr>
        <w:t>— ...მაგრამ მგონია, რომ ნელ-ნელა ვიხსენებ.</w:t>
      </w:r>
    </w:p>
    <w:p w14:paraId="66B6CA96" w14:textId="77777777" w:rsidR="004205F8" w:rsidRDefault="00000000">
      <w:pPr>
        <w:spacing w:before="269" w:after="269"/>
        <w:ind w:left="120"/>
      </w:pPr>
      <w:r>
        <w:rPr>
          <w:rFonts w:ascii="Times New Roman" w:hAnsi="Times New Roman"/>
          <w:color w:val="000000"/>
        </w:rPr>
        <w:t>- რა?</w:t>
      </w:r>
    </w:p>
    <w:p w14:paraId="0D86C372" w14:textId="77777777" w:rsidR="004205F8" w:rsidRDefault="00000000">
      <w:pPr>
        <w:spacing w:before="269" w:after="269"/>
        <w:ind w:left="120"/>
      </w:pPr>
      <w:r>
        <w:rPr>
          <w:rFonts w:ascii="Times New Roman" w:hAnsi="Times New Roman"/>
          <w:color w:val="000000"/>
        </w:rPr>
        <w:t>- როგორ უნდა მოეპყრო ხმალს, აი რა!</w:t>
      </w:r>
    </w:p>
    <w:p w14:paraId="0604B5EC" w14:textId="77777777" w:rsidR="004205F8" w:rsidRDefault="00000000">
      <w:pPr>
        <w:spacing w:before="269" w:after="269"/>
        <w:ind w:left="120"/>
      </w:pPr>
      <w:r>
        <w:rPr>
          <w:rFonts w:ascii="Times New Roman" w:hAnsi="Times New Roman"/>
          <w:color w:val="000000"/>
        </w:rPr>
        <w:t>რეი ისევ ჩემსკენ გამოიქცა. მაგრამ არა ისეთი სიჩქარით, როგორც წინა ჯერზე. მე ის ნათლად დავინახე, მაგრამ უცნაური მკვლელობის განზრახვა ვიგრძენი.</w:t>
      </w:r>
    </w:p>
    <w:p w14:paraId="7DC3D97A" w14:textId="77777777" w:rsidR="004205F8" w:rsidRDefault="00000000">
      <w:pPr>
        <w:spacing w:before="269" w:after="269"/>
        <w:ind w:left="120"/>
      </w:pPr>
      <w:r>
        <w:rPr>
          <w:rFonts w:ascii="Times New Roman" w:hAnsi="Times New Roman"/>
          <w:color w:val="000000"/>
        </w:rPr>
        <w:t>- ჰეჰ!</w:t>
      </w:r>
    </w:p>
    <w:p w14:paraId="5D7B06BE" w14:textId="77777777" w:rsidR="004205F8" w:rsidRDefault="00000000">
      <w:pPr>
        <w:spacing w:before="269" w:after="269"/>
        <w:ind w:left="120"/>
      </w:pPr>
      <w:r>
        <w:rPr>
          <w:rFonts w:ascii="Times New Roman" w:hAnsi="Times New Roman"/>
          <w:color w:val="000000"/>
        </w:rPr>
        <w:t>- ნელა! - ნელა!</w:t>
      </w:r>
    </w:p>
    <w:p w14:paraId="53BE96BE" w14:textId="77777777" w:rsidR="004205F8" w:rsidRDefault="00000000">
      <w:pPr>
        <w:spacing w:before="269" w:after="269"/>
        <w:ind w:left="120"/>
      </w:pPr>
      <w:r>
        <w:rPr>
          <w:rFonts w:ascii="Times New Roman" w:hAnsi="Times New Roman"/>
          <w:color w:val="000000"/>
        </w:rPr>
        <w:t>ტოტით ვჩხვლეტდი, ვცდილობდი რეის ნელი ხმლის აფეთქებას. ხმამაღალი დარტყმა გაისმა და მისმა ხმალმა ჩემი ძალა აიღო, შემდეგ კი უკან მოიგერია. თავისი ოსტატობით რეიმ წინააღმდეგობა გაუწია ჩემი დარტყმის ძალის ნაკადს, რომელიც სამიზნეზე მოხვედრის შემთხვევაში მთელ ციხეს ჯოჯოხეთად აქცევდა და მიმართულებას სხვაგან გადაიტანდა.</w:t>
      </w:r>
    </w:p>
    <w:p w14:paraId="51A9CA31" w14:textId="77777777" w:rsidR="004205F8" w:rsidRDefault="00000000">
      <w:pPr>
        <w:spacing w:before="269" w:after="269"/>
        <w:ind w:left="120"/>
      </w:pPr>
      <w:r>
        <w:rPr>
          <w:rFonts w:ascii="Times New Roman" w:hAnsi="Times New Roman"/>
          <w:color w:val="000000"/>
        </w:rPr>
        <w:t>ჰმ, საინტერესოა, რომ ასე სწრაფად იპოვა რამე საპასუხოდ.</w:t>
      </w:r>
    </w:p>
    <w:p w14:paraId="79BEAB77" w14:textId="77777777" w:rsidR="004205F8" w:rsidRDefault="00000000">
      <w:pPr>
        <w:spacing w:before="269" w:after="269"/>
        <w:ind w:left="120"/>
      </w:pPr>
      <w:r>
        <w:rPr>
          <w:rFonts w:ascii="Times New Roman" w:hAnsi="Times New Roman"/>
          <w:color w:val="000000"/>
        </w:rPr>
        <w:t>-შენ სულ სხვა ხარ!</w:t>
      </w:r>
    </w:p>
    <w:p w14:paraId="22C4E320" w14:textId="77777777" w:rsidR="004205F8" w:rsidRDefault="00000000">
      <w:pPr>
        <w:spacing w:before="269" w:after="269"/>
        <w:ind w:left="120"/>
      </w:pPr>
      <w:r>
        <w:rPr>
          <w:rFonts w:ascii="Times New Roman" w:hAnsi="Times New Roman"/>
          <w:color w:val="000000"/>
        </w:rPr>
        <w:t>როგორც მოსალოდნელი იყო, მან მთელი იმპულსის დაბლოკვა ვერ შეძლო და მე მეორე დარტყმა მივაყენე რეის, რომელიც წონასწორობას კარგავდა.</w:t>
      </w:r>
    </w:p>
    <w:p w14:paraId="764A15DE" w14:textId="77777777" w:rsidR="004205F8" w:rsidRDefault="00000000">
      <w:pPr>
        <w:spacing w:before="269" w:after="269"/>
        <w:ind w:left="120"/>
      </w:pPr>
      <w:r>
        <w:rPr>
          <w:rFonts w:ascii="Times New Roman" w:hAnsi="Times New Roman"/>
          <w:color w:val="000000"/>
        </w:rPr>
        <w:t>- მომეცი საშუალება, დაგაჯილდოვო!</w:t>
      </w:r>
    </w:p>
    <w:p w14:paraId="1335DE49" w14:textId="77777777" w:rsidR="004205F8" w:rsidRDefault="00000000">
      <w:pPr>
        <w:spacing w:before="269" w:after="269"/>
        <w:ind w:left="120"/>
      </w:pPr>
      <w:r>
        <w:rPr>
          <w:rFonts w:ascii="Times New Roman" w:hAnsi="Times New Roman"/>
          <w:color w:val="000000"/>
        </w:rPr>
        <w:t>— …ჰა!..</w:t>
      </w:r>
    </w:p>
    <w:p w14:paraId="149D5B15" w14:textId="77777777" w:rsidR="004205F8" w:rsidRDefault="00000000">
      <w:pPr>
        <w:spacing w:before="269" w:after="269"/>
        <w:ind w:left="120"/>
      </w:pPr>
      <w:r>
        <w:rPr>
          <w:rFonts w:ascii="Times New Roman" w:hAnsi="Times New Roman"/>
          <w:color w:val="000000"/>
        </w:rPr>
        <w:t>დარტყმის ხმა გაისმა და რეი ჩემმა შეტევამ კვლავ წააქცია.</w:t>
      </w:r>
    </w:p>
    <w:p w14:paraId="73BBEFD2" w14:textId="77777777" w:rsidR="004205F8" w:rsidRDefault="00000000">
      <w:pPr>
        <w:spacing w:before="269" w:after="269"/>
        <w:ind w:left="120"/>
      </w:pPr>
      <w:r>
        <w:rPr>
          <w:rFonts w:ascii="Times New Roman" w:hAnsi="Times New Roman"/>
          <w:color w:val="000000"/>
        </w:rPr>
        <w:t>მაგრამ ამჯერად მან პოზიციაც კი არ დაკარგა.</w:t>
      </w:r>
    </w:p>
    <w:p w14:paraId="0BEC382A" w14:textId="77777777" w:rsidR="004205F8" w:rsidRDefault="00000000">
      <w:pPr>
        <w:spacing w:before="269" w:after="269"/>
        <w:ind w:left="120"/>
      </w:pPr>
      <w:r>
        <w:rPr>
          <w:rFonts w:ascii="Times New Roman" w:hAnsi="Times New Roman"/>
          <w:color w:val="000000"/>
        </w:rPr>
        <w:t>- შემდეგი დარტყმით შევძლებ შენი ტოტის მოჭრას?</w:t>
      </w:r>
    </w:p>
    <w:p w14:paraId="003353E4" w14:textId="77777777" w:rsidR="004205F8" w:rsidRDefault="00000000">
      <w:pPr>
        <w:spacing w:before="269" w:after="269"/>
        <w:ind w:left="120"/>
      </w:pPr>
      <w:r>
        <w:rPr>
          <w:rFonts w:ascii="Times New Roman" w:hAnsi="Times New Roman"/>
          <w:color w:val="000000"/>
        </w:rPr>
        <w:t>სასიამოვნოდ გაიღიმა.</w:t>
      </w:r>
    </w:p>
    <w:p w14:paraId="4C2600E2" w14:textId="77777777" w:rsidR="004205F8" w:rsidRDefault="00000000">
      <w:pPr>
        <w:spacing w:before="269" w:after="269"/>
        <w:ind w:left="120"/>
      </w:pPr>
      <w:r>
        <w:rPr>
          <w:rFonts w:ascii="Times New Roman" w:hAnsi="Times New Roman"/>
          <w:color w:val="000000"/>
        </w:rPr>
        <w:t>- საინტერესოა. მაშინ ამ ხმალს გავტეხ.</w:t>
      </w:r>
    </w:p>
    <w:p w14:paraId="68FCBAA3" w14:textId="77777777" w:rsidR="004205F8" w:rsidRDefault="00000000">
      <w:pPr>
        <w:spacing w:before="269" w:after="269"/>
        <w:ind w:left="120"/>
      </w:pPr>
      <w:r>
        <w:rPr>
          <w:rFonts w:ascii="Times New Roman" w:hAnsi="Times New Roman"/>
          <w:color w:val="000000"/>
        </w:rPr>
        <w:lastRenderedPageBreak/>
        <w:t>ხმლების ბრძოლას იდეალურად შეესაბამებოდა ღრიალი, როდესაც ჩემი ტოტი რეის რკინის ხმალს შეხვდა. მისი ძალა თანდათან იზრდებოდა და მისი საშინელი ტემპი ყოველ ჯერზე, როცა ჩემთან ხმლებს კვეთდა, მას საკუთარი შესაძლებლობების მიღმა აყენებდა.</w:t>
      </w:r>
    </w:p>
    <w:p w14:paraId="4290F3F4" w14:textId="77777777" w:rsidR="004205F8" w:rsidRDefault="00000000">
      <w:pPr>
        <w:spacing w:before="269" w:after="269"/>
        <w:ind w:left="120"/>
      </w:pPr>
      <w:r>
        <w:rPr>
          <w:rFonts w:ascii="Times New Roman" w:hAnsi="Times New Roman"/>
          <w:color w:val="000000"/>
        </w:rPr>
        <w:t>მისი ხმლის ოსტატობა საშინელი იყო, მისი ბუნებრივი ნიჭი კი იმდენად საშინელი. შემეძლო მყისიერად დამესრულებინა ეს ისეთი ძალით, რომ მისი სიმაღლე უბრალოდ ვერ გაუძლებდა, მაგრამ მინდოდა მენახა, რამდენად გაძლიერდებოდა.</w:t>
      </w:r>
    </w:p>
    <w:p w14:paraId="4DEBB154" w14:textId="77777777" w:rsidR="004205F8" w:rsidRDefault="00000000">
      <w:pPr>
        <w:spacing w:before="269" w:after="269"/>
        <w:ind w:left="120"/>
      </w:pPr>
      <w:r>
        <w:rPr>
          <w:rFonts w:ascii="Times New Roman" w:hAnsi="Times New Roman"/>
          <w:color w:val="000000"/>
        </w:rPr>
        <w:t>- სწრაფად მიაღწიე ჩემს დონეს. და ნუ გაბედავ ამ პროცესში დანებებას.</w:t>
      </w:r>
    </w:p>
    <w:p w14:paraId="65FECD9D" w14:textId="77777777" w:rsidR="004205F8" w:rsidRDefault="00000000">
      <w:pPr>
        <w:spacing w:before="269" w:after="269"/>
        <w:ind w:left="120"/>
      </w:pPr>
      <w:r>
        <w:rPr>
          <w:rFonts w:ascii="Times New Roman" w:hAnsi="Times New Roman"/>
          <w:color w:val="000000"/>
        </w:rPr>
        <w:t>- ჯობია ჩემზე ასეთი იმედები არ დაამყარო.</w:t>
      </w:r>
    </w:p>
    <w:p w14:paraId="7B22E1AA" w14:textId="77777777" w:rsidR="004205F8" w:rsidRDefault="00000000">
      <w:pPr>
        <w:spacing w:before="269" w:after="269"/>
        <w:ind w:left="120"/>
      </w:pPr>
      <w:r>
        <w:rPr>
          <w:rFonts w:ascii="Times New Roman" w:hAnsi="Times New Roman"/>
          <w:color w:val="000000"/>
        </w:rPr>
        <w:t>10 დარტყმა, 20 დარტყმა. ჩვენი ხმლებით ბრძოლა თანდათან მითიური ეპოქის დონეს მიუახლოვდა.</w:t>
      </w:r>
    </w:p>
    <w:p w14:paraId="04382A9A" w14:textId="77777777" w:rsidR="004205F8" w:rsidRDefault="00000000">
      <w:pPr>
        <w:spacing w:before="269" w:after="269"/>
        <w:ind w:left="120"/>
      </w:pPr>
      <w:r>
        <w:rPr>
          <w:rFonts w:ascii="Times New Roman" w:hAnsi="Times New Roman"/>
          <w:color w:val="000000"/>
        </w:rPr>
        <w:t>ტოტისა და პირის დარტყმამ მთელი ტერიტორია შეძრა და იმპულსის პრევენციამ მრავალი ხე წააქცია.</w:t>
      </w:r>
    </w:p>
    <w:p w14:paraId="79C70286" w14:textId="77777777" w:rsidR="004205F8" w:rsidRDefault="00000000">
      <w:pPr>
        <w:spacing w:before="269" w:after="269"/>
        <w:ind w:left="120"/>
      </w:pPr>
      <w:r>
        <w:rPr>
          <w:rFonts w:ascii="Times New Roman" w:hAnsi="Times New Roman"/>
          <w:color w:val="000000"/>
        </w:rPr>
        <w:t>ტაიფუნის თვალივით ვიყავით - ჩვენს გარშემო ყველაფერი ქარიშხლის პირების ზეწოლით იყო გაფანტული და თავდაყირა აყენებული.</w:t>
      </w:r>
    </w:p>
    <w:p w14:paraId="62B8D1CD"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კია-ა-ა-ა-ა-ა-ა-ა </w:t>
      </w:r>
      <w:r>
        <w:rPr>
          <w:rFonts w:ascii="Times New Roman" w:hAnsi="Times New Roman"/>
          <w:color w:val="000000"/>
        </w:rPr>
        <w:t>!!</w:t>
      </w:r>
    </w:p>
    <w:p w14:paraId="6755A0E1"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ეს რა არის? ეს რა არის? სტიქიური უბედურება </w:t>
      </w:r>
      <w:r>
        <w:rPr>
          <w:rFonts w:ascii="Times New Roman" w:hAnsi="Times New Roman"/>
          <w:color w:val="000000"/>
        </w:rPr>
        <w:t>?!</w:t>
      </w:r>
    </w:p>
    <w:p w14:paraId="5B09B7CC"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ჰეი, ანოს, რას აკეთებ იქ?! მთა წაშალეს დედამიწის პირისპირ </w:t>
      </w:r>
      <w:r>
        <w:rPr>
          <w:rFonts w:ascii="Times New Roman" w:hAnsi="Times New Roman"/>
          <w:color w:val="000000"/>
        </w:rPr>
        <w:t>!!</w:t>
      </w:r>
    </w:p>
    <w:p w14:paraId="1EDCE1B5"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მდინარე დაშრა </w:t>
      </w:r>
      <w:r>
        <w:rPr>
          <w:rFonts w:ascii="Times New Roman" w:hAnsi="Times New Roman"/>
          <w:color w:val="000000"/>
        </w:rPr>
        <w:t>.</w:t>
      </w:r>
    </w:p>
    <w:p w14:paraId="1ACB9301"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მიწისძვრა არ წყვეტს-ე-ე-ე-ე </w:t>
      </w:r>
      <w:r>
        <w:rPr>
          <w:rFonts w:ascii="Times New Roman" w:hAnsi="Times New Roman"/>
          <w:color w:val="000000"/>
        </w:rPr>
        <w:t>!..</w:t>
      </w:r>
    </w:p>
    <w:p w14:paraId="0ED35453" w14:textId="0D6F9447" w:rsidR="004205F8" w:rsidRDefault="00E24EE4">
      <w:pPr>
        <w:spacing w:before="269" w:after="269"/>
        <w:ind w:left="120"/>
      </w:pPr>
      <w:r>
        <w:rPr>
          <w:rFonts w:ascii="Sylfaen" w:hAnsi="Sylfaen"/>
          <w:color w:val="000000"/>
          <w:lang w:val="ka-GE"/>
        </w:rPr>
        <w:t>ლიქს</w:t>
      </w:r>
      <w:r w:rsidR="00000000">
        <w:rPr>
          <w:rFonts w:ascii="Times New Roman" w:hAnsi="Times New Roman"/>
          <w:color w:val="000000"/>
        </w:rPr>
        <w:t>ში მტანჯველი კივილის გაგონებაზე მაშინვე ვუპასუხე:</w:t>
      </w:r>
    </w:p>
    <w:p w14:paraId="5C56A827" w14:textId="77777777" w:rsidR="004205F8" w:rsidRDefault="00000000">
      <w:pPr>
        <w:spacing w:before="269" w:after="269"/>
        <w:ind w:left="120"/>
      </w:pPr>
      <w:r>
        <w:rPr>
          <w:rFonts w:ascii="Times New Roman" w:hAnsi="Times New Roman"/>
          <w:color w:val="000000"/>
        </w:rPr>
        <w:t>- რას ამბობ, უბრალოდ ჩვენი ხმლებით დუელი ცოტა უფრო ინტენსიური გავხადეთ.</w:t>
      </w:r>
    </w:p>
    <w:p w14:paraId="037DBC42" w14:textId="77777777" w:rsidR="004205F8" w:rsidRDefault="00000000">
      <w:pPr>
        <w:spacing w:before="269" w:after="269"/>
        <w:ind w:left="120"/>
      </w:pPr>
      <w:r>
        <w:rPr>
          <w:rFonts w:ascii="Times New Roman" w:hAnsi="Times New Roman"/>
          <w:color w:val="000000"/>
        </w:rPr>
        <w:t>- ბოდიში, შეგიძლია ცოტა ხანს კიდევ დაელოდო?</w:t>
      </w:r>
    </w:p>
    <w:p w14:paraId="09ABEC86" w14:textId="77777777" w:rsidR="004205F8" w:rsidRDefault="00000000">
      <w:pPr>
        <w:spacing w:before="269" w:after="269"/>
        <w:ind w:left="120"/>
      </w:pPr>
      <w:r>
        <w:rPr>
          <w:rFonts w:ascii="Times New Roman" w:hAnsi="Times New Roman"/>
          <w:color w:val="000000"/>
        </w:rPr>
        <w:t>და რეიმ ისევ ჩემთან ერთად პირები გადაიჯვარედინა. ორივე იარაღის დარტყმითმა ტალღამ მთელი მცენარეულობა გაჩეხა და მთელი ტერიტორია მთლიანად გაანადგურა.</w:t>
      </w:r>
    </w:p>
    <w:p w14:paraId="239D7B2B" w14:textId="77777777" w:rsidR="004205F8" w:rsidRDefault="00000000">
      <w:pPr>
        <w:spacing w:before="269" w:after="269"/>
        <w:ind w:left="120"/>
      </w:pPr>
      <w:r>
        <w:rPr>
          <w:rFonts w:ascii="Times New Roman" w:hAnsi="Times New Roman"/>
          <w:color w:val="000000"/>
        </w:rPr>
        <w:t>მაგრამ დემონური ხის ტყის ნიადაგი ჯადოსნური ძალითაა გაჯერებული. რამდენიც არ უნდა ვიჩხუბოთ აქ, ყველაფერი ერთ ღამეში ნორმალურად დაბრუნდება. სხვა სიტყვებით რომ ვთქვათ, აქ ჩვენი ძალა მაქსიმალურად შეგვიძლია გამოვიყენოთ.</w:t>
      </w:r>
    </w:p>
    <w:p w14:paraId="6B8AD3B8" w14:textId="77777777" w:rsidR="004205F8" w:rsidRDefault="00000000">
      <w:pPr>
        <w:spacing w:before="269" w:after="269"/>
        <w:ind w:left="120"/>
      </w:pPr>
      <w:r>
        <w:rPr>
          <w:rFonts w:ascii="Times New Roman" w:hAnsi="Times New Roman"/>
          <w:color w:val="000000"/>
        </w:rPr>
        <w:lastRenderedPageBreak/>
        <w:t>- ისეთი სახე გაქვს, თითქოს ერთობი, ვოლდიგოდ.</w:t>
      </w:r>
    </w:p>
    <w:p w14:paraId="47E93566" w14:textId="77777777" w:rsidR="004205F8" w:rsidRDefault="00000000">
      <w:pPr>
        <w:spacing w:before="269" w:after="269"/>
        <w:ind w:left="120"/>
      </w:pPr>
      <w:r>
        <w:rPr>
          <w:rFonts w:ascii="Times New Roman" w:hAnsi="Times New Roman"/>
          <w:color w:val="000000"/>
        </w:rPr>
        <w:t>- სახალისოა. დიდი ხანია, რაც ასეთი ძალით დარტყმის შესაძლებლობა არ მქონია, რამდენიც მინდა. ხანდახან ასეთი გახურება მაინც საჭიროა, თორემ იმედგაცრუება უნებლიედ გროვდება.</w:t>
      </w:r>
    </w:p>
    <w:p w14:paraId="58B27820" w14:textId="77777777" w:rsidR="004205F8" w:rsidRDefault="00000000">
      <w:pPr>
        <w:spacing w:before="269" w:after="269"/>
        <w:ind w:left="120"/>
      </w:pPr>
      <w:r>
        <w:rPr>
          <w:rFonts w:ascii="Times New Roman" w:hAnsi="Times New Roman"/>
          <w:color w:val="000000"/>
        </w:rPr>
        <w:t>და ისევ შეეჯახა ტოტი ხმალს. იარაღების შეჯახების შედეგად გამოწვეული წნევა მორევად იქცა და ტორნადოდ გადაიქცა, რომელმაც ცაზე ყველა ღრუბელი გაფანტა.</w:t>
      </w:r>
    </w:p>
    <w:p w14:paraId="51B736F2" w14:textId="77777777" w:rsidR="004205F8" w:rsidRDefault="00000000">
      <w:pPr>
        <w:spacing w:before="269" w:after="269"/>
        <w:ind w:left="120"/>
      </w:pPr>
      <w:r>
        <w:rPr>
          <w:rFonts w:ascii="Times New Roman" w:hAnsi="Times New Roman"/>
          <w:color w:val="000000"/>
        </w:rPr>
        <w:t>- შენც, ვხედავ, ვერ გყოფნის.</w:t>
      </w:r>
    </w:p>
    <w:p w14:paraId="7CC3BB26" w14:textId="77777777" w:rsidR="004205F8" w:rsidRDefault="00000000">
      <w:pPr>
        <w:spacing w:before="269" w:after="269"/>
        <w:ind w:left="120"/>
      </w:pPr>
      <w:r>
        <w:rPr>
          <w:rFonts w:ascii="Times New Roman" w:hAnsi="Times New Roman"/>
          <w:color w:val="000000"/>
        </w:rPr>
        <w:t>- იმიტომ, რომ პირველად ვჩხუბობ ვინმესთან ამდენი ხნის განმავლობაში.</w:t>
      </w:r>
    </w:p>
    <w:p w14:paraId="7BEFADD1" w14:textId="77777777" w:rsidR="004205F8" w:rsidRDefault="00000000">
      <w:pPr>
        <w:spacing w:before="269" w:after="269"/>
        <w:ind w:left="120"/>
      </w:pPr>
      <w:r>
        <w:rPr>
          <w:rFonts w:ascii="Times New Roman" w:hAnsi="Times New Roman"/>
          <w:color w:val="000000"/>
        </w:rPr>
        <w:t>ასეთი თანდაყოლილი ნიჭით, თქვენ მყისიერად დაეწევით და ჩამორჩებით უფრო ძლიერ მოწინააღმდეგესაც კი, მასთან მხოლოდ რამდენჯერმე დარტყმის გაცვლის შემდეგ.</w:t>
      </w:r>
    </w:p>
    <w:p w14:paraId="34EC256F" w14:textId="77777777" w:rsidR="004205F8" w:rsidRDefault="00000000">
      <w:pPr>
        <w:spacing w:before="269" w:after="269"/>
        <w:ind w:left="120"/>
      </w:pPr>
      <w:r>
        <w:rPr>
          <w:rFonts w:ascii="Times New Roman" w:hAnsi="Times New Roman"/>
          <w:color w:val="000000"/>
        </w:rPr>
        <w:t>- როგორც ჩანს, ხმლები გიყვარს.</w:t>
      </w:r>
    </w:p>
    <w:p w14:paraId="6264EC90" w14:textId="77777777" w:rsidR="004205F8" w:rsidRDefault="00000000">
      <w:pPr>
        <w:spacing w:before="269" w:after="269"/>
        <w:ind w:left="120"/>
      </w:pPr>
      <w:r>
        <w:rPr>
          <w:rFonts w:ascii="Times New Roman" w:hAnsi="Times New Roman"/>
          <w:color w:val="000000"/>
        </w:rPr>
        <w:t>- მაგრამ ეს ჩემი ერთადერთი ძლიერი მხარეა.</w:t>
      </w:r>
    </w:p>
    <w:p w14:paraId="54D436F7" w14:textId="77777777" w:rsidR="004205F8" w:rsidRDefault="00000000">
      <w:pPr>
        <w:spacing w:before="269" w:after="269"/>
        <w:ind w:left="120"/>
      </w:pPr>
      <w:r>
        <w:rPr>
          <w:rFonts w:ascii="Times New Roman" w:hAnsi="Times New Roman"/>
          <w:color w:val="000000"/>
        </w:rPr>
        <w:t>ალბათ, სწორედ მისი ნიჭის გამო არ შეხვედრია რეი ღირსეულ მოწინააღმდეგეს. არაფერია უფრო მოსაწყენი, ვიდრე ის, როდესაც ყველა, ვისაც შეხვდები, უბრალოდ შენი ღირსი არ არის.</w:t>
      </w:r>
    </w:p>
    <w:p w14:paraId="6C4D75B9" w14:textId="77777777" w:rsidR="004205F8" w:rsidRDefault="00000000">
      <w:pPr>
        <w:spacing w:before="269" w:after="269"/>
        <w:ind w:left="120"/>
      </w:pPr>
      <w:r>
        <w:rPr>
          <w:rFonts w:ascii="Times New Roman" w:hAnsi="Times New Roman"/>
          <w:color w:val="000000"/>
        </w:rPr>
        <w:t>-შენი გრძნობები ძალიან კარგად ვიცი.</w:t>
      </w:r>
    </w:p>
    <w:p w14:paraId="72AA2BCC" w14:textId="77777777" w:rsidR="004205F8" w:rsidRDefault="00000000">
      <w:pPr>
        <w:spacing w:before="269" w:after="269"/>
        <w:ind w:left="120"/>
      </w:pPr>
      <w:r>
        <w:rPr>
          <w:rFonts w:ascii="Times New Roman" w:hAnsi="Times New Roman"/>
          <w:color w:val="000000"/>
        </w:rPr>
        <w:t>- და რატომღაც მეჩვენება, რომ მესმის შენი გრძნობები.</w:t>
      </w:r>
    </w:p>
    <w:p w14:paraId="055F190A" w14:textId="77777777" w:rsidR="004205F8" w:rsidRDefault="00000000">
      <w:pPr>
        <w:spacing w:before="269" w:after="269"/>
        <w:ind w:left="120"/>
      </w:pPr>
      <w:r>
        <w:rPr>
          <w:rFonts w:ascii="Times New Roman" w:hAnsi="Times New Roman"/>
          <w:color w:val="000000"/>
        </w:rPr>
        <w:t>ჰმ, ეს რა შეგრძნებაა? სადღაც მკერდში ისეთი სიცხე მაქვს, მიუხედავად იმისა, რომ მთელი ძალით ვუჭერ მხარს პირებს.</w:t>
      </w:r>
    </w:p>
    <w:p w14:paraId="2C5045B6" w14:textId="77777777" w:rsidR="004205F8" w:rsidRDefault="00000000">
      <w:pPr>
        <w:spacing w:before="269" w:after="269"/>
        <w:ind w:left="120"/>
      </w:pPr>
      <w:r>
        <w:rPr>
          <w:rFonts w:ascii="Times New Roman" w:hAnsi="Times New Roman"/>
          <w:color w:val="000000"/>
        </w:rPr>
        <w:t>პირველად ვგრძნობ თავს ასე. ნუთუ იმიტომ, რომ ისეთ ეპოქაში ვცხოვრობთ, სადაც სხვისი სიცოცხლის წართმევის საჭიროება არ არის?</w:t>
      </w:r>
    </w:p>
    <w:p w14:paraId="1E8F2FFC" w14:textId="77777777" w:rsidR="004205F8" w:rsidRDefault="00000000">
      <w:pPr>
        <w:spacing w:before="269" w:after="269"/>
        <w:ind w:left="120"/>
      </w:pPr>
      <w:r>
        <w:rPr>
          <w:rFonts w:ascii="Times New Roman" w:hAnsi="Times New Roman"/>
          <w:color w:val="000000"/>
        </w:rPr>
        <w:t>- მაგრამ დროა, საქმე დავასრულოთ.</w:t>
      </w:r>
    </w:p>
    <w:p w14:paraId="76309A5B" w14:textId="77777777" w:rsidR="004205F8" w:rsidRDefault="00000000">
      <w:pPr>
        <w:spacing w:before="269" w:after="269"/>
        <w:ind w:left="120"/>
      </w:pPr>
      <w:r>
        <w:rPr>
          <w:rFonts w:ascii="Times New Roman" w:hAnsi="Times New Roman"/>
          <w:color w:val="000000"/>
        </w:rPr>
        <w:t>თავისი ბრწყინვალე ოსტატობით მან მთლიანად მოიგერია ჩემი ტოტი და ამავდროულად ხმლის წვერი ყელისკენ მიმართა.</w:t>
      </w:r>
    </w:p>
    <w:p w14:paraId="419E7DA9" w14:textId="77777777" w:rsidR="004205F8" w:rsidRDefault="00000000">
      <w:pPr>
        <w:spacing w:before="269" w:after="269"/>
        <w:ind w:left="120"/>
      </w:pPr>
      <w:r>
        <w:rPr>
          <w:rFonts w:ascii="Times New Roman" w:hAnsi="Times New Roman"/>
          <w:color w:val="000000"/>
        </w:rPr>
        <w:t>- ჰეჰ!!</w:t>
      </w:r>
    </w:p>
    <w:p w14:paraId="784785BF" w14:textId="77777777" w:rsidR="004205F8" w:rsidRDefault="00000000">
      <w:pPr>
        <w:spacing w:before="269" w:after="269"/>
        <w:ind w:left="120"/>
      </w:pPr>
      <w:r>
        <w:rPr>
          <w:rFonts w:ascii="Times New Roman" w:hAnsi="Times New Roman"/>
          <w:color w:val="000000"/>
        </w:rPr>
        <w:t>მან მთელი თავისი სხეულის ძალა გამოიყენა ისეთი გამჭოლი დარტყმის მისაყენებლად, როგორიც აქამდე არასდროს უჩვენებია. როგორც კი დარტყმის შეჩერება ვცადე, მისი დარტყმის ტრაექტორია შეიცვალა და ტოტის ნახევარი გახვრიტა.</w:t>
      </w:r>
    </w:p>
    <w:p w14:paraId="6AE2E9EB" w14:textId="77777777" w:rsidR="004205F8" w:rsidRDefault="00000000">
      <w:pPr>
        <w:spacing w:before="269" w:after="269"/>
        <w:ind w:left="120"/>
      </w:pPr>
      <w:r>
        <w:rPr>
          <w:rFonts w:ascii="Times New Roman" w:hAnsi="Times New Roman"/>
          <w:color w:val="000000"/>
        </w:rPr>
        <w:lastRenderedPageBreak/>
        <w:t>თუ ის ხმალს თავისკენ მიაქანებს ან თავისკენ მიიზიდავს, აუცილებლად ტოტს მოჭრის.</w:t>
      </w:r>
    </w:p>
    <w:p w14:paraId="1E34CE31" w14:textId="77777777" w:rsidR="004205F8" w:rsidRDefault="00000000">
      <w:pPr>
        <w:spacing w:before="269" w:after="269"/>
        <w:ind w:left="120"/>
      </w:pPr>
      <w:r>
        <w:rPr>
          <w:rFonts w:ascii="Times New Roman" w:hAnsi="Times New Roman"/>
          <w:color w:val="000000"/>
        </w:rPr>
        <w:t>- ...ახლავე!..</w:t>
      </w:r>
    </w:p>
    <w:p w14:paraId="6AD6DDFA" w14:textId="77777777" w:rsidR="004205F8" w:rsidRDefault="00000000">
      <w:pPr>
        <w:spacing w:before="269" w:after="269"/>
        <w:ind w:left="120"/>
      </w:pPr>
      <w:r>
        <w:rPr>
          <w:rFonts w:ascii="Times New Roman" w:hAnsi="Times New Roman"/>
          <w:color w:val="000000"/>
        </w:rPr>
        <w:t>ხმლის ტრაექტორია კიდევ უფრო შეიცვალა და რეიმ ტოტის ნაჭერი მოჭრა. დროის სწორად შერჩევის შემდეგ, გატეხილი ტოტი ხმლის სასავსეს მივადე.</w:t>
      </w:r>
    </w:p>
    <w:p w14:paraId="500EB828" w14:textId="77777777" w:rsidR="004205F8" w:rsidRDefault="00000000">
      <w:pPr>
        <w:spacing w:before="269" w:after="269"/>
        <w:ind w:left="120"/>
      </w:pPr>
      <w:r>
        <w:rPr>
          <w:rFonts w:ascii="Times New Roman" w:hAnsi="Times New Roman"/>
          <w:color w:val="000000"/>
        </w:rPr>
        <w:t>გატეხილი ხმლის წვერი გაფრინდა და იმავე დროს ტოტის ნახევარი მიწაზე დაეცა. ნახევრად დამოკლებული ტოტი გაყინულ რეის თავში ჩავარტყი.</w:t>
      </w:r>
    </w:p>
    <w:p w14:paraId="5FBBA594" w14:textId="77777777" w:rsidR="004205F8" w:rsidRDefault="00000000">
      <w:pPr>
        <w:spacing w:before="269" w:after="269"/>
        <w:ind w:left="120"/>
      </w:pPr>
      <w:r>
        <w:rPr>
          <w:rFonts w:ascii="Times New Roman" w:hAnsi="Times New Roman"/>
          <w:color w:val="000000"/>
        </w:rPr>
        <w:t>- ჰმ, ყველაფერი ისეა, როგორც თქვი. არ მეგონა, რომ ჩემი იარაღის დაჭრას რეალურად შეძლებდი.</w:t>
      </w:r>
    </w:p>
    <w:p w14:paraId="3CCC10CF" w14:textId="77777777" w:rsidR="004205F8" w:rsidRDefault="00000000">
      <w:pPr>
        <w:spacing w:before="269" w:after="269"/>
        <w:ind w:left="120"/>
      </w:pPr>
      <w:r>
        <w:rPr>
          <w:rFonts w:ascii="Times New Roman" w:hAnsi="Times New Roman"/>
          <w:color w:val="000000"/>
        </w:rPr>
        <w:t>— ...მაგრამ წავაგე. შენ არა მხოლოდ ჩემი ხმალი ტოტით გამიტეხე, არამედ შეძელი ჩემი დანით დაჭრაც.</w:t>
      </w:r>
    </w:p>
    <w:p w14:paraId="7BAD9A34" w14:textId="77777777" w:rsidR="004205F8" w:rsidRDefault="00000000">
      <w:pPr>
        <w:spacing w:before="269" w:after="269"/>
        <w:ind w:left="120"/>
      </w:pPr>
      <w:r>
        <w:rPr>
          <w:rFonts w:ascii="Times New Roman" w:hAnsi="Times New Roman"/>
          <w:color w:val="000000"/>
        </w:rPr>
        <w:t>რეიმ ხმალი მიწაზე დააგდო და ხელები ასწია, თითქოს დანებების შესახებ განაცხადა.</w:t>
      </w:r>
    </w:p>
    <w:p w14:paraId="4E01C842" w14:textId="77777777" w:rsidR="004205F8" w:rsidRDefault="00000000">
      <w:pPr>
        <w:spacing w:before="269" w:after="269"/>
        <w:ind w:left="120"/>
      </w:pPr>
      <w:r>
        <w:rPr>
          <w:rFonts w:ascii="Times New Roman" w:hAnsi="Times New Roman"/>
          <w:color w:val="000000"/>
        </w:rPr>
        <w:t>— ერთი უცნაური რამის თქმა შემიძლია?</w:t>
      </w:r>
    </w:p>
    <w:p w14:paraId="356C601F" w14:textId="77777777" w:rsidR="004205F8" w:rsidRDefault="00000000">
      <w:pPr>
        <w:spacing w:before="269" w:after="269"/>
        <w:ind w:left="120"/>
      </w:pPr>
      <w:r>
        <w:rPr>
          <w:rFonts w:ascii="Times New Roman" w:hAnsi="Times New Roman"/>
          <w:color w:val="000000"/>
        </w:rPr>
        <w:t>- განაგრძე.</w:t>
      </w:r>
    </w:p>
    <w:p w14:paraId="19B05E6E" w14:textId="77777777" w:rsidR="004205F8" w:rsidRDefault="00000000">
      <w:pPr>
        <w:spacing w:before="269" w:after="269"/>
        <w:ind w:left="120"/>
      </w:pPr>
      <w:r>
        <w:rPr>
          <w:rFonts w:ascii="Times New Roman" w:hAnsi="Times New Roman"/>
          <w:color w:val="000000"/>
        </w:rPr>
        <w:t>- ყოველ ჯერზე, როცა ერთმანეთს ვუპირისპირდებოდით, მეუფლებოდა განცდა... არც კი ვიცი რატომ. ნამდვილად პირველად ვხვდებით ერთმანეთს, მაგრამ მაქვს განცდა, რომ ეს ჩვენი პირველი შეხვედრა არ არის.</w:t>
      </w:r>
    </w:p>
    <w:p w14:paraId="1E235B49" w14:textId="77777777" w:rsidR="004205F8" w:rsidRDefault="00000000">
      <w:pPr>
        <w:spacing w:before="269" w:after="269"/>
        <w:ind w:left="120"/>
      </w:pPr>
      <w:r>
        <w:rPr>
          <w:rFonts w:ascii="Times New Roman" w:hAnsi="Times New Roman"/>
          <w:color w:val="000000"/>
        </w:rPr>
        <w:t>- ანუ, შესაძლოა, 2000 წლის წინ შევხვედროდით ერთმანეთს. მე ვიცნობდი ერთ ბიჭს, რომელიც ძალიან გგავდა შენ.</w:t>
      </w:r>
    </w:p>
    <w:p w14:paraId="4D71B145" w14:textId="77777777" w:rsidR="004205F8" w:rsidRDefault="00000000">
      <w:pPr>
        <w:spacing w:before="269" w:after="269"/>
        <w:ind w:left="120"/>
      </w:pPr>
      <w:r>
        <w:rPr>
          <w:rFonts w:ascii="Times New Roman" w:hAnsi="Times New Roman"/>
          <w:color w:val="000000"/>
        </w:rPr>
        <w:t>რეის მზერა ცნობისმოყვარე გახდა.</w:t>
      </w:r>
    </w:p>
    <w:p w14:paraId="1DAA9549" w14:textId="77777777" w:rsidR="004205F8" w:rsidRDefault="00000000">
      <w:pPr>
        <w:spacing w:before="269" w:after="269"/>
        <w:ind w:left="120"/>
      </w:pPr>
      <w:r>
        <w:rPr>
          <w:rFonts w:ascii="Times New Roman" w:hAnsi="Times New Roman"/>
          <w:color w:val="000000"/>
        </w:rPr>
        <w:t>- რეი, დამიჯერებ, თუ გეტყვი, რომ დემონი ლორდი ტირანი ვარ?</w:t>
      </w:r>
    </w:p>
    <w:p w14:paraId="342DD69B" w14:textId="77777777" w:rsidR="004205F8" w:rsidRDefault="00000000">
      <w:pPr>
        <w:spacing w:before="269" w:after="269"/>
        <w:ind w:left="120"/>
      </w:pPr>
      <w:r>
        <w:rPr>
          <w:rFonts w:ascii="Times New Roman" w:hAnsi="Times New Roman"/>
          <w:color w:val="000000"/>
        </w:rPr>
        <w:t>- არ ვიცი, მაგრამ არ გამიკვირდება, თუ ასეა. შენი ძალით.</w:t>
      </w:r>
    </w:p>
    <w:p w14:paraId="5D8EBDEA" w14:textId="77777777" w:rsidR="004205F8" w:rsidRDefault="00000000">
      <w:pPr>
        <w:spacing w:before="269" w:after="269"/>
        <w:ind w:left="120"/>
      </w:pPr>
      <w:r>
        <w:rPr>
          <w:rFonts w:ascii="Times New Roman" w:hAnsi="Times New Roman"/>
          <w:color w:val="000000"/>
        </w:rPr>
        <w:t>ბოლომდე დარწმუნებული არ ვარ, როგორი იყო რეინკარნირებული ადამიანის წარსული ცხოვრება.</w:t>
      </w:r>
    </w:p>
    <w:p w14:paraId="4818B065" w14:textId="77777777" w:rsidR="004205F8" w:rsidRDefault="00000000">
      <w:pPr>
        <w:spacing w:before="269" w:after="269"/>
        <w:ind w:left="120"/>
      </w:pPr>
      <w:r>
        <w:rPr>
          <w:rFonts w:ascii="Times New Roman" w:hAnsi="Times New Roman"/>
          <w:color w:val="000000"/>
        </w:rPr>
        <w:t>მაგრამ მგონია, რომ რეის კარგად ვიცნობდი.</w:t>
      </w:r>
    </w:p>
    <w:p w14:paraId="7633EC3A" w14:textId="77777777" w:rsidR="004205F8" w:rsidRDefault="00000000">
      <w:pPr>
        <w:spacing w:before="269" w:after="269"/>
        <w:ind w:left="120"/>
      </w:pPr>
      <w:r>
        <w:rPr>
          <w:rFonts w:ascii="Times New Roman" w:hAnsi="Times New Roman"/>
          <w:color w:val="000000"/>
        </w:rPr>
        <w:t>- სხვათა შორის, რადგან წავაგე, შენს გუნდში მიმიღებ, ვოლდიგოდ?</w:t>
      </w:r>
    </w:p>
    <w:p w14:paraId="40FA6F98" w14:textId="77777777" w:rsidR="004205F8" w:rsidRDefault="00000000">
      <w:pPr>
        <w:spacing w:before="269" w:after="269"/>
        <w:ind w:left="120"/>
      </w:pPr>
      <w:r>
        <w:rPr>
          <w:rFonts w:ascii="Times New Roman" w:hAnsi="Times New Roman"/>
          <w:color w:val="000000"/>
        </w:rPr>
        <w:t>თუმცა, მე განგებ დავიბადე. არ არის საჭირო წარსულის ტყვეობაში ვიყო.</w:t>
      </w:r>
    </w:p>
    <w:p w14:paraId="6298043E" w14:textId="77777777" w:rsidR="004205F8" w:rsidRDefault="00000000">
      <w:pPr>
        <w:spacing w:before="269" w:after="269"/>
        <w:ind w:left="120"/>
      </w:pPr>
      <w:r>
        <w:rPr>
          <w:rFonts w:ascii="Times New Roman" w:hAnsi="Times New Roman"/>
          <w:color w:val="000000"/>
        </w:rPr>
        <w:t>- უბრალოდ ანოს.</w:t>
      </w:r>
    </w:p>
    <w:p w14:paraId="7CE7992F" w14:textId="77777777" w:rsidR="004205F8" w:rsidRDefault="00000000">
      <w:pPr>
        <w:spacing w:before="269" w:after="269"/>
        <w:ind w:left="120"/>
      </w:pPr>
      <w:r>
        <w:rPr>
          <w:rFonts w:ascii="Times New Roman" w:hAnsi="Times New Roman"/>
          <w:color w:val="000000"/>
        </w:rPr>
        <w:lastRenderedPageBreak/>
        <w:t>- მმმ?</w:t>
      </w:r>
    </w:p>
    <w:p w14:paraId="5BEC9808" w14:textId="77777777" w:rsidR="004205F8" w:rsidRDefault="00000000">
      <w:pPr>
        <w:spacing w:before="269" w:after="269"/>
        <w:ind w:left="120"/>
      </w:pPr>
      <w:r>
        <w:rPr>
          <w:rFonts w:ascii="Times New Roman" w:hAnsi="Times New Roman"/>
          <w:color w:val="000000"/>
        </w:rPr>
        <w:t>„არაკომფორტულად ვგრძნობ თავს იმის გაფიქრებაზე, რომ ადამიანი, რომელსაც შეუძლია თანაბარ პირობებში ხმლებით მებრძოლოს, გვარით მეძახის.“</w:t>
      </w:r>
    </w:p>
    <w:p w14:paraId="1E9163C5" w14:textId="77777777" w:rsidR="004205F8" w:rsidRDefault="00000000">
      <w:pPr>
        <w:spacing w:before="269" w:after="269"/>
        <w:ind w:left="120"/>
      </w:pPr>
      <w:r>
        <w:rPr>
          <w:rFonts w:ascii="Times New Roman" w:hAnsi="Times New Roman"/>
          <w:color w:val="000000"/>
        </w:rPr>
        <w:t>მარჯვენა ხელი გავუწოდე მისთვის ჩამოსართმევად, ისევე როგორც რეიმ გააკეთა ჩვენი პირველი შეხვედრის დროს.</w:t>
      </w:r>
    </w:p>
    <w:p w14:paraId="4AAD2F84" w14:textId="77777777" w:rsidR="004205F8" w:rsidRDefault="00000000">
      <w:pPr>
        <w:spacing w:before="269" w:after="269"/>
        <w:ind w:left="120"/>
      </w:pPr>
      <w:r>
        <w:rPr>
          <w:rFonts w:ascii="Times New Roman" w:hAnsi="Times New Roman"/>
          <w:color w:val="000000"/>
        </w:rPr>
        <w:t>„მაშინ, მე,“ რეიმ ხელი მაგრად მომკიდა, „შემდეგ ჯერზე დაგგამარცხებ, ანოს.“</w:t>
      </w:r>
    </w:p>
    <w:p w14:paraId="7104C892" w14:textId="77777777" w:rsidR="004205F8" w:rsidRDefault="00000000">
      <w:pPr>
        <w:spacing w:before="269" w:after="269"/>
        <w:ind w:left="120"/>
      </w:pPr>
      <w:r>
        <w:rPr>
          <w:rFonts w:ascii="Times New Roman" w:hAnsi="Times New Roman"/>
          <w:color w:val="000000"/>
        </w:rPr>
        <w:t>„შემდეგ ჯერზე ჩემი ხმლის გატეხვის უფლებასაც კი არ მოგცემ“, - ვთქვი მე.</w:t>
      </w:r>
    </w:p>
    <w:p w14:paraId="5F8F7F46" w14:textId="77777777" w:rsidR="004205F8" w:rsidRDefault="00000000">
      <w:pPr>
        <w:spacing w:before="269" w:after="269"/>
        <w:ind w:left="120"/>
      </w:pPr>
      <w:r>
        <w:rPr>
          <w:rFonts w:ascii="Times New Roman" w:hAnsi="Times New Roman"/>
          <w:color w:val="000000"/>
        </w:rPr>
        <w:t>რეიმ კმაყოფილმა გაიღიმა ამის გაგონებაზე. მეც მნიშვნელოვანი ღიმილით ვუპასუხე.</w:t>
      </w:r>
    </w:p>
    <w:p w14:paraId="1F12928C" w14:textId="77777777" w:rsidR="004205F8" w:rsidRDefault="00000000">
      <w:pPr>
        <w:spacing w:before="269" w:after="269"/>
        <w:ind w:left="120"/>
      </w:pPr>
      <w:r>
        <w:rPr>
          <w:rFonts w:ascii="Times New Roman" w:hAnsi="Times New Roman"/>
          <w:color w:val="000000"/>
        </w:rPr>
        <w:t>რაც არ უნდა სუფთად გვეგრძნო თავი, დემონური ხეების ტყე მტკივნეულად სევდიანად გამოიყურებოდა. თითქოს გიგანტურმა ტორნადომ გაიარა მასში.</w:t>
      </w:r>
    </w:p>
    <w:p w14:paraId="268CD0D7" w14:textId="77777777" w:rsidR="004205F8" w:rsidRDefault="00000000">
      <w:pPr>
        <w:pStyle w:val="Heading2"/>
        <w:pageBreakBefore/>
        <w:spacing w:before="180" w:after="180"/>
        <w:ind w:left="120"/>
      </w:pPr>
      <w:bookmarkStart w:id="10" w:name="_§_10._დემონთა"/>
      <w:bookmarkEnd w:id="10"/>
      <w:r>
        <w:rPr>
          <w:rFonts w:ascii="Times New Roman" w:hAnsi="Times New Roman"/>
          <w:color w:val="000000"/>
          <w:sz w:val="33"/>
        </w:rPr>
        <w:lastRenderedPageBreak/>
        <w:t>§ 10. დემონთა მბრძანებლის სიშიშვლე</w:t>
      </w:r>
    </w:p>
    <w:p w14:paraId="033482A1" w14:textId="77777777" w:rsidR="004205F8" w:rsidRDefault="00000000">
      <w:pPr>
        <w:spacing w:before="269" w:after="269"/>
        <w:ind w:left="120"/>
      </w:pPr>
      <w:r>
        <w:rPr>
          <w:rFonts w:ascii="Times New Roman" w:hAnsi="Times New Roman"/>
          <w:color w:val="000000"/>
        </w:rPr>
        <w:t>გაკვეთილის დასრულების ნიშნად ზარი დაირეკა და გამეღვიძა.</w:t>
      </w:r>
    </w:p>
    <w:p w14:paraId="108408A6" w14:textId="77777777" w:rsidR="004205F8" w:rsidRDefault="00000000">
      <w:pPr>
        <w:spacing w:before="269" w:after="269"/>
        <w:ind w:left="120"/>
      </w:pPr>
      <w:r>
        <w:rPr>
          <w:rFonts w:ascii="Times New Roman" w:hAnsi="Times New Roman"/>
          <w:color w:val="000000"/>
        </w:rPr>
        <w:t>- დღევანდელი გაკვეთილები დასრულდა, ხვალ შევხვდებით. და მკაცრად გთხოვთ, არ გამოტოვოთ გაკვეთილები.</w:t>
      </w:r>
    </w:p>
    <w:p w14:paraId="344C7796" w14:textId="77777777" w:rsidR="004205F8" w:rsidRDefault="00000000">
      <w:pPr>
        <w:spacing w:before="269" w:after="269"/>
        <w:ind w:left="120"/>
      </w:pPr>
      <w:r>
        <w:rPr>
          <w:rFonts w:ascii="Times New Roman" w:hAnsi="Times New Roman"/>
          <w:color w:val="000000"/>
        </w:rPr>
        <w:t>ემილია კლასი დატოვა და ყველა მოსწავლე სახლში წასასვლელად მოემზადა.</w:t>
      </w:r>
    </w:p>
    <w:p w14:paraId="74949792" w14:textId="77777777" w:rsidR="004205F8" w:rsidRDefault="00000000">
      <w:pPr>
        <w:spacing w:before="269" w:after="269"/>
        <w:ind w:left="120"/>
      </w:pPr>
      <w:r>
        <w:rPr>
          <w:rFonts w:ascii="Times New Roman" w:hAnsi="Times New Roman"/>
          <w:color w:val="000000"/>
        </w:rPr>
        <w:t>რეი, რომელიც ჩემს წინ იჯდა, სკამის კიდეს მიეყრდნო და სახე ჩემსკენ მოაბრუნა.</w:t>
      </w:r>
    </w:p>
    <w:p w14:paraId="0387B354" w14:textId="77777777" w:rsidR="004205F8" w:rsidRDefault="00000000">
      <w:pPr>
        <w:spacing w:before="269" w:after="269"/>
        <w:ind w:left="120"/>
      </w:pPr>
      <w:r>
        <w:rPr>
          <w:rFonts w:ascii="Times New Roman" w:hAnsi="Times New Roman"/>
          <w:color w:val="000000"/>
        </w:rPr>
        <w:t>— რატომ არ წახვალ რამეს საჭმელად?</w:t>
      </w:r>
    </w:p>
    <w:p w14:paraId="07F75797" w14:textId="77777777" w:rsidR="004205F8" w:rsidRDefault="00000000">
      <w:pPr>
        <w:spacing w:before="269" w:after="269"/>
        <w:ind w:left="120"/>
      </w:pPr>
      <w:r>
        <w:rPr>
          <w:rFonts w:ascii="Times New Roman" w:hAnsi="Times New Roman"/>
          <w:color w:val="000000"/>
        </w:rPr>
        <w:t>- ვხედავ, რომ ყოველთვის მშიერი ხარ.</w:t>
      </w:r>
    </w:p>
    <w:p w14:paraId="36E7E691" w14:textId="77777777" w:rsidR="004205F8" w:rsidRDefault="00000000">
      <w:pPr>
        <w:spacing w:before="269" w:after="269"/>
        <w:ind w:left="120"/>
      </w:pPr>
      <w:r>
        <w:rPr>
          <w:rFonts w:ascii="Times New Roman" w:hAnsi="Times New Roman"/>
          <w:color w:val="000000"/>
        </w:rPr>
        <w:t>- ჩემს სხეულს ალბათ ცუდი ეფექტურობა აქვს.</w:t>
      </w:r>
    </w:p>
    <w:p w14:paraId="798510AE" w14:textId="77777777" w:rsidR="004205F8" w:rsidRDefault="00000000">
      <w:pPr>
        <w:spacing w:before="269" w:after="269"/>
        <w:ind w:left="120"/>
      </w:pPr>
      <w:r>
        <w:rPr>
          <w:rFonts w:ascii="Times New Roman" w:hAnsi="Times New Roman"/>
          <w:color w:val="000000"/>
        </w:rPr>
        <w:t>სკამი უკან გადავწიე და წამოვდექი.</w:t>
      </w:r>
    </w:p>
    <w:p w14:paraId="00DDD269" w14:textId="77777777" w:rsidR="004205F8" w:rsidRDefault="00000000">
      <w:pPr>
        <w:spacing w:before="269" w:after="269"/>
        <w:ind w:left="120"/>
      </w:pPr>
      <w:r>
        <w:rPr>
          <w:rFonts w:ascii="Times New Roman" w:hAnsi="Times New Roman"/>
          <w:color w:val="000000"/>
        </w:rPr>
        <w:t>- მოხვალ ჩემს სახლში? გუნდებს შორის გამოცდა-შეჯიბრში გამარჯვებას აღვნიშნავთ. დედაჩემი კი შესანიშნავად ამზადებს.</w:t>
      </w:r>
    </w:p>
    <w:p w14:paraId="58DDA889" w14:textId="77777777" w:rsidR="004205F8" w:rsidRDefault="00000000">
      <w:pPr>
        <w:spacing w:before="269" w:after="269"/>
        <w:ind w:left="120"/>
      </w:pPr>
      <w:r>
        <w:rPr>
          <w:rFonts w:ascii="Times New Roman" w:hAnsi="Times New Roman"/>
          <w:color w:val="000000"/>
        </w:rPr>
        <w:t>- კარგი. მაშინ ზეიმის დროს ვივახშმებ.</w:t>
      </w:r>
    </w:p>
    <w:p w14:paraId="4A9777EC" w14:textId="77777777" w:rsidR="004205F8" w:rsidRDefault="00000000">
      <w:pPr>
        <w:spacing w:before="269" w:after="269"/>
        <w:ind w:left="120"/>
      </w:pPr>
      <w:r>
        <w:rPr>
          <w:rFonts w:ascii="Times New Roman" w:hAnsi="Times New Roman"/>
          <w:color w:val="000000"/>
        </w:rPr>
        <w:t>რეიმ თავი გააქნია და სკამიდან წამოდგა.</w:t>
      </w:r>
    </w:p>
    <w:p w14:paraId="2FE06A1C" w14:textId="77777777" w:rsidR="004205F8" w:rsidRDefault="00000000">
      <w:pPr>
        <w:spacing w:before="269" w:after="269"/>
        <w:ind w:left="120"/>
      </w:pPr>
      <w:r>
        <w:rPr>
          <w:rFonts w:ascii="Times New Roman" w:hAnsi="Times New Roman"/>
          <w:color w:val="000000"/>
        </w:rPr>
        <w:t>საშა, რომელიც ჩემს გვერდით იდგა, ცოტა გაკვირვებული ჩანდა.</w:t>
      </w:r>
    </w:p>
    <w:p w14:paraId="4F5371B0" w14:textId="77777777" w:rsidR="004205F8" w:rsidRDefault="00000000">
      <w:pPr>
        <w:spacing w:before="269" w:after="269"/>
        <w:ind w:left="120"/>
      </w:pPr>
      <w:r>
        <w:rPr>
          <w:rFonts w:ascii="Times New Roman" w:hAnsi="Times New Roman"/>
          <w:color w:val="000000"/>
        </w:rPr>
        <w:t>- მისმინე, როგორ შეგიძლია ასეთი მეგობრული იყო? სწორედ დღეს დილით ისე იბრძოლე, რომ დემონური ხეების მთელი ტყე გაანადგურე. და საერთოდ, დამარცხებულის გამარჯვების ზეიმზე დაპატიჟება ხომ არ არის დამამცირებელი?</w:t>
      </w:r>
    </w:p>
    <w:p w14:paraId="4F3D4BA5" w14:textId="77777777" w:rsidR="004205F8" w:rsidRDefault="00000000">
      <w:pPr>
        <w:spacing w:before="269" w:after="269"/>
        <w:ind w:left="120"/>
      </w:pPr>
      <w:r>
        <w:rPr>
          <w:rFonts w:ascii="Times New Roman" w:hAnsi="Times New Roman"/>
          <w:color w:val="000000"/>
        </w:rPr>
        <w:t>მე და რეიმ ერთმანეთს მზერა გავცვალეთ.</w:t>
      </w:r>
    </w:p>
    <w:p w14:paraId="7D8BE98E" w14:textId="77777777" w:rsidR="004205F8" w:rsidRDefault="00000000">
      <w:pPr>
        <w:spacing w:before="269" w:after="269"/>
        <w:ind w:left="120"/>
      </w:pPr>
      <w:r>
        <w:rPr>
          <w:rFonts w:ascii="Times New Roman" w:hAnsi="Times New Roman"/>
          <w:color w:val="000000"/>
        </w:rPr>
        <w:t>- რაზე ლაპარაკობ?</w:t>
      </w:r>
    </w:p>
    <w:p w14:paraId="7B8BED02" w14:textId="77777777" w:rsidR="004205F8" w:rsidRDefault="00000000">
      <w:pPr>
        <w:spacing w:before="269" w:after="269"/>
        <w:ind w:left="120"/>
      </w:pPr>
      <w:r>
        <w:rPr>
          <w:rFonts w:ascii="Times New Roman" w:hAnsi="Times New Roman"/>
          <w:color w:val="000000"/>
        </w:rPr>
        <w:t>- არ გაღიზიანებ, რომ ნაწილებად დაგამტვრიეს?</w:t>
      </w:r>
    </w:p>
    <w:p w14:paraId="421072D1" w14:textId="77777777" w:rsidR="004205F8" w:rsidRDefault="00000000">
      <w:pPr>
        <w:spacing w:before="269" w:after="269"/>
        <w:ind w:left="120"/>
      </w:pPr>
      <w:r>
        <w:rPr>
          <w:rFonts w:ascii="Times New Roman" w:hAnsi="Times New Roman"/>
          <w:color w:val="000000"/>
        </w:rPr>
        <w:t>- რა სისულელეა. არ ვბრაზდები, რადგან შემდეგ ჯერზე მე გავიმარჯვებ.</w:t>
      </w:r>
    </w:p>
    <w:p w14:paraId="0C1196F8" w14:textId="77777777" w:rsidR="004205F8" w:rsidRDefault="00000000">
      <w:pPr>
        <w:spacing w:before="269" w:after="269"/>
        <w:ind w:left="120"/>
      </w:pPr>
      <w:r>
        <w:rPr>
          <w:rFonts w:ascii="Times New Roman" w:hAnsi="Times New Roman"/>
          <w:color w:val="000000"/>
        </w:rPr>
        <w:t>რეიმ გაიღიმა და დაადასტურა. რა სასაცილო ბიჭი იყო.</w:t>
      </w:r>
    </w:p>
    <w:p w14:paraId="19D94FCF" w14:textId="77777777" w:rsidR="004205F8" w:rsidRDefault="00000000">
      <w:pPr>
        <w:spacing w:before="269" w:after="269"/>
        <w:ind w:left="120"/>
      </w:pPr>
      <w:r>
        <w:rPr>
          <w:rFonts w:ascii="Times New Roman" w:hAnsi="Times New Roman"/>
          <w:color w:val="000000"/>
        </w:rPr>
        <w:t>- მართლა გეგონა, რომ ის ერთი შემთხვევა საკმარისი იყო ჩემი ძალის დასადგენად?</w:t>
      </w:r>
    </w:p>
    <w:p w14:paraId="40D77604" w14:textId="77777777" w:rsidR="004205F8" w:rsidRDefault="00000000">
      <w:pPr>
        <w:spacing w:before="269" w:after="269"/>
        <w:ind w:left="120"/>
      </w:pPr>
      <w:r>
        <w:rPr>
          <w:rFonts w:ascii="Times New Roman" w:hAnsi="Times New Roman"/>
          <w:color w:val="000000"/>
        </w:rPr>
        <w:t>- არასდროს წავაგე ორჯერ ერთი და იგივე მოწინააღმდეგესთან.</w:t>
      </w:r>
    </w:p>
    <w:p w14:paraId="24D74BAD" w14:textId="77777777" w:rsidR="004205F8" w:rsidRDefault="00000000">
      <w:pPr>
        <w:spacing w:before="269" w:after="269"/>
        <w:ind w:left="120"/>
      </w:pPr>
      <w:r>
        <w:rPr>
          <w:rFonts w:ascii="Times New Roman" w:hAnsi="Times New Roman"/>
          <w:color w:val="000000"/>
        </w:rPr>
        <w:lastRenderedPageBreak/>
        <w:t>- არასდროს დავკარგულვარ.</w:t>
      </w:r>
    </w:p>
    <w:p w14:paraId="727EE59D" w14:textId="77777777" w:rsidR="004205F8" w:rsidRDefault="00000000">
      <w:pPr>
        <w:spacing w:before="269" w:after="269"/>
        <w:ind w:left="120"/>
      </w:pPr>
      <w:r>
        <w:rPr>
          <w:rFonts w:ascii="Times New Roman" w:hAnsi="Times New Roman"/>
          <w:color w:val="000000"/>
        </w:rPr>
        <w:t>ამპარტავნულად შევხედე და რეიმ, პასუხის ნაცვლად, სასიამოვნოდ გაიღიმა.</w:t>
      </w:r>
    </w:p>
    <w:p w14:paraId="093BB9F7" w14:textId="77777777" w:rsidR="004205F8" w:rsidRDefault="00000000">
      <w:pPr>
        <w:spacing w:before="269" w:after="269"/>
        <w:ind w:left="120"/>
      </w:pPr>
      <w:r>
        <w:rPr>
          <w:rFonts w:ascii="Times New Roman" w:hAnsi="Times New Roman"/>
          <w:color w:val="000000"/>
        </w:rPr>
        <w:t>- ...ანუ შეჯიბრში ჩაერთეთ, მერე რა? რატომ უნდა აღვნიშნოთ ეს ერთად? ვერ ვხვდები. - წუწუნებდა საშა, მთელი სულით უცნაურად თვლიდა ამას.</w:t>
      </w:r>
    </w:p>
    <w:p w14:paraId="5359EB02" w14:textId="77777777" w:rsidR="004205F8" w:rsidRDefault="00000000">
      <w:pPr>
        <w:spacing w:before="269" w:after="269"/>
        <w:ind w:left="120"/>
      </w:pPr>
      <w:r>
        <w:rPr>
          <w:rFonts w:ascii="Times New Roman" w:hAnsi="Times New Roman"/>
          <w:color w:val="000000"/>
        </w:rPr>
        <w:t>- არ გესმის?</w:t>
      </w:r>
    </w:p>
    <w:p w14:paraId="3B9980FF" w14:textId="77777777" w:rsidR="004205F8" w:rsidRDefault="00000000">
      <w:pPr>
        <w:spacing w:before="269" w:after="269"/>
        <w:ind w:left="120"/>
      </w:pPr>
      <w:r>
        <w:rPr>
          <w:rFonts w:ascii="Times New Roman" w:hAnsi="Times New Roman"/>
          <w:color w:val="000000"/>
        </w:rPr>
        <w:t>— იქნებ გოგონებს უჭირთ ამის გაგება?</w:t>
      </w:r>
    </w:p>
    <w:p w14:paraId="0AF6853D" w14:textId="77777777" w:rsidR="004205F8" w:rsidRDefault="00000000">
      <w:pPr>
        <w:spacing w:before="269" w:after="269"/>
        <w:ind w:left="120"/>
      </w:pPr>
      <w:r>
        <w:rPr>
          <w:rFonts w:ascii="Times New Roman" w:hAnsi="Times New Roman"/>
          <w:color w:val="000000"/>
        </w:rPr>
        <w:t>- აჰ, ასეა საქმე.</w:t>
      </w:r>
    </w:p>
    <w:p w14:paraId="2E623D64" w14:textId="77777777" w:rsidR="004205F8" w:rsidRDefault="00000000">
      <w:pPr>
        <w:spacing w:before="269" w:after="269"/>
        <w:ind w:left="120"/>
      </w:pPr>
      <w:r>
        <w:rPr>
          <w:rFonts w:ascii="Times New Roman" w:hAnsi="Times New Roman"/>
          <w:color w:val="000000"/>
        </w:rPr>
        <w:t>გავუღიმეთ, თითქოს რაღაცაში დავრწმუნდით.</w:t>
      </w:r>
    </w:p>
    <w:p w14:paraId="09DA0311" w14:textId="77777777" w:rsidR="004205F8" w:rsidRDefault="00000000">
      <w:pPr>
        <w:spacing w:before="269" w:after="269"/>
        <w:ind w:left="120"/>
      </w:pPr>
      <w:r>
        <w:rPr>
          <w:rFonts w:ascii="Times New Roman" w:hAnsi="Times New Roman"/>
          <w:color w:val="000000"/>
        </w:rPr>
        <w:t>მეჩვენება, რომ ორივეს გვესმის, როგორ ფიქრობს და გრძნობს მეორე მხარე სიტყვების გარეშეც კი. ბევრი რამით ეს მითიურ ეპოქაში ბატონსა და მსახურს შორის ურთიერთობას მახსენებს, მაგრამ იმ დროისგან განსხვავებით, ახლა ჩვენ თანასწორები ვართ და ეს ფაქტი დიდ სიამოვნებას მანიჭებს. ამას მამაკაცურ მეგობრობას უწოდებენ? მართლაც ძალიან კარგი რამაა.</w:t>
      </w:r>
    </w:p>
    <w:p w14:paraId="0BB45F92" w14:textId="77777777" w:rsidR="004205F8" w:rsidRDefault="00000000">
      <w:pPr>
        <w:spacing w:before="269" w:after="269"/>
        <w:ind w:left="120"/>
      </w:pPr>
      <w:r>
        <w:rPr>
          <w:rFonts w:ascii="Times New Roman" w:hAnsi="Times New Roman"/>
          <w:color w:val="000000"/>
        </w:rPr>
        <w:t>„შურს?“ ჰკითხა მიშამ საშას.</w:t>
      </w:r>
    </w:p>
    <w:p w14:paraId="21C326F4" w14:textId="77777777" w:rsidR="004205F8" w:rsidRDefault="00000000">
      <w:pPr>
        <w:spacing w:before="269" w:after="269"/>
        <w:ind w:left="120"/>
      </w:pPr>
      <w:r>
        <w:rPr>
          <w:rFonts w:ascii="Times New Roman" w:hAnsi="Times New Roman"/>
          <w:color w:val="000000"/>
        </w:rPr>
        <w:t>- არაფერი მსგავსი! ასე პირდაპირ ამბობ, მიშა.</w:t>
      </w:r>
    </w:p>
    <w:p w14:paraId="56BA19FC" w14:textId="77777777" w:rsidR="004205F8" w:rsidRDefault="00000000">
      <w:pPr>
        <w:spacing w:before="269" w:after="269"/>
        <w:ind w:left="120"/>
      </w:pPr>
      <w:r>
        <w:rPr>
          <w:rFonts w:ascii="Times New Roman" w:hAnsi="Times New Roman"/>
          <w:color w:val="000000"/>
        </w:rPr>
        <w:t>- არ უნდა?</w:t>
      </w:r>
    </w:p>
    <w:p w14:paraId="3C83ACFE" w14:textId="77777777" w:rsidR="004205F8" w:rsidRDefault="00000000">
      <w:pPr>
        <w:spacing w:before="269" w:after="269"/>
        <w:ind w:left="120"/>
      </w:pPr>
      <w:r>
        <w:rPr>
          <w:rFonts w:ascii="Times New Roman" w:hAnsi="Times New Roman"/>
          <w:color w:val="000000"/>
        </w:rPr>
        <w:t>-ნუ ღელავ, შეგიძლია თქვა ის, რაც თავში მოგდის.</w:t>
      </w:r>
    </w:p>
    <w:p w14:paraId="22905AF3" w14:textId="77777777" w:rsidR="004205F8" w:rsidRDefault="00000000">
      <w:pPr>
        <w:spacing w:before="269" w:after="269"/>
        <w:ind w:left="120"/>
      </w:pPr>
      <w:r>
        <w:rPr>
          <w:rFonts w:ascii="Times New Roman" w:hAnsi="Times New Roman"/>
          <w:color w:val="000000"/>
        </w:rPr>
        <w:t>- ჰეი! გაჩუმდი, როცა შენ არ გეკითხებიან! მე მკითხეს, გესმის? კითხვა მე დამისვეს!</w:t>
      </w:r>
    </w:p>
    <w:p w14:paraId="16FDEB7B" w14:textId="77777777" w:rsidR="004205F8" w:rsidRDefault="00000000">
      <w:pPr>
        <w:spacing w:before="269" w:after="269"/>
        <w:ind w:left="120"/>
      </w:pPr>
      <w:r>
        <w:rPr>
          <w:rFonts w:ascii="Times New Roman" w:hAnsi="Times New Roman"/>
          <w:color w:val="000000"/>
        </w:rPr>
        <w:t>ჰმ, რატომ არის ასე გაბრაზებული?</w:t>
      </w:r>
    </w:p>
    <w:p w14:paraId="263F80F0" w14:textId="77777777" w:rsidR="004205F8" w:rsidRDefault="00000000">
      <w:pPr>
        <w:spacing w:before="269" w:after="269"/>
        <w:ind w:left="120"/>
      </w:pPr>
      <w:r>
        <w:rPr>
          <w:rFonts w:ascii="Times New Roman" w:hAnsi="Times New Roman"/>
          <w:color w:val="000000"/>
        </w:rPr>
        <w:t>- როცა რამის თქმა მინდა, იმას ვამბობ, რისი თქმაც მინდა.</w:t>
      </w:r>
    </w:p>
    <w:p w14:paraId="6D4233F4" w14:textId="77777777" w:rsidR="004205F8" w:rsidRDefault="00000000">
      <w:pPr>
        <w:spacing w:before="269" w:after="269"/>
        <w:ind w:left="120"/>
      </w:pPr>
      <w:r>
        <w:rPr>
          <w:rFonts w:ascii="Times New Roman" w:hAnsi="Times New Roman"/>
          <w:color w:val="000000"/>
        </w:rPr>
        <w:t>„მმმ“, უკმაყოფილოდ ჩაილაპარაკა საშამ და გაბრაზებულმა შემომხედა.</w:t>
      </w:r>
    </w:p>
    <w:p w14:paraId="1FCFFD65" w14:textId="77777777" w:rsidR="004205F8" w:rsidRDefault="00000000">
      <w:pPr>
        <w:spacing w:before="269" w:after="269"/>
        <w:ind w:left="120"/>
      </w:pPr>
      <w:r>
        <w:rPr>
          <w:rFonts w:ascii="Times New Roman" w:hAnsi="Times New Roman"/>
          <w:color w:val="000000"/>
        </w:rPr>
        <w:t>ადვილად გამოვედი იქიდან.</w:t>
      </w:r>
    </w:p>
    <w:p w14:paraId="0938D8F2" w14:textId="77777777" w:rsidR="004205F8" w:rsidRDefault="00000000">
      <w:pPr>
        <w:spacing w:before="269" w:after="269"/>
        <w:ind w:left="120"/>
      </w:pPr>
      <w:r>
        <w:rPr>
          <w:rFonts w:ascii="Times New Roman" w:hAnsi="Times New Roman"/>
          <w:color w:val="000000"/>
        </w:rPr>
        <w:t>- კარგი, წავიდეთ? აქ ერთი ბიჭი გვყავს, რომლის სახეზეც ჩანს, რომ ძალიან მშია.</w:t>
      </w:r>
    </w:p>
    <w:p w14:paraId="64E779CE" w14:textId="77777777" w:rsidR="004205F8" w:rsidRDefault="00000000">
      <w:pPr>
        <w:spacing w:before="269" w:after="269"/>
        <w:ind w:left="120"/>
      </w:pPr>
      <w:r>
        <w:rPr>
          <w:rFonts w:ascii="Times New Roman" w:hAnsi="Times New Roman"/>
          <w:color w:val="000000"/>
        </w:rPr>
        <w:t>- კარგი, მზად ვარ კიდევ ათი წამი გავუძლო.</w:t>
      </w:r>
    </w:p>
    <w:p w14:paraId="1F38AF07" w14:textId="77777777" w:rsidR="004205F8" w:rsidRDefault="00000000">
      <w:pPr>
        <w:spacing w:before="269" w:after="269"/>
        <w:ind w:left="120"/>
      </w:pPr>
      <w:r>
        <w:rPr>
          <w:rFonts w:ascii="Times New Roman" w:hAnsi="Times New Roman"/>
          <w:color w:val="000000"/>
        </w:rPr>
        <w:t>- სხვა გზა არ არის?</w:t>
      </w:r>
    </w:p>
    <w:p w14:paraId="5C9F5531" w14:textId="77777777" w:rsidR="004205F8" w:rsidRDefault="00000000">
      <w:pPr>
        <w:spacing w:before="269" w:after="269"/>
        <w:ind w:left="120"/>
      </w:pPr>
      <w:r>
        <w:rPr>
          <w:rFonts w:ascii="Times New Roman" w:hAnsi="Times New Roman"/>
          <w:color w:val="000000"/>
        </w:rPr>
        <w:lastRenderedPageBreak/>
        <w:t>მე და რეი ორივეს სიცილი აგვიტყდა.</w:t>
      </w:r>
    </w:p>
    <w:p w14:paraId="679414BC" w14:textId="77777777" w:rsidR="004205F8" w:rsidRDefault="00000000">
      <w:pPr>
        <w:spacing w:before="269" w:after="269"/>
        <w:ind w:left="120"/>
      </w:pPr>
      <w:r>
        <w:rPr>
          <w:rFonts w:ascii="Times New Roman" w:hAnsi="Times New Roman"/>
          <w:color w:val="000000"/>
        </w:rPr>
        <w:t>— …რაზე იცინიან?</w:t>
      </w:r>
    </w:p>
    <w:p w14:paraId="36EC6BA1" w14:textId="77777777" w:rsidR="004205F8" w:rsidRDefault="00000000">
      <w:pPr>
        <w:spacing w:before="269" w:after="269"/>
        <w:ind w:left="120"/>
      </w:pPr>
      <w:r>
        <w:rPr>
          <w:rFonts w:ascii="Times New Roman" w:hAnsi="Times New Roman"/>
          <w:color w:val="000000"/>
        </w:rPr>
        <w:t>— ...ისინი ერთმანეთს ეწყობიან... — საშა და მიშა რაღაცას ამბობდნენ.</w:t>
      </w:r>
    </w:p>
    <w:p w14:paraId="26E9D894" w14:textId="77777777" w:rsidR="004205F8" w:rsidRDefault="00000000">
      <w:pPr>
        <w:spacing w:before="269" w:after="269"/>
        <w:ind w:left="120"/>
      </w:pPr>
      <w:r>
        <w:rPr>
          <w:rFonts w:ascii="Times New Roman" w:hAnsi="Times New Roman"/>
          <w:color w:val="000000"/>
        </w:rPr>
        <w:t>- გადაგვყავს.</w:t>
      </w:r>
    </w:p>
    <w:p w14:paraId="74267E7A" w14:textId="77777777" w:rsidR="004205F8" w:rsidRDefault="00000000">
      <w:pPr>
        <w:spacing w:before="269" w:after="269"/>
        <w:ind w:left="120"/>
      </w:pPr>
      <w:r>
        <w:rPr>
          <w:rFonts w:ascii="Times New Roman" w:hAnsi="Times New Roman"/>
          <w:color w:val="000000"/>
        </w:rPr>
        <w:t>ხელი გავუწოდე, საშამ აიღო და მიშამაც საშას ხელი აიღო.</w:t>
      </w:r>
    </w:p>
    <w:p w14:paraId="03CF10ED" w14:textId="77777777" w:rsidR="004205F8" w:rsidRDefault="00000000">
      <w:pPr>
        <w:spacing w:before="269" w:after="269"/>
        <w:ind w:left="120"/>
      </w:pPr>
      <w:r>
        <w:rPr>
          <w:rFonts w:ascii="Times New Roman" w:hAnsi="Times New Roman"/>
          <w:color w:val="000000"/>
        </w:rPr>
        <w:t>მეორე ხელი რეისკენ გავუწოდე.</w:t>
      </w:r>
    </w:p>
    <w:p w14:paraId="39C8F84A" w14:textId="77777777" w:rsidR="004205F8" w:rsidRDefault="00000000">
      <w:pPr>
        <w:spacing w:before="269" w:after="269"/>
        <w:ind w:left="120"/>
      </w:pPr>
      <w:r>
        <w:rPr>
          <w:rFonts w:ascii="Times New Roman" w:hAnsi="Times New Roman"/>
          <w:color w:val="000000"/>
        </w:rPr>
        <w:t>— ...ოჰ, შეგიძლია ცოტა ხანს მოიცადო? — თქვა რეიმ, თითქოს რაღაც გაახსენდა და კლასიდან გამოსული სტუდენტისკენ შებრუნდა. — მიშა.</w:t>
      </w:r>
    </w:p>
    <w:p w14:paraId="6DE9FE74" w14:textId="77777777" w:rsidR="004205F8" w:rsidRDefault="00000000">
      <w:pPr>
        <w:spacing w:before="269" w:after="269"/>
        <w:ind w:left="120"/>
      </w:pPr>
      <w:r>
        <w:rPr>
          <w:rFonts w:ascii="Times New Roman" w:hAnsi="Times New Roman"/>
          <w:color w:val="000000"/>
        </w:rPr>
        <w:t>ის შემობრუნდა და რამდენიმე ნაბიჯი ჩვენსკენ გადადგა.</w:t>
      </w:r>
    </w:p>
    <w:p w14:paraId="44D3A499" w14:textId="77777777" w:rsidR="004205F8" w:rsidRDefault="00000000">
      <w:pPr>
        <w:spacing w:before="269" w:after="269"/>
        <w:ind w:left="120"/>
      </w:pPr>
      <w:r>
        <w:rPr>
          <w:rFonts w:ascii="Times New Roman" w:hAnsi="Times New Roman"/>
          <w:color w:val="000000"/>
        </w:rPr>
        <w:t>— რამე პრობლემაა?</w:t>
      </w:r>
    </w:p>
    <w:p w14:paraId="065E5030" w14:textId="77777777" w:rsidR="004205F8" w:rsidRDefault="00000000">
      <w:pPr>
        <w:spacing w:before="269" w:after="269"/>
        <w:ind w:left="120"/>
      </w:pPr>
      <w:r>
        <w:rPr>
          <w:rFonts w:ascii="Times New Roman" w:hAnsi="Times New Roman"/>
          <w:color w:val="000000"/>
        </w:rPr>
        <w:t>- გამარჯვებას ანოსის სახლში უნდა აღვნიშნოთ. ჩვენთან ერთად წამოხვალ?</w:t>
      </w:r>
    </w:p>
    <w:p w14:paraId="6B36E34E" w14:textId="77777777" w:rsidR="004205F8" w:rsidRDefault="00000000">
      <w:pPr>
        <w:spacing w:before="269" w:after="269"/>
        <w:ind w:left="120"/>
      </w:pPr>
      <w:r>
        <w:rPr>
          <w:rFonts w:ascii="Times New Roman" w:hAnsi="Times New Roman"/>
          <w:color w:val="000000"/>
        </w:rPr>
        <w:t>- ჰმ... მმ, რა თქმა უნდა, მიხარია, რომ მეპატიჟები, მაგრამ ხომ არ ჯობდა, მხოლოდ გუნდის წევრები წასულიყვნენ?</w:t>
      </w:r>
    </w:p>
    <w:p w14:paraId="33BB0513" w14:textId="77777777" w:rsidR="004205F8" w:rsidRDefault="00000000">
      <w:pPr>
        <w:spacing w:before="269" w:after="269"/>
        <w:ind w:left="120"/>
      </w:pPr>
      <w:r>
        <w:rPr>
          <w:rFonts w:ascii="Times New Roman" w:hAnsi="Times New Roman"/>
          <w:color w:val="000000"/>
        </w:rPr>
        <w:t>რეი შემობრუნდა და მნიშვნელოვანი მზერით შემომხედა.</w:t>
      </w:r>
    </w:p>
    <w:p w14:paraId="28BE665F" w14:textId="77777777" w:rsidR="004205F8" w:rsidRDefault="00000000">
      <w:pPr>
        <w:spacing w:before="269" w:after="269"/>
        <w:ind w:left="120"/>
      </w:pPr>
      <w:r>
        <w:rPr>
          <w:rFonts w:ascii="Times New Roman" w:hAnsi="Times New Roman"/>
          <w:color w:val="000000"/>
        </w:rPr>
        <w:t>რა კეთილი ბიჭია. თუ მისა დააინტერესებს? კარგი, არა უშავს.</w:t>
      </w:r>
    </w:p>
    <w:p w14:paraId="2B6A1465" w14:textId="77777777" w:rsidR="004205F8" w:rsidRDefault="00000000">
      <w:pPr>
        <w:spacing w:before="269" w:after="269"/>
        <w:ind w:left="120"/>
      </w:pPr>
      <w:r>
        <w:rPr>
          <w:rFonts w:ascii="Times New Roman" w:hAnsi="Times New Roman"/>
          <w:color w:val="000000"/>
        </w:rPr>
        <w:t>- რაზე ლაპარაკობ? უკვე ჩემი ქვეშევრდომი ხარ.</w:t>
      </w:r>
    </w:p>
    <w:p w14:paraId="1F9D1DEA" w14:textId="77777777" w:rsidR="004205F8" w:rsidRDefault="00000000">
      <w:pPr>
        <w:spacing w:before="269" w:after="269"/>
        <w:ind w:left="120"/>
      </w:pPr>
      <w:r>
        <w:rPr>
          <w:rFonts w:ascii="Times New Roman" w:hAnsi="Times New Roman"/>
          <w:color w:val="000000"/>
        </w:rPr>
        <w:t>- ჰა?.. მაგრამ მიშასთან და საშასთან წავაგე. და ეს რეის ძალაუფლების გამოყენება იყო.</w:t>
      </w:r>
    </w:p>
    <w:p w14:paraId="69916ED3" w14:textId="77777777" w:rsidR="004205F8" w:rsidRDefault="00000000">
      <w:pPr>
        <w:spacing w:before="269" w:after="269"/>
        <w:ind w:left="120"/>
      </w:pPr>
      <w:r>
        <w:rPr>
          <w:rFonts w:ascii="Times New Roman" w:hAnsi="Times New Roman"/>
          <w:color w:val="000000"/>
        </w:rPr>
        <w:t>„არ აქვს მნიშვნელობა, მოიგე თუ წააგე. შენ გაქვს პოტენციალი. დემონებს არ შეუძლიათ სულების მაგიის გამოყენება და შენ გამოიყენე შელოცვა, რომელშიც დიდი წყლის სული რინიონი იყო სპეციალიზებული.“</w:t>
      </w:r>
    </w:p>
    <w:p w14:paraId="0B55862C" w14:textId="77777777" w:rsidR="004205F8" w:rsidRDefault="00000000">
      <w:pPr>
        <w:spacing w:before="269" w:after="269"/>
        <w:ind w:left="120"/>
      </w:pPr>
      <w:r>
        <w:rPr>
          <w:rFonts w:ascii="Times New Roman" w:hAnsi="Times New Roman"/>
          <w:color w:val="000000"/>
        </w:rPr>
        <w:t>— …რიგნონი?..</w:t>
      </w:r>
    </w:p>
    <w:p w14:paraId="6B090093" w14:textId="77777777" w:rsidR="004205F8" w:rsidRDefault="00000000">
      <w:pPr>
        <w:spacing w:before="269" w:after="269"/>
        <w:ind w:left="120"/>
      </w:pPr>
      <w:r>
        <w:rPr>
          <w:rFonts w:ascii="Times New Roman" w:hAnsi="Times New Roman"/>
          <w:color w:val="000000"/>
        </w:rPr>
        <w:t>— ამის შესახებ არ იცი?</w:t>
      </w:r>
    </w:p>
    <w:p w14:paraId="53680941" w14:textId="77777777" w:rsidR="004205F8" w:rsidRDefault="00000000">
      <w:pPr>
        <w:spacing w:before="269" w:after="269"/>
        <w:ind w:left="120"/>
      </w:pPr>
      <w:r>
        <w:rPr>
          <w:rFonts w:ascii="Times New Roman" w:hAnsi="Times New Roman"/>
          <w:color w:val="000000"/>
        </w:rPr>
        <w:t>მიშამ თავი დაუქნია.</w:t>
      </w:r>
    </w:p>
    <w:p w14:paraId="5937D435" w14:textId="77777777" w:rsidR="004205F8" w:rsidRDefault="00000000">
      <w:pPr>
        <w:spacing w:before="269" w:after="269"/>
        <w:ind w:left="120"/>
      </w:pPr>
      <w:r>
        <w:rPr>
          <w:rFonts w:ascii="Times New Roman" w:hAnsi="Times New Roman"/>
          <w:color w:val="000000"/>
        </w:rPr>
        <w:t>მახსოვს, თქვა, რომ დედა გარდაეცვალა. გასაკვირი არ არის, რომ არაფერი იცის.</w:t>
      </w:r>
    </w:p>
    <w:p w14:paraId="4DD4EE0A" w14:textId="77777777" w:rsidR="004205F8" w:rsidRDefault="00000000">
      <w:pPr>
        <w:spacing w:before="269" w:after="269"/>
        <w:ind w:left="120"/>
      </w:pPr>
      <w:r>
        <w:rPr>
          <w:rFonts w:ascii="Times New Roman" w:hAnsi="Times New Roman"/>
          <w:color w:val="000000"/>
        </w:rPr>
        <w:lastRenderedPageBreak/>
        <w:t>- ასე ერქვა სულს, რომელიც მითიურ ეპოქაში დიდი სულების ტყეს იცავდა. შესაძლოა, თქვენ როგორღაც მასთან ხართ დაკავშირებული. ბოლოს და ბოლოს, სულის მაგია ღრმად არის დაკავშირებული მის საკუთარ არსებასთან.</w:t>
      </w:r>
    </w:p>
    <w:p w14:paraId="7CBCC7FA" w14:textId="77777777" w:rsidR="004205F8" w:rsidRDefault="00000000">
      <w:pPr>
        <w:spacing w:before="269" w:after="269"/>
        <w:ind w:left="120"/>
      </w:pPr>
      <w:r>
        <w:rPr>
          <w:rFonts w:ascii="Times New Roman" w:hAnsi="Times New Roman"/>
          <w:color w:val="000000"/>
        </w:rPr>
        <w:t>მიშამ ჩემი სიტყვები უდიდესი სერიოზულობით მოისმინა. ალბათ, ძალიან დაინტერესებული იყო გარდაცვლილი დედის მდგომარეობით.</w:t>
      </w:r>
    </w:p>
    <w:p w14:paraId="7150B38F" w14:textId="77777777" w:rsidR="004205F8" w:rsidRDefault="00000000">
      <w:pPr>
        <w:spacing w:before="269" w:after="269"/>
        <w:ind w:left="120"/>
      </w:pPr>
      <w:r>
        <w:rPr>
          <w:rFonts w:ascii="Times New Roman" w:hAnsi="Times New Roman"/>
          <w:color w:val="000000"/>
        </w:rPr>
        <w:t>„ძალიან მაინტერესებს თქვენი სულიერი ნახევრის ნამდვილი ძალა.“</w:t>
      </w:r>
    </w:p>
    <w:p w14:paraId="40056AF6" w14:textId="77777777" w:rsidR="004205F8" w:rsidRDefault="00000000">
      <w:pPr>
        <w:spacing w:before="269" w:after="269"/>
        <w:ind w:left="120"/>
      </w:pPr>
      <w:r>
        <w:rPr>
          <w:rFonts w:ascii="Times New Roman" w:hAnsi="Times New Roman"/>
          <w:color w:val="000000"/>
        </w:rPr>
        <w:t>მართალია, მითიურ ეპოქაში არ არსებობდნენ ნახევრად სულები და ნახევრად დემონები. ამიტომ ჯერ არ ვიცი, შეძლებს თუ არა მისა სრულად გამოიყენოს თავისი სულიერი ნახევრად ძალა.</w:t>
      </w:r>
    </w:p>
    <w:p w14:paraId="2AE53C81" w14:textId="77777777" w:rsidR="004205F8" w:rsidRDefault="00000000">
      <w:pPr>
        <w:spacing w:before="269" w:after="269"/>
        <w:ind w:left="120"/>
      </w:pPr>
      <w:r>
        <w:rPr>
          <w:rFonts w:ascii="Times New Roman" w:hAnsi="Times New Roman"/>
          <w:color w:val="000000"/>
        </w:rPr>
        <w:t>— ...დიდი მადლობა... მინდოდა ნებისმიერ ფასად თქვენი ქვეშევრდომი გავმხდარიყავი, მაგრამ, ჰმ...</w:t>
      </w:r>
    </w:p>
    <w:p w14:paraId="374EF23C" w14:textId="77777777" w:rsidR="004205F8" w:rsidRDefault="00000000">
      <w:pPr>
        <w:spacing w:before="269" w:after="269"/>
        <w:ind w:left="120"/>
      </w:pPr>
      <w:r>
        <w:rPr>
          <w:rFonts w:ascii="Times New Roman" w:hAnsi="Times New Roman"/>
          <w:color w:val="000000"/>
        </w:rPr>
        <w:t>- რა მოხდა?</w:t>
      </w:r>
    </w:p>
    <w:p w14:paraId="6AAFCBAD" w14:textId="77777777" w:rsidR="004205F8" w:rsidRDefault="00000000">
      <w:pPr>
        <w:spacing w:before="269" w:after="269"/>
        <w:ind w:left="120"/>
      </w:pPr>
      <w:r>
        <w:rPr>
          <w:rFonts w:ascii="Times New Roman" w:hAnsi="Times New Roman"/>
          <w:color w:val="000000"/>
        </w:rPr>
        <w:t>— ...და რაც შეეხება მისტერ ანოსის გულშემატკივრების კავშირის სხვა გოგოებს?..</w:t>
      </w:r>
    </w:p>
    <w:p w14:paraId="75258A8E" w14:textId="77777777" w:rsidR="004205F8" w:rsidRDefault="00000000">
      <w:pPr>
        <w:spacing w:before="269" w:after="269"/>
        <w:ind w:left="120"/>
      </w:pPr>
      <w:r>
        <w:rPr>
          <w:rFonts w:ascii="Times New Roman" w:hAnsi="Times New Roman"/>
          <w:color w:val="000000"/>
        </w:rPr>
        <w:t>„ჯერჯერობით მხოლოდ შენს გამო გაგაცილებ“, - მაშინვე ვუპასუხე. „როგორც კი ისინი ჩემს გუნდს შემოუერთდებიან, საქმე საკმაოდ აურზაურში წავა“.</w:t>
      </w:r>
    </w:p>
    <w:p w14:paraId="3C415A34" w14:textId="77777777" w:rsidR="004205F8" w:rsidRDefault="00000000">
      <w:pPr>
        <w:spacing w:before="269" w:after="269"/>
        <w:ind w:left="120"/>
      </w:pPr>
      <w:r>
        <w:rPr>
          <w:rFonts w:ascii="Times New Roman" w:hAnsi="Times New Roman"/>
          <w:color w:val="000000"/>
        </w:rPr>
        <w:t>- აჰა-ჰა... ჰოდა, ამაში მართალი ხარ...</w:t>
      </w:r>
    </w:p>
    <w:p w14:paraId="322E5708" w14:textId="77777777" w:rsidR="004205F8" w:rsidRDefault="00000000">
      <w:pPr>
        <w:spacing w:before="269" w:after="269"/>
        <w:ind w:left="120"/>
      </w:pPr>
      <w:r>
        <w:rPr>
          <w:rFonts w:ascii="Times New Roman" w:hAnsi="Times New Roman"/>
          <w:color w:val="000000"/>
        </w:rPr>
        <w:t>მიშა ბედნიერი არ ჩანდა.</w:t>
      </w:r>
    </w:p>
    <w:p w14:paraId="36CD9517" w14:textId="77777777" w:rsidR="004205F8" w:rsidRDefault="00000000">
      <w:pPr>
        <w:spacing w:before="269" w:after="269"/>
        <w:ind w:left="120"/>
      </w:pPr>
      <w:r>
        <w:rPr>
          <w:rFonts w:ascii="Times New Roman" w:hAnsi="Times New Roman"/>
          <w:color w:val="000000"/>
        </w:rPr>
        <w:t>- რა გჭირს? გული გტკივა, რომ ერთ-ერთი თქვენგანი ჩემი ქვეშევრდომი გახდა?</w:t>
      </w:r>
    </w:p>
    <w:p w14:paraId="07DD5C44" w14:textId="77777777" w:rsidR="004205F8" w:rsidRDefault="00000000">
      <w:pPr>
        <w:spacing w:before="269" w:after="269"/>
        <w:ind w:left="120"/>
      </w:pPr>
      <w:r>
        <w:rPr>
          <w:rFonts w:ascii="Times New Roman" w:hAnsi="Times New Roman"/>
          <w:color w:val="000000"/>
        </w:rPr>
        <w:t>— საქმე იმაში არ არის, რომ გული მტკივა... პირიქით, მეშინია რეაქციის და იმის, რომ, ღმერთმა ნუ ქნას, ბნელ რეაქციას მოაწყობენ... აჰა-ჰა...</w:t>
      </w:r>
    </w:p>
    <w:p w14:paraId="52294610" w14:textId="77777777" w:rsidR="004205F8" w:rsidRDefault="00000000">
      <w:pPr>
        <w:spacing w:before="269" w:after="269"/>
        <w:ind w:left="120"/>
      </w:pPr>
      <w:r>
        <w:rPr>
          <w:rFonts w:ascii="Times New Roman" w:hAnsi="Times New Roman"/>
          <w:color w:val="000000"/>
        </w:rPr>
        <w:t>ჰმ, ხანდახან მეც კი ვერ ვხვდები, რა აქვთ თავში.</w:t>
      </w:r>
    </w:p>
    <w:p w14:paraId="1471B7D8" w14:textId="77777777" w:rsidR="004205F8" w:rsidRDefault="00000000">
      <w:pPr>
        <w:spacing w:before="269" w:after="269"/>
        <w:ind w:left="120"/>
      </w:pPr>
      <w:r>
        <w:rPr>
          <w:rFonts w:ascii="Times New Roman" w:hAnsi="Times New Roman"/>
          <w:color w:val="000000"/>
        </w:rPr>
        <w:t>- ბ-მაგრამ ეს ჩემი პრობლემაა. ნუ ღელავთ, ბატონო ანოს.</w:t>
      </w:r>
    </w:p>
    <w:p w14:paraId="69A69FC0" w14:textId="77777777" w:rsidR="004205F8" w:rsidRDefault="00000000">
      <w:pPr>
        <w:spacing w:before="269" w:after="269"/>
        <w:ind w:left="120"/>
      </w:pPr>
      <w:r>
        <w:rPr>
          <w:rFonts w:ascii="Times New Roman" w:hAnsi="Times New Roman"/>
          <w:color w:val="000000"/>
        </w:rPr>
        <w:t>- როგორც გინდა, ისე მოიქეცი.</w:t>
      </w:r>
    </w:p>
    <w:p w14:paraId="384B7120" w14:textId="77777777" w:rsidR="004205F8" w:rsidRDefault="00000000">
      <w:pPr>
        <w:spacing w:before="269" w:after="269"/>
        <w:ind w:left="120"/>
      </w:pPr>
      <w:r>
        <w:rPr>
          <w:rFonts w:ascii="Times New Roman" w:hAnsi="Times New Roman"/>
          <w:color w:val="000000"/>
        </w:rPr>
        <w:t>- სწრაფად. რა გულქვა რეაქციაა. - დაამატა საშამ თავისი დამატებითი კომენტარი.</w:t>
      </w:r>
    </w:p>
    <w:p w14:paraId="413FB370" w14:textId="77777777" w:rsidR="004205F8" w:rsidRDefault="00000000">
      <w:pPr>
        <w:spacing w:before="269" w:after="269"/>
        <w:ind w:left="120"/>
      </w:pPr>
      <w:r>
        <w:rPr>
          <w:rFonts w:ascii="Times New Roman" w:hAnsi="Times New Roman"/>
          <w:color w:val="000000"/>
        </w:rPr>
        <w:t>- სხვათა შორის, საშა...</w:t>
      </w:r>
    </w:p>
    <w:p w14:paraId="43D3AF39" w14:textId="77777777" w:rsidR="004205F8" w:rsidRDefault="00000000">
      <w:pPr>
        <w:spacing w:before="269" w:after="269"/>
        <w:ind w:left="120"/>
      </w:pPr>
      <w:r>
        <w:rPr>
          <w:rFonts w:ascii="Times New Roman" w:hAnsi="Times New Roman"/>
          <w:color w:val="000000"/>
        </w:rPr>
        <w:t>მიშამ ხელით ანიშნა და საშა მიუახლოვდა.</w:t>
      </w:r>
    </w:p>
    <w:p w14:paraId="2AF5E7E3" w14:textId="77777777" w:rsidR="004205F8" w:rsidRDefault="00000000">
      <w:pPr>
        <w:spacing w:before="269" w:after="269"/>
        <w:ind w:left="120"/>
      </w:pPr>
      <w:r>
        <w:rPr>
          <w:rFonts w:ascii="Times New Roman" w:hAnsi="Times New Roman"/>
          <w:color w:val="000000"/>
        </w:rPr>
        <w:t>- კარგი, კიდევ რა?</w:t>
      </w:r>
    </w:p>
    <w:p w14:paraId="36CDC290" w14:textId="77777777" w:rsidR="004205F8" w:rsidRDefault="00000000">
      <w:pPr>
        <w:spacing w:before="269" w:after="269"/>
        <w:ind w:left="120"/>
      </w:pPr>
      <w:r>
        <w:rPr>
          <w:rFonts w:ascii="Times New Roman" w:hAnsi="Times New Roman"/>
          <w:color w:val="000000"/>
        </w:rPr>
        <w:lastRenderedPageBreak/>
        <w:t>- ჰე-ჰე-ჰე, ფსონი წავაგე.</w:t>
      </w:r>
    </w:p>
    <w:p w14:paraId="0EADD2A7" w14:textId="77777777" w:rsidR="004205F8" w:rsidRDefault="00000000">
      <w:pPr>
        <w:spacing w:before="269" w:after="269"/>
        <w:ind w:left="120"/>
      </w:pPr>
      <w:r>
        <w:rPr>
          <w:rFonts w:ascii="Times New Roman" w:hAnsi="Times New Roman"/>
          <w:color w:val="000000"/>
        </w:rPr>
        <w:t>მან ჯადოსნური ფოტო ამოიღო და საშას მისცა, რის შემდეგაც თქვა:</w:t>
      </w:r>
    </w:p>
    <w:p w14:paraId="3D76F6F5" w14:textId="77777777" w:rsidR="004205F8" w:rsidRDefault="00000000">
      <w:pPr>
        <w:spacing w:before="269" w:after="269"/>
        <w:ind w:left="120"/>
      </w:pPr>
      <w:r>
        <w:rPr>
          <w:rFonts w:ascii="Times New Roman" w:hAnsi="Times New Roman"/>
          <w:color w:val="000000"/>
        </w:rPr>
        <w:t>— ...ჯერჯერობით, მოგცემ. ჯერჯერობით, როგორც ტროფეი...</w:t>
      </w:r>
    </w:p>
    <w:p w14:paraId="17ECE7E1" w14:textId="77777777" w:rsidR="004205F8" w:rsidRDefault="00000000">
      <w:pPr>
        <w:spacing w:before="269" w:after="269"/>
        <w:ind w:left="120"/>
      </w:pPr>
      <w:r>
        <w:rPr>
          <w:rFonts w:ascii="Times New Roman" w:hAnsi="Times New Roman"/>
          <w:color w:val="000000"/>
        </w:rPr>
        <w:t>- და რა სახის ფოტოა ეს?</w:t>
      </w:r>
    </w:p>
    <w:p w14:paraId="7688522A" w14:textId="77777777" w:rsidR="004205F8" w:rsidRDefault="00000000">
      <w:pPr>
        <w:spacing w:before="269" w:after="269"/>
        <w:ind w:left="120"/>
      </w:pPr>
      <w:r>
        <w:rPr>
          <w:rFonts w:ascii="Times New Roman" w:hAnsi="Times New Roman"/>
          <w:color w:val="000000"/>
        </w:rPr>
        <w:t>- კია-ა-ა-ა!</w:t>
      </w:r>
    </w:p>
    <w:p w14:paraId="66C514A2" w14:textId="77777777" w:rsidR="004205F8" w:rsidRDefault="00000000">
      <w:pPr>
        <w:spacing w:before="269" w:after="269"/>
        <w:ind w:left="120"/>
      </w:pPr>
      <w:r>
        <w:rPr>
          <w:rFonts w:ascii="Times New Roman" w:hAnsi="Times New Roman"/>
          <w:color w:val="000000"/>
        </w:rPr>
        <w:t>მიშას შემოხედვით შეშინებულმა საშამ ფოტო იატაკზე დააგდო.</w:t>
      </w:r>
    </w:p>
    <w:p w14:paraId="31B582F6" w14:textId="77777777" w:rsidR="004205F8" w:rsidRDefault="00000000">
      <w:pPr>
        <w:spacing w:before="269" w:after="269"/>
        <w:ind w:left="120"/>
      </w:pPr>
      <w:r>
        <w:rPr>
          <w:rFonts w:ascii="Times New Roman" w:hAnsi="Times New Roman"/>
          <w:color w:val="000000"/>
        </w:rPr>
        <w:t>- ჰმ, კარგი, კარგი, რატომ ხმაურობ ამდენს?</w:t>
      </w:r>
    </w:p>
    <w:p w14:paraId="1B6DF7BA" w14:textId="77777777" w:rsidR="004205F8" w:rsidRDefault="00000000">
      <w:pPr>
        <w:spacing w:before="269" w:after="269"/>
        <w:ind w:left="120"/>
      </w:pPr>
      <w:r>
        <w:rPr>
          <w:rFonts w:ascii="Times New Roman" w:hAnsi="Times New Roman"/>
          <w:color w:val="000000"/>
        </w:rPr>
        <w:t>ჩამოვარდნილი ფოტო ავიღე.</w:t>
      </w:r>
    </w:p>
    <w:p w14:paraId="64C564AC" w14:textId="77777777" w:rsidR="004205F8" w:rsidRDefault="00000000">
      <w:pPr>
        <w:spacing w:before="269" w:after="269"/>
        <w:ind w:left="120"/>
      </w:pPr>
      <w:r>
        <w:rPr>
          <w:rFonts w:ascii="Times New Roman" w:hAnsi="Times New Roman"/>
          <w:color w:val="000000"/>
        </w:rPr>
        <w:t>- არა! არ შეხედო!!</w:t>
      </w:r>
    </w:p>
    <w:p w14:paraId="03B40CFB" w14:textId="77777777" w:rsidR="004205F8" w:rsidRDefault="00000000">
      <w:pPr>
        <w:spacing w:before="269" w:after="269"/>
        <w:ind w:left="120"/>
      </w:pPr>
      <w:r>
        <w:rPr>
          <w:rFonts w:ascii="Times New Roman" w:hAnsi="Times New Roman"/>
          <w:color w:val="000000"/>
        </w:rPr>
        <w:t>- რატომ ნერვიულობ ასე ძალიან? ეს უბრალოდ ფოტოებია, რა შეიძლება დაემართოს მათ?</w:t>
      </w:r>
    </w:p>
    <w:p w14:paraId="2D629B47" w14:textId="77777777" w:rsidR="004205F8" w:rsidRDefault="00000000">
      <w:pPr>
        <w:spacing w:before="269" w:after="269"/>
        <w:ind w:left="120"/>
      </w:pPr>
      <w:r>
        <w:rPr>
          <w:rFonts w:ascii="Times New Roman" w:hAnsi="Times New Roman"/>
          <w:color w:val="000000"/>
        </w:rPr>
        <w:t>ფოტო გადავშალე. მასზე შავი თვალების მქონე ახალგაზრდა შავგვრემანი იყო გამოსახული. ნახევრად შიშველი ვიყავი. ეს მოკლე მომენტი მაშინ გადავიღე, როცა მაგიის დახმარებით ტანსაცმელს ვიცვლიდი, რადგან ეს გაკვეთილებისთვის აუცილებელი იყო.</w:t>
      </w:r>
    </w:p>
    <w:p w14:paraId="3AEBBF12" w14:textId="77777777" w:rsidR="004205F8" w:rsidRDefault="00000000">
      <w:pPr>
        <w:spacing w:before="269" w:after="269"/>
        <w:ind w:left="120"/>
      </w:pPr>
      <w:r>
        <w:rPr>
          <w:rFonts w:ascii="Times New Roman" w:hAnsi="Times New Roman"/>
          <w:color w:val="000000"/>
        </w:rPr>
        <w:t>— …</w:t>
      </w:r>
    </w:p>
    <w:p w14:paraId="010DEBF0" w14:textId="77777777" w:rsidR="004205F8" w:rsidRDefault="00000000">
      <w:pPr>
        <w:spacing w:before="269" w:after="269"/>
        <w:ind w:left="120"/>
      </w:pPr>
      <w:r>
        <w:rPr>
          <w:rFonts w:ascii="Times New Roman" w:hAnsi="Times New Roman"/>
          <w:color w:val="000000"/>
        </w:rPr>
        <w:t>საშას სახე აუწითლდა და შეკრთა.</w:t>
      </w:r>
    </w:p>
    <w:p w14:paraId="0E20F3DD" w14:textId="77777777" w:rsidR="004205F8" w:rsidRDefault="00000000">
      <w:pPr>
        <w:spacing w:before="269" w:after="269"/>
        <w:ind w:left="120"/>
      </w:pPr>
      <w:r>
        <w:rPr>
          <w:rFonts w:ascii="Times New Roman" w:hAnsi="Times New Roman"/>
          <w:color w:val="000000"/>
        </w:rPr>
        <w:t>„აი. ანოსი მაგიას გრძნობს, მიუხედავად იმისა, რომ გადაღება ფარულად მიმდინარეობდა“, - თქვა რეიმ და ჩემს უკან ფოტოს დახედა.</w:t>
      </w:r>
    </w:p>
    <w:p w14:paraId="21381611" w14:textId="77777777" w:rsidR="004205F8" w:rsidRDefault="00000000">
      <w:pPr>
        <w:spacing w:before="269" w:after="269"/>
        <w:ind w:left="120"/>
      </w:pPr>
      <w:r>
        <w:rPr>
          <w:rFonts w:ascii="Times New Roman" w:hAnsi="Times New Roman"/>
          <w:color w:val="000000"/>
        </w:rPr>
        <w:t>- შევნიშნე. როგორც ჩანს, ერთზე მეტჯერ გადაუღიათ ფოტო, მაგრამ რადგან არანაირი ზიანი არ მოჰყოლია, უბრალოდ ყურადღება არ მივაქციე.</w:t>
      </w:r>
    </w:p>
    <w:p w14:paraId="7FB352AA" w14:textId="77777777" w:rsidR="004205F8" w:rsidRDefault="00000000">
      <w:pPr>
        <w:spacing w:before="269" w:after="269"/>
        <w:ind w:left="120"/>
      </w:pPr>
      <w:r>
        <w:rPr>
          <w:rFonts w:ascii="Times New Roman" w:hAnsi="Times New Roman"/>
          <w:color w:val="000000"/>
        </w:rPr>
        <w:t>საშას ჯადოსნური ფოტო ვაჩუქე.</w:t>
      </w:r>
    </w:p>
    <w:p w14:paraId="1D774D11" w14:textId="77777777" w:rsidR="004205F8" w:rsidRDefault="00000000">
      <w:pPr>
        <w:spacing w:before="269" w:after="269"/>
        <w:ind w:left="120"/>
      </w:pPr>
      <w:r>
        <w:rPr>
          <w:rFonts w:ascii="Times New Roman" w:hAnsi="Times New Roman"/>
          <w:color w:val="000000"/>
        </w:rPr>
        <w:t>- და საკმაოდ საყვარელ რაღაცეებს აკეთებ. ყოველთვის გინდოდა ჩემი ფიგურის ნახვა?</w:t>
      </w:r>
    </w:p>
    <w:p w14:paraId="04D44671" w14:textId="77777777" w:rsidR="004205F8" w:rsidRDefault="00000000">
      <w:pPr>
        <w:spacing w:before="269" w:after="269"/>
        <w:ind w:left="120"/>
      </w:pPr>
      <w:r>
        <w:rPr>
          <w:rFonts w:ascii="Times New Roman" w:hAnsi="Times New Roman"/>
          <w:color w:val="000000"/>
        </w:rPr>
        <w:t>რის შემდეგაც საშამ თავი ასწია და გაბრაზებულმა შემომხედა. ლოყები ალისფერი ჰქონდა, გუგებში კი „განადგურების ჯადოსნური თვალები“ გაუჩნდა.</w:t>
      </w:r>
    </w:p>
    <w:p w14:paraId="5E9F188B" w14:textId="77777777" w:rsidR="004205F8" w:rsidRDefault="00000000">
      <w:pPr>
        <w:spacing w:before="269" w:after="269"/>
        <w:ind w:left="120"/>
      </w:pPr>
      <w:r>
        <w:rPr>
          <w:rFonts w:ascii="Times New Roman" w:hAnsi="Times New Roman"/>
          <w:color w:val="000000"/>
        </w:rPr>
        <w:t>- ა-და ნუ იამაყებ, კარგი?! მე მიყვარს შიშველი მამაკაცები! შენი სხეული უბრალოდ ჩემს გემოვნებას შეესაბამებოდა. მხოლოდ შენი სხეული!!</w:t>
      </w:r>
    </w:p>
    <w:p w14:paraId="187D6EE1" w14:textId="77777777" w:rsidR="004205F8" w:rsidRDefault="00000000">
      <w:pPr>
        <w:spacing w:before="269" w:after="269"/>
        <w:ind w:left="120"/>
      </w:pPr>
      <w:r>
        <w:rPr>
          <w:rFonts w:ascii="Times New Roman" w:hAnsi="Times New Roman"/>
          <w:color w:val="000000"/>
        </w:rPr>
        <w:lastRenderedPageBreak/>
        <w:t>ჰმ, ანუ ასეა საქმე? არც კი ვიცი, რა ვთქვა.</w:t>
      </w:r>
    </w:p>
    <w:p w14:paraId="1F13742C" w14:textId="77777777" w:rsidR="004205F8" w:rsidRDefault="00000000">
      <w:pPr>
        <w:spacing w:before="269" w:after="269"/>
        <w:ind w:left="120"/>
      </w:pPr>
      <w:r>
        <w:rPr>
          <w:rFonts w:ascii="Times New Roman" w:hAnsi="Times New Roman"/>
          <w:color w:val="000000"/>
        </w:rPr>
        <w:t>კლასი უეცრად გაჩუმდა და ზოგიერთმა სტუდენტმა ყურადღება ჩვენზე გადაიტანა.</w:t>
      </w:r>
    </w:p>
    <w:p w14:paraId="485C8BEF" w14:textId="77777777" w:rsidR="004205F8" w:rsidRDefault="00000000">
      <w:pPr>
        <w:spacing w:before="269" w:after="269"/>
        <w:ind w:left="120"/>
      </w:pPr>
      <w:r>
        <w:rPr>
          <w:rFonts w:ascii="Times New Roman" w:hAnsi="Times New Roman"/>
          <w:color w:val="000000"/>
        </w:rPr>
        <w:t>„მეც მომწონს შიშველი ანოსი“, - თქვა მიშამ, თითქოს დახმარებას ცდილობდა.</w:t>
      </w:r>
    </w:p>
    <w:p w14:paraId="21712266" w14:textId="77777777" w:rsidR="004205F8" w:rsidRDefault="00000000">
      <w:pPr>
        <w:spacing w:before="269" w:after="269"/>
        <w:ind w:left="120"/>
      </w:pPr>
      <w:r>
        <w:rPr>
          <w:rFonts w:ascii="Times New Roman" w:hAnsi="Times New Roman"/>
          <w:color w:val="000000"/>
        </w:rPr>
        <w:t>- მიშა, საშასთან ერთად კლოუნობა საჭირო არ არის.</w:t>
      </w:r>
    </w:p>
    <w:p w14:paraId="0C415CFA" w14:textId="77777777" w:rsidR="004205F8" w:rsidRDefault="00000000">
      <w:pPr>
        <w:spacing w:before="269" w:after="269"/>
        <w:ind w:left="120"/>
      </w:pPr>
      <w:r>
        <w:rPr>
          <w:rFonts w:ascii="Times New Roman" w:hAnsi="Times New Roman"/>
          <w:color w:val="000000"/>
        </w:rPr>
        <w:t>მიშამ ჩაფიქრებულმა თავი დახარა.</w:t>
      </w:r>
    </w:p>
    <w:p w14:paraId="4298A5F5" w14:textId="77777777" w:rsidR="004205F8" w:rsidRDefault="00000000">
      <w:pPr>
        <w:spacing w:before="269" w:after="269"/>
        <w:ind w:left="120"/>
      </w:pPr>
      <w:r>
        <w:rPr>
          <w:rFonts w:ascii="Times New Roman" w:hAnsi="Times New Roman"/>
          <w:color w:val="000000"/>
        </w:rPr>
        <w:t>- შენი სიშიშვლე მხატვრულია. მომწონს.</w:t>
      </w:r>
    </w:p>
    <w:p w14:paraId="75237840" w14:textId="77777777" w:rsidR="004205F8" w:rsidRDefault="00000000">
      <w:pPr>
        <w:spacing w:before="269" w:after="269"/>
        <w:ind w:left="120"/>
      </w:pPr>
      <w:r>
        <w:rPr>
          <w:rFonts w:ascii="Times New Roman" w:hAnsi="Times New Roman"/>
          <w:color w:val="000000"/>
        </w:rPr>
        <w:t>ის პირდაპირ თვალებში მიყურებდა.</w:t>
      </w:r>
    </w:p>
    <w:p w14:paraId="6CC91DB1" w14:textId="77777777" w:rsidR="004205F8" w:rsidRDefault="00000000">
      <w:pPr>
        <w:spacing w:before="269" w:after="269"/>
        <w:ind w:left="120"/>
      </w:pPr>
      <w:r>
        <w:rPr>
          <w:rFonts w:ascii="Times New Roman" w:hAnsi="Times New Roman"/>
          <w:color w:val="000000"/>
        </w:rPr>
        <w:t>ჰმ, რა მამაცი ხარ. მაგრამ არ შემიძლია, ასე უხერხულად ვაგრძნობინო თავი.</w:t>
      </w:r>
    </w:p>
    <w:p w14:paraId="7A85059C" w14:textId="77777777" w:rsidR="004205F8" w:rsidRDefault="00000000">
      <w:pPr>
        <w:spacing w:before="269" w:after="269"/>
        <w:ind w:left="120"/>
      </w:pPr>
      <w:r>
        <w:rPr>
          <w:rFonts w:ascii="Times New Roman" w:hAnsi="Times New Roman"/>
          <w:color w:val="000000"/>
        </w:rPr>
        <w:t>- არ მეგონა, რომ ჩემი სიშიშვლე ასეთი მიმზიდველი იქნებოდა. შევცოდე.</w:t>
      </w:r>
    </w:p>
    <w:p w14:paraId="5C352AAE" w14:textId="77777777" w:rsidR="004205F8" w:rsidRDefault="00000000">
      <w:pPr>
        <w:spacing w:before="269" w:after="269"/>
        <w:ind w:left="120"/>
      </w:pPr>
      <w:r>
        <w:rPr>
          <w:rFonts w:ascii="Times New Roman" w:hAnsi="Times New Roman"/>
          <w:color w:val="000000"/>
        </w:rPr>
        <w:t>გამეცინა და ვუთხარი:</w:t>
      </w:r>
    </w:p>
    <w:p w14:paraId="7EB33C89" w14:textId="77777777" w:rsidR="004205F8" w:rsidRDefault="00000000">
      <w:pPr>
        <w:spacing w:before="269" w:after="269"/>
        <w:ind w:left="120"/>
      </w:pPr>
      <w:r>
        <w:rPr>
          <w:rFonts w:ascii="Times New Roman" w:hAnsi="Times New Roman"/>
          <w:color w:val="000000"/>
        </w:rPr>
        <w:t>- კარგი. საკმარისად გულუხვი ვარ, რომ ჩემი ქვეშევრდომების სურვილი შევასრულო. საშა, თუ ასე ძალიან გინდა ნახვა, გაჩვენებ. და არა ფოტოსურათზე, არამედ ჩემს შიშველ ხორცზე!</w:t>
      </w:r>
    </w:p>
    <w:p w14:paraId="3D26401E" w14:textId="77777777" w:rsidR="004205F8" w:rsidRDefault="00000000">
      <w:pPr>
        <w:spacing w:before="269" w:after="269"/>
        <w:ind w:left="120"/>
      </w:pPr>
      <w:r>
        <w:rPr>
          <w:rFonts w:ascii="Times New Roman" w:hAnsi="Times New Roman"/>
          <w:color w:val="000000"/>
        </w:rPr>
        <w:t>- ჰა?.. ხორც-ხორცში?! ჰა-ჰ-ჰ?! ჰმ?.. - შერცხვენილმა უპასუხა საშამ.</w:t>
      </w:r>
    </w:p>
    <w:p w14:paraId="7F768B8C" w14:textId="77777777" w:rsidR="004205F8" w:rsidRDefault="00000000">
      <w:pPr>
        <w:spacing w:before="269" w:after="269"/>
        <w:ind w:left="120"/>
      </w:pPr>
      <w:r>
        <w:rPr>
          <w:rFonts w:ascii="Times New Roman" w:hAnsi="Times New Roman"/>
          <w:color w:val="000000"/>
        </w:rPr>
        <w:t>- რა გჭირს? ჩემი სხეული შენს გემოვნებაზეა, არა? ეს იქნება შენი ჯილდო დღეს!</w:t>
      </w:r>
    </w:p>
    <w:p w14:paraId="01D47319" w14:textId="77777777" w:rsidR="004205F8" w:rsidRDefault="00000000">
      <w:pPr>
        <w:spacing w:before="269" w:after="269"/>
        <w:ind w:left="120"/>
      </w:pPr>
      <w:r>
        <w:rPr>
          <w:rFonts w:ascii="Times New Roman" w:hAnsi="Times New Roman"/>
          <w:color w:val="000000"/>
        </w:rPr>
        <w:t>- კარგი, კი... ამაზე ვსაუბრობდი...</w:t>
      </w:r>
    </w:p>
    <w:p w14:paraId="4E5035A9" w14:textId="77777777" w:rsidR="004205F8" w:rsidRDefault="00000000">
      <w:pPr>
        <w:spacing w:before="269" w:after="269"/>
        <w:ind w:left="120"/>
      </w:pPr>
      <w:r>
        <w:rPr>
          <w:rFonts w:ascii="Times New Roman" w:hAnsi="Times New Roman"/>
          <w:color w:val="000000"/>
        </w:rPr>
        <w:t>- რა, არ გინდა?</w:t>
      </w:r>
    </w:p>
    <w:p w14:paraId="76277B58" w14:textId="77777777" w:rsidR="004205F8" w:rsidRDefault="00000000">
      <w:pPr>
        <w:spacing w:before="269" w:after="269"/>
        <w:ind w:left="120"/>
      </w:pPr>
      <w:r>
        <w:rPr>
          <w:rFonts w:ascii="Times New Roman" w:hAnsi="Times New Roman"/>
          <w:color w:val="000000"/>
        </w:rPr>
        <w:t>საშამ ქვემოთ დაიხედა.</w:t>
      </w:r>
    </w:p>
    <w:p w14:paraId="63B3E5D6" w14:textId="77777777" w:rsidR="004205F8" w:rsidRDefault="00000000">
      <w:pPr>
        <w:spacing w:before="269" w:after="269"/>
        <w:ind w:left="120"/>
      </w:pPr>
      <w:r>
        <w:rPr>
          <w:rFonts w:ascii="Times New Roman" w:hAnsi="Times New Roman"/>
          <w:color w:val="000000"/>
        </w:rPr>
        <w:t>- ...მინდა...</w:t>
      </w:r>
    </w:p>
    <w:p w14:paraId="07854126" w14:textId="77777777" w:rsidR="004205F8" w:rsidRDefault="00000000">
      <w:pPr>
        <w:spacing w:before="269" w:after="269"/>
        <w:ind w:left="120"/>
      </w:pPr>
      <w:r>
        <w:rPr>
          <w:rFonts w:ascii="Times New Roman" w:hAnsi="Times New Roman"/>
          <w:color w:val="000000"/>
        </w:rPr>
        <w:t>- კარგი, და თუ ასეა...</w:t>
      </w:r>
    </w:p>
    <w:p w14:paraId="1E2112B1" w14:textId="77777777" w:rsidR="004205F8" w:rsidRDefault="00000000">
      <w:pPr>
        <w:spacing w:before="269" w:after="269"/>
        <w:ind w:left="120"/>
      </w:pPr>
      <w:r>
        <w:rPr>
          <w:rFonts w:ascii="Times New Roman" w:hAnsi="Times New Roman"/>
          <w:color w:val="000000"/>
        </w:rPr>
        <w:t>მუშტები შევკრა. ეს საკმარისი აღმოჩნდა, რომ მთელი სხეული კუნთები გამომებერა და ზედა ტანზე არსებული ფორმა ნაწილებად დამემსხვრია.</w:t>
      </w:r>
    </w:p>
    <w:p w14:paraId="75D6D981" w14:textId="77777777" w:rsidR="004205F8" w:rsidRDefault="00000000">
      <w:pPr>
        <w:spacing w:before="269" w:after="269"/>
        <w:ind w:left="120"/>
      </w:pPr>
      <w:r>
        <w:rPr>
          <w:rFonts w:ascii="Times New Roman" w:hAnsi="Times New Roman"/>
          <w:color w:val="000000"/>
        </w:rPr>
        <w:t>- ჯანმრთელობას მიხედე!!</w:t>
      </w:r>
    </w:p>
    <w:p w14:paraId="4E631576" w14:textId="77777777" w:rsidR="004205F8" w:rsidRDefault="00000000">
      <w:pPr>
        <w:spacing w:before="269" w:after="269"/>
        <w:ind w:left="120"/>
      </w:pPr>
      <w:r>
        <w:rPr>
          <w:rFonts w:ascii="Times New Roman" w:hAnsi="Times New Roman"/>
          <w:color w:val="000000"/>
        </w:rPr>
        <w:t>- რატომ გაიხადე აქ ტანსაცმელი?! შე იდიოტო!! - წრიპინით იყვირა საშამ, თითქოს ხმას ისევ ფორმა დაებრუნებინა.</w:t>
      </w:r>
    </w:p>
    <w:p w14:paraId="4A3B2369" w14:textId="77777777" w:rsidR="004205F8" w:rsidRDefault="00000000">
      <w:pPr>
        <w:spacing w:before="269" w:after="269"/>
        <w:ind w:left="120"/>
      </w:pPr>
      <w:r>
        <w:rPr>
          <w:rFonts w:ascii="Times New Roman" w:hAnsi="Times New Roman"/>
          <w:color w:val="000000"/>
        </w:rPr>
        <w:lastRenderedPageBreak/>
        <w:t>და ზოგჯერ გასაკვირი კარგია კლოუნის შოუს დადგმა.</w:t>
      </w:r>
    </w:p>
    <w:p w14:paraId="59CA614A" w14:textId="77777777" w:rsidR="004205F8" w:rsidRDefault="00000000">
      <w:pPr>
        <w:pStyle w:val="Heading2"/>
        <w:pageBreakBefore/>
        <w:spacing w:before="180" w:after="180"/>
        <w:ind w:left="120"/>
      </w:pPr>
      <w:bookmarkStart w:id="11" w:name="_§_11._უსამართლობა"/>
      <w:bookmarkEnd w:id="11"/>
      <w:r>
        <w:rPr>
          <w:rFonts w:ascii="Times New Roman" w:hAnsi="Times New Roman"/>
          <w:color w:val="000000"/>
          <w:sz w:val="33"/>
        </w:rPr>
        <w:lastRenderedPageBreak/>
        <w:t>§ 11. უსამართლობა</w:t>
      </w:r>
    </w:p>
    <w:p w14:paraId="44032E2C" w14:textId="77777777" w:rsidR="004205F8" w:rsidRDefault="00000000">
      <w:pPr>
        <w:spacing w:before="269" w:after="269"/>
        <w:ind w:left="120"/>
      </w:pPr>
      <w:r>
        <w:rPr>
          <w:rFonts w:ascii="Times New Roman" w:hAnsi="Times New Roman"/>
          <w:color w:val="000000"/>
        </w:rPr>
        <w:t>მხედველობის არე ერთი წამით თოვლივით თეთრი გახდა, რის შემდეგაც დავინახეთ მჭედლობისა და შეფასების სახელოსნოს „მზის ქარის“ ნიშანი.</w:t>
      </w:r>
    </w:p>
    <w:p w14:paraId="490F231A" w14:textId="77777777" w:rsidR="004205F8" w:rsidRDefault="00000000">
      <w:pPr>
        <w:spacing w:before="269" w:after="269"/>
        <w:ind w:left="120"/>
      </w:pPr>
      <w:r>
        <w:rPr>
          <w:rFonts w:ascii="Times New Roman" w:hAnsi="Times New Roman"/>
          <w:color w:val="000000"/>
        </w:rPr>
        <w:t>როდესაც კარი გავაღე და ზარი დაირეკა, დედაჩემი, რომელიც შიგნით იჯდა, ჩემთან მოვიდა.</w:t>
      </w:r>
    </w:p>
    <w:p w14:paraId="64C28378" w14:textId="77777777" w:rsidR="004205F8" w:rsidRDefault="00000000">
      <w:pPr>
        <w:spacing w:before="269" w:after="269"/>
        <w:ind w:left="120"/>
      </w:pPr>
      <w:r>
        <w:rPr>
          <w:rFonts w:ascii="Times New Roman" w:hAnsi="Times New Roman"/>
          <w:color w:val="000000"/>
        </w:rPr>
        <w:t>- კეთილი იყოს შენი დაბრუნება, ანოსიკ!</w:t>
      </w:r>
    </w:p>
    <w:p w14:paraId="153A896F" w14:textId="77777777" w:rsidR="004205F8" w:rsidRDefault="00000000">
      <w:pPr>
        <w:spacing w:before="269" w:after="269"/>
        <w:ind w:left="120"/>
      </w:pPr>
      <w:r>
        <w:rPr>
          <w:rFonts w:ascii="Times New Roman" w:hAnsi="Times New Roman"/>
          <w:color w:val="000000"/>
        </w:rPr>
        <w:t>ის სიხარულით გადმოხტა ჩემზე.</w:t>
      </w:r>
    </w:p>
    <w:p w14:paraId="01B71DF3" w14:textId="77777777" w:rsidR="004205F8" w:rsidRDefault="00000000">
      <w:pPr>
        <w:spacing w:before="269" w:after="269"/>
        <w:ind w:left="120"/>
      </w:pPr>
      <w:r>
        <w:rPr>
          <w:rFonts w:ascii="Times New Roman" w:hAnsi="Times New Roman"/>
          <w:color w:val="000000"/>
        </w:rPr>
        <w:t>— როგორ ჩაიარა დღევანდელმა გამოცდამ?</w:t>
      </w:r>
    </w:p>
    <w:p w14:paraId="6904B6B6" w14:textId="77777777" w:rsidR="004205F8" w:rsidRDefault="00000000">
      <w:pPr>
        <w:spacing w:before="269" w:after="269"/>
        <w:ind w:left="120"/>
      </w:pPr>
      <w:r>
        <w:rPr>
          <w:rFonts w:ascii="Times New Roman" w:hAnsi="Times New Roman"/>
          <w:color w:val="000000"/>
        </w:rPr>
        <w:t>- მე გავიმარჯვე.</w:t>
      </w:r>
    </w:p>
    <w:p w14:paraId="74E2503D" w14:textId="77777777" w:rsidR="004205F8" w:rsidRDefault="00000000">
      <w:pPr>
        <w:spacing w:before="269" w:after="269"/>
        <w:ind w:left="120"/>
      </w:pPr>
      <w:r>
        <w:rPr>
          <w:rFonts w:ascii="Times New Roman" w:hAnsi="Times New Roman"/>
          <w:color w:val="000000"/>
        </w:rPr>
        <w:t>ამის გაგონებაზე დედაჩემმა ფართოდ გაიღიმა და თავი მაგრად მომიჭირა მკერდზე.</w:t>
      </w:r>
    </w:p>
    <w:p w14:paraId="292D2920" w14:textId="77777777" w:rsidR="004205F8" w:rsidRDefault="00000000">
      <w:pPr>
        <w:spacing w:before="269" w:after="269"/>
        <w:ind w:left="120"/>
      </w:pPr>
      <w:r>
        <w:rPr>
          <w:rFonts w:ascii="Times New Roman" w:hAnsi="Times New Roman"/>
          <w:color w:val="000000"/>
        </w:rPr>
        <w:t>- რა გენიოსი ხარ, ანოსიკ! როცა გაიზრდები, მშვენიერი დემონთა მბრძანებელი გახდები! თუ ანოსიკი დემონთა მბრძანებელი გახდება, ის აუცილებლად შექმნის დიდებულ ქალაქს. და დედა აუცილებლად იცხოვრებს მასში. ამიერიდან მოუთმენლად ველი ამას!</w:t>
      </w:r>
    </w:p>
    <w:p w14:paraId="448F78EE" w14:textId="77777777" w:rsidR="004205F8" w:rsidRDefault="00000000">
      <w:pPr>
        <w:spacing w:before="269" w:after="269"/>
        <w:ind w:left="120"/>
      </w:pPr>
      <w:r>
        <w:rPr>
          <w:rFonts w:ascii="Times New Roman" w:hAnsi="Times New Roman"/>
          <w:color w:val="000000"/>
        </w:rPr>
        <w:t>- დედა, დემონთა მბრძანებლის შესახებ იცი?</w:t>
      </w:r>
    </w:p>
    <w:p w14:paraId="4F1F272A" w14:textId="77777777" w:rsidR="004205F8" w:rsidRDefault="00000000">
      <w:pPr>
        <w:spacing w:before="269" w:after="269"/>
        <w:ind w:left="120"/>
      </w:pPr>
      <w:r>
        <w:rPr>
          <w:rFonts w:ascii="Times New Roman" w:hAnsi="Times New Roman"/>
          <w:color w:val="000000"/>
        </w:rPr>
        <w:t>- რა თქმა უნდა, შენი ოცნებაა, გახდე ასეთი! დედაშენმა ყველაფერი სწორად გაარკვია. შენი საქმე დილჰეიდის ყველა რაიონის მართვა იქნება. მე უახლოეს ციხესიმაგრეში წავედი და ბევრი განსხვავებული ისტორია მოვისმინე და დემონთა მბრძანებელთან - ელიო ლუდველთანაც კი მცირე აუდიტორია მქონდა.</w:t>
      </w:r>
    </w:p>
    <w:p w14:paraId="792E54E4" w14:textId="77777777" w:rsidR="004205F8" w:rsidRDefault="00000000">
      <w:pPr>
        <w:spacing w:before="269" w:after="269"/>
        <w:ind w:left="120"/>
      </w:pPr>
      <w:r>
        <w:rPr>
          <w:rFonts w:ascii="Times New Roman" w:hAnsi="Times New Roman"/>
          <w:color w:val="000000"/>
        </w:rPr>
        <w:t>მე ვუთხარი, რომ დემონთა მბრძანებლის აკადემიაში მინდოდა სწავლა, ამიტომ მან იფიქრა, რომ დემონთა მბრძანებელი მინდოდა გავმხდარიყავი?</w:t>
      </w:r>
    </w:p>
    <w:p w14:paraId="017B987B" w14:textId="77777777" w:rsidR="004205F8" w:rsidRDefault="00000000">
      <w:pPr>
        <w:spacing w:before="269" w:after="269"/>
        <w:ind w:left="120"/>
      </w:pPr>
      <w:r>
        <w:rPr>
          <w:rFonts w:ascii="Times New Roman" w:hAnsi="Times New Roman"/>
          <w:color w:val="000000"/>
        </w:rPr>
        <w:t>მიუხედავად იმისა, რომ ამ დემონთა მბრძანებლის შესახებ გავიგე, რომელიც მე არ ვარ, თავად არასდროს შემხვედრია იგი. ეს ნიშნავს მშობლობას? არა, ეს ალბათ დედაჩემის ენერგიაა.</w:t>
      </w:r>
    </w:p>
    <w:p w14:paraId="7D955EA7" w14:textId="77777777" w:rsidR="004205F8" w:rsidRDefault="00000000">
      <w:pPr>
        <w:spacing w:before="269" w:after="269"/>
        <w:ind w:left="120"/>
      </w:pPr>
      <w:r>
        <w:rPr>
          <w:rFonts w:ascii="Times New Roman" w:hAnsi="Times New Roman"/>
          <w:color w:val="000000"/>
        </w:rPr>
        <w:t>საქმე იმაში არ არის, რომ დემონთა მბრძანებელი მინდა გავხდე, მაგრამ ავოს დილჰევიას გათვალისწინებით, საბოლოოდ მომიწევს დავამტკიცო, რომ ტირანი დემონთა მბრძანებელი ვარ. მაინც, ვფიქრობ, ეს შეხვედრა სასარგებლოდ უნდა ჩავთვალო.</w:t>
      </w:r>
    </w:p>
    <w:p w14:paraId="665D20CE" w14:textId="77777777" w:rsidR="004205F8" w:rsidRDefault="00000000">
      <w:pPr>
        <w:spacing w:before="269" w:after="269"/>
        <w:ind w:left="120"/>
      </w:pPr>
      <w:r>
        <w:rPr>
          <w:rFonts w:ascii="Times New Roman" w:hAnsi="Times New Roman"/>
          <w:color w:val="000000"/>
        </w:rPr>
        <w:t>— სხვათა შორის, დემონთა მბრძანებლის გვარი ლადველია, არა? სადღაც გამიგია.</w:t>
      </w:r>
    </w:p>
    <w:p w14:paraId="1DC0790C" w14:textId="77777777" w:rsidR="004205F8" w:rsidRDefault="00000000">
      <w:pPr>
        <w:spacing w:before="269" w:after="269"/>
        <w:ind w:left="120"/>
      </w:pPr>
      <w:r>
        <w:rPr>
          <w:rFonts w:ascii="Times New Roman" w:hAnsi="Times New Roman"/>
          <w:color w:val="000000"/>
        </w:rPr>
        <w:t>- კი. ანოსიკის კლასის მასწავლებელი, მის ემილია, ლორდ ელიოს ქალიშვილია.</w:t>
      </w:r>
    </w:p>
    <w:p w14:paraId="7BF07EA6" w14:textId="77777777" w:rsidR="004205F8" w:rsidRDefault="00000000">
      <w:pPr>
        <w:spacing w:before="269" w:after="269"/>
        <w:ind w:left="120"/>
      </w:pPr>
      <w:r>
        <w:rPr>
          <w:rFonts w:ascii="Times New Roman" w:hAnsi="Times New Roman"/>
          <w:color w:val="000000"/>
        </w:rPr>
        <w:lastRenderedPageBreak/>
        <w:t>აჰ, გასაგებია. ეს ემილიას გვარი იყო. ნუთუ ამიტომ აღიზიანებს ასე ძალიან იმპერიული ოჯახების კრიტიკა?</w:t>
      </w:r>
    </w:p>
    <w:p w14:paraId="54379679" w14:textId="77777777" w:rsidR="004205F8" w:rsidRDefault="00000000">
      <w:pPr>
        <w:spacing w:before="269" w:after="269"/>
        <w:ind w:left="120"/>
      </w:pPr>
      <w:r>
        <w:rPr>
          <w:rFonts w:ascii="Times New Roman" w:hAnsi="Times New Roman"/>
          <w:color w:val="000000"/>
        </w:rPr>
        <w:t>- ანუ, აუდიტორია გყავდა და რაღაცაზე ესაუბრე?</w:t>
      </w:r>
    </w:p>
    <w:p w14:paraId="739476A5" w14:textId="77777777" w:rsidR="004205F8" w:rsidRDefault="00000000">
      <w:pPr>
        <w:spacing w:before="269" w:after="269"/>
        <w:ind w:left="120"/>
      </w:pPr>
      <w:r>
        <w:rPr>
          <w:rFonts w:ascii="Times New Roman" w:hAnsi="Times New Roman"/>
          <w:color w:val="000000"/>
        </w:rPr>
        <w:t>- კი, ერთადერთი შესაძლებლობა დიდი დასის აუდიტორიასთან მისვლა იყო, სადაც ის მხოლოდ ჩვენს სიტყვებს უსმენდა და შემდეგ უბრალოდ წავიდა. მასთან საუბარი მხოლოდ სპეციალური ნებართვის მქონე პირებს შეუძლიათ.</w:t>
      </w:r>
    </w:p>
    <w:p w14:paraId="21989E37" w14:textId="77777777" w:rsidR="004205F8" w:rsidRDefault="00000000">
      <w:pPr>
        <w:spacing w:before="269" w:after="269"/>
        <w:ind w:left="120"/>
      </w:pPr>
      <w:r>
        <w:rPr>
          <w:rFonts w:ascii="Times New Roman" w:hAnsi="Times New Roman"/>
          <w:color w:val="000000"/>
        </w:rPr>
        <w:t>ჰმ, ანუ ასეა საქმე? თუ დემონთა მბრძანებელი ხალხის თითოეულ წარმომადგენელთან ცალ-ცალკე დაიწყებს კომუნიკაციას, რამდენი სხეულიც არ უნდა ჰქონდეს, ამას ვერ გაუმკლავდება.</w:t>
      </w:r>
    </w:p>
    <w:p w14:paraId="76FA6AA3" w14:textId="77777777" w:rsidR="004205F8" w:rsidRDefault="00000000">
      <w:pPr>
        <w:spacing w:before="269" w:after="269"/>
        <w:ind w:left="120"/>
      </w:pPr>
      <w:r>
        <w:rPr>
          <w:rFonts w:ascii="Times New Roman" w:hAnsi="Times New Roman"/>
          <w:color w:val="000000"/>
        </w:rPr>
        <w:t>- სხვათა შორის, დედა, დღეს თუ მეტნი ვართ, არაუშავს?</w:t>
      </w:r>
    </w:p>
    <w:p w14:paraId="7FD9D411" w14:textId="77777777" w:rsidR="004205F8" w:rsidRDefault="00000000">
      <w:pPr>
        <w:spacing w:before="269" w:after="269"/>
        <w:ind w:left="120"/>
      </w:pPr>
      <w:r>
        <w:rPr>
          <w:rFonts w:ascii="Times New Roman" w:hAnsi="Times New Roman"/>
          <w:color w:val="000000"/>
        </w:rPr>
        <w:t>- ჰა?..</w:t>
      </w:r>
    </w:p>
    <w:p w14:paraId="62A97CE5" w14:textId="77777777" w:rsidR="004205F8" w:rsidRDefault="00000000">
      <w:pPr>
        <w:spacing w:before="269" w:after="269"/>
        <w:ind w:left="120"/>
      </w:pPr>
      <w:r>
        <w:rPr>
          <w:rFonts w:ascii="Times New Roman" w:hAnsi="Times New Roman"/>
          <w:color w:val="000000"/>
        </w:rPr>
        <w:t>დედამ უცნაური გამომეტყველება მიიღო და შეშინებულმა უკან მიმოიხედა.</w:t>
      </w:r>
    </w:p>
    <w:p w14:paraId="1B294C9D" w14:textId="77777777" w:rsidR="004205F8" w:rsidRDefault="00000000">
      <w:pPr>
        <w:spacing w:before="269" w:after="269"/>
        <w:ind w:left="120"/>
      </w:pPr>
      <w:r>
        <w:rPr>
          <w:rFonts w:ascii="Times New Roman" w:hAnsi="Times New Roman"/>
          <w:color w:val="000000"/>
        </w:rPr>
        <w:t>- ...ა-ანოსიკ... მართლა მესამე მოიტანე... ოჰ, ბიჭია!! - გაკვირვებული ხმით თქვა დედამ, რეის სახის დანახვისას. - მართლა? ბიჭია? ბიჭი ანოსიკის ფორმაში გამოწყობილი?</w:t>
      </w:r>
    </w:p>
    <w:p w14:paraId="1A6CDA56" w14:textId="77777777" w:rsidR="004205F8" w:rsidRDefault="00000000">
      <w:pPr>
        <w:spacing w:before="269" w:after="269"/>
        <w:ind w:left="120"/>
      </w:pPr>
      <w:r>
        <w:rPr>
          <w:rFonts w:ascii="Times New Roman" w:hAnsi="Times New Roman"/>
          <w:color w:val="000000"/>
        </w:rPr>
        <w:t>- კი. მე რეი გრანზდორი მქვია. გუშინ გადავედი და დავმეგობრდი.</w:t>
      </w:r>
    </w:p>
    <w:p w14:paraId="5D00CAAA" w14:textId="77777777" w:rsidR="004205F8" w:rsidRDefault="00000000">
      <w:pPr>
        <w:spacing w:before="269" w:after="269"/>
        <w:ind w:left="120"/>
      </w:pPr>
      <w:r>
        <w:rPr>
          <w:rFonts w:ascii="Times New Roman" w:hAnsi="Times New Roman"/>
          <w:color w:val="000000"/>
        </w:rPr>
        <w:t>ამის შემდეგ, დედის სახე სიტყვასიტყვით განათდა.</w:t>
      </w:r>
    </w:p>
    <w:p w14:paraId="026BC928" w14:textId="77777777" w:rsidR="004205F8" w:rsidRDefault="00000000">
      <w:pPr>
        <w:spacing w:before="269" w:after="269"/>
        <w:ind w:left="120"/>
      </w:pPr>
      <w:r>
        <w:rPr>
          <w:rFonts w:ascii="Times New Roman" w:hAnsi="Times New Roman"/>
          <w:color w:val="000000"/>
        </w:rPr>
        <w:t>- ძალიან მიხარია. დედა ღელავდა, რომ ბიჭებთან საერთო ენის პოვნა მხოლოდ გოგონებთან უნდა შეძლო. ზუსტად. ყველაფერი კარგადაა. ბოლოს და ბოლოს, ანოსიკი არ არის ქალთმოყვარე, რომელიც გამუდმებით გოგონებს აცდუნებს!</w:t>
      </w:r>
    </w:p>
    <w:p w14:paraId="7C10BE7F" w14:textId="77777777" w:rsidR="004205F8" w:rsidRDefault="00000000">
      <w:pPr>
        <w:spacing w:before="269" w:after="269"/>
        <w:ind w:left="120"/>
      </w:pPr>
      <w:r>
        <w:rPr>
          <w:rFonts w:ascii="Times New Roman" w:hAnsi="Times New Roman"/>
          <w:color w:val="000000"/>
        </w:rPr>
        <w:t>რატომ ღელავდი ამაზე, დედა?</w:t>
      </w:r>
    </w:p>
    <w:p w14:paraId="29690C78" w14:textId="77777777" w:rsidR="004205F8" w:rsidRDefault="00000000">
      <w:pPr>
        <w:spacing w:before="269" w:after="269"/>
        <w:ind w:left="120"/>
      </w:pPr>
      <w:r>
        <w:rPr>
          <w:rFonts w:ascii="Times New Roman" w:hAnsi="Times New Roman"/>
          <w:color w:val="000000"/>
        </w:rPr>
        <w:t>- ნუ ღელავ. მამაკაცებთანაც შემიძლია დროის გატარება. უბრალოდ, დღემდე არ ვიცოდი.</w:t>
      </w:r>
    </w:p>
    <w:p w14:paraId="3E102B97" w14:textId="77777777" w:rsidR="004205F8" w:rsidRDefault="00000000">
      <w:pPr>
        <w:spacing w:before="269" w:after="269"/>
        <w:ind w:left="120"/>
      </w:pPr>
      <w:r>
        <w:rPr>
          <w:rFonts w:ascii="Times New Roman" w:hAnsi="Times New Roman"/>
          <w:color w:val="000000"/>
        </w:rPr>
        <w:t>2000 წლის წინ გენდერული განსხვავებები არ მაინტერესებდა, მაგრამ ვიტყოდი, რომ მამაკაცის ხასიათი უკეთ მესმოდა. რა თქმა უნდა, ეს ყველაფერი ინდივიდზეა დამოკიდებული, მაგრამ მე და რეი გასაკვირად კარგად ვუგებთ ერთმანეთს.</w:t>
      </w:r>
    </w:p>
    <w:p w14:paraId="0D650B16" w14:textId="77777777" w:rsidR="004205F8" w:rsidRDefault="00000000">
      <w:pPr>
        <w:spacing w:before="269" w:after="269"/>
        <w:ind w:left="120"/>
      </w:pPr>
      <w:r>
        <w:rPr>
          <w:rFonts w:ascii="Times New Roman" w:hAnsi="Times New Roman"/>
          <w:color w:val="000000"/>
        </w:rPr>
        <w:t xml:space="preserve">— ...შეგიძლია... მამაკაცებთან? — თქვა დედამ რატომღაც გაოგნებულმა და სუნთქვა შეეკრა. — ...ა-ანოსიკ, ანოსიკ... — დედა უცებ შეკრთა, თითქოს უკან დაიხევდა და მთელი ძალით იყვირა: — რ-რას აკეთებ?! ეს დედასთვის გამოდის </w:t>
      </w:r>
      <w:r>
        <w:rPr>
          <w:rFonts w:ascii="Times New Roman" w:hAnsi="Times New Roman"/>
          <w:color w:val="000000"/>
          <w:sz w:val="18"/>
          <w:vertAlign w:val="superscript"/>
        </w:rPr>
        <w:t xml:space="preserve">- </w:t>
      </w:r>
      <w:r>
        <w:rPr>
          <w:rFonts w:ascii="Times New Roman" w:hAnsi="Times New Roman"/>
          <w:color w:val="000000"/>
        </w:rPr>
        <w:t>ი-ი-ი-ი-ი-ი-ი-ი-ი-ი!!</w:t>
      </w:r>
    </w:p>
    <w:p w14:paraId="78670C8D" w14:textId="77777777" w:rsidR="004205F8" w:rsidRDefault="00000000">
      <w:pPr>
        <w:spacing w:before="269" w:after="269"/>
        <w:ind w:left="120"/>
      </w:pPr>
      <w:r>
        <w:rPr>
          <w:rFonts w:ascii="Times New Roman" w:hAnsi="Times New Roman"/>
          <w:color w:val="000000"/>
        </w:rPr>
        <w:t>როგორც ჩანს, როგორღაც უცებ დედაჩემის ჩამრთველს დავაჭირე.</w:t>
      </w:r>
    </w:p>
    <w:p w14:paraId="24597AF4" w14:textId="77777777" w:rsidR="004205F8" w:rsidRDefault="00000000">
      <w:pPr>
        <w:spacing w:before="269" w:after="269"/>
        <w:ind w:left="120"/>
      </w:pPr>
      <w:r>
        <w:rPr>
          <w:rFonts w:ascii="Times New Roman" w:hAnsi="Times New Roman"/>
          <w:color w:val="000000"/>
        </w:rPr>
        <w:lastRenderedPageBreak/>
        <w:t>- რა არის ამაში უცნაური?</w:t>
      </w:r>
    </w:p>
    <w:p w14:paraId="17CEB4B1" w14:textId="77777777" w:rsidR="004205F8" w:rsidRDefault="00000000">
      <w:pPr>
        <w:spacing w:before="269" w:after="269"/>
        <w:ind w:left="120"/>
      </w:pPr>
      <w:r>
        <w:rPr>
          <w:rFonts w:ascii="Times New Roman" w:hAnsi="Times New Roman"/>
          <w:color w:val="000000"/>
        </w:rPr>
        <w:t>- ჰა?.. არა, არაფერი... ანოსიკთან ყველაფერი კარგადაა.</w:t>
      </w:r>
    </w:p>
    <w:p w14:paraId="6FF699CD" w14:textId="77777777" w:rsidR="004205F8" w:rsidRDefault="00000000">
      <w:pPr>
        <w:spacing w:before="269" w:after="269"/>
        <w:ind w:left="120"/>
      </w:pPr>
      <w:r>
        <w:rPr>
          <w:rFonts w:ascii="Times New Roman" w:hAnsi="Times New Roman"/>
          <w:color w:val="000000"/>
        </w:rPr>
        <w:t>- მართლა? თუმცა, უნდა ვთქვა, რომ დღემდე უცნაურად მეჩვენებოდა. მგონი, ნორმალურია.</w:t>
      </w:r>
    </w:p>
    <w:p w14:paraId="627753D1" w14:textId="77777777" w:rsidR="004205F8" w:rsidRDefault="00000000">
      <w:pPr>
        <w:spacing w:before="269" w:after="269"/>
        <w:ind w:left="120"/>
      </w:pPr>
      <w:r>
        <w:rPr>
          <w:rFonts w:ascii="Times New Roman" w:hAnsi="Times New Roman"/>
          <w:color w:val="000000"/>
        </w:rPr>
        <w:t>სხვა ადამიანები ღელავენ მამაკაცებსა და ქალებზე. მეც საბოლოოდ დავიწყე ნორმალური გრძნობების გაგება.</w:t>
      </w:r>
    </w:p>
    <w:p w14:paraId="16D76CFE" w14:textId="77777777" w:rsidR="004205F8" w:rsidRDefault="00000000">
      <w:pPr>
        <w:spacing w:before="269" w:after="269"/>
        <w:ind w:left="120"/>
      </w:pPr>
      <w:r>
        <w:rPr>
          <w:rFonts w:ascii="Times New Roman" w:hAnsi="Times New Roman"/>
          <w:color w:val="000000"/>
        </w:rPr>
        <w:t>— დღემდე უცნაურად გეჩვენებოდა?.. ასეა საქმე... კი. ნორმალურია, სრულიად ნორმალურია. არაუშავს, თუ ბიჭები მოგწონს... არაუშავს, თუ, ს-მაშინ გაჩერდი!</w:t>
      </w:r>
    </w:p>
    <w:p w14:paraId="617D0D9C" w14:textId="77777777" w:rsidR="004205F8" w:rsidRDefault="00000000">
      <w:pPr>
        <w:spacing w:before="269" w:after="269"/>
        <w:ind w:left="120"/>
      </w:pPr>
      <w:r>
        <w:rPr>
          <w:rFonts w:ascii="Times New Roman" w:hAnsi="Times New Roman"/>
          <w:color w:val="000000"/>
        </w:rPr>
        <w:t>დედამ უბრალოდ გიჟური ძალით გაიყვანა საშა და მიშა.</w:t>
      </w:r>
    </w:p>
    <w:p w14:paraId="15800280" w14:textId="77777777" w:rsidR="004205F8" w:rsidRDefault="00000000">
      <w:pPr>
        <w:spacing w:before="269" w:after="269"/>
        <w:ind w:left="120"/>
      </w:pPr>
      <w:r>
        <w:rPr>
          <w:rFonts w:ascii="Times New Roman" w:hAnsi="Times New Roman"/>
          <w:color w:val="000000"/>
        </w:rPr>
        <w:t>- და შენ იცოდი ამის შესახებ?</w:t>
      </w:r>
    </w:p>
    <w:p w14:paraId="6AECA065" w14:textId="77777777" w:rsidR="004205F8" w:rsidRDefault="00000000">
      <w:pPr>
        <w:spacing w:before="269" w:after="269"/>
        <w:ind w:left="120"/>
      </w:pPr>
      <w:r>
        <w:rPr>
          <w:rFonts w:ascii="Times New Roman" w:hAnsi="Times New Roman"/>
          <w:color w:val="000000"/>
        </w:rPr>
        <w:t>- ...მისმინე, იქნებ ჯერ თავი მოიკრიბო? - თქვა საშამ, შეშინებული დედის დამშვიდებას ცდილობდა.</w:t>
      </w:r>
    </w:p>
    <w:p w14:paraId="12D22FDD" w14:textId="77777777" w:rsidR="004205F8" w:rsidRDefault="00000000">
      <w:pPr>
        <w:spacing w:before="269" w:after="269"/>
        <w:ind w:left="120"/>
      </w:pPr>
      <w:r>
        <w:rPr>
          <w:rFonts w:ascii="Times New Roman" w:hAnsi="Times New Roman"/>
          <w:color w:val="000000"/>
        </w:rPr>
        <w:t>- კი-კი. დედა ასეთ მომენტში ნერვიულობას ვერ იტანს. ანოსიკმა გამბედაობა იპოვა და ღიად გამოვიდა. ეს სიმტკიცით უნდა შევეგუო!!</w:t>
      </w:r>
    </w:p>
    <w:p w14:paraId="2482FDCA" w14:textId="77777777" w:rsidR="004205F8" w:rsidRDefault="00000000">
      <w:pPr>
        <w:spacing w:before="269" w:after="269"/>
        <w:ind w:left="120"/>
      </w:pPr>
      <w:r>
        <w:rPr>
          <w:rFonts w:ascii="Times New Roman" w:hAnsi="Times New Roman"/>
          <w:color w:val="000000"/>
        </w:rPr>
        <w:t>საშას სახიდან ყველანაირი ემოცია გაქრა.</w:t>
      </w:r>
    </w:p>
    <w:p w14:paraId="504EF351" w14:textId="77777777" w:rsidR="004205F8" w:rsidRDefault="00000000">
      <w:pPr>
        <w:spacing w:before="269" w:after="269"/>
        <w:ind w:left="120"/>
      </w:pPr>
      <w:r>
        <w:rPr>
          <w:rFonts w:ascii="Times New Roman" w:hAnsi="Times New Roman"/>
          <w:color w:val="000000"/>
        </w:rPr>
        <w:t>მიშას თავიდან ისინი არ ჰქონდა, მაგრამ ახლა მისი ცარიელი გამომეტყველება კიდევ უფრო ცარიელი გახდა.</w:t>
      </w:r>
    </w:p>
    <w:p w14:paraId="7FD94875" w14:textId="77777777" w:rsidR="004205F8" w:rsidRDefault="00000000">
      <w:pPr>
        <w:spacing w:before="269" w:after="269"/>
        <w:ind w:left="120"/>
      </w:pPr>
      <w:r>
        <w:rPr>
          <w:rFonts w:ascii="Times New Roman" w:hAnsi="Times New Roman"/>
          <w:color w:val="000000"/>
        </w:rPr>
        <w:t>- მიუხედავად იმისა, რომ თქვა, რომ დღემდე არ იცოდა, ანოსიკი ალბათ იტანჯებოდა. რომ ყველასგან ცოტა განსხვავებული იყო. იქნებ ამიტომ ჩქარობდა ასე საშენკასა და მიშენკას დაქორწინებას? ალბათ ცდილობდა საკუთარი გრძნობებისგან თავის დაღწევას და რადგან მხოლოდ მიშენკასთან ურთიერთობით ვერ იშორებდა მათ, საშენკასთანაც დაიწყო თამაში... მან შესთავაზა კიდეც, რომ თავი გამოუვალ მდგომარეობაში ჩაეგდო... მაგრამ... მაინც ვერ მოატყუა თავისი ნამდვილი გრძნობები!!..</w:t>
      </w:r>
    </w:p>
    <w:p w14:paraId="4DBDAF22" w14:textId="77777777" w:rsidR="004205F8" w:rsidRDefault="00000000">
      <w:pPr>
        <w:spacing w:before="269" w:after="269"/>
        <w:ind w:left="120"/>
      </w:pPr>
      <w:r>
        <w:rPr>
          <w:rFonts w:ascii="Times New Roman" w:hAnsi="Times New Roman"/>
          <w:color w:val="000000"/>
        </w:rPr>
        <w:t>— …მიშა, რამე გაქვს სათქმელი?..</w:t>
      </w:r>
    </w:p>
    <w:p w14:paraId="00F4844C" w14:textId="77777777" w:rsidR="004205F8" w:rsidRDefault="00000000">
      <w:pPr>
        <w:spacing w:before="269" w:after="269"/>
        <w:ind w:left="120"/>
      </w:pPr>
      <w:r>
        <w:rPr>
          <w:rFonts w:ascii="Times New Roman" w:hAnsi="Times New Roman"/>
          <w:color w:val="000000"/>
        </w:rPr>
        <w:t>— …დიდი ამბავი…</w:t>
      </w:r>
    </w:p>
    <w:p w14:paraId="3F83FC06" w14:textId="77777777" w:rsidR="004205F8" w:rsidRDefault="004205F8">
      <w:pPr>
        <w:spacing w:before="269" w:after="269"/>
        <w:ind w:left="120"/>
      </w:pPr>
    </w:p>
    <w:p w14:paraId="456856A9" w14:textId="77777777" w:rsidR="004205F8" w:rsidRDefault="00000000">
      <w:pPr>
        <w:spacing w:after="0"/>
        <w:ind w:left="120"/>
      </w:pPr>
      <w:r>
        <w:rPr>
          <w:rFonts w:ascii="Times New Roman" w:hAnsi="Times New Roman"/>
          <w:color w:val="000000"/>
        </w:rPr>
        <w:lastRenderedPageBreak/>
        <w:t xml:space="preserve"> </w:t>
      </w:r>
      <w:r>
        <w:rPr>
          <w:noProof/>
        </w:rPr>
        <w:drawing>
          <wp:inline distT="0" distB="0" distL="0" distR="0" wp14:anchorId="3AD37EE3" wp14:editId="5EB790E5">
            <wp:extent cx="5732145" cy="81364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4ED16696" w14:textId="77777777" w:rsidR="004205F8" w:rsidRDefault="004205F8">
      <w:pPr>
        <w:spacing w:before="269" w:after="269"/>
        <w:ind w:left="120"/>
      </w:pPr>
    </w:p>
    <w:p w14:paraId="5259767C" w14:textId="77777777" w:rsidR="004205F8" w:rsidRDefault="00000000">
      <w:pPr>
        <w:spacing w:before="269" w:after="269"/>
        <w:ind w:left="120"/>
      </w:pPr>
      <w:r>
        <w:rPr>
          <w:rFonts w:ascii="Times New Roman" w:hAnsi="Times New Roman"/>
          <w:color w:val="000000"/>
        </w:rPr>
        <w:lastRenderedPageBreak/>
        <w:t>დედა შებრუნდა და რეის მიმართა:</w:t>
      </w:r>
    </w:p>
    <w:p w14:paraId="4D2365C3" w14:textId="77777777" w:rsidR="004205F8" w:rsidRDefault="00000000">
      <w:pPr>
        <w:spacing w:before="269" w:after="269"/>
        <w:ind w:left="120"/>
      </w:pPr>
      <w:r>
        <w:rPr>
          <w:rFonts w:ascii="Times New Roman" w:hAnsi="Times New Roman"/>
          <w:color w:val="000000"/>
        </w:rPr>
        <w:t>- რეი!</w:t>
      </w:r>
    </w:p>
    <w:p w14:paraId="6203C733" w14:textId="77777777" w:rsidR="004205F8" w:rsidRDefault="00000000">
      <w:pPr>
        <w:spacing w:before="269" w:after="269"/>
        <w:ind w:left="120"/>
      </w:pPr>
      <w:r>
        <w:rPr>
          <w:rFonts w:ascii="Times New Roman" w:hAnsi="Times New Roman"/>
          <w:color w:val="000000"/>
        </w:rPr>
        <w:t>- რა?</w:t>
      </w:r>
    </w:p>
    <w:p w14:paraId="45FDD5CE" w14:textId="77777777" w:rsidR="004205F8" w:rsidRDefault="00000000">
      <w:pPr>
        <w:spacing w:before="269" w:after="269"/>
        <w:ind w:left="120"/>
      </w:pPr>
      <w:r>
        <w:rPr>
          <w:rFonts w:ascii="Times New Roman" w:hAnsi="Times New Roman"/>
          <w:color w:val="000000"/>
        </w:rPr>
        <w:t>- ნუ გეშინია, შენი დედიკო შენს მხარესაა. მამაკაცებს შორის ურთიერთობაში განსაკუთრებული არაფერია. ვფიქრობ, ყველაზე მნიშვნელოვანი ვინმეს სიყვარულია. ამიტომ არასდროს არ უნდა მოატყუო საკუთარი გრძნობები. მაშინ ყველაფერი კარგად იქნება!</w:t>
      </w:r>
    </w:p>
    <w:p w14:paraId="3600175A" w14:textId="77777777" w:rsidR="004205F8" w:rsidRDefault="00000000">
      <w:pPr>
        <w:spacing w:before="269" w:after="269"/>
        <w:ind w:left="120"/>
      </w:pPr>
      <w:r>
        <w:rPr>
          <w:rFonts w:ascii="Times New Roman" w:hAnsi="Times New Roman"/>
          <w:color w:val="000000"/>
        </w:rPr>
        <w:t>რეიმ გაიღიმა.</w:t>
      </w:r>
    </w:p>
    <w:p w14:paraId="3C8CB787" w14:textId="77777777" w:rsidR="004205F8" w:rsidRDefault="00000000">
      <w:pPr>
        <w:spacing w:before="269" w:after="269"/>
        <w:ind w:left="120"/>
      </w:pPr>
      <w:r>
        <w:rPr>
          <w:rFonts w:ascii="Times New Roman" w:hAnsi="Times New Roman"/>
          <w:color w:val="000000"/>
        </w:rPr>
        <w:t>- ანოს, შეიძლება გკითხო, რა ხდება აქ?</w:t>
      </w:r>
    </w:p>
    <w:p w14:paraId="7D699C18" w14:textId="77777777" w:rsidR="004205F8" w:rsidRDefault="00000000">
      <w:pPr>
        <w:spacing w:before="269" w:after="269"/>
        <w:ind w:left="120"/>
      </w:pPr>
      <w:r>
        <w:rPr>
          <w:rFonts w:ascii="Times New Roman" w:hAnsi="Times New Roman"/>
          <w:color w:val="000000"/>
        </w:rPr>
        <w:t>- დედამ ცოტა არასწორად გაიგო. მოიცა, ახლავე ავუხსნი...</w:t>
      </w:r>
    </w:p>
    <w:p w14:paraId="57962DB1" w14:textId="77777777" w:rsidR="004205F8" w:rsidRDefault="00000000">
      <w:pPr>
        <w:spacing w:before="269" w:after="269"/>
        <w:ind w:left="120"/>
      </w:pPr>
      <w:r>
        <w:rPr>
          <w:rFonts w:ascii="Times New Roman" w:hAnsi="Times New Roman"/>
          <w:color w:val="000000"/>
        </w:rPr>
        <w:t>ამ დროს სახელოსნოს კარი ხმაურით გაიღო. რატომღაც, კარის გაღების პოზაში გაშეშებული, ეს არავინ იყო, თუ არა მამაჩემი.</w:t>
      </w:r>
    </w:p>
    <w:p w14:paraId="3763CB93" w14:textId="77777777" w:rsidR="004205F8" w:rsidRDefault="00000000">
      <w:pPr>
        <w:spacing w:before="269" w:after="269"/>
        <w:ind w:left="120"/>
      </w:pPr>
      <w:r>
        <w:rPr>
          <w:rFonts w:ascii="Times New Roman" w:hAnsi="Times New Roman"/>
          <w:color w:val="000000"/>
        </w:rPr>
        <w:t>— ...ანოს, შენთვის რთული იყო... კარგად გააკეთე, კარგად გააკეთე, რომ ყველაფერი თქვი...</w:t>
      </w:r>
    </w:p>
    <w:p w14:paraId="0A858BF0" w14:textId="77777777" w:rsidR="004205F8" w:rsidRDefault="00000000">
      <w:pPr>
        <w:spacing w:before="269" w:after="269"/>
        <w:ind w:left="120"/>
      </w:pPr>
      <w:r>
        <w:rPr>
          <w:rFonts w:ascii="Times New Roman" w:hAnsi="Times New Roman"/>
          <w:color w:val="000000"/>
        </w:rPr>
        <w:t>მამა უეცრად ემოციებით აივსო.</w:t>
      </w:r>
    </w:p>
    <w:p w14:paraId="40563F3E" w14:textId="77777777" w:rsidR="004205F8" w:rsidRDefault="00000000">
      <w:pPr>
        <w:spacing w:before="269" w:after="269"/>
        <w:ind w:left="120"/>
      </w:pPr>
      <w:r>
        <w:rPr>
          <w:rFonts w:ascii="Times New Roman" w:hAnsi="Times New Roman"/>
          <w:color w:val="000000"/>
        </w:rPr>
        <w:t>- ნაწილობრივ მესმის შენი გრძნობები. სიმართლე გითხრა, შენი მამა... სიმართლე გითხრა!.. ერთხელ შემთხვევით ჩემზე ახალგაზრდა საყვარელი ბიჭი ვნახე და გავიფიქრე: „ამაში ცუდი არაფერია“!..</w:t>
      </w:r>
    </w:p>
    <w:p w14:paraId="47C50B2F" w14:textId="77777777" w:rsidR="004205F8" w:rsidRDefault="00000000">
      <w:pPr>
        <w:spacing w:before="269" w:after="269"/>
        <w:ind w:left="120"/>
      </w:pPr>
      <w:r>
        <w:rPr>
          <w:rFonts w:ascii="Times New Roman" w:hAnsi="Times New Roman"/>
          <w:color w:val="000000"/>
        </w:rPr>
        <w:t>ეს დანაშაული არ არის?</w:t>
      </w:r>
    </w:p>
    <w:p w14:paraId="6D4AE5DC" w14:textId="77777777" w:rsidR="004205F8" w:rsidRDefault="00000000">
      <w:pPr>
        <w:spacing w:before="269" w:after="269"/>
        <w:ind w:left="120"/>
      </w:pPr>
      <w:r>
        <w:rPr>
          <w:rFonts w:ascii="Times New Roman" w:hAnsi="Times New Roman"/>
          <w:color w:val="000000"/>
        </w:rPr>
        <w:t>- უბრალოდ ვერ შევიკავე თავი და არ შემიყვარდა. მგონი მამა გაგიგებს, მაგრამ როგორ... როგორ შეძელი ეს?</w:t>
      </w:r>
    </w:p>
    <w:p w14:paraId="6D611651" w14:textId="77777777" w:rsidR="004205F8" w:rsidRDefault="00000000">
      <w:pPr>
        <w:spacing w:before="269" w:after="269"/>
        <w:ind w:left="120"/>
      </w:pPr>
      <w:r>
        <w:rPr>
          <w:rFonts w:ascii="Times New Roman" w:hAnsi="Times New Roman"/>
          <w:color w:val="000000"/>
        </w:rPr>
        <w:t>- …ეს?</w:t>
      </w:r>
    </w:p>
    <w:p w14:paraId="40A202C2" w14:textId="77777777" w:rsidR="004205F8" w:rsidRDefault="00000000">
      <w:pPr>
        <w:spacing w:before="269" w:after="269"/>
        <w:ind w:left="120"/>
      </w:pPr>
      <w:r>
        <w:rPr>
          <w:rFonts w:ascii="Times New Roman" w:hAnsi="Times New Roman"/>
          <w:color w:val="000000"/>
        </w:rPr>
        <w:t>- კარგი, იცი - ეს! შენ ჩადე?! მაშინ მამა გაგიგებს! მაგრამ თუ შენში ჩადეს, მამაც კი გაიგებს... მინდა გავიგო, მაგრამ... მინდა გავიგო და ვცადო...</w:t>
      </w:r>
    </w:p>
    <w:p w14:paraId="2250A485" w14:textId="77777777" w:rsidR="004205F8" w:rsidRDefault="00000000">
      <w:pPr>
        <w:spacing w:before="269" w:after="269"/>
        <w:ind w:left="120"/>
      </w:pPr>
      <w:r>
        <w:rPr>
          <w:rFonts w:ascii="Times New Roman" w:hAnsi="Times New Roman"/>
          <w:color w:val="000000"/>
        </w:rPr>
        <w:t>რის შემდეგაც მამამ, უკიდურესად სერიოზული სახით, დაუფიქრებლად თქვა:</w:t>
      </w:r>
    </w:p>
    <w:p w14:paraId="0AC44634" w14:textId="77777777" w:rsidR="004205F8" w:rsidRDefault="00000000">
      <w:pPr>
        <w:spacing w:before="269" w:after="269"/>
        <w:ind w:left="120"/>
      </w:pPr>
      <w:r>
        <w:rPr>
          <w:rFonts w:ascii="Times New Roman" w:hAnsi="Times New Roman"/>
          <w:color w:val="000000"/>
        </w:rPr>
        <w:t>— ძალიან ისიამოვნე?</w:t>
      </w:r>
    </w:p>
    <w:p w14:paraId="26C60219" w14:textId="77777777" w:rsidR="004205F8" w:rsidRDefault="00000000">
      <w:pPr>
        <w:spacing w:before="269" w:after="269"/>
        <w:ind w:left="120"/>
      </w:pPr>
      <w:r>
        <w:rPr>
          <w:rFonts w:ascii="Times New Roman" w:hAnsi="Times New Roman"/>
          <w:color w:val="000000"/>
        </w:rPr>
        <w:t>მამა... შეწყვიტე ისე საუბარი, თითქოს გაგება გინდოდეს და სცადე.</w:t>
      </w:r>
    </w:p>
    <w:p w14:paraId="154B3E52" w14:textId="77777777" w:rsidR="004205F8" w:rsidRDefault="00000000">
      <w:pPr>
        <w:spacing w:before="269" w:after="269"/>
        <w:ind w:left="120"/>
      </w:pPr>
      <w:r>
        <w:rPr>
          <w:rFonts w:ascii="Times New Roman" w:hAnsi="Times New Roman"/>
          <w:color w:val="000000"/>
        </w:rPr>
        <w:lastRenderedPageBreak/>
        <w:t>ჰო, კარგი. მამა ყოველთვის ისეთი დათრგუნულია. მგონი, უბრალოდ უნდა დავაიგნორო.</w:t>
      </w:r>
    </w:p>
    <w:p w14:paraId="02A27CFA" w14:textId="77777777" w:rsidR="004205F8" w:rsidRDefault="00000000">
      <w:pPr>
        <w:spacing w:before="269" w:after="269"/>
        <w:ind w:left="120"/>
      </w:pPr>
      <w:r>
        <w:rPr>
          <w:rFonts w:ascii="Times New Roman" w:hAnsi="Times New Roman"/>
          <w:color w:val="000000"/>
        </w:rPr>
        <w:t>- სხვათა შორის, შეიძლება ვერ შეგიმჩნევია, მაგრამ რეის გარდა აქ კიდევ ერთი სტუმარი გვყავს.</w:t>
      </w:r>
    </w:p>
    <w:p w14:paraId="2EA1243D" w14:textId="77777777" w:rsidR="004205F8" w:rsidRDefault="00000000">
      <w:pPr>
        <w:spacing w:before="269" w:after="269"/>
        <w:ind w:left="120"/>
      </w:pPr>
      <w:r>
        <w:rPr>
          <w:rFonts w:ascii="Times New Roman" w:hAnsi="Times New Roman"/>
          <w:color w:val="000000"/>
        </w:rPr>
        <w:t>- ჰეი, ანოს!! ამ სიტუაციაში გონზე ხარ? შეგიძლია, გთხოვ, მოაგვარო ეს. - საუბარში წამის დაკარგვის გარეშე ჩაერია საშა.</w:t>
      </w:r>
    </w:p>
    <w:p w14:paraId="76F81273" w14:textId="77777777" w:rsidR="004205F8" w:rsidRDefault="00000000">
      <w:pPr>
        <w:spacing w:before="269" w:after="269"/>
        <w:ind w:left="120"/>
      </w:pPr>
      <w:r>
        <w:rPr>
          <w:rFonts w:ascii="Times New Roman" w:hAnsi="Times New Roman"/>
          <w:color w:val="000000"/>
        </w:rPr>
        <w:t>- რაზე საუბრობთ? მოგვიანებით შეგვიძლია აგიხსნათ, რა პრობლემებია?</w:t>
      </w:r>
    </w:p>
    <w:p w14:paraId="25E8B1E7" w14:textId="77777777" w:rsidR="004205F8" w:rsidRDefault="00000000">
      <w:pPr>
        <w:spacing w:before="269" w:after="269"/>
        <w:ind w:left="120"/>
      </w:pPr>
      <w:r>
        <w:rPr>
          <w:rFonts w:ascii="Times New Roman" w:hAnsi="Times New Roman"/>
          <w:color w:val="000000"/>
        </w:rPr>
        <w:t>მიშამ, რომელიც იქვე იდგა, ჩაფიქრებულმა თავი დახარა.</w:t>
      </w:r>
    </w:p>
    <w:p w14:paraId="6AFDA296" w14:textId="77777777" w:rsidR="004205F8" w:rsidRDefault="00000000">
      <w:pPr>
        <w:spacing w:before="269" w:after="269"/>
        <w:ind w:left="120"/>
      </w:pPr>
      <w:r>
        <w:rPr>
          <w:rFonts w:ascii="Times New Roman" w:hAnsi="Times New Roman"/>
          <w:color w:val="000000"/>
        </w:rPr>
        <w:t>- შენ არასდროს არაფერი აუხსენი მათთვის სათანადოდ!</w:t>
      </w:r>
    </w:p>
    <w:p w14:paraId="1F535320" w14:textId="77777777" w:rsidR="004205F8" w:rsidRDefault="00000000">
      <w:pPr>
        <w:spacing w:before="269" w:after="269"/>
        <w:ind w:left="120"/>
      </w:pPr>
      <w:r>
        <w:rPr>
          <w:rFonts w:ascii="Times New Roman" w:hAnsi="Times New Roman"/>
          <w:color w:val="000000"/>
        </w:rPr>
        <w:t>მიშამ თავი დაუქნია.</w:t>
      </w:r>
    </w:p>
    <w:p w14:paraId="5AA8A533" w14:textId="77777777" w:rsidR="004205F8" w:rsidRDefault="00000000">
      <w:pPr>
        <w:spacing w:before="269" w:after="269"/>
        <w:ind w:left="120"/>
      </w:pPr>
      <w:r>
        <w:rPr>
          <w:rFonts w:ascii="Times New Roman" w:hAnsi="Times New Roman"/>
          <w:color w:val="000000"/>
        </w:rPr>
        <w:t>- ნუ დამაკნინებ, საშა.</w:t>
      </w:r>
    </w:p>
    <w:p w14:paraId="12D686AC" w14:textId="77777777" w:rsidR="004205F8"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4AF93299" w14:textId="77777777" w:rsidR="004205F8" w:rsidRDefault="00000000">
      <w:pPr>
        <w:spacing w:before="269" w:after="269"/>
        <w:ind w:left="120"/>
      </w:pPr>
      <w:r>
        <w:rPr>
          <w:rFonts w:ascii="Times New Roman" w:hAnsi="Times New Roman"/>
          <w:color w:val="000000"/>
        </w:rPr>
        <w:t>- ამ საკითხში, ალბათ, ზედმეტად არ უნდა შეფასდე!</w:t>
      </w:r>
    </w:p>
    <w:p w14:paraId="551707AC" w14:textId="77777777" w:rsidR="004205F8" w:rsidRDefault="00000000">
      <w:pPr>
        <w:spacing w:before="269" w:after="269"/>
        <w:ind w:left="120"/>
      </w:pPr>
      <w:r>
        <w:rPr>
          <w:rFonts w:ascii="Times New Roman" w:hAnsi="Times New Roman"/>
          <w:color w:val="000000"/>
        </w:rPr>
        <w:t>მიშამ ისევ თავი დაუქნია.</w:t>
      </w:r>
    </w:p>
    <w:p w14:paraId="6F8E477E" w14:textId="77777777" w:rsidR="004205F8" w:rsidRDefault="00000000">
      <w:pPr>
        <w:spacing w:before="269" w:after="269"/>
        <w:ind w:left="120"/>
      </w:pPr>
      <w:r>
        <w:rPr>
          <w:rFonts w:ascii="Times New Roman" w:hAnsi="Times New Roman"/>
          <w:color w:val="000000"/>
        </w:rPr>
        <w:t>— …აჰა-ჰა… მ-იქნებ სანამ ცოცხალი ვარ წავიდე?.. — თქვა მიშამ და შემდეგ დედამ და მამამ ისე შეხედეს, თითქოს პირველად შენიშნეს.</w:t>
      </w:r>
    </w:p>
    <w:p w14:paraId="4059B033" w14:textId="77777777" w:rsidR="004205F8" w:rsidRDefault="00000000">
      <w:pPr>
        <w:spacing w:before="269" w:after="269"/>
        <w:ind w:left="120"/>
      </w:pPr>
      <w:r>
        <w:rPr>
          <w:rFonts w:ascii="Times New Roman" w:hAnsi="Times New Roman"/>
          <w:color w:val="000000"/>
        </w:rPr>
        <w:t>და შემდეგ მათ თბილად გაუღიმეს მას.</w:t>
      </w:r>
    </w:p>
    <w:p w14:paraId="4BC95F15" w14:textId="77777777" w:rsidR="004205F8" w:rsidRDefault="00000000">
      <w:pPr>
        <w:spacing w:before="269" w:after="269"/>
        <w:ind w:left="120"/>
      </w:pPr>
      <w:r>
        <w:rPr>
          <w:rFonts w:ascii="Times New Roman" w:hAnsi="Times New Roman"/>
          <w:color w:val="000000"/>
        </w:rPr>
        <w:t>- ოჰ, შემოდი, ნუ მოგერიდება! ბოდიში, რომ ანოსიკის მეგობარს არ მივესალმე.</w:t>
      </w:r>
    </w:p>
    <w:p w14:paraId="07517835" w14:textId="77777777" w:rsidR="004205F8" w:rsidRDefault="00000000">
      <w:pPr>
        <w:spacing w:before="269" w:after="269"/>
        <w:ind w:left="120"/>
      </w:pPr>
      <w:r>
        <w:rPr>
          <w:rFonts w:ascii="Times New Roman" w:hAnsi="Times New Roman"/>
          <w:color w:val="000000"/>
        </w:rPr>
        <w:t>- ოჰ, რა თქმა უნდა, ცოტა არასათანადოდ მოვიქეცით თქვენს წინაშე, მაგრამ თავი ისე უნდა იგრძნოთ, როგორც სახლში. რა გქვიათ?</w:t>
      </w:r>
    </w:p>
    <w:p w14:paraId="5B7D38FB" w14:textId="77777777" w:rsidR="004205F8" w:rsidRDefault="00000000">
      <w:pPr>
        <w:spacing w:before="269" w:after="269"/>
        <w:ind w:left="120"/>
      </w:pPr>
      <w:r>
        <w:rPr>
          <w:rFonts w:ascii="Times New Roman" w:hAnsi="Times New Roman"/>
          <w:color w:val="000000"/>
        </w:rPr>
        <w:t>- რატომ რეაგირებენ ისინი მხოლოდ მისაზე ნორმალურად?! სად წავიდა ორი ადამიანის ერთად, როგორც წყვილის, შერაცხვა, ბიგამიისა და ჰომოსექსუალობის ისტორიები?! - საშას ტირილი, რომელიც უსამართლობაზე წუწუნებდა, მთელ სახლში ჭექა-ქუხილივით გაისმა.</w:t>
      </w:r>
    </w:p>
    <w:p w14:paraId="6DFFEA12" w14:textId="77777777" w:rsidR="004205F8" w:rsidRDefault="00000000">
      <w:pPr>
        <w:pStyle w:val="Heading4"/>
        <w:spacing w:before="269" w:after="269"/>
        <w:ind w:left="120"/>
      </w:pPr>
      <w:r>
        <w:rPr>
          <w:rFonts w:ascii="Times New Roman" w:hAnsi="Times New Roman"/>
          <w:i w:val="0"/>
          <w:color w:val="000000"/>
        </w:rPr>
        <w:t>შენიშვნები</w:t>
      </w:r>
    </w:p>
    <w:p w14:paraId="0DC39C2B" w14:textId="77777777" w:rsidR="004205F8" w:rsidRDefault="00000000">
      <w:pPr>
        <w:spacing w:before="269" w:after="269"/>
        <w:ind w:left="120"/>
      </w:pPr>
      <w:r>
        <w:rPr>
          <w:rFonts w:ascii="Times New Roman" w:hAnsi="Times New Roman"/>
          <w:color w:val="000000"/>
        </w:rPr>
        <w:t xml:space="preserve">1. </w:t>
      </w:r>
      <w:r>
        <w:rPr>
          <w:rFonts w:ascii="Times New Roman" w:hAnsi="Times New Roman"/>
          <w:b/>
          <w:color w:val="000000"/>
        </w:rPr>
        <w:t xml:space="preserve">coming out </w:t>
      </w:r>
      <w:r>
        <w:rPr>
          <w:rFonts w:ascii="Times New Roman" w:hAnsi="Times New Roman"/>
          <w:color w:val="000000"/>
        </w:rPr>
        <w:t xml:space="preserve">, აგრეთვე </w:t>
      </w:r>
      <w:r>
        <w:rPr>
          <w:rFonts w:ascii="Times New Roman" w:hAnsi="Times New Roman"/>
          <w:b/>
          <w:color w:val="000000"/>
        </w:rPr>
        <w:t xml:space="preserve">coming out </w:t>
      </w:r>
      <w:r>
        <w:rPr>
          <w:rFonts w:ascii="Times New Roman" w:hAnsi="Times New Roman"/>
          <w:color w:val="000000"/>
        </w:rPr>
        <w:t xml:space="preserve">, </w:t>
      </w:r>
      <w:r>
        <w:rPr>
          <w:rFonts w:ascii="Times New Roman" w:hAnsi="Times New Roman"/>
          <w:b/>
          <w:color w:val="000000"/>
        </w:rPr>
        <w:t xml:space="preserve">coming out </w:t>
      </w:r>
      <w:r>
        <w:rPr>
          <w:rFonts w:ascii="Times New Roman" w:hAnsi="Times New Roman"/>
          <w:color w:val="000000"/>
        </w:rPr>
        <w:t xml:space="preserve">და </w:t>
      </w:r>
      <w:r>
        <w:rPr>
          <w:rFonts w:ascii="Times New Roman" w:hAnsi="Times New Roman"/>
          <w:b/>
          <w:color w:val="000000"/>
        </w:rPr>
        <w:t xml:space="preserve">kaminout </w:t>
      </w:r>
      <w:r>
        <w:rPr>
          <w:rFonts w:ascii="Times New Roman" w:hAnsi="Times New Roman"/>
          <w:color w:val="000000"/>
        </w:rPr>
        <w:t xml:space="preserve">(ინგლისურიდან </w:t>
      </w:r>
      <w:r>
        <w:rPr>
          <w:rFonts w:ascii="Times New Roman" w:hAnsi="Times New Roman"/>
          <w:i/>
          <w:color w:val="000000"/>
        </w:rPr>
        <w:t xml:space="preserve">coming out </w:t>
      </w:r>
      <w:r>
        <w:rPr>
          <w:rFonts w:ascii="Times New Roman" w:hAnsi="Times New Roman"/>
          <w:color w:val="000000"/>
        </w:rPr>
        <w:t>„გამჟღავნება; გასვლა“) არის პირის მიერ სექსუალური ან გენდერული უმცირესობისადმი კუთვნილების ღიად და ნებაყოფლობით აღიარების პროცესი.</w:t>
      </w:r>
    </w:p>
    <w:p w14:paraId="244AD931" w14:textId="77777777" w:rsidR="004205F8" w:rsidRDefault="00000000">
      <w:pPr>
        <w:pStyle w:val="Heading2"/>
        <w:pageBreakBefore/>
        <w:spacing w:before="180" w:after="180"/>
        <w:ind w:left="120"/>
      </w:pPr>
      <w:bookmarkStart w:id="12" w:name="_§_12._დედისა"/>
      <w:bookmarkEnd w:id="12"/>
      <w:r>
        <w:rPr>
          <w:rFonts w:ascii="Times New Roman" w:hAnsi="Times New Roman"/>
          <w:color w:val="000000"/>
          <w:sz w:val="33"/>
        </w:rPr>
        <w:lastRenderedPageBreak/>
        <w:t>§ 12. დედისა და მამის სურვილი</w:t>
      </w:r>
    </w:p>
    <w:p w14:paraId="667AEFC9" w14:textId="77777777" w:rsidR="004205F8" w:rsidRDefault="00000000">
      <w:pPr>
        <w:spacing w:before="269" w:after="269"/>
        <w:ind w:left="120"/>
      </w:pPr>
      <w:r>
        <w:rPr>
          <w:rFonts w:ascii="Times New Roman" w:hAnsi="Times New Roman"/>
          <w:color w:val="000000"/>
        </w:rPr>
        <w:t>სამზარეულოში რომ შევიკრიბეთ, ვახშმის მომზადება დავიწყეთ.</w:t>
      </w:r>
    </w:p>
    <w:p w14:paraId="154DDAB3" w14:textId="77777777" w:rsidR="004205F8" w:rsidRDefault="00000000">
      <w:pPr>
        <w:spacing w:before="269" w:after="269"/>
        <w:ind w:left="120"/>
      </w:pPr>
      <w:r>
        <w:rPr>
          <w:rFonts w:ascii="Times New Roman" w:hAnsi="Times New Roman"/>
          <w:color w:val="000000"/>
        </w:rPr>
        <w:t>- მაპატიეთ დახმარების თხოვნისთვის, ალბათ გამოცდისგან ძალიან დაიღალეთ. დღეს მაღაზიაში ბევრი მომხმარებელი იყო და არაფრის მომზადების დრო არ გვქონდა. - თქვა დედამ და სოკოს ქვაბს ამზადებდა.</w:t>
      </w:r>
    </w:p>
    <w:p w14:paraId="66CBAEFC" w14:textId="77777777" w:rsidR="004205F8" w:rsidRDefault="00000000">
      <w:pPr>
        <w:spacing w:before="269" w:after="269"/>
        <w:ind w:left="120"/>
      </w:pPr>
      <w:r>
        <w:rPr>
          <w:rFonts w:ascii="Times New Roman" w:hAnsi="Times New Roman"/>
          <w:color w:val="000000"/>
        </w:rPr>
        <w:t>- არა უშავს. სულ გვმასპინძლობ.</w:t>
      </w:r>
    </w:p>
    <w:p w14:paraId="2F04EEF6" w14:textId="77777777" w:rsidR="004205F8" w:rsidRDefault="00000000">
      <w:pPr>
        <w:spacing w:before="269" w:after="269"/>
        <w:ind w:left="120"/>
      </w:pPr>
      <w:r>
        <w:rPr>
          <w:rFonts w:ascii="Times New Roman" w:hAnsi="Times New Roman"/>
          <w:color w:val="000000"/>
        </w:rPr>
        <w:t>— საჭმლის მომზადება სახალისოა.</w:t>
      </w:r>
    </w:p>
    <w:p w14:paraId="6B501F0B" w14:textId="77777777" w:rsidR="004205F8" w:rsidRDefault="00000000">
      <w:pPr>
        <w:spacing w:before="269" w:after="269"/>
        <w:ind w:left="120"/>
      </w:pPr>
      <w:r>
        <w:rPr>
          <w:rFonts w:ascii="Times New Roman" w:hAnsi="Times New Roman"/>
          <w:color w:val="000000"/>
        </w:rPr>
        <w:t>მიშამ ერთმანეთის მიყოლებით სოკოების მთელი კონა გაფცქვნა, საშამ კი ნაჭრებად დაჭრა.</w:t>
      </w:r>
    </w:p>
    <w:p w14:paraId="7BC3D45D" w14:textId="77777777" w:rsidR="004205F8" w:rsidRDefault="00000000">
      <w:pPr>
        <w:spacing w:before="269" w:after="269"/>
        <w:ind w:left="120"/>
      </w:pPr>
      <w:r>
        <w:rPr>
          <w:rFonts w:ascii="Times New Roman" w:hAnsi="Times New Roman"/>
          <w:color w:val="000000"/>
        </w:rPr>
        <w:t>- კარგი, ახლა ყველა ბოსტნეული გარეცხილია. დავიწყოთ კარტოფილით.</w:t>
      </w:r>
    </w:p>
    <w:p w14:paraId="22B6FF3B" w14:textId="77777777" w:rsidR="004205F8" w:rsidRDefault="00000000">
      <w:pPr>
        <w:spacing w:before="269" w:after="269"/>
        <w:ind w:left="120"/>
      </w:pPr>
      <w:r>
        <w:rPr>
          <w:rFonts w:ascii="Times New Roman" w:hAnsi="Times New Roman"/>
          <w:color w:val="000000"/>
        </w:rPr>
        <w:t>მამაჩემის მიერ გარეცხილი კარტით სავსე ჭიქა მოვიტანე.</w:t>
      </w:r>
    </w:p>
    <w:p w14:paraId="616A2F42" w14:textId="77777777" w:rsidR="004205F8" w:rsidRDefault="00000000">
      <w:pPr>
        <w:spacing w:before="269" w:after="269"/>
        <w:ind w:left="120"/>
      </w:pPr>
      <w:r>
        <w:rPr>
          <w:rFonts w:ascii="Times New Roman" w:hAnsi="Times New Roman"/>
          <w:color w:val="000000"/>
        </w:rPr>
        <w:t>— კერძი კარით იქნება, ასე რომ, შეგიძლიათ კანი გააცალოთ და ნაჭრებად დაჭრათ.</w:t>
      </w:r>
    </w:p>
    <w:p w14:paraId="41A3D2FD" w14:textId="77777777" w:rsidR="004205F8" w:rsidRDefault="00000000">
      <w:pPr>
        <w:spacing w:before="269" w:after="269"/>
        <w:ind w:left="120"/>
      </w:pPr>
      <w:r>
        <w:rPr>
          <w:rFonts w:ascii="Times New Roman" w:hAnsi="Times New Roman"/>
          <w:color w:val="000000"/>
        </w:rPr>
        <w:t>„საკმაოდ ბევრია, ამიტომ მოდით, საქმე გავინაწილოთ. ოჰ, მაგრამ ჩვენ მხოლოდ ერთი დანა გვაქვს“, - თქვა მიშამ.</w:t>
      </w:r>
    </w:p>
    <w:p w14:paraId="44E20FD9" w14:textId="77777777" w:rsidR="004205F8" w:rsidRDefault="00000000">
      <w:pPr>
        <w:spacing w:before="269" w:after="269"/>
        <w:ind w:left="120"/>
      </w:pPr>
      <w:r>
        <w:rPr>
          <w:rFonts w:ascii="Times New Roman" w:hAnsi="Times New Roman"/>
          <w:color w:val="000000"/>
        </w:rPr>
        <w:t>- ოჰ, მართლაც. რამდენიმე მაქვს ჩემს სახელოსნოში დამზადებული, წავალ და ახლავე მოვიტან.</w:t>
      </w:r>
    </w:p>
    <w:p w14:paraId="2F86CCCD" w14:textId="77777777" w:rsidR="004205F8" w:rsidRDefault="00000000">
      <w:pPr>
        <w:spacing w:before="269" w:after="269"/>
        <w:ind w:left="120"/>
      </w:pPr>
      <w:r>
        <w:rPr>
          <w:rFonts w:ascii="Times New Roman" w:hAnsi="Times New Roman"/>
          <w:color w:val="000000"/>
        </w:rPr>
        <w:t>- არაა საჭირო. დანას ხომ არ მათხოვებ?</w:t>
      </w:r>
    </w:p>
    <w:p w14:paraId="616BAD90" w14:textId="77777777" w:rsidR="004205F8" w:rsidRDefault="00000000">
      <w:pPr>
        <w:spacing w:before="269" w:after="269"/>
        <w:ind w:left="120"/>
      </w:pPr>
      <w:r>
        <w:rPr>
          <w:rFonts w:ascii="Times New Roman" w:hAnsi="Times New Roman"/>
          <w:color w:val="000000"/>
        </w:rPr>
        <w:t>მამაჩემის შეჩერების შემდეგ, რეიმ მისას დანა წაართვა.</w:t>
      </w:r>
    </w:p>
    <w:p w14:paraId="7AEE4606" w14:textId="77777777" w:rsidR="004205F8" w:rsidRDefault="00000000">
      <w:pPr>
        <w:spacing w:before="269" w:after="269"/>
        <w:ind w:left="120"/>
      </w:pPr>
      <w:r>
        <w:rPr>
          <w:rFonts w:ascii="Times New Roman" w:hAnsi="Times New Roman"/>
          <w:color w:val="000000"/>
        </w:rPr>
        <w:t>კარტოფილით სავსე ჭიქა ხელში აიღო და მშვიდად აისროლა მისი შიგთავსი ჰაერში.</w:t>
      </w:r>
    </w:p>
    <w:p w14:paraId="220156C8" w14:textId="77777777" w:rsidR="004205F8" w:rsidRDefault="00000000">
      <w:pPr>
        <w:spacing w:before="269" w:after="269"/>
        <w:ind w:left="120"/>
      </w:pPr>
      <w:r>
        <w:rPr>
          <w:rFonts w:ascii="Times New Roman" w:hAnsi="Times New Roman"/>
          <w:color w:val="000000"/>
        </w:rPr>
        <w:t>— …ფუჰ!..</w:t>
      </w:r>
    </w:p>
    <w:p w14:paraId="286B0136" w14:textId="77777777" w:rsidR="004205F8" w:rsidRDefault="00000000">
      <w:pPr>
        <w:spacing w:before="269" w:after="269"/>
        <w:ind w:left="120"/>
      </w:pPr>
      <w:r>
        <w:rPr>
          <w:rFonts w:ascii="Times New Roman" w:hAnsi="Times New Roman"/>
          <w:color w:val="000000"/>
        </w:rPr>
        <w:t>სანამ რეის ხელი ციმციმებდა, მყისიერად კარტოფილის მთელი კანი მოეხსნა, რომელიც ჰაერში აფრინდა.</w:t>
      </w:r>
    </w:p>
    <w:p w14:paraId="2C1A4431" w14:textId="77777777" w:rsidR="004205F8" w:rsidRDefault="00000000">
      <w:pPr>
        <w:spacing w:before="269" w:after="269"/>
        <w:ind w:left="120"/>
      </w:pPr>
      <w:r>
        <w:rPr>
          <w:rFonts w:ascii="Times New Roman" w:hAnsi="Times New Roman"/>
          <w:color w:val="000000"/>
        </w:rPr>
        <w:t>ყველა კარტოფილი სუპის ტაფაში ჩავარდა, კანი კი ჭიქაში ჩაფრინდა.</w:t>
      </w:r>
    </w:p>
    <w:p w14:paraId="06B6E1E6" w14:textId="77777777" w:rsidR="004205F8" w:rsidRDefault="00000000">
      <w:pPr>
        <w:spacing w:before="269" w:after="269"/>
        <w:ind w:left="120"/>
      </w:pPr>
      <w:r>
        <w:rPr>
          <w:rFonts w:ascii="Times New Roman" w:hAnsi="Times New Roman"/>
          <w:color w:val="000000"/>
        </w:rPr>
        <w:t>- ვაუ, ძალიან შთამბეჭდავია. მაშინ სტაფილოს რბოლა მოვაწყოთ?</w:t>
      </w:r>
    </w:p>
    <w:p w14:paraId="3104DCB8" w14:textId="77777777" w:rsidR="004205F8" w:rsidRDefault="00000000">
      <w:pPr>
        <w:spacing w:before="269" w:after="269"/>
        <w:ind w:left="120"/>
      </w:pPr>
      <w:r>
        <w:rPr>
          <w:rFonts w:ascii="Times New Roman" w:hAnsi="Times New Roman"/>
          <w:color w:val="000000"/>
        </w:rPr>
        <w:t>ავიღე ჭიქა, რომელშიც ბევრი სტაფილო იყო.</w:t>
      </w:r>
    </w:p>
    <w:p w14:paraId="2294401C" w14:textId="77777777" w:rsidR="004205F8" w:rsidRDefault="00000000">
      <w:pPr>
        <w:spacing w:before="269" w:after="269"/>
        <w:ind w:left="120"/>
      </w:pPr>
      <w:r>
        <w:rPr>
          <w:rFonts w:ascii="Times New Roman" w:hAnsi="Times New Roman"/>
          <w:color w:val="000000"/>
        </w:rPr>
        <w:t>— იმარჯვებს ის, ვინც მეტ სტაფილოს გაფცქვნის.</w:t>
      </w:r>
    </w:p>
    <w:p w14:paraId="2C6C2DAB" w14:textId="77777777" w:rsidR="004205F8" w:rsidRDefault="00000000">
      <w:pPr>
        <w:spacing w:before="269" w:after="269"/>
        <w:ind w:left="120"/>
      </w:pPr>
      <w:r>
        <w:rPr>
          <w:rFonts w:ascii="Times New Roman" w:hAnsi="Times New Roman"/>
          <w:color w:val="000000"/>
        </w:rPr>
        <w:lastRenderedPageBreak/>
        <w:t>- როგორც გნებავთ.</w:t>
      </w:r>
    </w:p>
    <w:p w14:paraId="4D20B523" w14:textId="77777777" w:rsidR="004205F8" w:rsidRDefault="00000000">
      <w:pPr>
        <w:spacing w:before="269" w:after="269"/>
        <w:ind w:left="120"/>
      </w:pPr>
      <w:r>
        <w:rPr>
          <w:rFonts w:ascii="Times New Roman" w:hAnsi="Times New Roman"/>
          <w:color w:val="000000"/>
        </w:rPr>
        <w:t>ამის გაგონებაზე მიშამ მწარედ გაიღიმა.</w:t>
      </w:r>
    </w:p>
    <w:p w14:paraId="7AD1EC82" w14:textId="77777777" w:rsidR="004205F8" w:rsidRDefault="00000000">
      <w:pPr>
        <w:spacing w:before="269" w:after="269"/>
        <w:ind w:left="120"/>
      </w:pPr>
      <w:r>
        <w:rPr>
          <w:rFonts w:ascii="Times New Roman" w:hAnsi="Times New Roman"/>
          <w:color w:val="000000"/>
        </w:rPr>
        <w:t>- მაგრამ ჩვენ მხოლოდ ერთი დანა გვაქვს.</w:t>
      </w:r>
    </w:p>
    <w:p w14:paraId="626B2D89" w14:textId="77777777" w:rsidR="004205F8" w:rsidRDefault="00000000">
      <w:pPr>
        <w:spacing w:before="269" w:after="269"/>
        <w:ind w:left="120"/>
      </w:pPr>
      <w:r>
        <w:rPr>
          <w:rFonts w:ascii="Times New Roman" w:hAnsi="Times New Roman"/>
          <w:color w:val="000000"/>
        </w:rPr>
        <w:t>- ეს ჩემთვის საკმარისია.</w:t>
      </w:r>
    </w:p>
    <w:p w14:paraId="44BED9C7" w14:textId="77777777" w:rsidR="004205F8" w:rsidRDefault="00000000">
      <w:pPr>
        <w:spacing w:before="269" w:after="269"/>
        <w:ind w:left="120"/>
      </w:pPr>
      <w:r>
        <w:rPr>
          <w:rFonts w:ascii="Times New Roman" w:hAnsi="Times New Roman"/>
          <w:color w:val="000000"/>
        </w:rPr>
        <w:t>სახეხი ავიღე.</w:t>
      </w:r>
    </w:p>
    <w:p w14:paraId="68B58E8B" w14:textId="77777777" w:rsidR="004205F8" w:rsidRDefault="00000000">
      <w:pPr>
        <w:spacing w:before="269" w:after="269"/>
        <w:ind w:left="120"/>
      </w:pPr>
      <w:r>
        <w:rPr>
          <w:rFonts w:ascii="Times New Roman" w:hAnsi="Times New Roman"/>
          <w:color w:val="000000"/>
        </w:rPr>
        <w:t>- გგონია, ამას ვინანებ?</w:t>
      </w:r>
    </w:p>
    <w:p w14:paraId="182A4FE0" w14:textId="77777777" w:rsidR="004205F8" w:rsidRDefault="00000000">
      <w:pPr>
        <w:spacing w:before="269" w:after="269"/>
        <w:ind w:left="120"/>
      </w:pPr>
      <w:r>
        <w:rPr>
          <w:rFonts w:ascii="Times New Roman" w:hAnsi="Times New Roman"/>
          <w:color w:val="000000"/>
        </w:rPr>
        <w:t>- კარგი, შეიძლება.</w:t>
      </w:r>
    </w:p>
    <w:p w14:paraId="2A471500" w14:textId="77777777" w:rsidR="004205F8" w:rsidRDefault="00000000">
      <w:pPr>
        <w:spacing w:before="269" w:after="269"/>
        <w:ind w:left="120"/>
      </w:pPr>
      <w:r>
        <w:rPr>
          <w:rFonts w:ascii="Times New Roman" w:hAnsi="Times New Roman"/>
          <w:color w:val="000000"/>
        </w:rPr>
        <w:t>მე და რეიმ ერთმანეთს თვალები შევკარით და ნაპერწკალი აფეთქდა. ამ სიგნალზე ფინჯნიდან სტაფილო ჰაერში ავაგდე.</w:t>
      </w:r>
    </w:p>
    <w:p w14:paraId="03FD6590" w14:textId="77777777" w:rsidR="004205F8" w:rsidRDefault="00000000">
      <w:pPr>
        <w:spacing w:before="269" w:after="269"/>
        <w:ind w:left="120"/>
      </w:pPr>
      <w:r>
        <w:rPr>
          <w:rFonts w:ascii="Times New Roman" w:hAnsi="Times New Roman"/>
          <w:color w:val="000000"/>
        </w:rPr>
        <w:t>- …აქ!..</w:t>
      </w:r>
    </w:p>
    <w:p w14:paraId="2B2E0082" w14:textId="77777777" w:rsidR="004205F8" w:rsidRDefault="00000000">
      <w:pPr>
        <w:spacing w:before="269" w:after="269"/>
        <w:ind w:left="120"/>
      </w:pPr>
      <w:r>
        <w:rPr>
          <w:rFonts w:ascii="Times New Roman" w:hAnsi="Times New Roman"/>
          <w:color w:val="000000"/>
        </w:rPr>
        <w:t>- გულუბრყვილო!</w:t>
      </w:r>
    </w:p>
    <w:p w14:paraId="1ED641BD" w14:textId="77777777" w:rsidR="004205F8" w:rsidRDefault="00000000">
      <w:pPr>
        <w:spacing w:before="269" w:after="269"/>
        <w:ind w:left="120"/>
      </w:pPr>
      <w:r>
        <w:rPr>
          <w:rFonts w:ascii="Times New Roman" w:hAnsi="Times New Roman"/>
          <w:color w:val="000000"/>
        </w:rPr>
        <w:t>სამზარეულოს დანა და სახეხი ციმციმებად იქცა და გაფცქვნილი სტაფილო წვნიანის ტაფაში ჩაფრინდა.</w:t>
      </w:r>
    </w:p>
    <w:p w14:paraId="1CA4A037" w14:textId="77777777" w:rsidR="004205F8" w:rsidRDefault="00000000">
      <w:pPr>
        <w:spacing w:before="269" w:after="269"/>
        <w:ind w:left="120"/>
      </w:pPr>
      <w:r>
        <w:rPr>
          <w:rFonts w:ascii="Times New Roman" w:hAnsi="Times New Roman"/>
          <w:color w:val="000000"/>
        </w:rPr>
        <w:t>- გრაფი.</w:t>
      </w:r>
    </w:p>
    <w:p w14:paraId="72A32C6D" w14:textId="77777777" w:rsidR="004205F8" w:rsidRDefault="00000000">
      <w:pPr>
        <w:spacing w:before="269" w:after="269"/>
        <w:ind w:left="120"/>
      </w:pPr>
      <w:r>
        <w:rPr>
          <w:rFonts w:ascii="Times New Roman" w:hAnsi="Times New Roman"/>
          <w:color w:val="000000"/>
        </w:rPr>
        <w:t>- ჰმ, ანუ, ბატონ ანოსს... 10 ცალი აქვს და რეის... 10 ცალი. ფრეა...</w:t>
      </w:r>
    </w:p>
    <w:p w14:paraId="78EC589E" w14:textId="77777777" w:rsidR="004205F8" w:rsidRDefault="00000000">
      <w:pPr>
        <w:spacing w:before="269" w:after="269"/>
        <w:ind w:left="120"/>
      </w:pPr>
      <w:r>
        <w:rPr>
          <w:rFonts w:ascii="Times New Roman" w:hAnsi="Times New Roman"/>
          <w:color w:val="000000"/>
        </w:rPr>
        <w:t>რეიმ სასიამოვნოდ გაიღიმა და მისას სტაფილოთი სავსე თეფში გაუწოდა.</w:t>
      </w:r>
    </w:p>
    <w:p w14:paraId="1E108B87" w14:textId="77777777" w:rsidR="004205F8" w:rsidRDefault="00000000">
      <w:pPr>
        <w:spacing w:before="269" w:after="269"/>
        <w:ind w:left="120"/>
      </w:pPr>
      <w:r>
        <w:rPr>
          <w:rFonts w:ascii="Times New Roman" w:hAnsi="Times New Roman"/>
          <w:color w:val="000000"/>
        </w:rPr>
        <w:t>- კარგად დააკვირდი.</w:t>
      </w:r>
    </w:p>
    <w:p w14:paraId="7BC583B2" w14:textId="77777777" w:rsidR="004205F8" w:rsidRDefault="00000000">
      <w:pPr>
        <w:spacing w:before="269" w:after="269"/>
        <w:ind w:left="120"/>
      </w:pPr>
      <w:r>
        <w:rPr>
          <w:rFonts w:ascii="Times New Roman" w:hAnsi="Times New Roman"/>
          <w:color w:val="000000"/>
        </w:rPr>
        <w:t>მიშა თეფშზე დადებულ სტაფილოს მიაშტერდა.</w:t>
      </w:r>
    </w:p>
    <w:p w14:paraId="635A32B5" w14:textId="77777777" w:rsidR="004205F8" w:rsidRDefault="00000000">
      <w:pPr>
        <w:spacing w:before="269" w:after="269"/>
        <w:ind w:left="120"/>
      </w:pPr>
      <w:r>
        <w:rPr>
          <w:rFonts w:ascii="Times New Roman" w:hAnsi="Times New Roman"/>
          <w:color w:val="000000"/>
        </w:rPr>
        <w:t>— …აჰ!</w:t>
      </w:r>
    </w:p>
    <w:p w14:paraId="16582B17" w14:textId="77777777" w:rsidR="004205F8" w:rsidRDefault="00000000">
      <w:pPr>
        <w:spacing w:before="269" w:after="269"/>
        <w:ind w:left="120"/>
      </w:pPr>
      <w:r>
        <w:rPr>
          <w:rFonts w:ascii="Times New Roman" w:hAnsi="Times New Roman"/>
          <w:color w:val="000000"/>
        </w:rPr>
        <w:t>მან იყვირა და სტაფილოს შეეხო, რის გამოც ის დაიშალა.</w:t>
      </w:r>
    </w:p>
    <w:p w14:paraId="4F79C2F5" w14:textId="77777777" w:rsidR="004205F8" w:rsidRDefault="00000000">
      <w:pPr>
        <w:spacing w:before="269" w:after="269"/>
        <w:ind w:left="120"/>
      </w:pPr>
      <w:r>
        <w:rPr>
          <w:rFonts w:ascii="Times New Roman" w:hAnsi="Times New Roman"/>
          <w:color w:val="000000"/>
        </w:rPr>
        <w:t>ერთი შეხედვით, თითქოს ახლახან გაფცქვეს, სინამდვილეში კი უკვე პატარა ნაჭრებად იყო დაჭრილი. სულ ათი ცალი.</w:t>
      </w:r>
    </w:p>
    <w:p w14:paraId="0D39144A" w14:textId="77777777" w:rsidR="004205F8" w:rsidRDefault="00000000">
      <w:pPr>
        <w:spacing w:before="269" w:after="269"/>
        <w:ind w:left="120"/>
      </w:pPr>
      <w:r>
        <w:rPr>
          <w:rFonts w:ascii="Times New Roman" w:hAnsi="Times New Roman"/>
          <w:color w:val="000000"/>
        </w:rPr>
        <w:t>„ისინი ასევე გულის ფორმაშია ამოჭრილი…“ თქვა მიშამ შოკირებული ხმით.</w:t>
      </w:r>
    </w:p>
    <w:p w14:paraId="61CC01D8" w14:textId="77777777" w:rsidR="004205F8" w:rsidRDefault="00000000">
      <w:pPr>
        <w:spacing w:before="269" w:after="269"/>
        <w:ind w:left="120"/>
      </w:pPr>
      <w:r>
        <w:rPr>
          <w:rFonts w:ascii="Times New Roman" w:hAnsi="Times New Roman"/>
          <w:color w:val="000000"/>
        </w:rPr>
        <w:lastRenderedPageBreak/>
        <w:t>იმ მომენტში მან არა მხოლოდ სტაფილო გაფცქვნა, არამედ პატარა, გულის ფორმის ნაჭრებად დაჭრა. ეს ისეთი რამ არ არის, რისი გაკეთებაც ჩვეულებრივი ოსტატობით შეიძლება.</w:t>
      </w:r>
    </w:p>
    <w:p w14:paraId="6A6FA6B0" w14:textId="77777777" w:rsidR="004205F8" w:rsidRDefault="00000000">
      <w:pPr>
        <w:spacing w:before="269" w:after="269"/>
        <w:ind w:left="120"/>
      </w:pPr>
      <w:r>
        <w:rPr>
          <w:rFonts w:ascii="Times New Roman" w:hAnsi="Times New Roman"/>
          <w:color w:val="000000"/>
        </w:rPr>
        <w:t>- მაშ, როგორ მოგწონთ?</w:t>
      </w:r>
    </w:p>
    <w:p w14:paraId="585AAB5E" w14:textId="77777777" w:rsidR="004205F8" w:rsidRDefault="00000000">
      <w:pPr>
        <w:spacing w:before="269" w:after="269"/>
        <w:ind w:left="120"/>
      </w:pPr>
      <w:r>
        <w:rPr>
          <w:rFonts w:ascii="Times New Roman" w:hAnsi="Times New Roman"/>
          <w:color w:val="000000"/>
        </w:rPr>
        <w:t>რეიმ ტრიუმფალურად გაიღიმა და მე მას წვნიანის თასი გავუწოდე, რომელშიც ჩემი სტაფილო იყო.</w:t>
      </w:r>
    </w:p>
    <w:p w14:paraId="296D1189" w14:textId="77777777" w:rsidR="004205F8" w:rsidRDefault="00000000">
      <w:pPr>
        <w:spacing w:before="269" w:after="269"/>
        <w:ind w:left="120"/>
      </w:pPr>
      <w:r>
        <w:rPr>
          <w:rFonts w:ascii="Times New Roman" w:hAnsi="Times New Roman"/>
          <w:color w:val="000000"/>
        </w:rPr>
        <w:t>- შეხედე მას.</w:t>
      </w:r>
    </w:p>
    <w:p w14:paraId="58468D2F" w14:textId="77777777" w:rsidR="004205F8" w:rsidRDefault="00000000">
      <w:pPr>
        <w:spacing w:before="269" w:after="269"/>
        <w:ind w:left="120"/>
      </w:pPr>
      <w:r>
        <w:rPr>
          <w:rFonts w:ascii="Times New Roman" w:hAnsi="Times New Roman"/>
          <w:color w:val="000000"/>
        </w:rPr>
        <w:t>რეიმ სტაფილოს კარგად დააკვირდა, შემდეგ კი, თითქოს რაღაც შენიშნა, ამოისუნთქა და დანა ჩაარჭო.</w:t>
      </w:r>
    </w:p>
    <w:p w14:paraId="25A32ACE" w14:textId="77777777" w:rsidR="004205F8" w:rsidRDefault="00000000">
      <w:pPr>
        <w:spacing w:before="269" w:after="269"/>
        <w:ind w:left="120"/>
      </w:pPr>
      <w:r>
        <w:rPr>
          <w:rFonts w:ascii="Times New Roman" w:hAnsi="Times New Roman"/>
          <w:color w:val="000000"/>
        </w:rPr>
        <w:t>— …ისინი ვარსკვლავების ფორმის არიან…</w:t>
      </w:r>
    </w:p>
    <w:p w14:paraId="7FADD56F" w14:textId="77777777" w:rsidR="004205F8" w:rsidRDefault="00000000">
      <w:pPr>
        <w:spacing w:before="269" w:after="269"/>
        <w:ind w:left="120"/>
      </w:pPr>
      <w:r>
        <w:rPr>
          <w:rFonts w:ascii="Times New Roman" w:hAnsi="Times New Roman"/>
          <w:color w:val="000000"/>
        </w:rPr>
        <w:t>ყველა გაფცქვნილი სტაფილო ვარსკვლავის ფორმის ნაჭრებად დავჭერი.</w:t>
      </w:r>
    </w:p>
    <w:p w14:paraId="4AE1F0CB" w14:textId="77777777" w:rsidR="004205F8" w:rsidRDefault="00000000">
      <w:pPr>
        <w:spacing w:before="269" w:after="269"/>
        <w:ind w:left="120"/>
      </w:pPr>
      <w:r>
        <w:rPr>
          <w:rFonts w:ascii="Times New Roman" w:hAnsi="Times New Roman"/>
          <w:color w:val="000000"/>
        </w:rPr>
        <w:t>- ჰ-ეს სახეხით როგორ გააკეთე?..</w:t>
      </w:r>
    </w:p>
    <w:p w14:paraId="58DF841F" w14:textId="77777777" w:rsidR="004205F8" w:rsidRDefault="00000000">
      <w:pPr>
        <w:spacing w:before="269" w:after="269"/>
        <w:ind w:left="120"/>
      </w:pPr>
      <w:r>
        <w:rPr>
          <w:rFonts w:ascii="Times New Roman" w:hAnsi="Times New Roman"/>
          <w:color w:val="000000"/>
        </w:rPr>
        <w:t>მიშა შოკირებული ჩანდა. გასაკვირი არ არის.</w:t>
      </w:r>
    </w:p>
    <w:p w14:paraId="11DC7414" w14:textId="77777777" w:rsidR="004205F8" w:rsidRDefault="00000000">
      <w:pPr>
        <w:spacing w:before="269" w:after="269"/>
        <w:ind w:left="120"/>
      </w:pPr>
      <w:r>
        <w:rPr>
          <w:rFonts w:ascii="Times New Roman" w:hAnsi="Times New Roman"/>
          <w:color w:val="000000"/>
        </w:rPr>
        <w:t>სახეხი მხოლოდ კანის გასაფცქვნელად გამოიყენება. ალბათ, არ ელოდნენ, რომ მას არა მხოლოდ ნაჭრებად დასაჭრელად, არამედ ვარსკვლავებად ჩამოსაყალიბებლადაც გამოვიყენებდი.</w:t>
      </w:r>
    </w:p>
    <w:p w14:paraId="515DDC6F" w14:textId="77777777" w:rsidR="004205F8" w:rsidRDefault="00000000">
      <w:pPr>
        <w:spacing w:before="269" w:after="269"/>
        <w:ind w:left="120"/>
      </w:pPr>
      <w:r>
        <w:rPr>
          <w:rFonts w:ascii="Times New Roman" w:hAnsi="Times New Roman"/>
          <w:color w:val="000000"/>
        </w:rPr>
        <w:t>- რა გიკვირს? შემიძლია თუ არა საკუთარ თავს დემონთა მბრძანებელი ვუწოდო, თუ სამზარეულოს ჭურჭელს მხოლოდ დანიშნულებისამებრ გამოვიყენებ?</w:t>
      </w:r>
    </w:p>
    <w:p w14:paraId="18DE7EDF" w14:textId="77777777" w:rsidR="004205F8" w:rsidRDefault="00000000">
      <w:pPr>
        <w:spacing w:before="269" w:after="269"/>
        <w:ind w:left="120"/>
      </w:pPr>
      <w:r>
        <w:rPr>
          <w:rFonts w:ascii="Times New Roman" w:hAnsi="Times New Roman"/>
          <w:color w:val="000000"/>
        </w:rPr>
        <w:t>თუმცა, ეს მშვიდობიანი ეპოქაა. თუ დანა ყოველთვის ხელთ გაქვთ, სტაფილოს სახეხით ვარსკვლავებად დაჭრა საჭირო არ არის. თუმცა, 2000 წლის წინ ყველაფერი სხვაგვარად იყო.</w:t>
      </w:r>
    </w:p>
    <w:p w14:paraId="2AB5DDBF" w14:textId="77777777" w:rsidR="004205F8" w:rsidRDefault="00000000">
      <w:pPr>
        <w:spacing w:before="269" w:after="269"/>
        <w:ind w:left="120"/>
      </w:pPr>
      <w:r>
        <w:rPr>
          <w:rFonts w:ascii="Times New Roman" w:hAnsi="Times New Roman"/>
          <w:color w:val="000000"/>
        </w:rPr>
        <w:t>„ვფიქრობ, გაიმარჯვებ“, თქვა რეიმ.</w:t>
      </w:r>
    </w:p>
    <w:p w14:paraId="1E08ACB9" w14:textId="77777777" w:rsidR="004205F8" w:rsidRDefault="00000000">
      <w:pPr>
        <w:spacing w:before="269" w:after="269"/>
        <w:ind w:left="120"/>
      </w:pPr>
      <w:r>
        <w:rPr>
          <w:rFonts w:ascii="Times New Roman" w:hAnsi="Times New Roman"/>
          <w:color w:val="000000"/>
        </w:rPr>
        <w:t>და ხელში კიდევ ერთი ჭიქა აიღო.</w:t>
      </w:r>
    </w:p>
    <w:p w14:paraId="4DD701DC" w14:textId="77777777" w:rsidR="004205F8" w:rsidRDefault="00000000">
      <w:pPr>
        <w:spacing w:before="269" w:after="269"/>
        <w:ind w:left="120"/>
      </w:pPr>
      <w:r>
        <w:rPr>
          <w:rFonts w:ascii="Times New Roman" w:hAnsi="Times New Roman"/>
          <w:color w:val="000000"/>
        </w:rPr>
        <w:t>- ჰმ, გინდა მშვილდოსნურ დუელს ბოლო მოუღო? საინტერესოა.</w:t>
      </w:r>
    </w:p>
    <w:p w14:paraId="4C6F27CB" w14:textId="77777777" w:rsidR="004205F8" w:rsidRDefault="00000000">
      <w:pPr>
        <w:spacing w:before="269" w:after="269"/>
        <w:ind w:left="120"/>
      </w:pPr>
      <w:r>
        <w:rPr>
          <w:rFonts w:ascii="Times New Roman" w:hAnsi="Times New Roman"/>
          <w:color w:val="000000"/>
        </w:rPr>
        <w:t>დიდი რაოდენობით ხახვი ჰაერში აფრინდა.</w:t>
      </w:r>
    </w:p>
    <w:p w14:paraId="5F566C8A" w14:textId="77777777" w:rsidR="004205F8" w:rsidRDefault="00000000">
      <w:pPr>
        <w:spacing w:before="269" w:after="269"/>
        <w:ind w:left="120"/>
      </w:pPr>
      <w:r>
        <w:rPr>
          <w:rFonts w:ascii="Times New Roman" w:hAnsi="Times New Roman"/>
          <w:color w:val="000000"/>
        </w:rPr>
        <w:t>მე და რეიმ ერთდროულად შევუდექით საქმეს...</w:t>
      </w:r>
    </w:p>
    <w:p w14:paraId="118EC327" w14:textId="77777777" w:rsidR="004205F8" w:rsidRDefault="00000000">
      <w:pPr>
        <w:spacing w:before="269" w:after="269"/>
        <w:ind w:left="120"/>
      </w:pPr>
      <w:r>
        <w:rPr>
          <w:rFonts w:ascii="Times New Roman" w:hAnsi="Times New Roman"/>
          <w:color w:val="000000"/>
        </w:rPr>
        <w:t>„მგონი იქ თამაშობენ...“ თქვა საშამ და სოკოს ქვაბს ამზადებდა, ჩვენკენ გაღიზიანებული მზერა მიაპყრო.</w:t>
      </w:r>
    </w:p>
    <w:p w14:paraId="2CE15A8E" w14:textId="77777777" w:rsidR="004205F8" w:rsidRDefault="00000000">
      <w:pPr>
        <w:spacing w:before="269" w:after="269"/>
        <w:ind w:left="120"/>
      </w:pPr>
      <w:r>
        <w:rPr>
          <w:rFonts w:ascii="Times New Roman" w:hAnsi="Times New Roman"/>
          <w:color w:val="000000"/>
        </w:rPr>
        <w:lastRenderedPageBreak/>
        <w:t>- ჰე-ჰე, ანოსიკსაც ძალიან კარგად შეუძლია კანის აქერცვლა. ვაუ, ხახვის მომზადება ასე სწრაფად შეძელით.</w:t>
      </w:r>
    </w:p>
    <w:p w14:paraId="5C5BB394" w14:textId="77777777" w:rsidR="004205F8" w:rsidRDefault="00000000">
      <w:pPr>
        <w:spacing w:before="269" w:after="269"/>
        <w:ind w:left="120"/>
      </w:pPr>
      <w:r>
        <w:rPr>
          <w:rFonts w:ascii="Times New Roman" w:hAnsi="Times New Roman"/>
          <w:color w:val="000000"/>
        </w:rPr>
        <w:t>საშამ გაოცებით შეხედა ჩემს აღფრთოვანებულ დედას.</w:t>
      </w:r>
    </w:p>
    <w:p w14:paraId="4505253C" w14:textId="77777777" w:rsidR="004205F8" w:rsidRDefault="00000000">
      <w:pPr>
        <w:spacing w:before="269" w:after="269"/>
        <w:ind w:left="120"/>
      </w:pPr>
      <w:r>
        <w:rPr>
          <w:rFonts w:ascii="Times New Roman" w:hAnsi="Times New Roman"/>
          <w:color w:val="000000"/>
        </w:rPr>
        <w:t>— …როგორ ახერხებ, რომ ასეთი შეუღწევადი იყო და მაინც არ ღელავდე?</w:t>
      </w:r>
    </w:p>
    <w:p w14:paraId="71723AEC" w14:textId="77777777" w:rsidR="004205F8" w:rsidRDefault="00000000">
      <w:pPr>
        <w:spacing w:before="269" w:after="269"/>
        <w:ind w:left="120"/>
      </w:pPr>
      <w:r>
        <w:rPr>
          <w:rFonts w:ascii="Times New Roman" w:hAnsi="Times New Roman"/>
          <w:color w:val="000000"/>
        </w:rPr>
        <w:t>თანდათანობით, საშამ უფრო და უფრო პირდაპირ დაიწყო საუბარი, თუნდაც დედაჩემთან.</w:t>
      </w:r>
    </w:p>
    <w:p w14:paraId="464B5E8E" w14:textId="77777777" w:rsidR="004205F8" w:rsidRDefault="00000000">
      <w:pPr>
        <w:spacing w:before="269" w:after="269"/>
        <w:ind w:left="120"/>
      </w:pPr>
      <w:r>
        <w:rPr>
          <w:rFonts w:ascii="Times New Roman" w:hAnsi="Times New Roman"/>
          <w:color w:val="000000"/>
        </w:rPr>
        <w:t>— არ გაგიკვირდა?</w:t>
      </w:r>
    </w:p>
    <w:p w14:paraId="547739F0" w14:textId="77777777" w:rsidR="004205F8" w:rsidRDefault="00000000">
      <w:pPr>
        <w:spacing w:before="269" w:after="269"/>
        <w:ind w:left="120"/>
      </w:pPr>
      <w:r>
        <w:rPr>
          <w:rFonts w:ascii="Times New Roman" w:hAnsi="Times New Roman"/>
          <w:color w:val="000000"/>
        </w:rPr>
        <w:t>საშასა და მიშას სიტყვებზე დედამ მხოლოდ სტუმართმოყვარედ გაუღიმა.</w:t>
      </w:r>
    </w:p>
    <w:p w14:paraId="7CF6898B" w14:textId="77777777" w:rsidR="004205F8" w:rsidRDefault="00000000">
      <w:pPr>
        <w:spacing w:before="269" w:after="269"/>
        <w:ind w:left="120"/>
      </w:pPr>
      <w:r>
        <w:rPr>
          <w:rFonts w:ascii="Times New Roman" w:hAnsi="Times New Roman"/>
          <w:color w:val="000000"/>
        </w:rPr>
        <w:t>- ჰე-ჰე, რა თქმა უნდა, გაკვირვებული ვარ. და ყოველდღე ვაგრძელებ გაოცებას. ის ახლახან დაიბადა და უკვე ძალიან დიდია, საოცარი მაგია აქვს, საშინლად ჭკვიანია და დაჟინებით მოითხოვა დილჰეიდში დემონთა მბრძანებლის აკადემიაში სწავლა და ამდენი თანაკლასელის თან წაყვანა.</w:t>
      </w:r>
    </w:p>
    <w:p w14:paraId="1907A624" w14:textId="77777777" w:rsidR="004205F8" w:rsidRDefault="00000000">
      <w:pPr>
        <w:spacing w:before="269" w:after="269"/>
        <w:ind w:left="120"/>
      </w:pPr>
      <w:r>
        <w:rPr>
          <w:rFonts w:ascii="Times New Roman" w:hAnsi="Times New Roman"/>
          <w:color w:val="000000"/>
        </w:rPr>
        <w:t>— ...და ეს არასდროს შეგშინებია?..</w:t>
      </w:r>
    </w:p>
    <w:p w14:paraId="557D644E" w14:textId="77777777" w:rsidR="004205F8" w:rsidRDefault="00000000">
      <w:pPr>
        <w:spacing w:before="269" w:after="269"/>
        <w:ind w:left="120"/>
      </w:pPr>
      <w:r>
        <w:rPr>
          <w:rFonts w:ascii="Times New Roman" w:hAnsi="Times New Roman"/>
          <w:color w:val="000000"/>
        </w:rPr>
        <w:t>როდესაც საშამ ეს თქვა, დედამისმა ნაზად და კითხვით შეხედა თვალებში.</w:t>
      </w:r>
    </w:p>
    <w:p w14:paraId="467DEB23" w14:textId="77777777" w:rsidR="004205F8" w:rsidRDefault="00000000">
      <w:pPr>
        <w:spacing w:before="269" w:after="269"/>
        <w:ind w:left="120"/>
      </w:pPr>
      <w:r>
        <w:rPr>
          <w:rFonts w:ascii="Times New Roman" w:hAnsi="Times New Roman"/>
          <w:color w:val="000000"/>
        </w:rPr>
        <w:t>- ა…</w:t>
      </w:r>
    </w:p>
    <w:p w14:paraId="67B27FA5" w14:textId="77777777" w:rsidR="004205F8" w:rsidRDefault="00000000">
      <w:pPr>
        <w:spacing w:before="269" w:after="269"/>
        <w:ind w:left="120"/>
      </w:pPr>
      <w:r>
        <w:rPr>
          <w:rFonts w:ascii="Times New Roman" w:hAnsi="Times New Roman"/>
          <w:color w:val="000000"/>
        </w:rPr>
        <w:t>გარედან ისე ჩანდა, თითქოს საშამ კინაღამ რაღაც ზედმეტი ამოილაპარაკა.</w:t>
      </w:r>
    </w:p>
    <w:p w14:paraId="45D7C64A" w14:textId="77777777" w:rsidR="004205F8" w:rsidRDefault="00000000">
      <w:pPr>
        <w:spacing w:before="269" w:after="269"/>
        <w:ind w:left="120"/>
      </w:pPr>
      <w:r>
        <w:rPr>
          <w:rFonts w:ascii="Times New Roman" w:hAnsi="Times New Roman"/>
          <w:color w:val="000000"/>
        </w:rPr>
        <w:t>„საშას ჯადოსნური ძალა იმდენად ძლიერი იყო, რომ მისი ეშინოდათ“, - თქვა მიშამ.</w:t>
      </w:r>
    </w:p>
    <w:p w14:paraId="01DEED90" w14:textId="77777777" w:rsidR="004205F8" w:rsidRDefault="00000000">
      <w:pPr>
        <w:spacing w:before="269" w:after="269"/>
        <w:ind w:left="120"/>
      </w:pPr>
      <w:r>
        <w:rPr>
          <w:rFonts w:ascii="Times New Roman" w:hAnsi="Times New Roman"/>
          <w:color w:val="000000"/>
        </w:rPr>
        <w:t>- მისი მშობლები?</w:t>
      </w:r>
    </w:p>
    <w:p w14:paraId="604C5745" w14:textId="77777777" w:rsidR="004205F8" w:rsidRDefault="00000000">
      <w:pPr>
        <w:spacing w:before="269" w:after="269"/>
        <w:ind w:left="120"/>
      </w:pPr>
      <w:r>
        <w:rPr>
          <w:rFonts w:ascii="Times New Roman" w:hAnsi="Times New Roman"/>
          <w:color w:val="000000"/>
        </w:rPr>
        <w:t>- კი.</w:t>
      </w:r>
    </w:p>
    <w:p w14:paraId="6BBCE77B" w14:textId="77777777" w:rsidR="004205F8" w:rsidRDefault="00000000">
      <w:pPr>
        <w:spacing w:before="269" w:after="269"/>
        <w:ind w:left="120"/>
      </w:pPr>
      <w:r>
        <w:rPr>
          <w:rFonts w:ascii="Times New Roman" w:hAnsi="Times New Roman"/>
          <w:color w:val="000000"/>
        </w:rPr>
        <w:t>- ასეა საქმე.</w:t>
      </w:r>
    </w:p>
    <w:p w14:paraId="49093C5D" w14:textId="77777777" w:rsidR="004205F8" w:rsidRDefault="00000000">
      <w:pPr>
        <w:spacing w:before="269" w:after="269"/>
        <w:ind w:left="120"/>
      </w:pPr>
      <w:r>
        <w:rPr>
          <w:rFonts w:ascii="Times New Roman" w:hAnsi="Times New Roman"/>
          <w:color w:val="000000"/>
        </w:rPr>
        <w:t>დედამ საშას თავით ჩაეხუტა და მჭიდროდ მიადო საკუთარ თავს.</w:t>
      </w:r>
    </w:p>
    <w:p w14:paraId="025D9E2C" w14:textId="77777777" w:rsidR="004205F8" w:rsidRDefault="00000000">
      <w:pPr>
        <w:spacing w:before="269" w:after="269"/>
        <w:ind w:left="120"/>
      </w:pPr>
      <w:r>
        <w:rPr>
          <w:rFonts w:ascii="Times New Roman" w:hAnsi="Times New Roman"/>
          <w:color w:val="000000"/>
        </w:rPr>
        <w:t>- ალბათ, რთული იყო შენთვის, საშა.</w:t>
      </w:r>
    </w:p>
    <w:p w14:paraId="5C899E0D" w14:textId="77777777" w:rsidR="004205F8" w:rsidRDefault="00000000">
      <w:pPr>
        <w:spacing w:before="269" w:after="269"/>
        <w:ind w:left="120"/>
      </w:pPr>
      <w:r>
        <w:rPr>
          <w:rFonts w:ascii="Times New Roman" w:hAnsi="Times New Roman"/>
          <w:color w:val="000000"/>
        </w:rPr>
        <w:t>— ...კი, არაფერი... საშინელი... მიშა მყავდა...</w:t>
      </w:r>
    </w:p>
    <w:p w14:paraId="26814F0A" w14:textId="77777777" w:rsidR="004205F8" w:rsidRDefault="00000000">
      <w:pPr>
        <w:spacing w:before="269" w:after="269"/>
        <w:ind w:left="120"/>
      </w:pPr>
      <w:r>
        <w:rPr>
          <w:rFonts w:ascii="Times New Roman" w:hAnsi="Times New Roman"/>
          <w:color w:val="000000"/>
        </w:rPr>
        <w:t>დედამ ზურგზე მოეფერა და სახე მკერდში ჩარგო.</w:t>
      </w:r>
    </w:p>
    <w:p w14:paraId="49C1F5D8" w14:textId="77777777" w:rsidR="004205F8" w:rsidRDefault="00000000">
      <w:pPr>
        <w:spacing w:before="269" w:after="269"/>
        <w:ind w:left="120"/>
      </w:pPr>
      <w:r>
        <w:rPr>
          <w:rFonts w:ascii="Times New Roman" w:hAnsi="Times New Roman"/>
          <w:color w:val="000000"/>
        </w:rPr>
        <w:t>— …ექიმმა მითხრა, რომ ჯანმრთელ ბავშვს ვერ გავაჩენდი…</w:t>
      </w:r>
    </w:p>
    <w:p w14:paraId="310136B0" w14:textId="77777777" w:rsidR="004205F8" w:rsidRDefault="00000000">
      <w:pPr>
        <w:spacing w:before="269" w:after="269"/>
        <w:ind w:left="120"/>
      </w:pPr>
      <w:r>
        <w:rPr>
          <w:rFonts w:ascii="Times New Roman" w:hAnsi="Times New Roman"/>
          <w:color w:val="000000"/>
        </w:rPr>
        <w:lastRenderedPageBreak/>
        <w:t>- რა?..</w:t>
      </w:r>
    </w:p>
    <w:p w14:paraId="169BC1E6" w14:textId="77777777" w:rsidR="004205F8" w:rsidRDefault="00000000">
      <w:pPr>
        <w:spacing w:before="269" w:after="269"/>
        <w:ind w:left="120"/>
      </w:pPr>
      <w:r>
        <w:rPr>
          <w:rFonts w:ascii="Times New Roman" w:hAnsi="Times New Roman"/>
          <w:color w:val="000000"/>
        </w:rPr>
        <w:t>— ...ასე მითხრეს, როცა ანოსიკზე დავორსულდი და მაგიით გამსინჯეს. რომ მაშინაც კი, თუ დაიბადებოდა, შესაძლოა თანდაყოლილი დეფექტები ჰქონოდა და ბავშვი უნდა მიმეტოვებინა. რომ მისთვის უკეთესი იქნებოდა...</w:t>
      </w:r>
    </w:p>
    <w:p w14:paraId="706A64BA" w14:textId="77777777" w:rsidR="004205F8" w:rsidRDefault="00000000">
      <w:pPr>
        <w:spacing w:before="269" w:after="269"/>
        <w:ind w:left="120"/>
      </w:pPr>
      <w:r>
        <w:rPr>
          <w:rFonts w:ascii="Times New Roman" w:hAnsi="Times New Roman"/>
          <w:color w:val="000000"/>
        </w:rPr>
        <w:t>დედა ნაზად გაუღიმა.</w:t>
      </w:r>
    </w:p>
    <w:p w14:paraId="3CA71B0C" w14:textId="77777777" w:rsidR="004205F8" w:rsidRDefault="00000000">
      <w:pPr>
        <w:spacing w:before="269" w:after="269"/>
        <w:ind w:left="120"/>
      </w:pPr>
      <w:r>
        <w:rPr>
          <w:rFonts w:ascii="Times New Roman" w:hAnsi="Times New Roman"/>
          <w:color w:val="000000"/>
        </w:rPr>
        <w:t>- მაგრამ ვერ დავთმობდი მას, როცა ანოსიკი წარმოვიდგინე, ცოცხალი, ჩემს მუცელში. დაე, ის ყველასგან ოდნავ განსხვავებული ყოფილიყო, არ შეძლებოდა სწავლას ან სუსტი ყოფილიყო. გადავწყვიტე, რომ მთელი ძალით შევიყვარებდი ისეთს, როგორიც არის და გავაბედნიერებდი.</w:t>
      </w:r>
    </w:p>
    <w:p w14:paraId="71C56F5A" w14:textId="77777777" w:rsidR="004205F8" w:rsidRDefault="00000000">
      <w:pPr>
        <w:spacing w:before="269" w:after="269"/>
        <w:ind w:left="120"/>
      </w:pPr>
      <w:r>
        <w:rPr>
          <w:rFonts w:ascii="Times New Roman" w:hAnsi="Times New Roman"/>
          <w:color w:val="000000"/>
        </w:rPr>
        <w:t>სანამ გავაცნობიერე, მამაჩემი უკვე დედაჩემის გვერდით იდგა.</w:t>
      </w:r>
    </w:p>
    <w:p w14:paraId="3E4DC149" w14:textId="77777777" w:rsidR="004205F8" w:rsidRDefault="00000000">
      <w:pPr>
        <w:spacing w:before="269" w:after="269"/>
        <w:ind w:left="120"/>
      </w:pPr>
      <w:r>
        <w:rPr>
          <w:rFonts w:ascii="Times New Roman" w:hAnsi="Times New Roman"/>
          <w:color w:val="000000"/>
        </w:rPr>
        <w:t>- დარლინგმა მითხრა, რომ ვერ ვიტყვით, რომ ამ ბავშვთან ერთად არ გაგვიმართლა. მან თქვა, რომ არ ესმის, რატომ არ შეგვიძლია ვიყოთ ბედნიერები, მაშინაც კი, თუ არაფრის გაკეთება არ შეგვიძლია.</w:t>
      </w:r>
    </w:p>
    <w:p w14:paraId="47FCF572" w14:textId="77777777" w:rsidR="004205F8" w:rsidRDefault="00000000">
      <w:pPr>
        <w:spacing w:before="269" w:after="269"/>
        <w:ind w:left="120"/>
      </w:pPr>
      <w:r>
        <w:rPr>
          <w:rFonts w:ascii="Times New Roman" w:hAnsi="Times New Roman"/>
          <w:color w:val="000000"/>
        </w:rPr>
        <w:t>მამამ თავი დაუქნია.</w:t>
      </w:r>
    </w:p>
    <w:p w14:paraId="4E60EDC8" w14:textId="77777777" w:rsidR="004205F8" w:rsidRDefault="00000000">
      <w:pPr>
        <w:spacing w:before="269" w:after="269"/>
        <w:ind w:left="120"/>
      </w:pPr>
      <w:r>
        <w:rPr>
          <w:rFonts w:ascii="Times New Roman" w:hAnsi="Times New Roman"/>
          <w:color w:val="000000"/>
        </w:rPr>
        <w:t>- მაგრამ როდესაც ანოსი დედის მუცელში იყო, მისი მდგომარეობა გაცილებით უარესი აღმოჩნდა, ვიდრე გვეგონა. ერთხელ კინაღამ მოკვდა.</w:t>
      </w:r>
    </w:p>
    <w:p w14:paraId="778EE38D" w14:textId="77777777" w:rsidR="004205F8" w:rsidRDefault="00000000">
      <w:pPr>
        <w:spacing w:before="269" w:after="269"/>
        <w:ind w:left="120"/>
      </w:pPr>
      <w:r>
        <w:rPr>
          <w:rFonts w:ascii="Times New Roman" w:hAnsi="Times New Roman"/>
          <w:color w:val="000000"/>
        </w:rPr>
        <w:t>— ექიმს მისი ჯადოქრობით განკურნება არ შეეძლო. მე კი ყოველდღე ვლოცულობდი ღმერთს. ვევედრებოდი, რომ რაც არ უნდა მომხდარიყო, დაბადებულიყო. მთავარია, დაიბადოს და შემდეგ, რაც არ უნდა იყოს, მე აუცილებლად ბედნიერად გავზრდი.</w:t>
      </w:r>
    </w:p>
    <w:p w14:paraId="3FBC8684" w14:textId="77777777" w:rsidR="004205F8" w:rsidRDefault="00000000">
      <w:pPr>
        <w:spacing w:before="269" w:after="269"/>
        <w:ind w:left="120"/>
      </w:pPr>
      <w:r>
        <w:rPr>
          <w:rFonts w:ascii="Times New Roman" w:hAnsi="Times New Roman"/>
          <w:color w:val="000000"/>
        </w:rPr>
        <w:t>— ...რა მოხდა? — იკითხა საშამ.</w:t>
      </w:r>
    </w:p>
    <w:p w14:paraId="3E815E2E" w14:textId="77777777" w:rsidR="004205F8" w:rsidRDefault="00000000">
      <w:pPr>
        <w:spacing w:before="269" w:after="269"/>
        <w:ind w:left="120"/>
      </w:pPr>
      <w:r>
        <w:rPr>
          <w:rFonts w:ascii="Times New Roman" w:hAnsi="Times New Roman"/>
          <w:color w:val="000000"/>
        </w:rPr>
        <w:t>- ერთ დღეს მისი გული გაჩერდა. ექიმმა თქვა, რომ მკვდარი იყო, მაგრამ მე ამას ვერ შევეგუე. ვლოცულობდი, რომ მინდოდა ამ ბავშვის გადარჩენა და არ ჰქონდა მნიშვნელობა ვინ გააკეთებდა ამას, ღმერთი იქნებოდა თუ ეშმაკი. შემდეგ კი მისმა გულმა ისევ დაიწყო ცემა.</w:t>
      </w:r>
    </w:p>
    <w:p w14:paraId="0406D797" w14:textId="77777777" w:rsidR="004205F8" w:rsidRDefault="00000000">
      <w:pPr>
        <w:spacing w:before="269" w:after="269"/>
        <w:ind w:left="120"/>
      </w:pPr>
      <w:r>
        <w:rPr>
          <w:rFonts w:ascii="Times New Roman" w:hAnsi="Times New Roman"/>
          <w:color w:val="000000"/>
        </w:rPr>
        <w:t>უფრო ზუსტი იქნებოდა იმის თქმა, რომ დედაჩემის მუცელში მყოფი ბავშვი გარდაიცვალა.</w:t>
      </w:r>
    </w:p>
    <w:p w14:paraId="15897D45" w14:textId="77777777" w:rsidR="004205F8" w:rsidRDefault="00000000">
      <w:pPr>
        <w:spacing w:before="269" w:after="269"/>
        <w:ind w:left="120"/>
      </w:pPr>
      <w:r>
        <w:rPr>
          <w:rFonts w:ascii="Times New Roman" w:hAnsi="Times New Roman"/>
          <w:color w:val="000000"/>
        </w:rPr>
        <w:t>ან უფრო სწორი იქნებოდა გვეთქვა, რომ თავიდანვე ცოცხალი არ იყო. როგორც ექიმმა დაადგინა. დედაჩემს არ შეეძლო ბავშვის გაჩენა და ბავშვს თავდაპირველად არ ჰქონდა საკმარისი საფუძველი მკაფიო ცნობიერების გამოსავლენად.</w:t>
      </w:r>
    </w:p>
    <w:p w14:paraId="5697897F" w14:textId="77777777" w:rsidR="004205F8" w:rsidRDefault="00000000">
      <w:pPr>
        <w:spacing w:before="269" w:after="269"/>
        <w:ind w:left="120"/>
      </w:pPr>
      <w:r>
        <w:rPr>
          <w:rFonts w:ascii="Times New Roman" w:hAnsi="Times New Roman"/>
          <w:color w:val="000000"/>
        </w:rPr>
        <w:t>მის საშვილოსნოში მხოლოდ სხეული იყო და ამიტომ გადაწყვიტეს, რომ ის დაბადებამდე მოკვდებოდა.</w:t>
      </w:r>
    </w:p>
    <w:p w14:paraId="0E82A747" w14:textId="77777777" w:rsidR="004205F8" w:rsidRDefault="00000000">
      <w:pPr>
        <w:spacing w:before="269" w:after="269"/>
        <w:ind w:left="120"/>
      </w:pPr>
      <w:r>
        <w:rPr>
          <w:rFonts w:ascii="Times New Roman" w:hAnsi="Times New Roman"/>
          <w:color w:val="000000"/>
        </w:rPr>
        <w:lastRenderedPageBreak/>
        <w:t>მაგრამ სწორედ მაშინ, როდესაც ამ ჭურჭელში რეინკარნაცია გავუწიე, ის გაცოცხლდა.</w:t>
      </w:r>
    </w:p>
    <w:p w14:paraId="455815FA" w14:textId="77777777" w:rsidR="004205F8" w:rsidRDefault="00000000">
      <w:pPr>
        <w:spacing w:before="269" w:after="269"/>
        <w:ind w:left="120"/>
      </w:pPr>
      <w:r>
        <w:rPr>
          <w:rFonts w:ascii="Times New Roman" w:hAnsi="Times New Roman"/>
          <w:color w:val="000000"/>
        </w:rPr>
        <w:t>ზოგჯერ ნებისყოფას უდიდესი გავლენა აქვს მაგიაზე. იმ ადამიანებსაც კი, რომლებსაც ეს ძალა არ აქვთ, რომლებსაც თითქმის არ აქვთ, ზოგჯერ შეუძლიათ მაგიის მოზიდვა თავიანთი ძლიერი ნებისყოფით.</w:t>
      </w:r>
    </w:p>
    <w:p w14:paraId="5F4FE0B9" w14:textId="77777777" w:rsidR="004205F8" w:rsidRDefault="00000000">
      <w:pPr>
        <w:spacing w:before="269" w:after="269"/>
        <w:ind w:left="120"/>
      </w:pPr>
      <w:r>
        <w:rPr>
          <w:rFonts w:ascii="Times New Roman" w:hAnsi="Times New Roman"/>
          <w:color w:val="000000"/>
        </w:rPr>
        <w:t>შესაძლოა, დედაჩემის ლოცვებს იმდენად ძლიერი გავლენა ჰქონდა, რომ მე დამიძახეს.</w:t>
      </w:r>
    </w:p>
    <w:p w14:paraId="166D0F4C" w14:textId="77777777" w:rsidR="004205F8" w:rsidRDefault="00000000">
      <w:pPr>
        <w:spacing w:before="269" w:after="269"/>
        <w:ind w:left="120"/>
      </w:pPr>
      <w:r>
        <w:rPr>
          <w:rFonts w:ascii="Times New Roman" w:hAnsi="Times New Roman"/>
          <w:color w:val="000000"/>
        </w:rPr>
        <w:t>- ამის შემდეგ ანოსიკი სრულიად გამოჯანმრთელდა და მუცელში ბევრი რამ გაიზარდა. ექიმმაც კი თქვა, რომ ეს სასწაული იყო.</w:t>
      </w:r>
    </w:p>
    <w:p w14:paraId="70F09446" w14:textId="77777777" w:rsidR="004205F8" w:rsidRDefault="00000000">
      <w:pPr>
        <w:spacing w:before="269" w:after="269"/>
        <w:ind w:left="120"/>
      </w:pPr>
      <w:r>
        <w:rPr>
          <w:rFonts w:ascii="Times New Roman" w:hAnsi="Times New Roman"/>
          <w:color w:val="000000"/>
        </w:rPr>
        <w:t>დედა გაიღიმა, თვალები ოდნავ ცრემლებით ავსებოდა.</w:t>
      </w:r>
    </w:p>
    <w:p w14:paraId="58752E13" w14:textId="77777777" w:rsidR="004205F8" w:rsidRDefault="00000000">
      <w:pPr>
        <w:spacing w:before="269" w:after="269"/>
        <w:ind w:left="120"/>
      </w:pPr>
      <w:r>
        <w:rPr>
          <w:rFonts w:ascii="Times New Roman" w:hAnsi="Times New Roman"/>
          <w:color w:val="000000"/>
        </w:rPr>
        <w:t>- ამიტომაც არასდროს მეშინოდა. არ აქვს მნიშვნელობა, როგორი იქნება ბავშვი, რადგან ანოსიკი ასე ჯანმრთელად ცხოვრობს. და მეტი არ მჭირდება.</w:t>
      </w:r>
    </w:p>
    <w:p w14:paraId="2275776E" w14:textId="77777777" w:rsidR="004205F8" w:rsidRDefault="00000000">
      <w:pPr>
        <w:spacing w:before="269" w:after="269"/>
        <w:ind w:left="120"/>
      </w:pPr>
      <w:r>
        <w:rPr>
          <w:rFonts w:ascii="Times New Roman" w:hAnsi="Times New Roman"/>
          <w:color w:val="000000"/>
        </w:rPr>
        <w:t>საშა და მიშა კინაღამ ცრემლები წამოუვიდათ, როდესაც დედის ამბავი გაიგეს. მიშამ თვალის კუთხეები ცხვირსახოცით მოიწმინდა და რეიც კი ძალიან შეძრული ჩანდა.</w:t>
      </w:r>
    </w:p>
    <w:p w14:paraId="0F73795A" w14:textId="77777777" w:rsidR="004205F8" w:rsidRDefault="00000000">
      <w:pPr>
        <w:spacing w:before="269" w:after="269"/>
        <w:ind w:left="120"/>
      </w:pPr>
      <w:r>
        <w:rPr>
          <w:rFonts w:ascii="Times New Roman" w:hAnsi="Times New Roman"/>
          <w:color w:val="000000"/>
        </w:rPr>
        <w:t>დარწმუნებული ვარ, ყველამ იგივე განიცადა, რასაც მე.</w:t>
      </w:r>
    </w:p>
    <w:p w14:paraId="5C03229F" w14:textId="77777777" w:rsidR="004205F8" w:rsidRDefault="00000000">
      <w:pPr>
        <w:spacing w:before="269" w:after="269"/>
        <w:ind w:left="120"/>
      </w:pPr>
      <w:r>
        <w:rPr>
          <w:rFonts w:ascii="Times New Roman" w:hAnsi="Times New Roman"/>
          <w:color w:val="000000"/>
        </w:rPr>
        <w:t>მაშ, ახლა შეეგუებით ორი ადამიანის წყვილად წარმოჩენას, ბიგამიისა და ჰომოსექსუალობის ისტორიებს?</w:t>
      </w:r>
    </w:p>
    <w:p w14:paraId="7F541F0D" w14:textId="77777777" w:rsidR="004205F8" w:rsidRDefault="00000000">
      <w:pPr>
        <w:pStyle w:val="Heading2"/>
        <w:pageBreakBefore/>
        <w:spacing w:before="180" w:after="180"/>
        <w:ind w:left="120"/>
      </w:pPr>
      <w:bookmarkStart w:id="13" w:name="_§_13._მიშას"/>
      <w:bookmarkEnd w:id="13"/>
      <w:r>
        <w:rPr>
          <w:rFonts w:ascii="Times New Roman" w:hAnsi="Times New Roman"/>
          <w:color w:val="000000"/>
          <w:sz w:val="33"/>
        </w:rPr>
        <w:lastRenderedPageBreak/>
        <w:t>§ 13. მიშას ქვაბი</w:t>
      </w:r>
    </w:p>
    <w:p w14:paraId="59382823" w14:textId="77777777" w:rsidR="004205F8" w:rsidRDefault="00000000">
      <w:pPr>
        <w:spacing w:before="269" w:after="269"/>
        <w:ind w:left="120"/>
      </w:pPr>
      <w:r>
        <w:rPr>
          <w:rFonts w:ascii="Times New Roman" w:hAnsi="Times New Roman"/>
          <w:color w:val="000000"/>
        </w:rPr>
        <w:t>სადილის შემდეგ სკამზე ვიჯექი და მარტო ვისვენებდი.</w:t>
      </w:r>
    </w:p>
    <w:p w14:paraId="5A68AEA4" w14:textId="77777777" w:rsidR="004205F8" w:rsidRDefault="00000000">
      <w:pPr>
        <w:spacing w:before="269" w:after="269"/>
        <w:ind w:left="120"/>
      </w:pPr>
      <w:r>
        <w:rPr>
          <w:rFonts w:ascii="Times New Roman" w:hAnsi="Times New Roman"/>
          <w:color w:val="000000"/>
        </w:rPr>
        <w:t>დღევანდელი ვახშამი კიდევ უფრო გემრიელი იყო. ბოლოს და ბოლოს, დედის სოკოს კასეროლზე უკეთესი არაფერია. რა თქმა უნდა, არსებობს ჭარბი კვების პრობლემა, მაგრამ სისავსის შეგრძნება უბრალოდ აღუწერლად საოცარია.</w:t>
      </w:r>
    </w:p>
    <w:p w14:paraId="7D00A0F1" w14:textId="77777777" w:rsidR="004205F8" w:rsidRDefault="00000000">
      <w:pPr>
        <w:spacing w:before="269" w:after="269"/>
        <w:ind w:left="120"/>
      </w:pPr>
      <w:r>
        <w:rPr>
          <w:rFonts w:ascii="Times New Roman" w:hAnsi="Times New Roman"/>
          <w:color w:val="000000"/>
        </w:rPr>
        <w:t>დანარჩენები სახელოსნოში იყვნენ. როდესაც მამამ შეიტყო, რომ რეი ხმლების დამზადებით იყო დაინტერესებული, აღფრთოვანებული დარჩა და ისიც თან წაიყვანა. საშა და მისა საყურებლად წავიდნენ. გარკვეული დრო გავიდა და, როგორც ჩანს, ამ დროისთვის არავინ დაბრუნდებოდა. როგორც ჩანს, საუბარმა ისინი გაიტაცა, რადგან ხანდახან მათი სიცილი მესმოდა.</w:t>
      </w:r>
    </w:p>
    <w:p w14:paraId="1C2B35D0" w14:textId="77777777" w:rsidR="004205F8" w:rsidRDefault="00000000">
      <w:pPr>
        <w:spacing w:before="269" w:after="269"/>
        <w:ind w:left="120"/>
      </w:pPr>
      <w:r>
        <w:rPr>
          <w:rFonts w:ascii="Times New Roman" w:hAnsi="Times New Roman"/>
          <w:color w:val="000000"/>
        </w:rPr>
        <w:t>სკამის საზურგეს მივეყრდენი და სამზარეულოში ხმაური გავიგე.</w:t>
      </w:r>
    </w:p>
    <w:p w14:paraId="40BC3492" w14:textId="77777777" w:rsidR="004205F8" w:rsidRDefault="00000000">
      <w:pPr>
        <w:spacing w:before="269" w:after="269"/>
        <w:ind w:left="120"/>
      </w:pPr>
      <w:r>
        <w:rPr>
          <w:rFonts w:ascii="Times New Roman" w:hAnsi="Times New Roman"/>
          <w:color w:val="000000"/>
        </w:rPr>
        <w:t>ნუთუ მართლა დედაა? გადავწყვიტე, იქაურობას შემთხვევით შევხედო.</w:t>
      </w:r>
    </w:p>
    <w:p w14:paraId="0F398DDF" w14:textId="77777777" w:rsidR="004205F8" w:rsidRDefault="00000000">
      <w:pPr>
        <w:spacing w:before="269" w:after="269"/>
        <w:ind w:left="120"/>
      </w:pPr>
      <w:r>
        <w:rPr>
          <w:rFonts w:ascii="Times New Roman" w:hAnsi="Times New Roman"/>
          <w:color w:val="000000"/>
        </w:rPr>
        <w:t>მიშა შიგნით იყო.</w:t>
      </w:r>
    </w:p>
    <w:p w14:paraId="2E046CC5" w14:textId="77777777" w:rsidR="004205F8" w:rsidRDefault="00000000">
      <w:pPr>
        <w:spacing w:before="269" w:after="269"/>
        <w:ind w:left="120"/>
      </w:pPr>
      <w:r>
        <w:rPr>
          <w:rFonts w:ascii="Times New Roman" w:hAnsi="Times New Roman"/>
          <w:color w:val="000000"/>
        </w:rPr>
        <w:t>- რას აკეთებ?</w:t>
      </w:r>
    </w:p>
    <w:p w14:paraId="7ACD835A" w14:textId="77777777" w:rsidR="004205F8" w:rsidRDefault="00000000">
      <w:pPr>
        <w:spacing w:before="269" w:after="269"/>
        <w:ind w:left="120"/>
      </w:pPr>
      <w:r>
        <w:rPr>
          <w:rFonts w:ascii="Times New Roman" w:hAnsi="Times New Roman"/>
          <w:color w:val="000000"/>
        </w:rPr>
        <w:t>მიშა შემობრუნდა.</w:t>
      </w:r>
    </w:p>
    <w:p w14:paraId="3934FFF8" w14:textId="77777777" w:rsidR="004205F8" w:rsidRDefault="00000000">
      <w:pPr>
        <w:spacing w:before="269" w:after="269"/>
        <w:ind w:left="120"/>
      </w:pPr>
      <w:r>
        <w:rPr>
          <w:rFonts w:ascii="Times New Roman" w:hAnsi="Times New Roman"/>
          <w:color w:val="000000"/>
        </w:rPr>
        <w:t>„კასეროლი“, თქვა მან ცარიელი გამომეტყველებით.</w:t>
      </w:r>
    </w:p>
    <w:p w14:paraId="414C92B4" w14:textId="77777777" w:rsidR="004205F8" w:rsidRDefault="00000000">
      <w:pPr>
        <w:spacing w:before="269" w:after="269"/>
        <w:ind w:left="120"/>
      </w:pPr>
      <w:r>
        <w:rPr>
          <w:rFonts w:ascii="Times New Roman" w:hAnsi="Times New Roman"/>
          <w:color w:val="000000"/>
        </w:rPr>
        <w:t>და მართლაც, ქვის ღუმელში ცეცხლი ენთო, სავარაუდოდ, ქვაბის მოსამზადებლად.</w:t>
      </w:r>
    </w:p>
    <w:p w14:paraId="31A4D36A" w14:textId="77777777" w:rsidR="004205F8" w:rsidRDefault="00000000">
      <w:pPr>
        <w:spacing w:before="269" w:after="269"/>
        <w:ind w:left="120"/>
      </w:pPr>
      <w:r>
        <w:rPr>
          <w:rFonts w:ascii="Times New Roman" w:hAnsi="Times New Roman"/>
          <w:color w:val="000000"/>
        </w:rPr>
        <w:t>უცნაური იყო, რადგან ახალი ვახშამი გვქონდა.</w:t>
      </w:r>
    </w:p>
    <w:p w14:paraId="1B4F630D" w14:textId="77777777" w:rsidR="004205F8" w:rsidRDefault="00000000">
      <w:pPr>
        <w:spacing w:before="269" w:after="269"/>
        <w:ind w:left="120"/>
      </w:pPr>
      <w:r>
        <w:rPr>
          <w:rFonts w:ascii="Times New Roman" w:hAnsi="Times New Roman"/>
          <w:color w:val="000000"/>
        </w:rPr>
        <w:t>- და რას აკეთებ მასთან?</w:t>
      </w:r>
    </w:p>
    <w:p w14:paraId="4F979F85" w14:textId="77777777" w:rsidR="004205F8" w:rsidRDefault="00000000">
      <w:pPr>
        <w:spacing w:before="269" w:after="269"/>
        <w:ind w:left="120"/>
      </w:pPr>
      <w:r>
        <w:rPr>
          <w:rFonts w:ascii="Times New Roman" w:hAnsi="Times New Roman"/>
          <w:color w:val="000000"/>
        </w:rPr>
        <w:t>— მე ვამზადებ.</w:t>
      </w:r>
    </w:p>
    <w:p w14:paraId="06CF9B32" w14:textId="77777777" w:rsidR="004205F8" w:rsidRDefault="00000000">
      <w:pPr>
        <w:spacing w:before="269" w:after="269"/>
        <w:ind w:left="120"/>
      </w:pPr>
      <w:r>
        <w:rPr>
          <w:rFonts w:ascii="Times New Roman" w:hAnsi="Times New Roman"/>
          <w:color w:val="000000"/>
        </w:rPr>
        <w:t>- თვითონ?</w:t>
      </w:r>
    </w:p>
    <w:p w14:paraId="65817386" w14:textId="77777777" w:rsidR="004205F8" w:rsidRDefault="00000000">
      <w:pPr>
        <w:spacing w:before="269" w:after="269"/>
        <w:ind w:left="120"/>
      </w:pPr>
      <w:r>
        <w:rPr>
          <w:rFonts w:ascii="Times New Roman" w:hAnsi="Times New Roman"/>
          <w:color w:val="000000"/>
        </w:rPr>
        <w:t>მიშამ თავი დაუქნია და აუხსნა, რა ხდებოდა:</w:t>
      </w:r>
    </w:p>
    <w:p w14:paraId="3239DBE2" w14:textId="77777777" w:rsidR="004205F8" w:rsidRDefault="00000000">
      <w:pPr>
        <w:spacing w:before="269" w:after="269"/>
        <w:ind w:left="120"/>
      </w:pPr>
      <w:r>
        <w:rPr>
          <w:rFonts w:ascii="Times New Roman" w:hAnsi="Times New Roman"/>
          <w:color w:val="000000"/>
        </w:rPr>
        <w:t>- დედაშენმა ნებართვა მისცა.</w:t>
      </w:r>
    </w:p>
    <w:p w14:paraId="70B53EC5" w14:textId="77777777" w:rsidR="004205F8" w:rsidRDefault="00000000">
      <w:pPr>
        <w:spacing w:before="269" w:after="269"/>
        <w:ind w:left="120"/>
      </w:pPr>
      <w:r>
        <w:rPr>
          <w:rFonts w:ascii="Times New Roman" w:hAnsi="Times New Roman"/>
          <w:color w:val="000000"/>
        </w:rPr>
        <w:t>- ჰმ, პრინციპში, ამის საწინააღმდეგო არაფერი მაქვს, მაგრამ რატომ?</w:t>
      </w:r>
    </w:p>
    <w:p w14:paraId="74360B51" w14:textId="77777777" w:rsidR="004205F8" w:rsidRDefault="00000000">
      <w:pPr>
        <w:spacing w:before="269" w:after="269"/>
        <w:ind w:left="120"/>
      </w:pPr>
      <w:r>
        <w:rPr>
          <w:rFonts w:ascii="Times New Roman" w:hAnsi="Times New Roman"/>
          <w:color w:val="000000"/>
        </w:rPr>
        <w:t>ორჯერ დაახამხამა თვალები.</w:t>
      </w:r>
    </w:p>
    <w:p w14:paraId="585D1717" w14:textId="77777777" w:rsidR="004205F8" w:rsidRDefault="00000000">
      <w:pPr>
        <w:spacing w:before="269" w:after="269"/>
        <w:ind w:left="120"/>
      </w:pPr>
      <w:r>
        <w:rPr>
          <w:rFonts w:ascii="Times New Roman" w:hAnsi="Times New Roman"/>
          <w:color w:val="000000"/>
        </w:rPr>
        <w:t>- ვსწავლობ.</w:t>
      </w:r>
    </w:p>
    <w:p w14:paraId="064BA028" w14:textId="77777777" w:rsidR="004205F8" w:rsidRDefault="00000000">
      <w:pPr>
        <w:spacing w:before="269" w:after="269"/>
        <w:ind w:left="120"/>
      </w:pPr>
      <w:r>
        <w:rPr>
          <w:rFonts w:ascii="Times New Roman" w:hAnsi="Times New Roman"/>
          <w:color w:val="000000"/>
        </w:rPr>
        <w:lastRenderedPageBreak/>
        <w:t>სხვათა შორის, როდესაც ვახშამს ვამზადებდით, ის და საშა კასეროლის მომზადებაში გვეხმარებოდნენ. მიშამ რეცეპტი მაშინ ისწავლა?</w:t>
      </w:r>
    </w:p>
    <w:p w14:paraId="1E4BC6FF" w14:textId="77777777" w:rsidR="004205F8" w:rsidRDefault="00000000">
      <w:pPr>
        <w:spacing w:before="269" w:after="269"/>
        <w:ind w:left="120"/>
      </w:pPr>
      <w:r>
        <w:rPr>
          <w:rFonts w:ascii="Times New Roman" w:hAnsi="Times New Roman"/>
          <w:color w:val="000000"/>
        </w:rPr>
        <w:t>— ვვარჯიშობ, რომ თავად შევძლო ამის გაკეთება.</w:t>
      </w:r>
    </w:p>
    <w:p w14:paraId="5C1DDB68" w14:textId="77777777" w:rsidR="004205F8" w:rsidRDefault="00000000">
      <w:pPr>
        <w:spacing w:before="269" w:after="269"/>
        <w:ind w:left="120"/>
      </w:pPr>
      <w:r>
        <w:rPr>
          <w:rFonts w:ascii="Times New Roman" w:hAnsi="Times New Roman"/>
          <w:color w:val="000000"/>
        </w:rPr>
        <w:t>ნათელია.</w:t>
      </w:r>
    </w:p>
    <w:p w14:paraId="00771C85" w14:textId="77777777" w:rsidR="004205F8" w:rsidRDefault="00000000">
      <w:pPr>
        <w:spacing w:before="269" w:after="269"/>
        <w:ind w:left="120"/>
      </w:pPr>
      <w:r>
        <w:rPr>
          <w:rFonts w:ascii="Times New Roman" w:hAnsi="Times New Roman"/>
          <w:color w:val="000000"/>
        </w:rPr>
        <w:t>— გინდა კასეროლის ვარჯიში ივარჯიშო?</w:t>
      </w:r>
    </w:p>
    <w:p w14:paraId="748DD7D4" w14:textId="77777777" w:rsidR="004205F8" w:rsidRDefault="00000000">
      <w:pPr>
        <w:spacing w:before="269" w:after="269"/>
        <w:ind w:left="120"/>
      </w:pPr>
      <w:r>
        <w:rPr>
          <w:rFonts w:ascii="Times New Roman" w:hAnsi="Times New Roman"/>
          <w:color w:val="000000"/>
        </w:rPr>
        <w:t>- კი.</w:t>
      </w:r>
    </w:p>
    <w:p w14:paraId="009DE518" w14:textId="77777777" w:rsidR="004205F8" w:rsidRDefault="00000000">
      <w:pPr>
        <w:spacing w:before="269" w:after="269"/>
        <w:ind w:left="120"/>
      </w:pPr>
      <w:r>
        <w:rPr>
          <w:rFonts w:ascii="Times New Roman" w:hAnsi="Times New Roman"/>
          <w:color w:val="000000"/>
        </w:rPr>
        <w:t>- დედაჩემის მიერ მომზადებული სოკოს ქვაბი, ყველაზე მოკრძალებული შეფასებით, უბრალოდ წარმოუდგენლად გემრიელია.</w:t>
      </w:r>
    </w:p>
    <w:p w14:paraId="446A7926" w14:textId="77777777" w:rsidR="004205F8" w:rsidRDefault="00000000">
      <w:pPr>
        <w:spacing w:before="269" w:after="269"/>
        <w:ind w:left="120"/>
      </w:pPr>
      <w:r>
        <w:rPr>
          <w:rFonts w:ascii="Times New Roman" w:hAnsi="Times New Roman"/>
          <w:color w:val="000000"/>
        </w:rPr>
        <w:t>მიშამ თავი დაუქნია და თქვა:</w:t>
      </w:r>
    </w:p>
    <w:p w14:paraId="43B67FD2" w14:textId="77777777" w:rsidR="004205F8" w:rsidRDefault="00000000">
      <w:pPr>
        <w:spacing w:before="269" w:after="269"/>
        <w:ind w:left="120"/>
      </w:pPr>
      <w:r>
        <w:rPr>
          <w:rFonts w:ascii="Times New Roman" w:hAnsi="Times New Roman"/>
          <w:color w:val="000000"/>
        </w:rPr>
        <w:t>- ეს შენი საყვარელი კერძია.</w:t>
      </w:r>
    </w:p>
    <w:p w14:paraId="4B527880" w14:textId="77777777" w:rsidR="004205F8" w:rsidRDefault="00000000">
      <w:pPr>
        <w:spacing w:before="269" w:after="269"/>
        <w:ind w:left="120"/>
      </w:pPr>
      <w:r>
        <w:rPr>
          <w:rFonts w:ascii="Times New Roman" w:hAnsi="Times New Roman"/>
          <w:color w:val="000000"/>
        </w:rPr>
        <w:t>— ...ანუ ვარჯიშობ, რადგან ეს ჩემი საყვარელი კერძია?</w:t>
      </w:r>
    </w:p>
    <w:p w14:paraId="35E59ED7" w14:textId="77777777" w:rsidR="004205F8" w:rsidRDefault="00000000">
      <w:pPr>
        <w:spacing w:before="269" w:after="269"/>
        <w:ind w:left="120"/>
      </w:pPr>
      <w:r>
        <w:rPr>
          <w:rFonts w:ascii="Times New Roman" w:hAnsi="Times New Roman"/>
          <w:color w:val="000000"/>
        </w:rPr>
        <w:t>მიშა შერცხვა და თითქოს ოდნავ გაწითლდა კიდეც.</w:t>
      </w:r>
    </w:p>
    <w:p w14:paraId="450B7DDD" w14:textId="77777777" w:rsidR="004205F8" w:rsidRDefault="00000000">
      <w:pPr>
        <w:spacing w:before="269" w:after="269"/>
        <w:ind w:left="120"/>
      </w:pPr>
      <w:r>
        <w:rPr>
          <w:rFonts w:ascii="Times New Roman" w:hAnsi="Times New Roman"/>
          <w:color w:val="000000"/>
        </w:rPr>
        <w:t>- მომწონს შენი ბედნიერი სახე.</w:t>
      </w:r>
    </w:p>
    <w:p w14:paraId="64E8665E" w14:textId="77777777" w:rsidR="004205F8" w:rsidRDefault="00000000">
      <w:pPr>
        <w:spacing w:before="269" w:after="269"/>
        <w:ind w:left="120"/>
      </w:pPr>
      <w:r>
        <w:rPr>
          <w:rFonts w:ascii="Times New Roman" w:hAnsi="Times New Roman"/>
          <w:color w:val="000000"/>
        </w:rPr>
        <w:t>რა ტკბილი სიტყვებია.</w:t>
      </w:r>
    </w:p>
    <w:p w14:paraId="42AC113F" w14:textId="77777777" w:rsidR="004205F8" w:rsidRDefault="00000000">
      <w:pPr>
        <w:spacing w:before="269" w:after="269"/>
        <w:ind w:left="120"/>
      </w:pPr>
      <w:r>
        <w:rPr>
          <w:rFonts w:ascii="Times New Roman" w:hAnsi="Times New Roman"/>
          <w:color w:val="000000"/>
        </w:rPr>
        <w:t>„კარგია ამის მოსმენა“, - ვთქვი მე.</w:t>
      </w:r>
    </w:p>
    <w:p w14:paraId="5E1E6358" w14:textId="77777777" w:rsidR="004205F8" w:rsidRDefault="00000000">
      <w:pPr>
        <w:spacing w:before="269" w:after="269"/>
        <w:ind w:left="120"/>
      </w:pPr>
      <w:r>
        <w:rPr>
          <w:rFonts w:ascii="Times New Roman" w:hAnsi="Times New Roman"/>
          <w:color w:val="000000"/>
        </w:rPr>
        <w:t>მიშამ კმაყოფილებისგან თვალები დააწვრილა.</w:t>
      </w:r>
    </w:p>
    <w:p w14:paraId="4ED60F6B" w14:textId="77777777" w:rsidR="004205F8" w:rsidRDefault="00000000">
      <w:pPr>
        <w:spacing w:before="269" w:after="269"/>
        <w:ind w:left="120"/>
      </w:pPr>
      <w:r>
        <w:rPr>
          <w:rFonts w:ascii="Times New Roman" w:hAnsi="Times New Roman"/>
          <w:color w:val="000000"/>
        </w:rPr>
        <w:t>- საშასთან ძალიან ახლოს ხარ.</w:t>
      </w:r>
    </w:p>
    <w:p w14:paraId="051A5DA8" w14:textId="77777777" w:rsidR="004205F8" w:rsidRDefault="00000000">
      <w:pPr>
        <w:spacing w:before="269" w:after="269"/>
        <w:ind w:left="120"/>
      </w:pPr>
      <w:r>
        <w:rPr>
          <w:rFonts w:ascii="Times New Roman" w:hAnsi="Times New Roman"/>
          <w:color w:val="000000"/>
        </w:rPr>
        <w:t>- მართლა.</w:t>
      </w:r>
    </w:p>
    <w:p w14:paraId="5F87AB14" w14:textId="77777777" w:rsidR="004205F8" w:rsidRDefault="00000000">
      <w:pPr>
        <w:spacing w:before="269" w:after="269"/>
        <w:ind w:left="120"/>
      </w:pPr>
      <w:r>
        <w:rPr>
          <w:rFonts w:ascii="Times New Roman" w:hAnsi="Times New Roman"/>
          <w:color w:val="000000"/>
        </w:rPr>
        <w:t>საშა თავის გრძნობებს თავისუფლად აჰყვება და ყველაფერს პირდაპირ მეუბნება. 2000 წლის წინ ასეთი ქვეშევრდომები არ მყავდა და უნებურად მისი დაცინვით გავერთე.</w:t>
      </w:r>
    </w:p>
    <w:p w14:paraId="72BB0F2E" w14:textId="77777777" w:rsidR="004205F8" w:rsidRDefault="00000000">
      <w:pPr>
        <w:spacing w:before="269" w:after="269"/>
        <w:ind w:left="120"/>
      </w:pPr>
      <w:r>
        <w:rPr>
          <w:rFonts w:ascii="Times New Roman" w:hAnsi="Times New Roman"/>
          <w:color w:val="000000"/>
        </w:rPr>
        <w:t>- და ეს კარგია.</w:t>
      </w:r>
    </w:p>
    <w:p w14:paraId="0D424DA7" w14:textId="77777777" w:rsidR="004205F8" w:rsidRDefault="00000000">
      <w:pPr>
        <w:spacing w:before="269" w:after="269"/>
        <w:ind w:left="120"/>
      </w:pPr>
      <w:r>
        <w:rPr>
          <w:rFonts w:ascii="Times New Roman" w:hAnsi="Times New Roman"/>
          <w:color w:val="000000"/>
        </w:rPr>
        <w:t>მიშამ პირდაპირ თვალებში შემომხედა.</w:t>
      </w:r>
    </w:p>
    <w:p w14:paraId="43A9AF8C" w14:textId="77777777" w:rsidR="004205F8" w:rsidRDefault="00000000">
      <w:pPr>
        <w:spacing w:before="269" w:after="269"/>
        <w:ind w:left="120"/>
      </w:pPr>
      <w:r>
        <w:rPr>
          <w:rFonts w:ascii="Times New Roman" w:hAnsi="Times New Roman"/>
          <w:color w:val="000000"/>
        </w:rPr>
        <w:t>- მაგრამ ცოტა მარტოსული ვარ.</w:t>
      </w:r>
    </w:p>
    <w:p w14:paraId="5FC06A52" w14:textId="77777777" w:rsidR="004205F8" w:rsidRDefault="00000000">
      <w:pPr>
        <w:spacing w:before="269" w:after="269"/>
        <w:ind w:left="120"/>
      </w:pPr>
      <w:r>
        <w:rPr>
          <w:rFonts w:ascii="Times New Roman" w:hAnsi="Times New Roman"/>
          <w:color w:val="000000"/>
        </w:rPr>
        <w:t>- ჰმ, ასეა საქმე. გრძნობ, თითქოს შენს უფროს დას წაგართმევ.</w:t>
      </w:r>
    </w:p>
    <w:p w14:paraId="73BBAB2C" w14:textId="77777777" w:rsidR="004205F8" w:rsidRDefault="00000000">
      <w:pPr>
        <w:spacing w:before="269" w:after="269"/>
        <w:ind w:left="120"/>
      </w:pPr>
      <w:r>
        <w:rPr>
          <w:rFonts w:ascii="Times New Roman" w:hAnsi="Times New Roman"/>
          <w:color w:val="000000"/>
        </w:rPr>
        <w:t>მიშას გაოცებისგან თვალები გაუფართოვდა და თავი გააქნია.</w:t>
      </w:r>
    </w:p>
    <w:p w14:paraId="01A29998" w14:textId="77777777" w:rsidR="004205F8" w:rsidRDefault="00000000">
      <w:pPr>
        <w:spacing w:before="269" w:after="269"/>
        <w:ind w:left="120"/>
      </w:pPr>
      <w:r>
        <w:rPr>
          <w:rFonts w:ascii="Times New Roman" w:hAnsi="Times New Roman"/>
          <w:color w:val="000000"/>
        </w:rPr>
        <w:lastRenderedPageBreak/>
        <w:t>- პირიქით.</w:t>
      </w:r>
    </w:p>
    <w:p w14:paraId="55EB1131" w14:textId="77777777" w:rsidR="004205F8" w:rsidRDefault="00000000">
      <w:pPr>
        <w:spacing w:before="269" w:after="269"/>
        <w:ind w:left="120"/>
      </w:pPr>
      <w:r>
        <w:rPr>
          <w:rFonts w:ascii="Times New Roman" w:hAnsi="Times New Roman"/>
          <w:color w:val="000000"/>
        </w:rPr>
        <w:t>მან მსუბუქად მიჩქმიტა თავისი პატარა თითის წვერით.</w:t>
      </w:r>
    </w:p>
    <w:p w14:paraId="35FF6EC0" w14:textId="77777777" w:rsidR="004205F8" w:rsidRDefault="00000000">
      <w:pPr>
        <w:spacing w:before="269" w:after="269"/>
        <w:ind w:left="120"/>
      </w:pPr>
      <w:r>
        <w:rPr>
          <w:rFonts w:ascii="Times New Roman" w:hAnsi="Times New Roman"/>
          <w:color w:val="000000"/>
        </w:rPr>
        <w:t>- მე? საშა მიაქვს?</w:t>
      </w:r>
    </w:p>
    <w:p w14:paraId="23489AE9" w14:textId="77777777" w:rsidR="004205F8" w:rsidRDefault="00000000">
      <w:pPr>
        <w:spacing w:before="269" w:after="269"/>
        <w:ind w:left="120"/>
      </w:pPr>
      <w:r>
        <w:rPr>
          <w:rFonts w:ascii="Times New Roman" w:hAnsi="Times New Roman"/>
          <w:color w:val="000000"/>
        </w:rPr>
        <w:t>მიშამ ოდნავ დაუქნია თავი. შემდეგ თვალები ასწია და ისე შემომხედა, თითქოს რაღაცის თქმა უნდოდა.</w:t>
      </w:r>
    </w:p>
    <w:p w14:paraId="336BAA59" w14:textId="77777777" w:rsidR="004205F8" w:rsidRDefault="00000000">
      <w:pPr>
        <w:spacing w:before="269" w:after="269"/>
        <w:ind w:left="120"/>
      </w:pPr>
      <w:r>
        <w:rPr>
          <w:rFonts w:ascii="Times New Roman" w:hAnsi="Times New Roman"/>
          <w:color w:val="000000"/>
        </w:rPr>
        <w:t>„მე ვიყავი პირველი, ვინც დაგიმეგობრდა“, - შემდეგ კი წვრილი ხმით დაამატა, - „... მაგრამ ახლა საშასთან ახლოს ხარ...“</w:t>
      </w:r>
    </w:p>
    <w:p w14:paraId="4472D9AB" w14:textId="77777777" w:rsidR="004205F8" w:rsidRDefault="00000000">
      <w:pPr>
        <w:spacing w:before="269" w:after="269"/>
        <w:ind w:left="120"/>
      </w:pPr>
      <w:r>
        <w:rPr>
          <w:rFonts w:ascii="Times New Roman" w:hAnsi="Times New Roman"/>
          <w:color w:val="000000"/>
        </w:rPr>
        <w:t>სიცილი ვერ შევიკავე.</w:t>
      </w:r>
    </w:p>
    <w:p w14:paraId="05155DF3" w14:textId="77777777" w:rsidR="004205F8" w:rsidRDefault="00000000">
      <w:pPr>
        <w:spacing w:before="269" w:after="269"/>
        <w:ind w:left="120"/>
      </w:pPr>
      <w:r>
        <w:rPr>
          <w:rFonts w:ascii="Times New Roman" w:hAnsi="Times New Roman"/>
          <w:color w:val="000000"/>
        </w:rPr>
        <w:t>- ანუ, შენც იგივეს ფიქრობ?</w:t>
      </w:r>
    </w:p>
    <w:p w14:paraId="1FC1EB2D" w14:textId="77777777" w:rsidR="004205F8" w:rsidRDefault="00000000">
      <w:pPr>
        <w:spacing w:before="269" w:after="269"/>
        <w:ind w:left="120"/>
      </w:pPr>
      <w:r>
        <w:rPr>
          <w:rFonts w:ascii="Times New Roman" w:hAnsi="Times New Roman"/>
          <w:color w:val="000000"/>
        </w:rPr>
        <w:t>ქალმა ქვემოთ დაიხედა და ჩუმად თქვა:</w:t>
      </w:r>
    </w:p>
    <w:p w14:paraId="6D67E427" w14:textId="77777777" w:rsidR="004205F8" w:rsidRDefault="00000000">
      <w:pPr>
        <w:spacing w:before="269" w:after="269"/>
        <w:ind w:left="120"/>
      </w:pPr>
      <w:r>
        <w:rPr>
          <w:rFonts w:ascii="Times New Roman" w:hAnsi="Times New Roman"/>
          <w:color w:val="000000"/>
        </w:rPr>
        <w:t>— ...შური არ არის კარგი...</w:t>
      </w:r>
    </w:p>
    <w:p w14:paraId="45A89EF5" w14:textId="77777777" w:rsidR="004205F8" w:rsidRDefault="004205F8">
      <w:pPr>
        <w:spacing w:before="269" w:after="269"/>
        <w:ind w:left="120"/>
      </w:pPr>
    </w:p>
    <w:p w14:paraId="70E70155" w14:textId="77777777" w:rsidR="004205F8" w:rsidRDefault="00000000">
      <w:pPr>
        <w:spacing w:after="0"/>
        <w:ind w:left="120"/>
      </w:pPr>
      <w:r>
        <w:rPr>
          <w:rFonts w:ascii="Times New Roman" w:hAnsi="Times New Roman"/>
          <w:color w:val="000000"/>
        </w:rPr>
        <w:lastRenderedPageBreak/>
        <w:t xml:space="preserve"> </w:t>
      </w:r>
      <w:r>
        <w:rPr>
          <w:noProof/>
        </w:rPr>
        <w:drawing>
          <wp:inline distT="0" distB="0" distL="0" distR="0" wp14:anchorId="433E9781" wp14:editId="5347026F">
            <wp:extent cx="5732145" cy="8136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692AFC08" w14:textId="77777777" w:rsidR="004205F8" w:rsidRDefault="004205F8">
      <w:pPr>
        <w:spacing w:before="269" w:after="269"/>
        <w:ind w:left="120"/>
      </w:pPr>
    </w:p>
    <w:p w14:paraId="3113BD50" w14:textId="77777777" w:rsidR="004205F8" w:rsidRDefault="00000000">
      <w:pPr>
        <w:spacing w:before="269" w:after="269"/>
        <w:ind w:left="120"/>
      </w:pPr>
      <w:r>
        <w:rPr>
          <w:rFonts w:ascii="Times New Roman" w:hAnsi="Times New Roman"/>
          <w:color w:val="000000"/>
        </w:rPr>
        <w:lastRenderedPageBreak/>
        <w:t>როგორც ჩანს, მას საკუთარი გრძნობების შეკავება არ შეეძლო.</w:t>
      </w:r>
    </w:p>
    <w:p w14:paraId="5D5269F2" w14:textId="77777777" w:rsidR="004205F8" w:rsidRDefault="00000000">
      <w:pPr>
        <w:spacing w:before="269" w:after="269"/>
        <w:ind w:left="120"/>
      </w:pPr>
      <w:r>
        <w:rPr>
          <w:rFonts w:ascii="Times New Roman" w:hAnsi="Times New Roman"/>
          <w:color w:val="000000"/>
        </w:rPr>
        <w:t>— თითქოს მასთან ძალიან ახლოს არ ვყოფილვარ.</w:t>
      </w:r>
    </w:p>
    <w:p w14:paraId="3DB7587C" w14:textId="77777777" w:rsidR="004205F8" w:rsidRDefault="00000000">
      <w:pPr>
        <w:spacing w:before="269" w:after="269"/>
        <w:ind w:left="120"/>
      </w:pPr>
      <w:r>
        <w:rPr>
          <w:rFonts w:ascii="Times New Roman" w:hAnsi="Times New Roman"/>
          <w:color w:val="000000"/>
        </w:rPr>
        <w:t>- მართალია?</w:t>
      </w:r>
    </w:p>
    <w:p w14:paraId="3DCA5248" w14:textId="77777777" w:rsidR="004205F8" w:rsidRDefault="00000000">
      <w:pPr>
        <w:spacing w:before="269" w:after="269"/>
        <w:ind w:left="120"/>
      </w:pPr>
      <w:r>
        <w:rPr>
          <w:rFonts w:ascii="Times New Roman" w:hAnsi="Times New Roman"/>
          <w:color w:val="000000"/>
        </w:rPr>
        <w:t>მიშამ ეჭვის თვალით შემომხედა.</w:t>
      </w:r>
    </w:p>
    <w:p w14:paraId="15C367B4" w14:textId="77777777" w:rsidR="004205F8" w:rsidRDefault="00000000">
      <w:pPr>
        <w:spacing w:before="269" w:after="269"/>
        <w:ind w:left="120"/>
      </w:pPr>
      <w:r>
        <w:rPr>
          <w:rFonts w:ascii="Times New Roman" w:hAnsi="Times New Roman"/>
          <w:color w:val="000000"/>
        </w:rPr>
        <w:t>- მას უბრალოდ ლაპარაკი უყვარს.</w:t>
      </w:r>
    </w:p>
    <w:p w14:paraId="046E2C2D" w14:textId="77777777" w:rsidR="004205F8" w:rsidRDefault="00000000">
      <w:pPr>
        <w:spacing w:before="269" w:after="269"/>
        <w:ind w:left="120"/>
      </w:pPr>
      <w:r>
        <w:rPr>
          <w:rFonts w:ascii="Times New Roman" w:hAnsi="Times New Roman"/>
          <w:color w:val="000000"/>
        </w:rPr>
        <w:t>„...და მე არა...“ თქვა მიშამ გარკვეულწილად დამწუხრებული ტონით.</w:t>
      </w:r>
    </w:p>
    <w:p w14:paraId="11A16E47" w14:textId="77777777" w:rsidR="004205F8" w:rsidRDefault="00000000">
      <w:pPr>
        <w:spacing w:before="269" w:after="269"/>
        <w:ind w:left="120"/>
      </w:pPr>
      <w:r>
        <w:rPr>
          <w:rFonts w:ascii="Times New Roman" w:hAnsi="Times New Roman"/>
          <w:color w:val="000000"/>
        </w:rPr>
        <w:t>- სწორედ ეს მომწონს შენში.</w:t>
      </w:r>
    </w:p>
    <w:p w14:paraId="7910488C" w14:textId="77777777" w:rsidR="004205F8" w:rsidRDefault="00000000">
      <w:pPr>
        <w:spacing w:before="269" w:after="269"/>
        <w:ind w:left="120"/>
      </w:pPr>
      <w:r>
        <w:rPr>
          <w:rFonts w:ascii="Times New Roman" w:hAnsi="Times New Roman"/>
          <w:color w:val="000000"/>
        </w:rPr>
        <w:t>ამის თქმის შემდეგ მიშას ლოყები ოდნავ ვარდისფერი გაუვიდა.</w:t>
      </w:r>
    </w:p>
    <w:p w14:paraId="00BC09E4" w14:textId="77777777" w:rsidR="004205F8" w:rsidRDefault="00000000">
      <w:pPr>
        <w:spacing w:before="269" w:after="269"/>
        <w:ind w:left="120"/>
      </w:pPr>
      <w:r>
        <w:rPr>
          <w:rFonts w:ascii="Times New Roman" w:hAnsi="Times New Roman"/>
          <w:color w:val="000000"/>
        </w:rPr>
        <w:t>- მართალია?</w:t>
      </w:r>
    </w:p>
    <w:p w14:paraId="48D41A03" w14:textId="77777777" w:rsidR="004205F8" w:rsidRDefault="00000000">
      <w:pPr>
        <w:spacing w:before="269" w:after="269"/>
        <w:ind w:left="120"/>
      </w:pPr>
      <w:r>
        <w:rPr>
          <w:rFonts w:ascii="Times New Roman" w:hAnsi="Times New Roman"/>
          <w:color w:val="000000"/>
        </w:rPr>
        <w:t>- კი, შენთან საუბარი მამშვიდებს.</w:t>
      </w:r>
    </w:p>
    <w:p w14:paraId="0BF6C90D" w14:textId="77777777" w:rsidR="004205F8" w:rsidRDefault="00000000">
      <w:pPr>
        <w:spacing w:before="269" w:after="269"/>
        <w:ind w:left="120"/>
      </w:pPr>
      <w:r>
        <w:rPr>
          <w:rFonts w:ascii="Times New Roman" w:hAnsi="Times New Roman"/>
          <w:color w:val="000000"/>
        </w:rPr>
        <w:t>მიშა შერცხვა.</w:t>
      </w:r>
    </w:p>
    <w:p w14:paraId="158B9C24" w14:textId="77777777" w:rsidR="004205F8" w:rsidRDefault="00000000">
      <w:pPr>
        <w:spacing w:before="269" w:after="269"/>
        <w:ind w:left="120"/>
      </w:pPr>
      <w:r>
        <w:rPr>
          <w:rFonts w:ascii="Times New Roman" w:hAnsi="Times New Roman"/>
          <w:color w:val="000000"/>
        </w:rPr>
        <w:t>- სასიამოვნოა მოსმენა.</w:t>
      </w:r>
    </w:p>
    <w:p w14:paraId="27F1CF32" w14:textId="77777777" w:rsidR="004205F8" w:rsidRDefault="00000000">
      <w:pPr>
        <w:spacing w:before="269" w:after="269"/>
        <w:ind w:left="120"/>
      </w:pPr>
      <w:r>
        <w:rPr>
          <w:rFonts w:ascii="Times New Roman" w:hAnsi="Times New Roman"/>
          <w:color w:val="000000"/>
        </w:rPr>
        <w:t>როგორც ჩანს, ამ მცდარი წარმოდგენის საკითხი დახურულია.</w:t>
      </w:r>
    </w:p>
    <w:p w14:paraId="02A67AE6" w14:textId="77777777" w:rsidR="004205F8" w:rsidRDefault="00000000">
      <w:pPr>
        <w:spacing w:before="269" w:after="269"/>
        <w:ind w:left="120"/>
      </w:pPr>
      <w:r>
        <w:rPr>
          <w:rFonts w:ascii="Times New Roman" w:hAnsi="Times New Roman"/>
          <w:color w:val="000000"/>
        </w:rPr>
        <w:t>- ოჰ.</w:t>
      </w:r>
    </w:p>
    <w:p w14:paraId="47C572D7" w14:textId="77777777" w:rsidR="004205F8" w:rsidRDefault="00000000">
      <w:pPr>
        <w:spacing w:before="269" w:after="269"/>
        <w:ind w:left="120"/>
      </w:pPr>
      <w:r>
        <w:rPr>
          <w:rFonts w:ascii="Times New Roman" w:hAnsi="Times New Roman"/>
          <w:color w:val="000000"/>
        </w:rPr>
        <w:t>მიშამ რაღაც შენიშნა, ღუმელი გააღო, ხელთათმანები ჩაიცვა და ქვაბში მომზადებული თეფში ამოიღო. ჰაერი თეთრი სოუსისა და ყველის გემრიელი არომატით იყო სავსე.</w:t>
      </w:r>
    </w:p>
    <w:p w14:paraId="7CD37F2A" w14:textId="77777777" w:rsidR="004205F8" w:rsidRDefault="00000000">
      <w:pPr>
        <w:spacing w:before="269" w:after="269"/>
        <w:ind w:left="120"/>
      </w:pPr>
      <w:r>
        <w:rPr>
          <w:rFonts w:ascii="Times New Roman" w:hAnsi="Times New Roman"/>
          <w:color w:val="000000"/>
        </w:rPr>
        <w:t>— იმუშავა.</w:t>
      </w:r>
    </w:p>
    <w:p w14:paraId="58C27607" w14:textId="77777777" w:rsidR="004205F8" w:rsidRDefault="00000000">
      <w:pPr>
        <w:spacing w:before="269" w:after="269"/>
        <w:ind w:left="120"/>
      </w:pPr>
      <w:r>
        <w:rPr>
          <w:rFonts w:ascii="Times New Roman" w:hAnsi="Times New Roman"/>
          <w:color w:val="000000"/>
        </w:rPr>
        <w:t>მიშამ სიხარულით დადო თეფში სასადილო მაგიდაზე.</w:t>
      </w:r>
    </w:p>
    <w:p w14:paraId="3736C97A" w14:textId="77777777" w:rsidR="004205F8" w:rsidRDefault="00000000">
      <w:pPr>
        <w:spacing w:before="269" w:after="269"/>
        <w:ind w:left="120"/>
      </w:pPr>
      <w:r>
        <w:rPr>
          <w:rFonts w:ascii="Times New Roman" w:hAnsi="Times New Roman"/>
          <w:color w:val="000000"/>
        </w:rPr>
        <w:t>შემდეგ მან ხის კოვზი აიღო და სოკოს ქვაბი ამოიღო. შემდეგ კოვზი დაუბერა და მისი შიგთავსი შეჭამა.</w:t>
      </w:r>
    </w:p>
    <w:p w14:paraId="4BDC2C7B" w14:textId="77777777" w:rsidR="004205F8" w:rsidRDefault="00000000">
      <w:pPr>
        <w:spacing w:before="269" w:after="269"/>
        <w:ind w:left="120"/>
      </w:pPr>
      <w:r>
        <w:rPr>
          <w:rFonts w:ascii="Times New Roman" w:hAnsi="Times New Roman"/>
          <w:color w:val="000000"/>
        </w:rPr>
        <w:t>კასეროლის გასინჯვის შემდეგ მიშამ თავი დაუქნია, დარწმუნებული იყო, რომ ყველაფერი კარგად გამოვიდა.</w:t>
      </w:r>
    </w:p>
    <w:p w14:paraId="58A33862" w14:textId="77777777" w:rsidR="004205F8" w:rsidRDefault="00000000">
      <w:pPr>
        <w:spacing w:before="269" w:after="269"/>
        <w:ind w:left="120"/>
      </w:pPr>
      <w:r>
        <w:rPr>
          <w:rFonts w:ascii="Times New Roman" w:hAnsi="Times New Roman"/>
          <w:color w:val="000000"/>
        </w:rPr>
        <w:t>- გემრიელი?</w:t>
      </w:r>
    </w:p>
    <w:p w14:paraId="08B6EF4E" w14:textId="77777777" w:rsidR="004205F8" w:rsidRDefault="00000000">
      <w:pPr>
        <w:spacing w:before="269" w:after="269"/>
        <w:ind w:left="120"/>
      </w:pPr>
      <w:r>
        <w:rPr>
          <w:rFonts w:ascii="Times New Roman" w:hAnsi="Times New Roman"/>
          <w:color w:val="000000"/>
        </w:rPr>
        <w:t>ჩემი კითხვის გაგონებაზე შემობრუნდა.</w:t>
      </w:r>
    </w:p>
    <w:p w14:paraId="6D0745CB" w14:textId="77777777" w:rsidR="004205F8" w:rsidRDefault="00000000">
      <w:pPr>
        <w:spacing w:before="269" w:after="269"/>
        <w:ind w:left="120"/>
      </w:pPr>
      <w:r>
        <w:rPr>
          <w:rFonts w:ascii="Times New Roman" w:hAnsi="Times New Roman"/>
          <w:color w:val="000000"/>
        </w:rPr>
        <w:t>შემდეგ კი, კიდევ ერთი კოვზი კასეროლი აიღო და მომიტანა.</w:t>
      </w:r>
    </w:p>
    <w:p w14:paraId="4B0D815E" w14:textId="77777777" w:rsidR="004205F8" w:rsidRDefault="00000000">
      <w:pPr>
        <w:spacing w:before="269" w:after="269"/>
        <w:ind w:left="120"/>
      </w:pPr>
      <w:r>
        <w:rPr>
          <w:rFonts w:ascii="Times New Roman" w:hAnsi="Times New Roman"/>
          <w:color w:val="000000"/>
        </w:rPr>
        <w:lastRenderedPageBreak/>
        <w:t>— შეჭამ?</w:t>
      </w:r>
    </w:p>
    <w:p w14:paraId="6028E078" w14:textId="77777777" w:rsidR="004205F8" w:rsidRDefault="00000000">
      <w:pPr>
        <w:spacing w:before="269" w:after="269"/>
        <w:ind w:left="120"/>
      </w:pPr>
      <w:r>
        <w:rPr>
          <w:rFonts w:ascii="Times New Roman" w:hAnsi="Times New Roman"/>
          <w:color w:val="000000"/>
        </w:rPr>
        <w:t>- ოჰ, არა, გმადლობთ. უბრალოდ ბევრი ვჭამე.</w:t>
      </w:r>
    </w:p>
    <w:p w14:paraId="1B3835F6" w14:textId="77777777" w:rsidR="004205F8" w:rsidRDefault="00000000">
      <w:pPr>
        <w:spacing w:before="269" w:after="269"/>
        <w:ind w:left="120"/>
      </w:pPr>
      <w:r>
        <w:rPr>
          <w:rFonts w:ascii="Times New Roman" w:hAnsi="Times New Roman"/>
          <w:color w:val="000000"/>
        </w:rPr>
        <w:t>— …მე ვხედავ…</w:t>
      </w:r>
    </w:p>
    <w:p w14:paraId="567AD417" w14:textId="77777777" w:rsidR="004205F8" w:rsidRDefault="00000000">
      <w:pPr>
        <w:spacing w:before="269" w:after="269"/>
        <w:ind w:left="120"/>
      </w:pPr>
      <w:r>
        <w:rPr>
          <w:rFonts w:ascii="Times New Roman" w:hAnsi="Times New Roman"/>
          <w:color w:val="000000"/>
        </w:rPr>
        <w:t>მიშამ კოვზში ჩადებულ ქვაბს ყურადღებით დააკვირდა. და რატომღაც მოწყენილი იყო.</w:t>
      </w:r>
    </w:p>
    <w:p w14:paraId="41275943" w14:textId="77777777" w:rsidR="004205F8" w:rsidRDefault="00000000">
      <w:pPr>
        <w:spacing w:before="269" w:after="269"/>
        <w:ind w:left="120"/>
      </w:pPr>
      <w:r>
        <w:rPr>
          <w:rFonts w:ascii="Times New Roman" w:hAnsi="Times New Roman"/>
          <w:color w:val="000000"/>
        </w:rPr>
        <w:t>სხვათა შორის, ის ვარჯიშობდა ჩემი ბედნიერი სახის დანახვაზე. ასეთ შემთხვევაში, მე შევჭამ მას და არ მაინტერესებს, მუცელი შემებერება თუ არა.</w:t>
      </w:r>
    </w:p>
    <w:p w14:paraId="1D983031" w14:textId="77777777" w:rsidR="004205F8" w:rsidRDefault="00000000">
      <w:pPr>
        <w:spacing w:before="269" w:after="269"/>
        <w:ind w:left="120"/>
      </w:pPr>
      <w:r>
        <w:rPr>
          <w:rFonts w:ascii="Times New Roman" w:hAnsi="Times New Roman"/>
          <w:color w:val="000000"/>
        </w:rPr>
        <w:t>- ჰმ, მაგრამ როგორც ჩანს, ცოტა მშია. შეიძლება ვცადო?</w:t>
      </w:r>
    </w:p>
    <w:p w14:paraId="727D7AE6" w14:textId="77777777" w:rsidR="004205F8" w:rsidRDefault="00000000">
      <w:pPr>
        <w:spacing w:before="269" w:after="269"/>
        <w:ind w:left="120"/>
      </w:pPr>
      <w:r>
        <w:rPr>
          <w:rFonts w:ascii="Times New Roman" w:hAnsi="Times New Roman"/>
          <w:color w:val="000000"/>
        </w:rPr>
        <w:t>ამ სიტყვების შემდეგ მიშამ ბედნიერად გაიღიმა და თავი დაუქნია. კოვზით ქვაბში ჩაბერა, რომ გაგრილებულიყო და კოვზი პირთან მომიტანა.</w:t>
      </w:r>
    </w:p>
    <w:p w14:paraId="52E0C51C" w14:textId="77777777" w:rsidR="004205F8" w:rsidRDefault="00000000">
      <w:pPr>
        <w:spacing w:before="269" w:after="269"/>
        <w:ind w:left="120"/>
      </w:pPr>
      <w:r>
        <w:rPr>
          <w:rFonts w:ascii="Times New Roman" w:hAnsi="Times New Roman"/>
          <w:color w:val="000000"/>
        </w:rPr>
        <w:t>- აქ.</w:t>
      </w:r>
    </w:p>
    <w:p w14:paraId="13F6B13F" w14:textId="77777777" w:rsidR="004205F8" w:rsidRDefault="00000000">
      <w:pPr>
        <w:spacing w:before="269" w:after="269"/>
        <w:ind w:left="120"/>
      </w:pPr>
      <w:r>
        <w:rPr>
          <w:rFonts w:ascii="Times New Roman" w:hAnsi="Times New Roman"/>
          <w:color w:val="000000"/>
        </w:rPr>
        <w:t>მიშამ თითქოს პირის გაღება მთხოვა.</w:t>
      </w:r>
    </w:p>
    <w:p w14:paraId="79FA6AD7" w14:textId="77777777" w:rsidR="004205F8" w:rsidRDefault="00000000">
      <w:pPr>
        <w:spacing w:before="269" w:after="269"/>
        <w:ind w:left="120"/>
      </w:pPr>
      <w:r>
        <w:rPr>
          <w:rFonts w:ascii="Times New Roman" w:hAnsi="Times New Roman"/>
          <w:color w:val="000000"/>
        </w:rPr>
        <w:t>— …</w:t>
      </w:r>
    </w:p>
    <w:p w14:paraId="16E1B9B6" w14:textId="77777777" w:rsidR="004205F8" w:rsidRDefault="00000000">
      <w:pPr>
        <w:spacing w:before="269" w:after="269"/>
        <w:ind w:left="120"/>
      </w:pPr>
      <w:r>
        <w:rPr>
          <w:rFonts w:ascii="Times New Roman" w:hAnsi="Times New Roman"/>
          <w:color w:val="000000"/>
        </w:rPr>
        <w:t>მე ბავშვი არ ვარ და შემიძლია საკუთარი თავის კვება.</w:t>
      </w:r>
    </w:p>
    <w:p w14:paraId="6C9E3B7A" w14:textId="77777777" w:rsidR="004205F8" w:rsidRDefault="00000000">
      <w:pPr>
        <w:spacing w:before="269" w:after="269"/>
        <w:ind w:left="120"/>
      </w:pPr>
      <w:r>
        <w:rPr>
          <w:rFonts w:ascii="Times New Roman" w:hAnsi="Times New Roman"/>
          <w:color w:val="000000"/>
        </w:rPr>
        <w:t>როდესაც პირი არ გავაღე, თავი ჩაფიქრებულმა დახარა.</w:t>
      </w:r>
    </w:p>
    <w:p w14:paraId="0D5CB8A6" w14:textId="77777777" w:rsidR="004205F8" w:rsidRDefault="00000000">
      <w:pPr>
        <w:spacing w:before="269" w:after="269"/>
        <w:ind w:left="120"/>
      </w:pPr>
      <w:r>
        <w:rPr>
          <w:rFonts w:ascii="Times New Roman" w:hAnsi="Times New Roman"/>
          <w:color w:val="000000"/>
        </w:rPr>
        <w:t>— …ა-ა-დი-ა…</w:t>
      </w:r>
    </w:p>
    <w:p w14:paraId="39247F90" w14:textId="77777777" w:rsidR="004205F8" w:rsidRDefault="00000000">
      <w:pPr>
        <w:spacing w:before="269" w:after="269"/>
        <w:ind w:left="120"/>
      </w:pPr>
      <w:r>
        <w:rPr>
          <w:rFonts w:ascii="Times New Roman" w:hAnsi="Times New Roman"/>
          <w:color w:val="000000"/>
        </w:rPr>
        <w:t>მიშამ, რომელმაც გადაწყვიტა, რომ მისი მინიშნება არ ესმოდა, ისევ თითქოს პირი გააღო მთხოვა.</w:t>
      </w:r>
    </w:p>
    <w:p w14:paraId="483E8730" w14:textId="77777777" w:rsidR="004205F8" w:rsidRDefault="00000000">
      <w:pPr>
        <w:spacing w:before="269" w:after="269"/>
        <w:ind w:left="120"/>
      </w:pPr>
      <w:r>
        <w:rPr>
          <w:rFonts w:ascii="Times New Roman" w:hAnsi="Times New Roman"/>
          <w:color w:val="000000"/>
        </w:rPr>
        <w:t>კარგი, რაც გინდა.</w:t>
      </w:r>
    </w:p>
    <w:p w14:paraId="21D5080B" w14:textId="77777777" w:rsidR="004205F8" w:rsidRDefault="00000000">
      <w:pPr>
        <w:spacing w:before="269" w:after="269"/>
        <w:ind w:left="120"/>
      </w:pPr>
      <w:r>
        <w:rPr>
          <w:rFonts w:ascii="Times New Roman" w:hAnsi="Times New Roman"/>
          <w:color w:val="000000"/>
        </w:rPr>
        <w:t>პირი გავაღე და მიშამ შიგ ქვაბი ჩადო. ჩუმად დავღეჭე და შევჭამე. ჰმ, ეს უბრალოდ შედევრია. დედაჩემის ქვაბის გემო იდეალურად იყო რეპროდუცირებული, ტყუილად არ უსწავლია დედაჩემისგან პირადად.</w:t>
      </w:r>
    </w:p>
    <w:p w14:paraId="04A24C0A" w14:textId="77777777" w:rsidR="004205F8" w:rsidRDefault="00000000">
      <w:pPr>
        <w:spacing w:before="269" w:after="269"/>
        <w:ind w:left="120"/>
      </w:pPr>
      <w:r>
        <w:rPr>
          <w:rFonts w:ascii="Times New Roman" w:hAnsi="Times New Roman"/>
          <w:color w:val="000000"/>
        </w:rPr>
        <w:t>— …როგორ მოგწონთ?..</w:t>
      </w:r>
    </w:p>
    <w:p w14:paraId="614BDE64" w14:textId="77777777" w:rsidR="004205F8" w:rsidRDefault="00000000">
      <w:pPr>
        <w:spacing w:before="269" w:after="269"/>
        <w:ind w:left="120"/>
      </w:pPr>
      <w:r>
        <w:rPr>
          <w:rFonts w:ascii="Times New Roman" w:hAnsi="Times New Roman"/>
          <w:color w:val="000000"/>
        </w:rPr>
        <w:t>- ზღაპრული.</w:t>
      </w:r>
    </w:p>
    <w:p w14:paraId="369F9C76" w14:textId="77777777" w:rsidR="004205F8" w:rsidRDefault="00000000">
      <w:pPr>
        <w:spacing w:before="269" w:after="269"/>
        <w:ind w:left="120"/>
      </w:pPr>
      <w:r>
        <w:rPr>
          <w:rFonts w:ascii="Times New Roman" w:hAnsi="Times New Roman"/>
          <w:i/>
          <w:color w:val="000000"/>
        </w:rPr>
        <w:t xml:space="preserve">ჰე-ჰე </w:t>
      </w:r>
      <w:r>
        <w:rPr>
          <w:rFonts w:ascii="Times New Roman" w:hAnsi="Times New Roman"/>
          <w:color w:val="000000"/>
        </w:rPr>
        <w:t>, - გაიღიმა მიშამ.</w:t>
      </w:r>
    </w:p>
    <w:p w14:paraId="2442378E" w14:textId="77777777" w:rsidR="004205F8" w:rsidRDefault="00000000">
      <w:pPr>
        <w:spacing w:before="269" w:after="269"/>
        <w:ind w:left="120"/>
      </w:pPr>
      <w:r>
        <w:rPr>
          <w:rFonts w:ascii="Times New Roman" w:hAnsi="Times New Roman"/>
          <w:color w:val="000000"/>
        </w:rPr>
        <w:t>— რაიმე დამატებები?</w:t>
      </w:r>
    </w:p>
    <w:p w14:paraId="1B5A1084" w14:textId="77777777" w:rsidR="004205F8" w:rsidRDefault="00000000">
      <w:pPr>
        <w:spacing w:before="269" w:after="269"/>
        <w:ind w:left="120"/>
      </w:pPr>
      <w:r>
        <w:rPr>
          <w:rFonts w:ascii="Times New Roman" w:hAnsi="Times New Roman"/>
          <w:color w:val="000000"/>
        </w:rPr>
        <w:t>- მოდით.</w:t>
      </w:r>
    </w:p>
    <w:p w14:paraId="693847D5" w14:textId="77777777" w:rsidR="004205F8" w:rsidRDefault="00000000">
      <w:pPr>
        <w:spacing w:before="269" w:after="269"/>
        <w:ind w:left="120"/>
      </w:pPr>
      <w:r>
        <w:rPr>
          <w:rFonts w:ascii="Times New Roman" w:hAnsi="Times New Roman"/>
          <w:color w:val="000000"/>
        </w:rPr>
        <w:lastRenderedPageBreak/>
        <w:t>მიშამ ისევ კასეროლები ჩამიდო პირში.</w:t>
      </w:r>
    </w:p>
    <w:p w14:paraId="2F2892D7" w14:textId="77777777" w:rsidR="004205F8" w:rsidRDefault="00000000">
      <w:pPr>
        <w:spacing w:before="269" w:after="269"/>
        <w:ind w:left="120"/>
      </w:pPr>
      <w:r>
        <w:rPr>
          <w:rFonts w:ascii="Times New Roman" w:hAnsi="Times New Roman"/>
          <w:color w:val="000000"/>
        </w:rPr>
        <w:t>— ...დილა-დილა...</w:t>
      </w:r>
    </w:p>
    <w:p w14:paraId="4296217D" w14:textId="77777777" w:rsidR="004205F8" w:rsidRDefault="00000000">
      <w:pPr>
        <w:spacing w:before="269" w:after="269"/>
        <w:ind w:left="120"/>
      </w:pPr>
      <w:r>
        <w:rPr>
          <w:rFonts w:ascii="Times New Roman" w:hAnsi="Times New Roman"/>
          <w:color w:val="000000"/>
        </w:rPr>
        <w:t>მან იფიქრა, რომ თუ ამას არ იტყოდა, პირს არ გავაღებდი და ამის გამეორების შემდეგ, ქვაბით გამიმასპინძლდა.</w:t>
      </w:r>
    </w:p>
    <w:p w14:paraId="148F9B05" w14:textId="77777777" w:rsidR="004205F8" w:rsidRDefault="00000000">
      <w:pPr>
        <w:spacing w:before="269" w:after="269"/>
        <w:ind w:left="120"/>
      </w:pPr>
      <w:r>
        <w:rPr>
          <w:rFonts w:ascii="Times New Roman" w:hAnsi="Times New Roman"/>
          <w:color w:val="000000"/>
        </w:rPr>
        <w:t>მიუხედავად იმისა, რომ მუცელი უკვე საკმაოდ შებერილი მქონდა, მაინც შევჭამე მის მიერ მომზადებული კასეროლის ერთი თეფში.</w:t>
      </w:r>
    </w:p>
    <w:p w14:paraId="643AC3CA" w14:textId="77777777" w:rsidR="004205F8" w:rsidRDefault="00000000">
      <w:pPr>
        <w:spacing w:before="269" w:after="269"/>
        <w:ind w:left="120"/>
      </w:pPr>
      <w:r>
        <w:rPr>
          <w:rFonts w:ascii="Times New Roman" w:hAnsi="Times New Roman"/>
          <w:color w:val="000000"/>
        </w:rPr>
        <w:t>- ძალიან გემრიელი იყო. შესანიშნავად ამზადებ, მიშა.</w:t>
      </w:r>
    </w:p>
    <w:p w14:paraId="3D760655" w14:textId="77777777" w:rsidR="004205F8" w:rsidRDefault="00000000">
      <w:pPr>
        <w:spacing w:before="269" w:after="269"/>
        <w:ind w:left="120"/>
      </w:pPr>
      <w:r>
        <w:rPr>
          <w:rFonts w:ascii="Times New Roman" w:hAnsi="Times New Roman"/>
          <w:color w:val="000000"/>
        </w:rPr>
        <w:t>— ...მე ჩვეულებრივ ვამზადებ... — თქვა მან ცოტა შერცხვენილმა. — კიდევ გავაკეთებ.</w:t>
      </w:r>
    </w:p>
    <w:p w14:paraId="73DDBE92" w14:textId="77777777" w:rsidR="004205F8" w:rsidRDefault="00000000">
      <w:pPr>
        <w:spacing w:before="269" w:after="269"/>
        <w:ind w:left="120"/>
      </w:pPr>
      <w:r>
        <w:rPr>
          <w:rFonts w:ascii="Times New Roman" w:hAnsi="Times New Roman"/>
          <w:color w:val="000000"/>
        </w:rPr>
        <w:t>- ზედმეტად ნუ იტვირთები. არ დავშორდებით, თუ არ მოამზადებ.</w:t>
      </w:r>
    </w:p>
    <w:p w14:paraId="1CE4E31F" w14:textId="77777777" w:rsidR="004205F8" w:rsidRDefault="00000000">
      <w:pPr>
        <w:spacing w:before="269" w:after="269"/>
        <w:ind w:left="120"/>
      </w:pPr>
      <w:r>
        <w:rPr>
          <w:rFonts w:ascii="Times New Roman" w:hAnsi="Times New Roman"/>
          <w:color w:val="000000"/>
        </w:rPr>
        <w:t>თითქოს შეშფოთებულიყო, მიშა გაჩუმდა.</w:t>
      </w:r>
    </w:p>
    <w:p w14:paraId="13E9EE50" w14:textId="77777777" w:rsidR="004205F8" w:rsidRDefault="00000000">
      <w:pPr>
        <w:spacing w:before="269" w:after="269"/>
        <w:ind w:left="120"/>
      </w:pPr>
      <w:r>
        <w:rPr>
          <w:rFonts w:ascii="Times New Roman" w:hAnsi="Times New Roman"/>
          <w:color w:val="000000"/>
        </w:rPr>
        <w:t>- საჭირო არ არის?</w:t>
      </w:r>
    </w:p>
    <w:p w14:paraId="10682292" w14:textId="77777777" w:rsidR="004205F8" w:rsidRDefault="00000000">
      <w:pPr>
        <w:spacing w:before="269" w:after="269"/>
        <w:ind w:left="120"/>
      </w:pPr>
      <w:r>
        <w:rPr>
          <w:rFonts w:ascii="Times New Roman" w:hAnsi="Times New Roman"/>
          <w:color w:val="000000"/>
        </w:rPr>
        <w:t>- თუ გინდა, გააკეთე, არაფრის.</w:t>
      </w:r>
    </w:p>
    <w:p w14:paraId="0602F4AA" w14:textId="77777777" w:rsidR="004205F8" w:rsidRDefault="00000000">
      <w:pPr>
        <w:spacing w:before="269" w:after="269"/>
        <w:ind w:left="120"/>
      </w:pPr>
      <w:r>
        <w:rPr>
          <w:rFonts w:ascii="Times New Roman" w:hAnsi="Times New Roman"/>
          <w:color w:val="000000"/>
        </w:rPr>
        <w:t>— მე მიყვარს შექმნა.</w:t>
      </w:r>
    </w:p>
    <w:p w14:paraId="3A70C505" w14:textId="77777777" w:rsidR="004205F8" w:rsidRDefault="00000000">
      <w:pPr>
        <w:spacing w:before="269" w:after="269"/>
        <w:ind w:left="120"/>
      </w:pPr>
      <w:r>
        <w:rPr>
          <w:rFonts w:ascii="Times New Roman" w:hAnsi="Times New Roman"/>
          <w:color w:val="000000"/>
        </w:rPr>
        <w:t>სხვათა შორის, მისი სპეციალობა „ირისის“ შელოცვაა?</w:t>
      </w:r>
    </w:p>
    <w:p w14:paraId="1343318D" w14:textId="77777777" w:rsidR="004205F8" w:rsidRDefault="00000000">
      <w:pPr>
        <w:spacing w:before="269" w:after="269"/>
        <w:ind w:left="120"/>
      </w:pPr>
      <w:r>
        <w:rPr>
          <w:rFonts w:ascii="Times New Roman" w:hAnsi="Times New Roman"/>
          <w:color w:val="000000"/>
        </w:rPr>
        <w:t>- მაშინ ისევ გამიმასპინძლდი.</w:t>
      </w:r>
    </w:p>
    <w:p w14:paraId="13D0B4CF" w14:textId="77777777" w:rsidR="004205F8" w:rsidRDefault="00000000">
      <w:pPr>
        <w:spacing w:before="269" w:after="269"/>
        <w:ind w:left="120"/>
      </w:pPr>
      <w:r>
        <w:rPr>
          <w:rFonts w:ascii="Times New Roman" w:hAnsi="Times New Roman"/>
          <w:color w:val="000000"/>
        </w:rPr>
        <w:t>- გპირდები?</w:t>
      </w:r>
    </w:p>
    <w:p w14:paraId="48B520B9" w14:textId="77777777" w:rsidR="004205F8" w:rsidRDefault="00000000">
      <w:pPr>
        <w:spacing w:before="269" w:after="269"/>
        <w:ind w:left="120"/>
      </w:pPr>
      <w:r>
        <w:rPr>
          <w:rFonts w:ascii="Times New Roman" w:hAnsi="Times New Roman"/>
          <w:color w:val="000000"/>
        </w:rPr>
        <w:t>- კი, მოუთმენლად ველი.</w:t>
      </w:r>
    </w:p>
    <w:p w14:paraId="67B52389" w14:textId="77777777" w:rsidR="004205F8" w:rsidRDefault="00000000">
      <w:pPr>
        <w:spacing w:before="269" w:after="269"/>
        <w:ind w:left="120"/>
      </w:pPr>
      <w:r>
        <w:rPr>
          <w:rFonts w:ascii="Times New Roman" w:hAnsi="Times New Roman"/>
          <w:color w:val="000000"/>
        </w:rPr>
        <w:t>თითი თეფშსა და კოვზზე დავაკაკუნე, რითაც მაგია გავააქტიურე. სწრაფად გარეცხვის შემდეგ, ჰაერში ავწიე და ჭურჭლის სადგამზე დავაბრუნე.</w:t>
      </w:r>
    </w:p>
    <w:p w14:paraId="2B211FCE" w14:textId="77777777" w:rsidR="004205F8" w:rsidRDefault="00000000">
      <w:pPr>
        <w:spacing w:before="269" w:after="269"/>
        <w:ind w:left="120"/>
      </w:pPr>
      <w:r>
        <w:rPr>
          <w:rFonts w:ascii="Times New Roman" w:hAnsi="Times New Roman"/>
          <w:color w:val="000000"/>
        </w:rPr>
        <w:t>— სახელოსნოში ყოფილხარ?</w:t>
      </w:r>
    </w:p>
    <w:p w14:paraId="30CDDDEE" w14:textId="77777777" w:rsidR="004205F8" w:rsidRDefault="00000000">
      <w:pPr>
        <w:spacing w:before="269" w:after="269"/>
        <w:ind w:left="120"/>
      </w:pPr>
      <w:r>
        <w:rPr>
          <w:rFonts w:ascii="Times New Roman" w:hAnsi="Times New Roman"/>
          <w:color w:val="000000"/>
        </w:rPr>
        <w:t>- ჯერ არა.</w:t>
      </w:r>
    </w:p>
    <w:p w14:paraId="64C7C0DC" w14:textId="77777777" w:rsidR="004205F8" w:rsidRDefault="00000000">
      <w:pPr>
        <w:spacing w:before="269" w:after="269"/>
        <w:ind w:left="120"/>
      </w:pPr>
      <w:r>
        <w:rPr>
          <w:rFonts w:ascii="Times New Roman" w:hAnsi="Times New Roman"/>
          <w:color w:val="000000"/>
        </w:rPr>
        <w:t>- მაშინ წავიდეთ.</w:t>
      </w:r>
    </w:p>
    <w:p w14:paraId="5E3EAA1C" w14:textId="77777777" w:rsidR="004205F8" w:rsidRDefault="00000000">
      <w:pPr>
        <w:spacing w:before="269" w:after="269"/>
        <w:ind w:left="120"/>
      </w:pPr>
      <w:r>
        <w:rPr>
          <w:rFonts w:ascii="Times New Roman" w:hAnsi="Times New Roman"/>
          <w:color w:val="000000"/>
        </w:rPr>
        <w:t>- კი.</w:t>
      </w:r>
    </w:p>
    <w:p w14:paraId="2510ED7C" w14:textId="77777777" w:rsidR="004205F8" w:rsidRDefault="00000000">
      <w:pPr>
        <w:spacing w:before="269" w:after="269"/>
        <w:ind w:left="120"/>
      </w:pPr>
      <w:r>
        <w:rPr>
          <w:rFonts w:ascii="Times New Roman" w:hAnsi="Times New Roman"/>
          <w:color w:val="000000"/>
        </w:rPr>
        <w:t>მე და მიშა სამზარეულოდან გამოვედით. სახელოსნოს კარი გავაღეთ, შიგნით შევედით და დედა იქ იყო.</w:t>
      </w:r>
    </w:p>
    <w:p w14:paraId="15736473" w14:textId="77777777" w:rsidR="004205F8" w:rsidRDefault="00000000">
      <w:pPr>
        <w:spacing w:before="269" w:after="269"/>
        <w:ind w:left="120"/>
      </w:pPr>
      <w:r>
        <w:rPr>
          <w:rFonts w:ascii="Times New Roman" w:hAnsi="Times New Roman"/>
          <w:color w:val="000000"/>
        </w:rPr>
        <w:lastRenderedPageBreak/>
        <w:t>- სად არიან რეი და სხვები?</w:t>
      </w:r>
    </w:p>
    <w:p w14:paraId="06E13E50" w14:textId="77777777" w:rsidR="004205F8" w:rsidRDefault="00000000">
      <w:pPr>
        <w:spacing w:before="269" w:after="269"/>
        <w:ind w:left="120"/>
      </w:pPr>
      <w:r>
        <w:rPr>
          <w:rFonts w:ascii="Times New Roman" w:hAnsi="Times New Roman"/>
          <w:color w:val="000000"/>
        </w:rPr>
        <w:t>აქ დედაჩემმა თითი პირზე მიიდო და სისინი წამოიძახა. ოთახს მიმოვიხედე და დავინახე, რომ საშა მძინარე და საბანში გახვეული იყო.</w:t>
      </w:r>
    </w:p>
    <w:p w14:paraId="0A202ED3" w14:textId="77777777" w:rsidR="004205F8" w:rsidRDefault="00000000">
      <w:pPr>
        <w:spacing w:before="269" w:after="269"/>
        <w:ind w:left="120"/>
      </w:pPr>
      <w:r>
        <w:rPr>
          <w:rFonts w:ascii="Times New Roman" w:hAnsi="Times New Roman"/>
          <w:color w:val="000000"/>
        </w:rPr>
        <w:t>- საშა დაღლილი ჩანს.</w:t>
      </w:r>
    </w:p>
    <w:p w14:paraId="0FB10B21" w14:textId="77777777" w:rsidR="004205F8" w:rsidRDefault="00000000">
      <w:pPr>
        <w:spacing w:before="269" w:after="269"/>
        <w:ind w:left="120"/>
      </w:pPr>
      <w:r>
        <w:rPr>
          <w:rFonts w:ascii="Times New Roman" w:hAnsi="Times New Roman"/>
          <w:color w:val="000000"/>
        </w:rPr>
        <w:t>გუნდებს შორის შეჯიბრის გამოცდის დროს მან ალბათ საკმაოდ დიდი რაოდენობით მაგიური ძალა დახარჯა.</w:t>
      </w:r>
    </w:p>
    <w:p w14:paraId="1604A67D" w14:textId="77777777" w:rsidR="004205F8" w:rsidRDefault="00000000">
      <w:pPr>
        <w:spacing w:before="269" w:after="269"/>
        <w:ind w:left="120"/>
      </w:pPr>
      <w:r>
        <w:rPr>
          <w:rFonts w:ascii="Times New Roman" w:hAnsi="Times New Roman"/>
          <w:color w:val="000000"/>
        </w:rPr>
        <w:t>„რეი და მისა ეზოში გავიდნენ ღამის ჰაერზე გასასვლელად“, - ჩურჩულით თქვა დედამ.</w:t>
      </w:r>
    </w:p>
    <w:p w14:paraId="4B73D769" w14:textId="77777777" w:rsidR="004205F8" w:rsidRDefault="00000000">
      <w:pPr>
        <w:spacing w:before="269" w:after="269"/>
        <w:ind w:left="120"/>
      </w:pPr>
      <w:r>
        <w:rPr>
          <w:rFonts w:ascii="Times New Roman" w:hAnsi="Times New Roman"/>
          <w:color w:val="000000"/>
        </w:rPr>
        <w:t>ჰმ, ეზოში? სახელოსნოდან გამოსვლის შემდეგ სახლიდან შევედით.</w:t>
      </w:r>
    </w:p>
    <w:p w14:paraId="361BB45B" w14:textId="77777777" w:rsidR="004205F8" w:rsidRDefault="00000000">
      <w:pPr>
        <w:spacing w:before="269" w:after="269"/>
        <w:ind w:left="120"/>
      </w:pPr>
      <w:r>
        <w:rPr>
          <w:rFonts w:ascii="Times New Roman" w:hAnsi="Times New Roman"/>
          <w:color w:val="000000"/>
        </w:rPr>
        <w:t>უკვე საკმაოდ ბნელოდა, მაგრამ რადგან მზის შუქმა მთვარის შუქი ჩაანაცვლა, გარეთ სრულიად ბნელოდა. და რადგან მიმდებარე სახლები ერთმანეთთან ახლოს იყო, სინათლე კერძო სახლებიდანაც შემოდიოდა.</w:t>
      </w:r>
    </w:p>
    <w:p w14:paraId="5FE2DF66" w14:textId="77777777" w:rsidR="004205F8" w:rsidRDefault="00000000">
      <w:pPr>
        <w:spacing w:before="269" w:after="269"/>
        <w:ind w:left="120"/>
      </w:pPr>
      <w:r>
        <w:rPr>
          <w:rFonts w:ascii="Times New Roman" w:hAnsi="Times New Roman"/>
          <w:color w:val="000000"/>
        </w:rPr>
        <w:t>- და მაინც, დიდი მადლობა დღევანდელი დღისთვის.</w:t>
      </w:r>
    </w:p>
    <w:p w14:paraId="1DA12BD1" w14:textId="77777777" w:rsidR="004205F8" w:rsidRDefault="00000000">
      <w:pPr>
        <w:spacing w:before="269" w:after="269"/>
        <w:ind w:left="120"/>
      </w:pPr>
      <w:r>
        <w:rPr>
          <w:rFonts w:ascii="Times New Roman" w:hAnsi="Times New Roman"/>
          <w:color w:val="000000"/>
        </w:rPr>
        <w:t>ჩემი სახლის ეზოდან მისას ხმა გავიგე.</w:t>
      </w:r>
    </w:p>
    <w:p w14:paraId="4B1AA9A5" w14:textId="77777777" w:rsidR="004205F8" w:rsidRDefault="00000000">
      <w:pPr>
        <w:spacing w:before="269" w:after="269"/>
        <w:ind w:left="120"/>
      </w:pPr>
      <w:r>
        <w:rPr>
          <w:rFonts w:ascii="Times New Roman" w:hAnsi="Times New Roman"/>
          <w:color w:val="000000"/>
        </w:rPr>
        <w:t>როდესაც გავიხედე, დავინახე მიშა, რომელიც ხის ძირში იჯდა, მის გვერდით კი რეი იდგა.</w:t>
      </w:r>
    </w:p>
    <w:p w14:paraId="58EB0C09" w14:textId="77777777" w:rsidR="004205F8" w:rsidRDefault="00000000">
      <w:pPr>
        <w:spacing w:before="269" w:after="269"/>
        <w:ind w:left="120"/>
      </w:pPr>
      <w:r>
        <w:rPr>
          <w:rFonts w:ascii="Times New Roman" w:hAnsi="Times New Roman"/>
          <w:color w:val="000000"/>
        </w:rPr>
        <w:t>- რაზე ლაპარაკობ?</w:t>
      </w:r>
    </w:p>
    <w:p w14:paraId="4C39A117" w14:textId="77777777" w:rsidR="004205F8" w:rsidRDefault="00000000">
      <w:pPr>
        <w:spacing w:before="269" w:after="269"/>
        <w:ind w:left="120"/>
      </w:pPr>
      <w:r>
        <w:rPr>
          <w:rFonts w:ascii="Times New Roman" w:hAnsi="Times New Roman"/>
          <w:color w:val="000000"/>
        </w:rPr>
        <w:t>- ჰე-ჰე-ჰე, მაგრამ თქვენ დამპატიჟეთ. არა მგონია, ბატონი ანოსი თავის გუნდში ამეყვანა, თქვენ რომ არ მიგემართათ მისთვის. სწორედ ამისთვის გიხდით მადლობას.</w:t>
      </w:r>
    </w:p>
    <w:p w14:paraId="59E5D7CE" w14:textId="77777777" w:rsidR="004205F8" w:rsidRDefault="00000000">
      <w:pPr>
        <w:spacing w:before="269" w:after="269"/>
        <w:ind w:left="120"/>
      </w:pPr>
      <w:r>
        <w:rPr>
          <w:rFonts w:ascii="Times New Roman" w:hAnsi="Times New Roman"/>
          <w:color w:val="000000"/>
        </w:rPr>
        <w:t>რეიმ ოდნავ გაიღიმა.</w:t>
      </w:r>
    </w:p>
    <w:p w14:paraId="6194DB9E" w14:textId="77777777" w:rsidR="004205F8" w:rsidRDefault="00000000">
      <w:pPr>
        <w:spacing w:before="269" w:after="269"/>
        <w:ind w:left="120"/>
      </w:pPr>
      <w:r>
        <w:rPr>
          <w:rFonts w:ascii="Times New Roman" w:hAnsi="Times New Roman"/>
          <w:color w:val="000000"/>
        </w:rPr>
        <w:t>— ამას საერთოდ არ ველოდი.</w:t>
      </w:r>
    </w:p>
    <w:p w14:paraId="26BA17D0" w14:textId="77777777" w:rsidR="004205F8" w:rsidRDefault="00000000">
      <w:pPr>
        <w:spacing w:before="269" w:after="269"/>
        <w:ind w:left="120"/>
      </w:pPr>
      <w:r>
        <w:rPr>
          <w:rFonts w:ascii="Times New Roman" w:hAnsi="Times New Roman"/>
          <w:color w:val="000000"/>
        </w:rPr>
        <w:t>- აჰ, ანუ სიკეთე არ გაგიკეთებია ჩემთვის, უბრალოდ სიკეთის გამო დამირეკე.</w:t>
      </w:r>
    </w:p>
    <w:p w14:paraId="4C30511E" w14:textId="77777777" w:rsidR="004205F8" w:rsidRDefault="00000000">
      <w:pPr>
        <w:spacing w:before="269" w:after="269"/>
        <w:ind w:left="120"/>
      </w:pPr>
      <w:r>
        <w:rPr>
          <w:rFonts w:ascii="Times New Roman" w:hAnsi="Times New Roman"/>
          <w:color w:val="000000"/>
        </w:rPr>
        <w:t>მიშამ ჩაიცინა.</w:t>
      </w:r>
    </w:p>
    <w:p w14:paraId="74A4BB78" w14:textId="77777777" w:rsidR="004205F8" w:rsidRDefault="00000000">
      <w:pPr>
        <w:spacing w:before="269" w:after="269"/>
        <w:ind w:left="120"/>
      </w:pPr>
      <w:r>
        <w:rPr>
          <w:rFonts w:ascii="Times New Roman" w:hAnsi="Times New Roman"/>
          <w:color w:val="000000"/>
        </w:rPr>
        <w:t>ისინი უბრალოდ ერთმანეთის გვერდით იდგნენ და იცინოდნენ.</w:t>
      </w:r>
    </w:p>
    <w:p w14:paraId="6EB8E70C" w14:textId="77777777" w:rsidR="004205F8" w:rsidRDefault="00000000">
      <w:pPr>
        <w:spacing w:before="269" w:after="269"/>
        <w:ind w:left="120"/>
      </w:pPr>
      <w:r>
        <w:rPr>
          <w:rFonts w:ascii="Times New Roman" w:hAnsi="Times New Roman"/>
          <w:color w:val="000000"/>
        </w:rPr>
        <w:t>— ...შენნაირი არასდროს შემხვედრია, რეი...</w:t>
      </w:r>
    </w:p>
    <w:p w14:paraId="4684AC53" w14:textId="77777777" w:rsidR="004205F8" w:rsidRDefault="00000000">
      <w:pPr>
        <w:spacing w:before="269" w:after="269"/>
        <w:ind w:left="120"/>
      </w:pPr>
      <w:r>
        <w:rPr>
          <w:rFonts w:ascii="Times New Roman" w:hAnsi="Times New Roman"/>
          <w:color w:val="000000"/>
        </w:rPr>
        <w:t>— ჩემნაირი ადამიანები?</w:t>
      </w:r>
    </w:p>
    <w:p w14:paraId="6AD3B475" w14:textId="77777777" w:rsidR="004205F8" w:rsidRDefault="00000000">
      <w:pPr>
        <w:spacing w:before="269" w:after="269"/>
        <w:ind w:left="120"/>
      </w:pPr>
      <w:r>
        <w:rPr>
          <w:rFonts w:ascii="Times New Roman" w:hAnsi="Times New Roman"/>
          <w:color w:val="000000"/>
        </w:rPr>
        <w:lastRenderedPageBreak/>
        <w:t>— ...კარგი, ეს... თქვი, რომ საერთოდ არ გაინტერესებს, რომ საიმპერატორო ოჯახის წარმომადგენელი ხარ...</w:t>
      </w:r>
    </w:p>
    <w:p w14:paraId="56BED135" w14:textId="77777777" w:rsidR="004205F8" w:rsidRDefault="00000000">
      <w:pPr>
        <w:spacing w:before="269" w:after="269"/>
        <w:ind w:left="120"/>
      </w:pPr>
      <w:r>
        <w:rPr>
          <w:rFonts w:ascii="Times New Roman" w:hAnsi="Times New Roman"/>
          <w:color w:val="000000"/>
        </w:rPr>
        <w:t>რეიმ სასიამოვნოდ გაიღიმა.</w:t>
      </w:r>
    </w:p>
    <w:p w14:paraId="716CBCE3" w14:textId="77777777" w:rsidR="004205F8" w:rsidRDefault="00000000">
      <w:pPr>
        <w:spacing w:before="269" w:after="269"/>
        <w:ind w:left="120"/>
      </w:pPr>
      <w:r>
        <w:rPr>
          <w:rFonts w:ascii="Times New Roman" w:hAnsi="Times New Roman"/>
          <w:color w:val="000000"/>
        </w:rPr>
        <w:t>— მეჩვენება, რომ ნეკრონის დებიც ზუსტად იგივეს ფიქრობენ.</w:t>
      </w:r>
    </w:p>
    <w:p w14:paraId="73973A1C" w14:textId="77777777" w:rsidR="004205F8" w:rsidRDefault="00000000">
      <w:pPr>
        <w:spacing w:before="269" w:after="269"/>
        <w:ind w:left="120"/>
      </w:pPr>
      <w:r>
        <w:rPr>
          <w:rFonts w:ascii="Times New Roman" w:hAnsi="Times New Roman"/>
          <w:color w:val="000000"/>
        </w:rPr>
        <w:t>- აჰა-ჰა... მაგრამ მაინც მეჩვენება, რომ მათი საქმე სხვაგვარადაა. საშა და მიშა იმპერიულ ოჯახებს მნიშვნელობას ანიჭებენ, მაგრამ მაინც ბატონი ანოსის ქვეშევრდომები გახდნენ.</w:t>
      </w:r>
    </w:p>
    <w:p w14:paraId="0B9D48E0" w14:textId="77777777" w:rsidR="004205F8" w:rsidRDefault="00000000">
      <w:pPr>
        <w:spacing w:before="269" w:after="269"/>
        <w:ind w:left="120"/>
      </w:pPr>
      <w:r>
        <w:rPr>
          <w:rFonts w:ascii="Times New Roman" w:hAnsi="Times New Roman"/>
          <w:color w:val="000000"/>
        </w:rPr>
        <w:t>- ანუ, მე შენგან განსხვავებულად გამოვიყურები?</w:t>
      </w:r>
    </w:p>
    <w:p w14:paraId="2C0160DD" w14:textId="77777777" w:rsidR="004205F8" w:rsidRDefault="00000000">
      <w:pPr>
        <w:spacing w:before="269" w:after="269"/>
        <w:ind w:left="120"/>
      </w:pPr>
      <w:r>
        <w:rPr>
          <w:rFonts w:ascii="Times New Roman" w:hAnsi="Times New Roman"/>
          <w:color w:val="000000"/>
        </w:rPr>
        <w:t>- კი. სიმართლე გითხრათ, მეჩვენება, რომ არ გაინტერესებთ იმპერიული ოჯახები, ნახევარჯიშები, თავად წინაპრის სისხლი. ამის თქმა არ არის სასიამოვნო და მაინც, მეჩვენება, რომ ეს ყველაფერი საერთოდ არ გაინტერესებთ.</w:t>
      </w:r>
    </w:p>
    <w:p w14:paraId="4BEDCD8F" w14:textId="77777777" w:rsidR="004205F8" w:rsidRDefault="00000000">
      <w:pPr>
        <w:spacing w:before="269" w:after="269"/>
        <w:ind w:left="120"/>
      </w:pPr>
      <w:r>
        <w:rPr>
          <w:rFonts w:ascii="Times New Roman" w:hAnsi="Times New Roman"/>
          <w:color w:val="000000"/>
        </w:rPr>
        <w:t>რეიმ სიცილი ვერ შეიკავა.</w:t>
      </w:r>
    </w:p>
    <w:p w14:paraId="7CF3C787" w14:textId="77777777" w:rsidR="004205F8" w:rsidRDefault="00000000">
      <w:pPr>
        <w:spacing w:before="269" w:after="269"/>
        <w:ind w:left="120"/>
      </w:pPr>
      <w:r>
        <w:rPr>
          <w:rFonts w:ascii="Times New Roman" w:hAnsi="Times New Roman"/>
          <w:color w:val="000000"/>
        </w:rPr>
        <w:t>- შეიძლება. როგორც გამოცდის დროს ვთქვი, უბრალოდ არ მომწონს ეს ყველაფერი.</w:t>
      </w:r>
    </w:p>
    <w:p w14:paraId="2F3A8B6B" w14:textId="77777777" w:rsidR="004205F8" w:rsidRDefault="00000000">
      <w:pPr>
        <w:spacing w:before="269" w:after="269"/>
        <w:ind w:left="120"/>
      </w:pPr>
      <w:r>
        <w:rPr>
          <w:rFonts w:ascii="Times New Roman" w:hAnsi="Times New Roman"/>
          <w:color w:val="000000"/>
        </w:rPr>
        <w:t>რეიმ მისას გვერდი აუარა და შორს გაიხედა.</w:t>
      </w:r>
    </w:p>
    <w:p w14:paraId="740347A2" w14:textId="77777777" w:rsidR="004205F8" w:rsidRDefault="00000000">
      <w:pPr>
        <w:spacing w:before="269" w:after="269"/>
        <w:ind w:left="120"/>
      </w:pPr>
      <w:r>
        <w:rPr>
          <w:rFonts w:ascii="Times New Roman" w:hAnsi="Times New Roman"/>
          <w:color w:val="000000"/>
        </w:rPr>
        <w:t>— სიმართლე გითხრათ, მხოლოდ ხმლებზე მინდა ფიქრი. როგორ დავაქნიო ისინი კიდევ უფრო სწრაფად; როგორ გავჭრა ის, რისი გაჭრაც შეუძლებელია. ყველა სხვა ფიქრი კი უბრალოდ მღლის.</w:t>
      </w:r>
    </w:p>
    <w:p w14:paraId="3CE001CC" w14:textId="77777777" w:rsidR="004205F8" w:rsidRDefault="00000000">
      <w:pPr>
        <w:spacing w:before="269" w:after="269"/>
        <w:ind w:left="120"/>
      </w:pPr>
      <w:r>
        <w:rPr>
          <w:rFonts w:ascii="Times New Roman" w:hAnsi="Times New Roman"/>
          <w:color w:val="000000"/>
        </w:rPr>
        <w:t>„ხმლებით მხოლოდ კონკრეტული მიზეზის გამო გაინტერესებს?“ - დასვა მიშამ, რაც, როგორც ჩანს, მარტივი კითხვა იყო.</w:t>
      </w:r>
    </w:p>
    <w:p w14:paraId="78B1B0F8" w14:textId="77777777" w:rsidR="004205F8" w:rsidRDefault="00000000">
      <w:pPr>
        <w:spacing w:before="269" w:after="269"/>
        <w:ind w:left="120"/>
      </w:pPr>
      <w:r>
        <w:rPr>
          <w:rFonts w:ascii="Times New Roman" w:hAnsi="Times New Roman"/>
          <w:color w:val="000000"/>
        </w:rPr>
        <w:t>— ცხოვრებაში ბევრი რამ არის. მაგალითად, უნდა ვჭამოთ.</w:t>
      </w:r>
    </w:p>
    <w:p w14:paraId="53DF0D55" w14:textId="77777777" w:rsidR="004205F8" w:rsidRDefault="00000000">
      <w:pPr>
        <w:spacing w:before="269" w:after="269"/>
        <w:ind w:left="120"/>
      </w:pPr>
      <w:r>
        <w:rPr>
          <w:rFonts w:ascii="Times New Roman" w:hAnsi="Times New Roman"/>
          <w:color w:val="000000"/>
        </w:rPr>
        <w:t>მიშას სიცილი აუტყდა.</w:t>
      </w:r>
    </w:p>
    <w:p w14:paraId="2F0F5DCE" w14:textId="77777777" w:rsidR="004205F8" w:rsidRDefault="00000000">
      <w:pPr>
        <w:spacing w:before="269" w:after="269"/>
        <w:ind w:left="120"/>
      </w:pPr>
      <w:r>
        <w:rPr>
          <w:rFonts w:ascii="Times New Roman" w:hAnsi="Times New Roman"/>
          <w:color w:val="000000"/>
        </w:rPr>
        <w:t>- ვხედავ, ყველაფრისგან იღლები, რეი.</w:t>
      </w:r>
    </w:p>
    <w:p w14:paraId="7B8E7F33" w14:textId="77777777" w:rsidR="004205F8" w:rsidRDefault="00000000">
      <w:pPr>
        <w:spacing w:before="269" w:after="269"/>
        <w:ind w:left="120"/>
      </w:pPr>
      <w:r>
        <w:rPr>
          <w:rFonts w:ascii="Times New Roman" w:hAnsi="Times New Roman"/>
          <w:color w:val="000000"/>
        </w:rPr>
        <w:t>„ბუნებით უდარდელი ადამიანი ვარ“, - რეიმაც შეხედა მისას, - „ამიტომაც არ ვუერთდები „ერთიანობას“, თუმცა არ მგონია, რომ იმპერიული ოჯახები მართლები არიან“.</w:t>
      </w:r>
    </w:p>
    <w:p w14:paraId="24B2BFCA" w14:textId="77777777" w:rsidR="004205F8" w:rsidRDefault="00000000">
      <w:pPr>
        <w:spacing w:before="269" w:after="269"/>
        <w:ind w:left="120"/>
      </w:pPr>
      <w:r>
        <w:rPr>
          <w:rFonts w:ascii="Times New Roman" w:hAnsi="Times New Roman"/>
          <w:color w:val="000000"/>
        </w:rPr>
        <w:t>- ოჰ, არ ვაპირებდი.</w:t>
      </w:r>
    </w:p>
    <w:p w14:paraId="78747063" w14:textId="77777777" w:rsidR="004205F8" w:rsidRDefault="00000000">
      <w:pPr>
        <w:spacing w:before="269" w:after="269"/>
        <w:ind w:left="120"/>
      </w:pPr>
      <w:r>
        <w:rPr>
          <w:rFonts w:ascii="Times New Roman" w:hAnsi="Times New Roman"/>
          <w:color w:val="000000"/>
        </w:rPr>
        <w:t>მიშამ სწრაფად დაუქნია ხელი. შემდეგ კი, ძალიან სერიოზული სახით, თქვა:</w:t>
      </w:r>
    </w:p>
    <w:p w14:paraId="26087529" w14:textId="77777777" w:rsidR="004205F8" w:rsidRDefault="00000000">
      <w:pPr>
        <w:spacing w:before="269" w:after="269"/>
        <w:ind w:left="120"/>
      </w:pPr>
      <w:r>
        <w:rPr>
          <w:rFonts w:ascii="Times New Roman" w:hAnsi="Times New Roman"/>
          <w:color w:val="000000"/>
        </w:rPr>
        <w:t xml:space="preserve">„უბრალოდ ვიფიქრე, რომ თქვენნაირი ადამიანი შეიძლებოდა ყოფილიყო „უნიტის“ წევრების იდეალი. თქვენ ამბობთ, რომ არ გაინტერესებთ, ადამიანი იმპერიული </w:t>
      </w:r>
      <w:r>
        <w:rPr>
          <w:rFonts w:ascii="Times New Roman" w:hAnsi="Times New Roman"/>
          <w:color w:val="000000"/>
        </w:rPr>
        <w:lastRenderedPageBreak/>
        <w:t>ოჯახიდანაა თუ არა, ახლა, როცა ჩვენ, დემონები, უკვე ორად ვართ გაყოფილნი. მეჩვენება, რომ ის, ვინც იტყვის, რომ ეს ყველაფერი დამღლელია და საერთოდ არ არის მნიშვნელოვანი, არანაირად არ განახორციელებს დისკრიმინაციას არავის მიმართ.“</w:t>
      </w:r>
    </w:p>
    <w:p w14:paraId="2D836EA7" w14:textId="77777777" w:rsidR="004205F8" w:rsidRDefault="00000000">
      <w:pPr>
        <w:spacing w:before="269" w:after="269"/>
        <w:ind w:left="120"/>
      </w:pPr>
      <w:r>
        <w:rPr>
          <w:rFonts w:ascii="Times New Roman" w:hAnsi="Times New Roman"/>
          <w:color w:val="000000"/>
        </w:rPr>
        <w:t>- არ მინდა ასეთი ტვირთი ვიტვირთო. სხვათა შორის, თუ ამას ვგულისხმობ, ანოსს, როგორც ჩანს, საერთოდ არაფერი აინტერესებს.</w:t>
      </w:r>
    </w:p>
    <w:p w14:paraId="2638BE75" w14:textId="77777777" w:rsidR="004205F8" w:rsidRDefault="00000000">
      <w:pPr>
        <w:spacing w:before="269" w:after="269"/>
        <w:ind w:left="120"/>
      </w:pPr>
      <w:r>
        <w:rPr>
          <w:rFonts w:ascii="Times New Roman" w:hAnsi="Times New Roman"/>
          <w:color w:val="000000"/>
        </w:rPr>
        <w:t>-...ბატონო ანოს...</w:t>
      </w:r>
    </w:p>
    <w:p w14:paraId="69EF5469" w14:textId="77777777" w:rsidR="004205F8" w:rsidRDefault="00000000">
      <w:pPr>
        <w:spacing w:before="269" w:after="269"/>
        <w:ind w:left="120"/>
      </w:pPr>
      <w:r>
        <w:rPr>
          <w:rFonts w:ascii="Times New Roman" w:hAnsi="Times New Roman"/>
          <w:color w:val="000000"/>
        </w:rPr>
        <w:t>- ფხიზელი მზერით იმიტომ არ უყურებ, რომ გინდა, ასე ვთქვათ, პალანკინზე აიყვანო?</w:t>
      </w:r>
    </w:p>
    <w:p w14:paraId="1D862C0B" w14:textId="77777777" w:rsidR="004205F8" w:rsidRDefault="00000000">
      <w:pPr>
        <w:spacing w:before="269" w:after="269"/>
        <w:ind w:left="120"/>
      </w:pPr>
      <w:r>
        <w:rPr>
          <w:rFonts w:ascii="Times New Roman" w:hAnsi="Times New Roman"/>
          <w:color w:val="000000"/>
        </w:rPr>
        <w:t>მიშამ გაკვირვებულმა შეხედა რეის.</w:t>
      </w:r>
    </w:p>
    <w:p w14:paraId="3F546B0D" w14:textId="77777777" w:rsidR="004205F8" w:rsidRDefault="00000000">
      <w:pPr>
        <w:spacing w:before="269" w:after="269"/>
        <w:ind w:left="120"/>
      </w:pPr>
      <w:r>
        <w:rPr>
          <w:rFonts w:ascii="Times New Roman" w:hAnsi="Times New Roman"/>
          <w:color w:val="000000"/>
        </w:rPr>
        <w:t>- სიმართლე გითხრათ, კი.</w:t>
      </w:r>
    </w:p>
    <w:p w14:paraId="249BAF63" w14:textId="77777777" w:rsidR="004205F8" w:rsidRDefault="00000000">
      <w:pPr>
        <w:spacing w:before="269" w:after="269"/>
        <w:ind w:left="120"/>
      </w:pPr>
      <w:r>
        <w:rPr>
          <w:rFonts w:ascii="Times New Roman" w:hAnsi="Times New Roman"/>
          <w:color w:val="000000"/>
        </w:rPr>
        <w:t>რეიმ არაფერი უპასუხა, მხოლოდ ისევ მისას შეხედა. მან უხერხულობის გამო თვალი აარიდა.</w:t>
      </w:r>
    </w:p>
    <w:p w14:paraId="03A41E65" w14:textId="77777777" w:rsidR="004205F8" w:rsidRDefault="00000000">
      <w:pPr>
        <w:spacing w:before="269" w:after="269"/>
        <w:ind w:left="120"/>
      </w:pPr>
      <w:r>
        <w:rPr>
          <w:rFonts w:ascii="Times New Roman" w:hAnsi="Times New Roman"/>
          <w:color w:val="000000"/>
        </w:rPr>
        <w:t>— ...ჩვენ გვესმის, რომ სხვა გზა არ გვაქვს, გარდა იმისა, რომ ბატონ ანოსს დავუჯეროთ და რომ შესაძლოა, მას ასეთი რამ არ მოეწონოს...</w:t>
      </w:r>
    </w:p>
    <w:p w14:paraId="4A2EA95C" w14:textId="77777777" w:rsidR="004205F8" w:rsidRDefault="00000000">
      <w:pPr>
        <w:spacing w:before="269" w:after="269"/>
        <w:ind w:left="120"/>
      </w:pPr>
      <w:r>
        <w:rPr>
          <w:rFonts w:ascii="Times New Roman" w:hAnsi="Times New Roman"/>
          <w:color w:val="000000"/>
        </w:rPr>
        <w:t>„ვფიქრობ, ყველაფერი რიგზეა,“ მაშინვე უპასუხა რეიმ.</w:t>
      </w:r>
    </w:p>
    <w:p w14:paraId="7B240FC0" w14:textId="77777777" w:rsidR="004205F8" w:rsidRDefault="00000000">
      <w:pPr>
        <w:spacing w:before="269" w:after="269"/>
        <w:ind w:left="120"/>
      </w:pPr>
      <w:r>
        <w:rPr>
          <w:rFonts w:ascii="Times New Roman" w:hAnsi="Times New Roman"/>
          <w:color w:val="000000"/>
        </w:rPr>
        <w:t>მიშამ კვლავ გაკვირვებულმა შეხედა მას.</w:t>
      </w:r>
    </w:p>
    <w:p w14:paraId="317D3715" w14:textId="77777777" w:rsidR="004205F8" w:rsidRDefault="00000000">
      <w:pPr>
        <w:spacing w:before="269" w:after="269"/>
        <w:ind w:left="120"/>
      </w:pPr>
      <w:r>
        <w:rPr>
          <w:rFonts w:ascii="Times New Roman" w:hAnsi="Times New Roman"/>
          <w:color w:val="000000"/>
        </w:rPr>
        <w:t>- რაც არ უნდა გააკეთო, მისა, არა მგონია, მასზე რაიმე გავლენის მოხდენა შეძლო.</w:t>
      </w:r>
    </w:p>
    <w:p w14:paraId="2BB6DDB2" w14:textId="77777777" w:rsidR="004205F8" w:rsidRDefault="00000000">
      <w:pPr>
        <w:spacing w:before="269" w:after="269"/>
        <w:ind w:left="120"/>
      </w:pPr>
      <w:r>
        <w:rPr>
          <w:rFonts w:ascii="Times New Roman" w:hAnsi="Times New Roman"/>
          <w:color w:val="000000"/>
        </w:rPr>
        <w:t>მიშამ სახე მუხლებში ჩარგო, თითქოს არ იცოდა, რა ეპასუხა მისთვის.</w:t>
      </w:r>
    </w:p>
    <w:p w14:paraId="2163D0EE" w14:textId="77777777" w:rsidR="004205F8" w:rsidRDefault="00000000">
      <w:pPr>
        <w:spacing w:before="269" w:after="269"/>
        <w:ind w:left="120"/>
      </w:pPr>
      <w:r>
        <w:rPr>
          <w:rFonts w:ascii="Times New Roman" w:hAnsi="Times New Roman"/>
          <w:color w:val="000000"/>
        </w:rPr>
        <w:t>- არ ვცდილობ ზედმეტად შეგაწუხო, ეს უბრალოდ ფაქტია. ანოსი იმ დონეზე არ არის, რომ მისი გამოყენება სიკეთისთვის ან ბოროტებისთვის იყოს შესაძლებელი. ოკეანეში წყლის ვედროს ჩაასხამ და ის ერთ ტალღასაც არ გამოიწვევს. ასე ტრანსცენდენტულად მეჩვენება. ყოველ შემთხვევაში, ჩემთვის.</w:t>
      </w:r>
    </w:p>
    <w:p w14:paraId="0D52F715" w14:textId="77777777" w:rsidR="004205F8" w:rsidRDefault="00000000">
      <w:pPr>
        <w:spacing w:before="269" w:after="269"/>
        <w:ind w:left="120"/>
      </w:pPr>
      <w:r>
        <w:rPr>
          <w:rFonts w:ascii="Times New Roman" w:hAnsi="Times New Roman"/>
          <w:color w:val="000000"/>
        </w:rPr>
        <w:t>- როგორ შეგიძლია ამის თქმა ასეთი თავდაჯერებულად, თუ მას ახლახან შეხვდი?</w:t>
      </w:r>
    </w:p>
    <w:p w14:paraId="42DD9215" w14:textId="77777777" w:rsidR="004205F8" w:rsidRDefault="00000000">
      <w:pPr>
        <w:spacing w:before="269" w:after="269"/>
        <w:ind w:left="120"/>
      </w:pPr>
      <w:r>
        <w:rPr>
          <w:rFonts w:ascii="Times New Roman" w:hAnsi="Times New Roman"/>
          <w:color w:val="000000"/>
        </w:rPr>
        <w:t>რეიმ სასიამოვნოდ გაიღიმა.</w:t>
      </w:r>
    </w:p>
    <w:p w14:paraId="493A04F9" w14:textId="77777777" w:rsidR="004205F8" w:rsidRDefault="00000000">
      <w:pPr>
        <w:spacing w:before="269" w:after="269"/>
        <w:ind w:left="120"/>
      </w:pPr>
      <w:r>
        <w:rPr>
          <w:rFonts w:ascii="Times New Roman" w:hAnsi="Times New Roman"/>
          <w:color w:val="000000"/>
        </w:rPr>
        <w:t>- ეს უბრალოდ ჩემი ინტუიციაა. რთულ თემებზე ფიქრი ჩემი ყველაზე ძლიერი მხარე არ არის.</w:t>
      </w:r>
    </w:p>
    <w:p w14:paraId="51DD9A06" w14:textId="77777777" w:rsidR="004205F8" w:rsidRDefault="00000000">
      <w:pPr>
        <w:spacing w:before="269" w:after="269"/>
        <w:ind w:left="120"/>
      </w:pPr>
      <w:r>
        <w:rPr>
          <w:rFonts w:ascii="Times New Roman" w:hAnsi="Times New Roman"/>
          <w:color w:val="000000"/>
        </w:rPr>
        <w:t>მიშამ ჩაიცინა.</w:t>
      </w:r>
    </w:p>
    <w:p w14:paraId="3D6AC2A7" w14:textId="77777777" w:rsidR="004205F8" w:rsidRDefault="00000000">
      <w:pPr>
        <w:spacing w:before="269" w:after="269"/>
        <w:ind w:left="120"/>
      </w:pPr>
      <w:r>
        <w:rPr>
          <w:rFonts w:ascii="Times New Roman" w:hAnsi="Times New Roman"/>
          <w:color w:val="000000"/>
        </w:rPr>
        <w:t>„არ ვიცი რატომ, მაგრამ ცოტა უფრო მხიარული ვიგრძენი თავი.“</w:t>
      </w:r>
    </w:p>
    <w:p w14:paraId="43BA5EC7" w14:textId="77777777" w:rsidR="004205F8" w:rsidRDefault="00000000">
      <w:pPr>
        <w:spacing w:before="269" w:after="269"/>
        <w:ind w:left="120"/>
      </w:pPr>
      <w:r>
        <w:rPr>
          <w:rFonts w:ascii="Times New Roman" w:hAnsi="Times New Roman"/>
          <w:color w:val="000000"/>
        </w:rPr>
        <w:lastRenderedPageBreak/>
        <w:t>- კიდევ ერთი რამ შემიძლია გკითხო?</w:t>
      </w:r>
    </w:p>
    <w:p w14:paraId="5FD2D786" w14:textId="77777777" w:rsidR="004205F8" w:rsidRDefault="00000000">
      <w:pPr>
        <w:spacing w:before="269" w:after="269"/>
        <w:ind w:left="120"/>
      </w:pPr>
      <w:r>
        <w:rPr>
          <w:rFonts w:ascii="Times New Roman" w:hAnsi="Times New Roman"/>
          <w:color w:val="000000"/>
        </w:rPr>
        <w:t>მიშა გაკვირვებული ჩანდა.</w:t>
      </w:r>
    </w:p>
    <w:p w14:paraId="36A32AB6" w14:textId="77777777" w:rsidR="004205F8" w:rsidRDefault="00000000">
      <w:pPr>
        <w:spacing w:before="269" w:after="269"/>
        <w:ind w:left="120"/>
      </w:pPr>
      <w:r>
        <w:rPr>
          <w:rFonts w:ascii="Times New Roman" w:hAnsi="Times New Roman"/>
          <w:color w:val="000000"/>
        </w:rPr>
        <w:t>- კი.</w:t>
      </w:r>
    </w:p>
    <w:p w14:paraId="2CAA6BB3" w14:textId="77777777" w:rsidR="004205F8" w:rsidRDefault="00000000">
      <w:pPr>
        <w:spacing w:before="269" w:after="269"/>
        <w:ind w:left="120"/>
      </w:pPr>
      <w:r>
        <w:rPr>
          <w:rFonts w:ascii="Times New Roman" w:hAnsi="Times New Roman"/>
          <w:color w:val="000000"/>
        </w:rPr>
        <w:t>- ნახევრად სული ხარ, ნახევრად დემონი, არა?</w:t>
      </w:r>
    </w:p>
    <w:p w14:paraId="20F274DE" w14:textId="77777777" w:rsidR="004205F8" w:rsidRDefault="00000000">
      <w:pPr>
        <w:spacing w:before="269" w:after="269"/>
        <w:ind w:left="120"/>
      </w:pPr>
      <w:r>
        <w:rPr>
          <w:rFonts w:ascii="Times New Roman" w:hAnsi="Times New Roman"/>
          <w:color w:val="000000"/>
        </w:rPr>
        <w:t>- კარგი, კი...</w:t>
      </w:r>
    </w:p>
    <w:p w14:paraId="107A1D07" w14:textId="77777777" w:rsidR="004205F8" w:rsidRDefault="00000000">
      <w:pPr>
        <w:spacing w:before="269" w:after="269"/>
        <w:ind w:left="120"/>
      </w:pPr>
      <w:r>
        <w:rPr>
          <w:rFonts w:ascii="Times New Roman" w:hAnsi="Times New Roman"/>
          <w:color w:val="000000"/>
        </w:rPr>
        <w:t>— ხანდახან ხომ არ გრძნობ თავს ცუდად?</w:t>
      </w:r>
    </w:p>
    <w:p w14:paraId="37B847BF" w14:textId="77777777" w:rsidR="004205F8" w:rsidRDefault="00000000">
      <w:pPr>
        <w:spacing w:before="269" w:after="269"/>
        <w:ind w:left="120"/>
      </w:pPr>
      <w:r>
        <w:rPr>
          <w:rFonts w:ascii="Times New Roman" w:hAnsi="Times New Roman"/>
          <w:color w:val="000000"/>
        </w:rPr>
        <w:t>მიშა ფიქრებში იყო ჩაფლული, თითქოს ვერაფერი ახსოვდა.</w:t>
      </w:r>
    </w:p>
    <w:p w14:paraId="33A538B0" w14:textId="77777777" w:rsidR="004205F8" w:rsidRDefault="00000000">
      <w:pPr>
        <w:spacing w:before="269" w:after="269"/>
        <w:ind w:left="120"/>
      </w:pPr>
      <w:r>
        <w:rPr>
          <w:rFonts w:ascii="Times New Roman" w:hAnsi="Times New Roman"/>
          <w:color w:val="000000"/>
        </w:rPr>
        <w:t>- კარგი... რა თქმა უნდა, ხანდახან ვავადდები, მაგრამ საერთო ჯამში ჯანმრთელი ვარ. რაშია საქმე?</w:t>
      </w:r>
    </w:p>
    <w:p w14:paraId="647C8AA8" w14:textId="77777777" w:rsidR="004205F8" w:rsidRDefault="00000000">
      <w:pPr>
        <w:spacing w:before="269" w:after="269"/>
        <w:ind w:left="120"/>
      </w:pPr>
      <w:r>
        <w:rPr>
          <w:rFonts w:ascii="Times New Roman" w:hAnsi="Times New Roman"/>
          <w:color w:val="000000"/>
        </w:rPr>
        <w:t>რეი ერთი წამით გაჩუმდა, შემდეგ კი უჩვეულოდ სერიოზული ტონით თქვა:</w:t>
      </w:r>
    </w:p>
    <w:p w14:paraId="18E03D41" w14:textId="77777777" w:rsidR="004205F8" w:rsidRDefault="00000000">
      <w:pPr>
        <w:spacing w:before="269" w:after="269"/>
        <w:ind w:left="120"/>
      </w:pPr>
      <w:r>
        <w:rPr>
          <w:rFonts w:ascii="Times New Roman" w:hAnsi="Times New Roman"/>
          <w:color w:val="000000"/>
        </w:rPr>
        <w:t>- კი, ახლახან გავიგე, რომ ნახევრად სულები და ნახევრად დემონები დიდხანს არ ცოცხლობენ.</w:t>
      </w:r>
    </w:p>
    <w:p w14:paraId="6D9AA181" w14:textId="77777777" w:rsidR="004205F8" w:rsidRDefault="00000000">
      <w:pPr>
        <w:spacing w:before="269" w:after="269"/>
        <w:ind w:left="120"/>
      </w:pPr>
      <w:r>
        <w:rPr>
          <w:rFonts w:ascii="Times New Roman" w:hAnsi="Times New Roman"/>
          <w:color w:val="000000"/>
        </w:rPr>
        <w:t>- რა?..</w:t>
      </w:r>
    </w:p>
    <w:p w14:paraId="6032C939" w14:textId="77777777" w:rsidR="004205F8" w:rsidRDefault="00000000">
      <w:pPr>
        <w:spacing w:before="269" w:after="269"/>
        <w:ind w:left="120"/>
      </w:pPr>
      <w:r>
        <w:rPr>
          <w:rFonts w:ascii="Times New Roman" w:hAnsi="Times New Roman"/>
          <w:color w:val="000000"/>
        </w:rPr>
        <w:t>„რამდენადაც მე ვიცი, არ არსებობენ სრულიად ჯანმრთელი ნახევრად სულები და ნახევრად დემონები, რომლებსაც შეუძლიათ სულების მაგიის გამოყენება. თქვენ განსაკუთრებული უნდა იყოთ.“</w:t>
      </w:r>
    </w:p>
    <w:p w14:paraId="175E7730" w14:textId="77777777" w:rsidR="004205F8" w:rsidRDefault="00000000">
      <w:pPr>
        <w:spacing w:before="269" w:after="269"/>
        <w:ind w:left="120"/>
      </w:pPr>
      <w:r>
        <w:rPr>
          <w:rFonts w:ascii="Times New Roman" w:hAnsi="Times New Roman"/>
          <w:color w:val="000000"/>
        </w:rPr>
        <w:t>- შეიძლება ასეც იყოს. მაგრამ მე თვითონ არაფერი ვიცი...</w:t>
      </w:r>
    </w:p>
    <w:p w14:paraId="1E0F19FF" w14:textId="77777777" w:rsidR="004205F8" w:rsidRDefault="00000000">
      <w:pPr>
        <w:spacing w:before="269" w:after="269"/>
        <w:ind w:left="120"/>
      </w:pPr>
      <w:r>
        <w:rPr>
          <w:rFonts w:ascii="Times New Roman" w:hAnsi="Times New Roman"/>
          <w:color w:val="000000"/>
        </w:rPr>
        <w:t>რეიმ ხელი გაუწოდა მისას.</w:t>
      </w:r>
    </w:p>
    <w:p w14:paraId="44650FE5" w14:textId="77777777" w:rsidR="004205F8" w:rsidRDefault="00000000">
      <w:pPr>
        <w:spacing w:before="269" w:after="269"/>
        <w:ind w:left="120"/>
      </w:pPr>
      <w:r>
        <w:rPr>
          <w:rFonts w:ascii="Times New Roman" w:hAnsi="Times New Roman"/>
          <w:color w:val="000000"/>
        </w:rPr>
        <w:t>- სახლში შევიდეთ, თორემ გავიყინებით.</w:t>
      </w:r>
    </w:p>
    <w:p w14:paraId="741FB03C" w14:textId="77777777" w:rsidR="004205F8" w:rsidRDefault="00000000">
      <w:pPr>
        <w:spacing w:before="269" w:after="269"/>
        <w:ind w:left="120"/>
      </w:pPr>
      <w:r>
        <w:rPr>
          <w:rFonts w:ascii="Times New Roman" w:hAnsi="Times New Roman"/>
          <w:color w:val="000000"/>
        </w:rPr>
        <w:t>- ოჰ, კარგი, წავიდეთ.</w:t>
      </w:r>
    </w:p>
    <w:p w14:paraId="7EB8EB26" w14:textId="77777777" w:rsidR="004205F8" w:rsidRDefault="00000000">
      <w:pPr>
        <w:spacing w:before="269" w:after="269"/>
        <w:ind w:left="120"/>
      </w:pPr>
      <w:r>
        <w:rPr>
          <w:rFonts w:ascii="Times New Roman" w:hAnsi="Times New Roman"/>
          <w:color w:val="000000"/>
        </w:rPr>
        <w:t>მიშამ ხელი ჩაავლო და წამოდგა.</w:t>
      </w:r>
    </w:p>
    <w:p w14:paraId="17220CAA" w14:textId="77777777" w:rsidR="004205F8" w:rsidRDefault="00000000">
      <w:pPr>
        <w:spacing w:before="269" w:after="269"/>
        <w:ind w:left="120"/>
      </w:pPr>
      <w:r>
        <w:rPr>
          <w:rFonts w:ascii="Times New Roman" w:hAnsi="Times New Roman"/>
          <w:color w:val="000000"/>
        </w:rPr>
        <w:t>- და მაინც, დიდი მადლობა დღევანდელი დღისთვის. ამიერიდან ყველაფერს გავაკეთებ იმისთვის, რომ შევქმნა საზოგადოება, რომელშიც ჩვეულებრივი ადამიანები შენნაირი ადამიანები იქნებიან, რეი.</w:t>
      </w:r>
    </w:p>
    <w:p w14:paraId="104C92FA" w14:textId="77777777" w:rsidR="004205F8" w:rsidRDefault="00000000">
      <w:pPr>
        <w:spacing w:before="269" w:after="269"/>
        <w:ind w:left="120"/>
      </w:pPr>
      <w:r>
        <w:rPr>
          <w:rFonts w:ascii="Times New Roman" w:hAnsi="Times New Roman"/>
          <w:color w:val="000000"/>
        </w:rPr>
        <w:t>ამის თქმის შემდეგ მიშამ სახე ისე შეკრა, თითქოს რაღაც ზედმეტი ამოუტივტივდა.</w:t>
      </w:r>
    </w:p>
    <w:p w14:paraId="64AF43A8" w14:textId="77777777" w:rsidR="004205F8" w:rsidRDefault="00000000">
      <w:pPr>
        <w:spacing w:before="269" w:after="269"/>
        <w:ind w:left="120"/>
      </w:pPr>
      <w:r>
        <w:rPr>
          <w:rFonts w:ascii="Times New Roman" w:hAnsi="Times New Roman"/>
          <w:color w:val="000000"/>
        </w:rPr>
        <w:t>- ს-ბოდიში. ალბათ უსიამოვნო იყო ამის მოსმენა?</w:t>
      </w:r>
    </w:p>
    <w:p w14:paraId="32C35EC5" w14:textId="77777777" w:rsidR="004205F8" w:rsidRDefault="00000000">
      <w:pPr>
        <w:spacing w:before="269" w:after="269"/>
        <w:ind w:left="120"/>
      </w:pPr>
      <w:r>
        <w:rPr>
          <w:rFonts w:ascii="Times New Roman" w:hAnsi="Times New Roman"/>
          <w:color w:val="000000"/>
        </w:rPr>
        <w:lastRenderedPageBreak/>
        <w:t>- სინამდვილეში არა.</w:t>
      </w:r>
    </w:p>
    <w:p w14:paraId="0C178423" w14:textId="77777777" w:rsidR="004205F8" w:rsidRDefault="00000000">
      <w:pPr>
        <w:spacing w:before="269" w:after="269"/>
        <w:ind w:left="120"/>
      </w:pPr>
      <w:r>
        <w:rPr>
          <w:rFonts w:ascii="Times New Roman" w:hAnsi="Times New Roman"/>
          <w:color w:val="000000"/>
        </w:rPr>
        <w:t>რეიმ გაიღიმა.</w:t>
      </w:r>
    </w:p>
    <w:p w14:paraId="7D34DAA6" w14:textId="77777777" w:rsidR="004205F8" w:rsidRDefault="00000000">
      <w:pPr>
        <w:spacing w:before="269" w:after="269"/>
        <w:ind w:left="120"/>
      </w:pPr>
      <w:r>
        <w:rPr>
          <w:rFonts w:ascii="Times New Roman" w:hAnsi="Times New Roman"/>
          <w:color w:val="000000"/>
        </w:rPr>
        <w:t>- დაგეხმარები. რადგან, სიმართლე გითხრათ, ძალიან დავიღალე ყველა იმ საზრუნავით, რაც იძულებული ვარ, რომ იმპერიული ოჯახის წევრი და ქაოსის თაობის წარმომადგენელი ვიყო.</w:t>
      </w:r>
    </w:p>
    <w:p w14:paraId="6FB50B63" w14:textId="77777777" w:rsidR="004205F8" w:rsidRDefault="00000000">
      <w:pPr>
        <w:spacing w:before="269" w:after="269"/>
        <w:ind w:left="120"/>
      </w:pPr>
      <w:r>
        <w:rPr>
          <w:rFonts w:ascii="Times New Roman" w:hAnsi="Times New Roman"/>
          <w:color w:val="000000"/>
        </w:rPr>
        <w:t>მიშას ეს გაუხარდა და ხელი უფრო მაგრად მოუჭირა.</w:t>
      </w:r>
    </w:p>
    <w:p w14:paraId="0F82C330" w14:textId="77777777" w:rsidR="004205F8" w:rsidRDefault="00000000">
      <w:pPr>
        <w:spacing w:before="269" w:after="269"/>
        <w:ind w:left="120"/>
      </w:pPr>
      <w:r>
        <w:rPr>
          <w:rFonts w:ascii="Times New Roman" w:hAnsi="Times New Roman"/>
          <w:color w:val="000000"/>
        </w:rPr>
        <w:t>- დამიჯერე. ყველაფერს გავაკეთებ, რომ უდარდელი ცხოვრება გქონდეს.</w:t>
      </w:r>
    </w:p>
    <w:p w14:paraId="2686C368" w14:textId="77777777" w:rsidR="004205F8" w:rsidRDefault="00000000">
      <w:pPr>
        <w:pStyle w:val="Heading2"/>
        <w:pageBreakBefore/>
        <w:spacing w:before="180" w:after="180"/>
        <w:ind w:left="120"/>
      </w:pPr>
      <w:bookmarkStart w:id="14" w:name="_§_14._დემონი"/>
      <w:bookmarkEnd w:id="14"/>
      <w:r>
        <w:rPr>
          <w:rFonts w:ascii="Times New Roman" w:hAnsi="Times New Roman"/>
          <w:color w:val="000000"/>
          <w:sz w:val="33"/>
        </w:rPr>
        <w:lastRenderedPageBreak/>
        <w:t>§ 14. დემონი იმპერატორი ერთობიდან</w:t>
      </w:r>
    </w:p>
    <w:p w14:paraId="1B0344C0" w14:textId="77777777" w:rsidR="004205F8" w:rsidRDefault="00000000">
      <w:pPr>
        <w:spacing w:before="269" w:after="269"/>
        <w:ind w:left="120"/>
      </w:pPr>
      <w:r>
        <w:rPr>
          <w:rFonts w:ascii="Times New Roman" w:hAnsi="Times New Roman"/>
          <w:color w:val="000000"/>
        </w:rPr>
        <w:t>გარკვეული დროის შემდეგ…</w:t>
      </w:r>
    </w:p>
    <w:p w14:paraId="677136AA" w14:textId="77777777" w:rsidR="004205F8" w:rsidRDefault="00000000">
      <w:pPr>
        <w:spacing w:before="269" w:after="269"/>
        <w:ind w:left="120"/>
      </w:pPr>
      <w:r>
        <w:rPr>
          <w:rFonts w:ascii="Times New Roman" w:hAnsi="Times New Roman"/>
          <w:color w:val="000000"/>
        </w:rPr>
        <w:t>დემონთა მბრძანებლის აკადემია, მეორე კლასი.</w:t>
      </w:r>
    </w:p>
    <w:p w14:paraId="7D4B0B72" w14:textId="77777777" w:rsidR="004205F8" w:rsidRDefault="00000000">
      <w:pPr>
        <w:spacing w:before="269" w:after="269"/>
        <w:ind w:left="120"/>
      </w:pPr>
      <w:r>
        <w:rPr>
          <w:rFonts w:ascii="Times New Roman" w:hAnsi="Times New Roman"/>
          <w:color w:val="000000"/>
        </w:rPr>
        <w:t>— ...ახლა კი პატარა განცხადება. მალე დელზოგეიდში დილჰეიდის დემონური ხმლების ტურნირის ჩატარება იგეგმება, მაგრამ მონაწილეობას მხოლოდ აკადემიის გამორჩეული სტუდენტები მიიღებენ. როგორც წესი, ნიჭიერ პირველკურსელებსაც კი არ აქვთ მონაწილეობის უფლება, მაგრამ ჩვენს კლასში არის სტუდენტი, რომელიც მონაწილეობის მისაღებად არის წარდგენილი.</w:t>
      </w:r>
    </w:p>
    <w:p w14:paraId="4302FFA3" w14:textId="77777777" w:rsidR="004205F8" w:rsidRDefault="00000000">
      <w:pPr>
        <w:spacing w:before="269" w:after="269"/>
        <w:ind w:left="120"/>
      </w:pPr>
      <w:r>
        <w:rPr>
          <w:rFonts w:ascii="Times New Roman" w:hAnsi="Times New Roman"/>
          <w:color w:val="000000"/>
        </w:rPr>
        <w:t>ემილიას განცხადების შემდეგ მთელი კლასი ხმაურში ჩავარდა.</w:t>
      </w:r>
    </w:p>
    <w:p w14:paraId="6515E75B" w14:textId="77777777" w:rsidR="004205F8" w:rsidRDefault="00000000">
      <w:pPr>
        <w:spacing w:before="269" w:after="269"/>
        <w:ind w:left="120"/>
      </w:pPr>
      <w:r>
        <w:rPr>
          <w:rFonts w:ascii="Times New Roman" w:hAnsi="Times New Roman"/>
          <w:color w:val="000000"/>
        </w:rPr>
        <w:t>- და ვინ არის?</w:t>
      </w:r>
    </w:p>
    <w:p w14:paraId="1459716B" w14:textId="77777777" w:rsidR="004205F8" w:rsidRDefault="00000000">
      <w:pPr>
        <w:spacing w:before="269" w:after="269"/>
        <w:ind w:left="120"/>
      </w:pPr>
      <w:r>
        <w:rPr>
          <w:rFonts w:ascii="Times New Roman" w:hAnsi="Times New Roman"/>
          <w:color w:val="000000"/>
        </w:rPr>
        <w:t>- სულელი ხარ? აშკარაა ვინ. აქ მხოლოდ ერთი დემონია, რომელიც შეიძლებოდა დემონური ხმლების ტურნირზე გაეგზავნათ.</w:t>
      </w:r>
    </w:p>
    <w:p w14:paraId="4660C3CD" w14:textId="77777777" w:rsidR="004205F8" w:rsidRDefault="00000000">
      <w:pPr>
        <w:spacing w:before="269" w:after="269"/>
        <w:ind w:left="120"/>
      </w:pPr>
      <w:r>
        <w:rPr>
          <w:rFonts w:ascii="Times New Roman" w:hAnsi="Times New Roman"/>
          <w:color w:val="000000"/>
        </w:rPr>
        <w:t>ემილია კმაყოფილი ჩანდა, როდესაც სტუდენტებს უყურებდა, რომლებიც ამაზე საუბრობდნენ.</w:t>
      </w:r>
    </w:p>
    <w:p w14:paraId="09447694" w14:textId="77777777" w:rsidR="004205F8" w:rsidRDefault="00000000">
      <w:pPr>
        <w:spacing w:before="269" w:after="269"/>
        <w:ind w:left="120"/>
      </w:pPr>
      <w:r>
        <w:rPr>
          <w:rFonts w:ascii="Times New Roman" w:hAnsi="Times New Roman"/>
          <w:color w:val="000000"/>
        </w:rPr>
        <w:t>— გილოცავ, რეი გრანზდორი. მოუთმენლად ველით შენს, როგორც დემონთა მბრძანებლის აკადემიის სტუდენტის, მოქმედებაში ნახვას.</w:t>
      </w:r>
    </w:p>
    <w:p w14:paraId="2285BCD9" w14:textId="77777777" w:rsidR="004205F8" w:rsidRDefault="00000000">
      <w:pPr>
        <w:spacing w:before="269" w:after="269"/>
        <w:ind w:left="120"/>
      </w:pPr>
      <w:r>
        <w:rPr>
          <w:rFonts w:ascii="Times New Roman" w:hAnsi="Times New Roman"/>
          <w:color w:val="000000"/>
        </w:rPr>
        <w:t>ემილიამ ტაშის დაკვრა დაიწყო და სტუდენტებმაც მის მაგალითს მიჰყვნენ. რეიმ განსაკუთრებული მონდომება არ გამოავლინა და, როგორც ყოველთვის, უბრალოდ იღიმოდა.</w:t>
      </w:r>
    </w:p>
    <w:p w14:paraId="7FAA8355" w14:textId="77777777" w:rsidR="004205F8" w:rsidRDefault="00000000">
      <w:pPr>
        <w:spacing w:before="269" w:after="269"/>
        <w:ind w:left="120"/>
      </w:pPr>
      <w:r>
        <w:rPr>
          <w:rFonts w:ascii="Times New Roman" w:hAnsi="Times New Roman"/>
          <w:color w:val="000000"/>
        </w:rPr>
        <w:t>— ვირტუოზი დემონური ხმლების ოსტატი მისით გამარჯვებას შეძლებს.</w:t>
      </w:r>
    </w:p>
    <w:p w14:paraId="4B7D3E0D" w14:textId="77777777" w:rsidR="004205F8" w:rsidRDefault="00000000">
      <w:pPr>
        <w:spacing w:before="269" w:after="269"/>
        <w:ind w:left="120"/>
      </w:pPr>
      <w:r>
        <w:rPr>
          <w:rFonts w:ascii="Times New Roman" w:hAnsi="Times New Roman"/>
          <w:color w:val="000000"/>
        </w:rPr>
        <w:t>- კი, იმიტომ, რომ მან შვიდი უძველესი დემონი იმპერატორიდან ერთ-ერთი თავისი ხმლით დაამარცხა.</w:t>
      </w:r>
    </w:p>
    <w:p w14:paraId="1EC26166" w14:textId="77777777" w:rsidR="004205F8" w:rsidRDefault="00000000">
      <w:pPr>
        <w:spacing w:before="269" w:after="269"/>
        <w:ind w:left="120"/>
      </w:pPr>
      <w:r>
        <w:rPr>
          <w:rFonts w:ascii="Times New Roman" w:hAnsi="Times New Roman"/>
          <w:color w:val="000000"/>
        </w:rPr>
        <w:t>— რა სიამაყე იქნებოდა კლასისთვის, თუ მისი მოსწავლე დემონური ხმლების ტურნირში გაიმარჯვებდა.</w:t>
      </w:r>
    </w:p>
    <w:p w14:paraId="221F5661" w14:textId="77777777" w:rsidR="004205F8" w:rsidRDefault="00000000">
      <w:pPr>
        <w:spacing w:before="269" w:after="269"/>
        <w:ind w:left="120"/>
      </w:pPr>
      <w:r>
        <w:rPr>
          <w:rFonts w:ascii="Times New Roman" w:hAnsi="Times New Roman"/>
          <w:color w:val="000000"/>
        </w:rPr>
        <w:t>გასაკვირი არ არის, რომ ისინი რეის იმდენად აკრიტიკებენ, რომ წინასწარმეტყველებენ კიდეც, რომ ის პირველ ადგილს დაიკავებს, რადგან იციან მისი ხმლის ძალა.</w:t>
      </w:r>
    </w:p>
    <w:p w14:paraId="2741964A" w14:textId="77777777" w:rsidR="004205F8" w:rsidRDefault="00000000">
      <w:pPr>
        <w:spacing w:before="269" w:after="269"/>
        <w:ind w:left="120"/>
      </w:pPr>
      <w:r>
        <w:rPr>
          <w:rFonts w:ascii="Times New Roman" w:hAnsi="Times New Roman"/>
          <w:color w:val="000000"/>
        </w:rPr>
        <w:t>- და კიდევ ერთი.</w:t>
      </w:r>
    </w:p>
    <w:p w14:paraId="1A2F6090" w14:textId="77777777" w:rsidR="004205F8" w:rsidRDefault="00000000">
      <w:pPr>
        <w:spacing w:before="269" w:after="269"/>
        <w:ind w:left="120"/>
      </w:pPr>
      <w:r>
        <w:rPr>
          <w:rFonts w:ascii="Times New Roman" w:hAnsi="Times New Roman"/>
          <w:color w:val="000000"/>
        </w:rPr>
        <w:t>ემილიამ ამის თქმის შემდეგ, კლასში სხვაგვარად ხმაურიანი გახდა.</w:t>
      </w:r>
    </w:p>
    <w:p w14:paraId="26983953" w14:textId="77777777" w:rsidR="004205F8" w:rsidRDefault="00000000">
      <w:pPr>
        <w:spacing w:before="269" w:after="269"/>
        <w:ind w:left="120"/>
      </w:pPr>
      <w:r>
        <w:rPr>
          <w:rFonts w:ascii="Times New Roman" w:hAnsi="Times New Roman"/>
          <w:color w:val="000000"/>
        </w:rPr>
        <w:lastRenderedPageBreak/>
        <w:t>— ...კიდევ ერთი?.. ჩვენს კლასში კიდევ არის ვინმე, ვისაც დემონური ხმლების ტურნირზე გაგზავნა შეუძლია?</w:t>
      </w:r>
    </w:p>
    <w:p w14:paraId="38DBE3CB" w14:textId="77777777" w:rsidR="004205F8" w:rsidRDefault="00000000">
      <w:pPr>
        <w:spacing w:before="269" w:after="269"/>
        <w:ind w:left="120"/>
      </w:pPr>
      <w:r>
        <w:rPr>
          <w:rFonts w:ascii="Times New Roman" w:hAnsi="Times New Roman"/>
          <w:color w:val="000000"/>
        </w:rPr>
        <w:t>- კარგი, არა მგონია, სხვას არავის ვიცნობ. ლედი საშა, რა თქმა უნდა, ქაოსის თაობიდანაა, მაგრამ ხმლით დიდად კარგად არ უმკლავდება და ალბათ ტურნირისთვისაც არ გამოდგება.</w:t>
      </w:r>
    </w:p>
    <w:p w14:paraId="66BEB6E3" w14:textId="77777777" w:rsidR="004205F8" w:rsidRDefault="00000000">
      <w:pPr>
        <w:spacing w:before="269" w:after="269"/>
        <w:ind w:left="120"/>
      </w:pPr>
      <w:r>
        <w:rPr>
          <w:rFonts w:ascii="Times New Roman" w:hAnsi="Times New Roman"/>
          <w:color w:val="000000"/>
        </w:rPr>
        <w:t>— ...სინამდვილეში, არსებობს. ჩვენ გვყავს ადამიანი, რომელსაც შეუძლია რეის ხმლებით დამარცხება...</w:t>
      </w:r>
    </w:p>
    <w:p w14:paraId="3D7B21FE" w14:textId="77777777" w:rsidR="004205F8" w:rsidRDefault="00000000">
      <w:pPr>
        <w:spacing w:before="269" w:after="269"/>
        <w:ind w:left="120"/>
      </w:pPr>
      <w:r>
        <w:rPr>
          <w:rFonts w:ascii="Times New Roman" w:hAnsi="Times New Roman"/>
          <w:color w:val="000000"/>
        </w:rPr>
        <w:t>- მაგრამ ის...</w:t>
      </w:r>
    </w:p>
    <w:p w14:paraId="37D3ECF5" w14:textId="77777777" w:rsidR="004205F8" w:rsidRDefault="00000000">
      <w:pPr>
        <w:spacing w:before="269" w:after="269"/>
        <w:ind w:left="120"/>
      </w:pPr>
      <w:r>
        <w:rPr>
          <w:rFonts w:ascii="Times New Roman" w:hAnsi="Times New Roman"/>
          <w:color w:val="000000"/>
        </w:rPr>
        <w:t>ყველა სტუდენტის მზერა უეცრად ჩემზე იყო მიმართული.</w:t>
      </w:r>
    </w:p>
    <w:p w14:paraId="58364B1E" w14:textId="77777777" w:rsidR="004205F8" w:rsidRDefault="00000000">
      <w:pPr>
        <w:spacing w:before="269" w:after="269"/>
        <w:ind w:left="120"/>
      </w:pPr>
      <w:r>
        <w:rPr>
          <w:rFonts w:ascii="Times New Roman" w:hAnsi="Times New Roman"/>
          <w:color w:val="000000"/>
        </w:rPr>
        <w:t>„ანოს ვოლდიგოდ, შენც მონაწილეობ დემონური ხმლების ტურნირში. გთხოვ, ეცადე ისე იბრძოლო, რომ დემონთა მბრძანებლის აკადემიის სტუდენტის რანგში არ შეგრცხვეს.“</w:t>
      </w:r>
    </w:p>
    <w:p w14:paraId="35ECAF1E" w14:textId="77777777" w:rsidR="004205F8" w:rsidRDefault="00000000">
      <w:pPr>
        <w:spacing w:before="269" w:after="269"/>
        <w:ind w:left="120"/>
      </w:pPr>
      <w:r>
        <w:rPr>
          <w:rFonts w:ascii="Times New Roman" w:hAnsi="Times New Roman"/>
          <w:color w:val="000000"/>
        </w:rPr>
        <w:t>ამ დროს კლასის ერთი მხრიდან გამჭოლი ყვირილი გაისმა:</w:t>
      </w:r>
    </w:p>
    <w:p w14:paraId="5406D6FB" w14:textId="77777777" w:rsidR="004205F8" w:rsidRDefault="00000000">
      <w:pPr>
        <w:spacing w:before="269" w:after="269"/>
        <w:ind w:left="120"/>
      </w:pPr>
      <w:r>
        <w:rPr>
          <w:rFonts w:ascii="Times New Roman" w:hAnsi="Times New Roman"/>
          <w:color w:val="000000"/>
        </w:rPr>
        <w:t>— ეს ძალიან...</w:t>
      </w:r>
    </w:p>
    <w:p w14:paraId="25724728" w14:textId="77777777" w:rsidR="004205F8" w:rsidRDefault="00000000">
      <w:pPr>
        <w:spacing w:before="269" w:after="269"/>
        <w:ind w:left="120"/>
      </w:pPr>
      <w:r>
        <w:rPr>
          <w:rFonts w:ascii="Times New Roman" w:hAnsi="Times New Roman"/>
          <w:color w:val="000000"/>
        </w:rPr>
        <w:t>- მაგრამ თუ ბატონი ანოსი ტურნირზეა დარეგისტრირებული, მან უკვე მოიგო, არა?</w:t>
      </w:r>
    </w:p>
    <w:p w14:paraId="2C20998E" w14:textId="77777777" w:rsidR="004205F8" w:rsidRDefault="00000000">
      <w:pPr>
        <w:spacing w:before="269" w:after="269"/>
        <w:ind w:left="120"/>
      </w:pPr>
      <w:r>
        <w:rPr>
          <w:rFonts w:ascii="Times New Roman" w:hAnsi="Times New Roman"/>
          <w:color w:val="000000"/>
        </w:rPr>
        <w:t>- ჰმ, ვინც არ უნდა გაიმარჯვოს, ის აუცილებლად მოხვდება დიდების დარბაზში!</w:t>
      </w:r>
    </w:p>
    <w:p w14:paraId="79AFB61F" w14:textId="77777777" w:rsidR="004205F8" w:rsidRDefault="00000000">
      <w:pPr>
        <w:spacing w:before="269" w:after="269"/>
        <w:ind w:left="120"/>
      </w:pPr>
      <w:r>
        <w:rPr>
          <w:rFonts w:ascii="Times New Roman" w:hAnsi="Times New Roman"/>
          <w:color w:val="000000"/>
        </w:rPr>
        <w:t>- რა ვქნა? ძალიან ვნერვიულობ.</w:t>
      </w:r>
    </w:p>
    <w:p w14:paraId="64EAC5C9" w14:textId="77777777" w:rsidR="004205F8" w:rsidRDefault="00000000">
      <w:pPr>
        <w:spacing w:before="269" w:after="269"/>
        <w:ind w:left="120"/>
      </w:pPr>
      <w:r>
        <w:rPr>
          <w:rFonts w:ascii="Times New Roman" w:hAnsi="Times New Roman"/>
          <w:color w:val="000000"/>
        </w:rPr>
        <w:t>- რატომ უცებ? - რატომ უცებ?</w:t>
      </w:r>
    </w:p>
    <w:p w14:paraId="1DB29A0C" w14:textId="77777777" w:rsidR="004205F8" w:rsidRDefault="00000000">
      <w:pPr>
        <w:spacing w:before="269" w:after="269"/>
        <w:ind w:left="120"/>
      </w:pPr>
      <w:r>
        <w:rPr>
          <w:rFonts w:ascii="Times New Roman" w:hAnsi="Times New Roman"/>
          <w:color w:val="000000"/>
        </w:rPr>
        <w:t>- მაგრამ ბატონი ანოსისთვის დამხმარე ჯგუფი უნდა შევქმნათ! მას მარტო ბრძოლის უფლებას არ მივცემთ!</w:t>
      </w:r>
    </w:p>
    <w:p w14:paraId="67CC72A8" w14:textId="77777777" w:rsidR="004205F8" w:rsidRDefault="00000000">
      <w:pPr>
        <w:spacing w:before="269" w:after="269"/>
        <w:ind w:left="120"/>
      </w:pPr>
      <w:r>
        <w:rPr>
          <w:rFonts w:ascii="Times New Roman" w:hAnsi="Times New Roman"/>
          <w:color w:val="000000"/>
        </w:rPr>
        <w:t>და გულშემატკივრების კავშირმა რაღაც მსგავსი იყვირა.</w:t>
      </w:r>
    </w:p>
    <w:p w14:paraId="29578EFE" w14:textId="77777777" w:rsidR="004205F8" w:rsidRDefault="00000000">
      <w:pPr>
        <w:spacing w:before="269" w:after="269"/>
        <w:ind w:left="120"/>
      </w:pPr>
      <w:r>
        <w:rPr>
          <w:rFonts w:ascii="Times New Roman" w:hAnsi="Times New Roman"/>
          <w:color w:val="000000"/>
        </w:rPr>
        <w:t>- რას გულისხმობ? არასდროს მსმენია, რომ თეთრ ფორმაში გამოწყობილი სტუდენტი დემონური ხმლების ტურნირში მონაწილეობდეს.</w:t>
      </w:r>
    </w:p>
    <w:p w14:paraId="1F1578B2" w14:textId="77777777" w:rsidR="004205F8" w:rsidRDefault="00000000">
      <w:pPr>
        <w:spacing w:before="269" w:after="269"/>
        <w:ind w:left="120"/>
      </w:pPr>
      <w:r>
        <w:rPr>
          <w:rFonts w:ascii="Times New Roman" w:hAnsi="Times New Roman"/>
          <w:color w:val="000000"/>
        </w:rPr>
        <w:t>- მართალია. ნახევარჯიშები უარყოფილნი არიან უკვე დოკუმენტების შემოწმებისას, მიუხედავად იმისა, არიან ისინი რეგულარული თუ სპეციალური მონაწილეები...</w:t>
      </w:r>
    </w:p>
    <w:p w14:paraId="15C41703" w14:textId="77777777" w:rsidR="004205F8" w:rsidRDefault="00000000">
      <w:pPr>
        <w:spacing w:before="269" w:after="269"/>
        <w:ind w:left="120"/>
      </w:pPr>
      <w:r>
        <w:rPr>
          <w:rFonts w:ascii="Times New Roman" w:hAnsi="Times New Roman"/>
          <w:color w:val="000000"/>
        </w:rPr>
        <w:t>„დემონთა მბრძანებლის აკადემია ანოსს მხოლოდ იმიტომ აგზავნის, რომ ასეთი ძლიერია? ეს სიგიჟეა?“ - წუწუნებდნენ იმპერიული ოჯახების წევრები.</w:t>
      </w:r>
    </w:p>
    <w:p w14:paraId="1EB39978" w14:textId="77777777" w:rsidR="004205F8" w:rsidRDefault="00000000">
      <w:pPr>
        <w:spacing w:before="269" w:after="269"/>
        <w:ind w:left="120"/>
      </w:pPr>
      <w:r>
        <w:rPr>
          <w:rFonts w:ascii="Times New Roman" w:hAnsi="Times New Roman"/>
          <w:color w:val="000000"/>
        </w:rPr>
        <w:t>ემილიამ ამ საკითხზე მეტი არაფერი ახსნა და უბრალოდ განაგრძო:</w:t>
      </w:r>
    </w:p>
    <w:p w14:paraId="6B136017" w14:textId="77777777" w:rsidR="004205F8" w:rsidRDefault="00000000">
      <w:pPr>
        <w:spacing w:before="269" w:after="269"/>
        <w:ind w:left="120"/>
      </w:pPr>
      <w:r>
        <w:rPr>
          <w:rFonts w:ascii="Times New Roman" w:hAnsi="Times New Roman"/>
          <w:color w:val="000000"/>
        </w:rPr>
        <w:lastRenderedPageBreak/>
        <w:t>— დემონური ხმლების ტურნირში მონაწილეობის მისაღებად დაგჭირდებათ ერთი ხმალი, ამიტომ არ დაგავიწყდეთ მისი მომზადება. ვფიქრობ, წესები იცით, მაგრამ მთავარი ის არის, რომ ტურნირის დროს ხმლის შეცვლა არ შეგიძლიათ. გარდა ამისა, თქვენი ხმლის გატეხვის ან განადგურების მომენტიდან დამარცხებულად ჩაითვლებით. მოწინააღმდეგეებს ეკრძალებათ ერთმანეთისთვის მაგიის გამოყენებით ზიანის მიყენება. მთავარი წესი ის არის, რომ მხოლოდ ხმლით უნდა იბრძოლოთ. არსებობს სხვა დახვეწილობებიც, ამიტომ თუ ისინი გაინტერესებთ, ჰკითხეთ მათ შესახებ არენაზე ტურნირის ჩატარებაზე პასუხისმგებელ პირებს.</w:t>
      </w:r>
    </w:p>
    <w:p w14:paraId="615A47D7" w14:textId="77777777" w:rsidR="004205F8" w:rsidRDefault="00000000">
      <w:pPr>
        <w:spacing w:before="269" w:after="269"/>
        <w:ind w:left="120"/>
      </w:pPr>
      <w:r>
        <w:rPr>
          <w:rFonts w:ascii="Times New Roman" w:hAnsi="Times New Roman"/>
          <w:color w:val="000000"/>
        </w:rPr>
        <w:t>მესმის. ასე რომ, ბრძოლა მხოლოდ წინასწარ მომზადებული საკუთარი ხმლით შეგიძლია. ასე რომ, მთავარი ფაქტორი არა მხოლოდ ხმლის ოსტატობა იქნება, არამედ ჯადოსნური ხმლების შესაძლებლობების განსხვავებაც.</w:t>
      </w:r>
    </w:p>
    <w:p w14:paraId="5F82FC1D" w14:textId="77777777" w:rsidR="004205F8" w:rsidRDefault="00000000">
      <w:pPr>
        <w:spacing w:before="269" w:after="269"/>
        <w:ind w:left="120"/>
      </w:pPr>
      <w:r>
        <w:rPr>
          <w:rFonts w:ascii="Times New Roman" w:hAnsi="Times New Roman"/>
          <w:color w:val="000000"/>
        </w:rPr>
        <w:t>- სულ ეს იყო. დღევანდელი გაკვეთილები დავასრულოთ.</w:t>
      </w:r>
    </w:p>
    <w:p w14:paraId="3F0ECBC9" w14:textId="77777777" w:rsidR="004205F8" w:rsidRDefault="00000000">
      <w:pPr>
        <w:spacing w:before="269" w:after="269"/>
        <w:ind w:left="120"/>
      </w:pPr>
      <w:r>
        <w:rPr>
          <w:rFonts w:ascii="Times New Roman" w:hAnsi="Times New Roman"/>
          <w:color w:val="000000"/>
        </w:rPr>
        <w:t>ამის თქმის შემდეგ ემილია კლასიდან გავიდა.</w:t>
      </w:r>
    </w:p>
    <w:p w14:paraId="35ACC366" w14:textId="77777777" w:rsidR="004205F8" w:rsidRDefault="00000000">
      <w:pPr>
        <w:spacing w:before="269" w:after="269"/>
        <w:ind w:left="120"/>
      </w:pPr>
      <w:r>
        <w:rPr>
          <w:rFonts w:ascii="Times New Roman" w:hAnsi="Times New Roman"/>
          <w:color w:val="000000"/>
        </w:rPr>
        <w:t>სტუდენტებმა მაშინვე დაიწყეს სახლში წასასვლელად მზადება.</w:t>
      </w:r>
    </w:p>
    <w:p w14:paraId="3FD0F0AE" w14:textId="77777777" w:rsidR="004205F8" w:rsidRDefault="00000000">
      <w:pPr>
        <w:spacing w:before="269" w:after="269"/>
        <w:ind w:left="120"/>
      </w:pPr>
      <w:r>
        <w:rPr>
          <w:rFonts w:ascii="Times New Roman" w:hAnsi="Times New Roman"/>
          <w:color w:val="000000"/>
        </w:rPr>
        <w:t>— კარგი იქნებოდა, წილისყრის შედეგები ფინალში შეხვედრის საშუალებას მოგვცემდა.</w:t>
      </w:r>
    </w:p>
    <w:p w14:paraId="4DAE07C5" w14:textId="77777777" w:rsidR="004205F8" w:rsidRDefault="00000000">
      <w:pPr>
        <w:spacing w:before="269" w:after="269"/>
        <w:ind w:left="120"/>
      </w:pPr>
      <w:r>
        <w:rPr>
          <w:rFonts w:ascii="Times New Roman" w:hAnsi="Times New Roman"/>
          <w:color w:val="000000"/>
        </w:rPr>
        <w:t>რეი სკამის კიდეს მიეყრდნო და ჩემსკენ შემობრუნდა.</w:t>
      </w:r>
    </w:p>
    <w:p w14:paraId="286CF220" w14:textId="77777777" w:rsidR="004205F8" w:rsidRDefault="00000000">
      <w:pPr>
        <w:spacing w:before="269" w:after="269"/>
        <w:ind w:left="120"/>
      </w:pPr>
      <w:r>
        <w:rPr>
          <w:rFonts w:ascii="Times New Roman" w:hAnsi="Times New Roman"/>
          <w:color w:val="000000"/>
        </w:rPr>
        <w:t>- და ამჯერად, იბრძოლეთ ერთი-ერთზე ჩვეულებრივი დემონური ხმლებით.</w:t>
      </w:r>
    </w:p>
    <w:p w14:paraId="76917C21" w14:textId="77777777" w:rsidR="004205F8" w:rsidRDefault="00000000">
      <w:pPr>
        <w:spacing w:before="269" w:after="269"/>
        <w:ind w:left="120"/>
      </w:pPr>
      <w:r>
        <w:rPr>
          <w:rFonts w:ascii="Times New Roman" w:hAnsi="Times New Roman"/>
          <w:color w:val="000000"/>
        </w:rPr>
        <w:t>- გეთანხმები, მეც მთელი გულით მინდა ეს.</w:t>
      </w:r>
    </w:p>
    <w:p w14:paraId="4653FB45" w14:textId="77777777" w:rsidR="004205F8" w:rsidRDefault="00000000">
      <w:pPr>
        <w:spacing w:before="269" w:after="269"/>
        <w:ind w:left="120"/>
      </w:pPr>
      <w:r>
        <w:rPr>
          <w:rFonts w:ascii="Times New Roman" w:hAnsi="Times New Roman"/>
          <w:color w:val="000000"/>
        </w:rPr>
        <w:t>რეიმ კმაყოფილებისგან გაიღიმა.</w:t>
      </w:r>
    </w:p>
    <w:p w14:paraId="1EDB5485" w14:textId="77777777" w:rsidR="004205F8" w:rsidRDefault="00000000">
      <w:pPr>
        <w:spacing w:before="269" w:after="269"/>
        <w:ind w:left="120"/>
      </w:pPr>
      <w:r>
        <w:rPr>
          <w:rFonts w:ascii="Times New Roman" w:hAnsi="Times New Roman"/>
          <w:color w:val="000000"/>
        </w:rPr>
        <w:t>— თუმცა, ნაკლებად სავარაუდოა, რომ პრობლემები მხოლოდ ფრეთი შემოიფარგლოს.</w:t>
      </w:r>
    </w:p>
    <w:p w14:paraId="5F462C9C" w14:textId="77777777" w:rsidR="004205F8" w:rsidRDefault="00000000">
      <w:pPr>
        <w:spacing w:before="269" w:after="269"/>
        <w:ind w:left="120"/>
      </w:pPr>
      <w:r>
        <w:rPr>
          <w:rFonts w:ascii="Times New Roman" w:hAnsi="Times New Roman"/>
          <w:color w:val="000000"/>
        </w:rPr>
        <w:t>- ძალიან მეეჭვება, რომ წააგოთ.</w:t>
      </w:r>
    </w:p>
    <w:p w14:paraId="222A42A7" w14:textId="77777777" w:rsidR="004205F8" w:rsidRDefault="00000000">
      <w:pPr>
        <w:spacing w:before="269" w:after="269"/>
        <w:ind w:left="120"/>
      </w:pPr>
      <w:r>
        <w:rPr>
          <w:rFonts w:ascii="Times New Roman" w:hAnsi="Times New Roman"/>
          <w:color w:val="000000"/>
        </w:rPr>
        <w:t>- ყოველ შემთხვევაში, ასე იფიქრებენ ამ აკადემიის წარმომადგენლები.</w:t>
      </w:r>
    </w:p>
    <w:p w14:paraId="4A4BBC50" w14:textId="77777777" w:rsidR="004205F8" w:rsidRDefault="00000000">
      <w:pPr>
        <w:spacing w:before="269" w:after="269"/>
        <w:ind w:left="120"/>
      </w:pPr>
      <w:r>
        <w:rPr>
          <w:rFonts w:ascii="Times New Roman" w:hAnsi="Times New Roman"/>
          <w:color w:val="000000"/>
        </w:rPr>
        <w:t>რეი წამოდგა და ჩემსკენ შემობრუნდა.</w:t>
      </w:r>
    </w:p>
    <w:p w14:paraId="56841304" w14:textId="77777777" w:rsidR="004205F8" w:rsidRDefault="00000000">
      <w:pPr>
        <w:spacing w:before="269" w:after="269"/>
        <w:ind w:left="120"/>
      </w:pPr>
      <w:r>
        <w:rPr>
          <w:rFonts w:ascii="Times New Roman" w:hAnsi="Times New Roman"/>
          <w:color w:val="000000"/>
        </w:rPr>
        <w:t>- რატომ წარმადგინეს დემონური ხმლების ტურნირის კანდიდატად, იმის ფიქრით, რომ მოვიგებდი?</w:t>
      </w:r>
    </w:p>
    <w:p w14:paraId="23DA6502" w14:textId="77777777" w:rsidR="004205F8" w:rsidRDefault="00000000">
      <w:pPr>
        <w:spacing w:before="269" w:after="269"/>
        <w:ind w:left="120"/>
      </w:pPr>
      <w:r>
        <w:rPr>
          <w:rFonts w:ascii="Times New Roman" w:hAnsi="Times New Roman"/>
          <w:color w:val="000000"/>
        </w:rPr>
        <w:t>რეიმ ამ კითხვას არ უპასუხა. ის კარგად არ იცნობდა იმპერიულ ოჯახებსა და ნახევარჯვარეს შორის არსებულ ვითარებას.</w:t>
      </w:r>
    </w:p>
    <w:p w14:paraId="0C61CE6E" w14:textId="77777777" w:rsidR="004205F8" w:rsidRDefault="00000000">
      <w:pPr>
        <w:spacing w:before="269" w:after="269"/>
        <w:ind w:left="120"/>
      </w:pPr>
      <w:r>
        <w:rPr>
          <w:rFonts w:ascii="Times New Roman" w:hAnsi="Times New Roman"/>
          <w:color w:val="000000"/>
        </w:rPr>
        <w:t xml:space="preserve">„დარწმუნებული ვარ, რომ იმპერიულ ოჯახებს არ სურთ, რომ მე, ნახევრადჯიშიანი, დემონური ხმლების ტურნირის ჩემპიონი გავხდე. ამ შემთხვევაში, რაც შეიძლება მალე </w:t>
      </w:r>
      <w:r>
        <w:rPr>
          <w:rFonts w:ascii="Times New Roman" w:hAnsi="Times New Roman"/>
          <w:color w:val="000000"/>
        </w:rPr>
        <w:lastRenderedPageBreak/>
        <w:t>უნდა აეკრძალათ ჩემთვის მონაწილეობა. თუმცა, მათ განზრახ წარადგინეს ნახევარჯიშიანი კანდიდატად, რომელსაც, სავარაუდოდ, მონაწილეობა ეკრძალება.“</w:t>
      </w:r>
    </w:p>
    <w:p w14:paraId="1F38F721" w14:textId="77777777" w:rsidR="004205F8" w:rsidRDefault="00000000">
      <w:pPr>
        <w:spacing w:before="269" w:after="269"/>
        <w:ind w:left="120"/>
      </w:pPr>
      <w:r>
        <w:rPr>
          <w:rFonts w:ascii="Times New Roman" w:hAnsi="Times New Roman"/>
          <w:color w:val="000000"/>
        </w:rPr>
        <w:t>ვერ ვწყვეტ ფიქრს, რომ ამაში რაღაც ფარული მოტივი დევს.</w:t>
      </w:r>
    </w:p>
    <w:p w14:paraId="676D640F" w14:textId="77777777" w:rsidR="004205F8" w:rsidRDefault="00000000">
      <w:pPr>
        <w:spacing w:before="269" w:after="269"/>
        <w:ind w:left="120"/>
      </w:pPr>
      <w:r>
        <w:rPr>
          <w:rFonts w:ascii="Times New Roman" w:hAnsi="Times New Roman"/>
          <w:color w:val="000000"/>
        </w:rPr>
        <w:t>„და მაინც უცნაურია“, - დაგვიწყო საუბარი მიზამ.</w:t>
      </w:r>
    </w:p>
    <w:p w14:paraId="6AA480B1" w14:textId="77777777" w:rsidR="004205F8" w:rsidRDefault="00000000">
      <w:pPr>
        <w:spacing w:before="269" w:after="269"/>
        <w:ind w:left="120"/>
      </w:pPr>
      <w:r>
        <w:rPr>
          <w:rFonts w:ascii="Times New Roman" w:hAnsi="Times New Roman"/>
          <w:color w:val="000000"/>
        </w:rPr>
        <w:t>— რამე იცი?</w:t>
      </w:r>
    </w:p>
    <w:p w14:paraId="43EA000F" w14:textId="77777777" w:rsidR="004205F8" w:rsidRDefault="00000000">
      <w:pPr>
        <w:spacing w:before="269" w:after="269"/>
        <w:ind w:left="120"/>
      </w:pPr>
      <w:r>
        <w:rPr>
          <w:rFonts w:ascii="Times New Roman" w:hAnsi="Times New Roman"/>
          <w:color w:val="000000"/>
        </w:rPr>
        <w:t>- არა, ჯერ არაფერი... უბრალოდ, შემთხვევით ვიცნობ ერთ ადამიანს, რომელიც კარგად არის ინფორმირებული, იქნებ მას ჰკითხოთ?</w:t>
      </w:r>
    </w:p>
    <w:p w14:paraId="03111FA9" w14:textId="77777777" w:rsidR="004205F8" w:rsidRDefault="00000000">
      <w:pPr>
        <w:spacing w:before="269" w:after="269"/>
        <w:ind w:left="120"/>
      </w:pPr>
      <w:r>
        <w:rPr>
          <w:rFonts w:ascii="Times New Roman" w:hAnsi="Times New Roman"/>
          <w:color w:val="000000"/>
        </w:rPr>
        <w:t>- ვინ არის ის?</w:t>
      </w:r>
    </w:p>
    <w:p w14:paraId="42F85290" w14:textId="77777777" w:rsidR="004205F8" w:rsidRDefault="00000000">
      <w:pPr>
        <w:spacing w:before="269" w:after="269"/>
        <w:ind w:left="120"/>
      </w:pPr>
      <w:r>
        <w:rPr>
          <w:rFonts w:ascii="Times New Roman" w:hAnsi="Times New Roman"/>
          <w:color w:val="000000"/>
        </w:rPr>
        <w:t>- კარგი, ეს გუშინ განვიხილეთ. შვიდი უძველესი დემონი იმპერატორის ბატონო მელჰეის.</w:t>
      </w:r>
    </w:p>
    <w:p w14:paraId="4B8432AF" w14:textId="77777777" w:rsidR="004205F8" w:rsidRDefault="00000000">
      <w:pPr>
        <w:spacing w:before="269" w:after="269"/>
        <w:ind w:left="120"/>
      </w:pPr>
      <w:r>
        <w:rPr>
          <w:rFonts w:ascii="Times New Roman" w:hAnsi="Times New Roman"/>
          <w:color w:val="000000"/>
        </w:rPr>
        <w:t>სხვათა შორის, ამაზე საერთოდ შევთანხმდით?</w:t>
      </w:r>
    </w:p>
    <w:p w14:paraId="29994249" w14:textId="77777777" w:rsidR="004205F8" w:rsidRDefault="00000000">
      <w:pPr>
        <w:spacing w:before="269" w:after="269"/>
        <w:ind w:left="120"/>
      </w:pPr>
      <w:r>
        <w:rPr>
          <w:rFonts w:ascii="Times New Roman" w:hAnsi="Times New Roman"/>
          <w:color w:val="000000"/>
        </w:rPr>
        <w:t>- სად არის ის?</w:t>
      </w:r>
    </w:p>
    <w:p w14:paraId="7790B4C5" w14:textId="77777777" w:rsidR="004205F8" w:rsidRDefault="00000000">
      <w:pPr>
        <w:spacing w:before="269" w:after="269"/>
        <w:ind w:left="120"/>
      </w:pPr>
      <w:r>
        <w:rPr>
          <w:rFonts w:ascii="Times New Roman" w:hAnsi="Times New Roman"/>
          <w:color w:val="000000"/>
        </w:rPr>
        <w:t>— ჩვენს იუნიონ თაუერში. ბოდიშს გიხდით გეგმების ასე მოულოდნელად შეცვლისთვის. კარგი იქნება, თუ ახლა შევხვდებით?</w:t>
      </w:r>
    </w:p>
    <w:p w14:paraId="0573E9FF" w14:textId="77777777" w:rsidR="004205F8" w:rsidRDefault="00000000">
      <w:pPr>
        <w:spacing w:before="269" w:after="269"/>
        <w:ind w:left="120"/>
      </w:pPr>
      <w:r>
        <w:rPr>
          <w:rFonts w:ascii="Times New Roman" w:hAnsi="Times New Roman"/>
          <w:color w:val="000000"/>
        </w:rPr>
        <w:t>- პრობლემა არ არის.</w:t>
      </w:r>
    </w:p>
    <w:p w14:paraId="4AE49C00" w14:textId="77777777" w:rsidR="004205F8" w:rsidRDefault="00000000">
      <w:pPr>
        <w:spacing w:before="269" w:after="269"/>
        <w:ind w:left="120"/>
      </w:pPr>
      <w:r>
        <w:rPr>
          <w:rFonts w:ascii="Times New Roman" w:hAnsi="Times New Roman"/>
          <w:color w:val="000000"/>
        </w:rPr>
        <w:t>- დიდი მადლობა. მაშინ წავიდეთ.</w:t>
      </w:r>
    </w:p>
    <w:p w14:paraId="3F4186F7" w14:textId="77777777" w:rsidR="004205F8" w:rsidRDefault="00000000">
      <w:pPr>
        <w:spacing w:before="269" w:after="269"/>
        <w:ind w:left="120"/>
      </w:pPr>
      <w:r>
        <w:rPr>
          <w:rFonts w:ascii="Times New Roman" w:hAnsi="Times New Roman"/>
          <w:color w:val="000000"/>
        </w:rPr>
        <w:t>კლასი დავტოვეთ.</w:t>
      </w:r>
    </w:p>
    <w:p w14:paraId="4FE378D6" w14:textId="77777777" w:rsidR="004205F8" w:rsidRDefault="00000000">
      <w:pPr>
        <w:spacing w:before="269" w:after="269"/>
        <w:ind w:left="120"/>
      </w:pPr>
      <w:r>
        <w:rPr>
          <w:rFonts w:ascii="Times New Roman" w:hAnsi="Times New Roman"/>
          <w:color w:val="000000"/>
        </w:rPr>
        <w:t>ანოსის გულშემატკივრების კავშირის კოშკთან მისვლისას, როგორც წინა ჯერზე, ზედა სართულისკენ კიბეებზე ასვლა დავიწყეთ. მეორე სართულს რომ მივუახლოვდი, სიხარულის ხმები გავიგე.</w:t>
      </w:r>
    </w:p>
    <w:p w14:paraId="649F920A" w14:textId="77777777" w:rsidR="004205F8" w:rsidRDefault="00000000">
      <w:pPr>
        <w:spacing w:before="269" w:after="269"/>
        <w:ind w:left="120"/>
      </w:pPr>
      <w:r>
        <w:rPr>
          <w:rFonts w:ascii="Times New Roman" w:hAnsi="Times New Roman"/>
          <w:color w:val="000000"/>
        </w:rPr>
        <w:t>— მაშ ასე, შევასრულოთ ბატონი ანოსის მხარდამჭერი ჯგუფის ჰიმნი! დინგ-დონგ, ბუმ, ტა-დამ♪!</w:t>
      </w:r>
    </w:p>
    <w:p w14:paraId="58B283D7" w14:textId="77777777" w:rsidR="004205F8" w:rsidRDefault="00000000">
      <w:pPr>
        <w:spacing w:before="269" w:after="269"/>
        <w:ind w:left="120"/>
      </w:pPr>
      <w:r>
        <w:rPr>
          <w:rFonts w:ascii="Times New Roman" w:hAnsi="Times New Roman"/>
          <w:color w:val="000000"/>
        </w:rPr>
        <w:t>— ლორდ ანოს! ყველაზე ძლიერი! ისტორიაში~♪ მყისიერი დარტყმა ლამაზი ხმლით~♪!</w:t>
      </w:r>
    </w:p>
    <w:p w14:paraId="5378B2C2" w14:textId="77777777" w:rsidR="004205F8" w:rsidRDefault="00000000">
      <w:pPr>
        <w:spacing w:before="269" w:after="269"/>
        <w:ind w:left="120"/>
      </w:pPr>
      <w:r>
        <w:rPr>
          <w:rFonts w:ascii="Times New Roman" w:hAnsi="Times New Roman"/>
          <w:color w:val="000000"/>
        </w:rPr>
        <w:t>- ჰო~, ჰო~, ხმლით მინდა მოვკვდე~♪.</w:t>
      </w:r>
    </w:p>
    <w:p w14:paraId="586EACA5" w14:textId="77777777" w:rsidR="004205F8" w:rsidRDefault="00000000">
      <w:pPr>
        <w:spacing w:before="269" w:after="269"/>
        <w:ind w:left="120"/>
      </w:pPr>
      <w:r>
        <w:rPr>
          <w:rFonts w:ascii="Times New Roman" w:hAnsi="Times New Roman"/>
          <w:color w:val="000000"/>
        </w:rPr>
        <w:t>— შენი გარეგნობა ბრძოლაში მშვენიერია~♪, ოჰ, მოწყალე უფალო ანოს~♪!</w:t>
      </w:r>
    </w:p>
    <w:p w14:paraId="28E20C8F" w14:textId="77777777" w:rsidR="004205F8" w:rsidRDefault="00000000">
      <w:pPr>
        <w:spacing w:before="269" w:after="269"/>
        <w:ind w:left="120"/>
      </w:pPr>
      <w:r>
        <w:rPr>
          <w:rFonts w:ascii="Times New Roman" w:hAnsi="Times New Roman"/>
          <w:color w:val="000000"/>
        </w:rPr>
        <w:t>— ვნებიანი საწოლში♪, ის თავისი მამაცი ხმლით ცას გახვრეტს♪.</w:t>
      </w:r>
    </w:p>
    <w:p w14:paraId="0308A2E5" w14:textId="77777777" w:rsidR="004205F8" w:rsidRDefault="00000000">
      <w:pPr>
        <w:spacing w:before="269" w:after="269"/>
        <w:ind w:left="120"/>
      </w:pPr>
      <w:r>
        <w:rPr>
          <w:rFonts w:ascii="Times New Roman" w:hAnsi="Times New Roman"/>
          <w:color w:val="000000"/>
        </w:rPr>
        <w:lastRenderedPageBreak/>
        <w:t>— ჰო~, ჰო~, მინდა ხმლიდან ჩამოვვარდე~♪.</w:t>
      </w:r>
    </w:p>
    <w:p w14:paraId="7D5DCF9A" w14:textId="77777777" w:rsidR="004205F8" w:rsidRDefault="00000000">
      <w:pPr>
        <w:spacing w:before="269" w:after="269"/>
        <w:ind w:left="120"/>
      </w:pPr>
      <w:r>
        <w:rPr>
          <w:rFonts w:ascii="Times New Roman" w:hAnsi="Times New Roman"/>
          <w:color w:val="000000"/>
        </w:rPr>
        <w:t>— ნახევარჯიშებს დაუსრულებლად გაამრავლებს ბატონი ანოსი თავისი მამაცი ხმლით~♪.</w:t>
      </w:r>
    </w:p>
    <w:p w14:paraId="12F251CB" w14:textId="77777777" w:rsidR="004205F8" w:rsidRDefault="00000000">
      <w:pPr>
        <w:spacing w:before="269" w:after="269"/>
        <w:ind w:left="120"/>
      </w:pPr>
      <w:r>
        <w:rPr>
          <w:rFonts w:ascii="Times New Roman" w:hAnsi="Times New Roman"/>
          <w:color w:val="000000"/>
        </w:rPr>
        <w:t>— ყველა პრობლემის ერთი გამოსავალი არსებობს♪ — შეიქმნას სამყარო იმპერიული სისხლის გარეშე~♪.</w:t>
      </w:r>
    </w:p>
    <w:p w14:paraId="7538931D" w14:textId="77777777" w:rsidR="004205F8" w:rsidRDefault="00000000">
      <w:pPr>
        <w:spacing w:before="269" w:after="269"/>
        <w:ind w:left="120"/>
      </w:pPr>
      <w:r>
        <w:rPr>
          <w:rFonts w:ascii="Times New Roman" w:hAnsi="Times New Roman"/>
          <w:color w:val="000000"/>
        </w:rPr>
        <w:t>— ჰო~, ჰო~, მინდა დავცე♪ რომ მყისიერად ლამაზი ხმალი დამამხოს~♪.</w:t>
      </w:r>
    </w:p>
    <w:p w14:paraId="1670AC7C" w14:textId="77777777" w:rsidR="004205F8" w:rsidRDefault="00000000">
      <w:pPr>
        <w:spacing w:before="269" w:after="269"/>
        <w:ind w:left="120"/>
      </w:pPr>
      <w:r>
        <w:rPr>
          <w:rFonts w:ascii="Times New Roman" w:hAnsi="Times New Roman"/>
          <w:color w:val="000000"/>
        </w:rPr>
        <w:t>ჰმ, ვიტყვი, რომ არ გამიგია.</w:t>
      </w:r>
    </w:p>
    <w:p w14:paraId="7B95C8B7" w14:textId="77777777" w:rsidR="004205F8" w:rsidRDefault="00000000">
      <w:pPr>
        <w:spacing w:before="269" w:after="269"/>
        <w:ind w:left="120"/>
      </w:pPr>
      <w:r>
        <w:rPr>
          <w:rFonts w:ascii="Times New Roman" w:hAnsi="Times New Roman"/>
          <w:color w:val="000000"/>
        </w:rPr>
        <w:t>მაგრამ მათ სიტყვასიტყვით უბრალოდ თქვეს რაღაც დამხმარე ჯგუფის შექმნაზე, რადგან მათ უკვე შექმნეს მისი ჰიმნი ასეთი მაღალი ხარისხის დასრულებით?</w:t>
      </w:r>
    </w:p>
    <w:p w14:paraId="3C42131C" w14:textId="77777777" w:rsidR="004205F8" w:rsidRDefault="00000000">
      <w:pPr>
        <w:spacing w:before="269" w:after="269"/>
        <w:ind w:left="120"/>
      </w:pPr>
      <w:r>
        <w:rPr>
          <w:rFonts w:ascii="Times New Roman" w:hAnsi="Times New Roman"/>
          <w:color w:val="000000"/>
        </w:rPr>
        <w:t>რამდენადაც არ უნდა მსურდეს ამაზე ზედმეტად პოზიტიურად ფიქრი, ამას ყოველდღიური ვარჯიშის ნაყოფზე სხვას ვერაფერს ვუწოდებ.</w:t>
      </w:r>
    </w:p>
    <w:p w14:paraId="4DE3F21C" w14:textId="77777777" w:rsidR="004205F8" w:rsidRDefault="00000000">
      <w:pPr>
        <w:spacing w:before="269" w:after="269"/>
        <w:ind w:left="120"/>
      </w:pPr>
      <w:r>
        <w:rPr>
          <w:rFonts w:ascii="Times New Roman" w:hAnsi="Times New Roman"/>
          <w:color w:val="000000"/>
        </w:rPr>
        <w:t>ზედა სართულზე ავედი და თავიდან ამაოდ მეხსიერებაში ჩარჩენილი ტექსტი და მელოდია გამოვიდევნე.</w:t>
      </w:r>
    </w:p>
    <w:p w14:paraId="3CCC0D50" w14:textId="77777777" w:rsidR="004205F8" w:rsidRDefault="00000000">
      <w:pPr>
        <w:spacing w:before="269" w:after="269"/>
        <w:ind w:left="120"/>
      </w:pPr>
      <w:r>
        <w:rPr>
          <w:rFonts w:ascii="Times New Roman" w:hAnsi="Times New Roman"/>
          <w:color w:val="000000"/>
        </w:rPr>
        <w:t>-ბატონო მელჰაისი. ბატონი ანოსი მოვიყვანე.</w:t>
      </w:r>
    </w:p>
    <w:p w14:paraId="7B279A8A" w14:textId="77777777" w:rsidR="004205F8" w:rsidRDefault="00000000">
      <w:pPr>
        <w:spacing w:before="269" w:after="269"/>
        <w:ind w:left="120"/>
      </w:pPr>
      <w:r>
        <w:rPr>
          <w:rFonts w:ascii="Times New Roman" w:hAnsi="Times New Roman"/>
          <w:color w:val="000000"/>
        </w:rPr>
        <w:t>ოთახში, სადაც დემონური ხმლის ნახევარი ეჭირა, გრძელი ჭაღარა წვერით მოხუცი კაცი ელოდა.</w:t>
      </w:r>
    </w:p>
    <w:p w14:paraId="3960903A" w14:textId="77777777" w:rsidR="004205F8" w:rsidRDefault="00000000">
      <w:pPr>
        <w:spacing w:before="269" w:after="269"/>
        <w:ind w:left="120"/>
      </w:pPr>
      <w:r>
        <w:rPr>
          <w:rFonts w:ascii="Times New Roman" w:hAnsi="Times New Roman"/>
          <w:color w:val="000000"/>
        </w:rPr>
        <w:t>მას მოსასხამი ეცვა და ხელში კვერთხი ეჭირა. ეს უნდა იყოს შვიდი უძველესი დემონი იმპერატორიდან ერთ-ერთი, მელჰეის ბორანი. მისი მაგიური ძალის ტალღის სიგრძით თუ ვიმსჯელებთ, ეს უდავოდ ჩემს მიერ შექმნილი დემონია.</w:t>
      </w:r>
    </w:p>
    <w:p w14:paraId="4889D0B8" w14:textId="77777777" w:rsidR="004205F8" w:rsidRDefault="00000000">
      <w:pPr>
        <w:spacing w:before="269" w:after="269"/>
        <w:ind w:left="120"/>
      </w:pPr>
      <w:r>
        <w:rPr>
          <w:rFonts w:ascii="Times New Roman" w:hAnsi="Times New Roman"/>
          <w:color w:val="000000"/>
        </w:rPr>
        <w:t>გარდა ამისა, ის დიდ მნიშვნელობას ანიჭებდა გადარჩენას და სხვებზე მეტად მაგიასა და მაგიურ ძალაში სპეციალიზირდებოდა. აივისისა და იდორისგან განსხვავებულ დონეზე იმყოფებოდა. მას მითიური ეპოქის ძლევამოსილი ვეტერანების ძალაც ჰქონდა.</w:t>
      </w:r>
    </w:p>
    <w:p w14:paraId="6A18FFE7" w14:textId="77777777" w:rsidR="004205F8" w:rsidRDefault="00000000">
      <w:pPr>
        <w:spacing w:before="269" w:after="269"/>
        <w:ind w:left="120"/>
      </w:pPr>
      <w:r>
        <w:rPr>
          <w:rFonts w:ascii="Times New Roman" w:hAnsi="Times New Roman"/>
          <w:color w:val="000000"/>
        </w:rPr>
        <w:t>მელჰეისი ჩუმად მომიახლოვდა. არანაირი მტრული განწყობა არ მქონდა. ის ჩემს გვერდით გაჩერდა, ჯადოსნური თვალები აამოქმედა და ჩემსას შემომხედა.</w:t>
      </w:r>
    </w:p>
    <w:p w14:paraId="5C1E31AF" w14:textId="77777777" w:rsidR="004205F8" w:rsidRDefault="00000000">
      <w:pPr>
        <w:spacing w:before="269" w:after="269"/>
        <w:ind w:left="120"/>
      </w:pPr>
      <w:r>
        <w:rPr>
          <w:rFonts w:ascii="Times New Roman" w:hAnsi="Times New Roman"/>
          <w:color w:val="000000"/>
        </w:rPr>
        <w:t>რამდენიმე წამის შემდეგ მელჰეისმა ცრემლი წამოუვიდა და მუხლებზე დაეცა.</w:t>
      </w:r>
    </w:p>
    <w:p w14:paraId="0D64EE94" w14:textId="77777777" w:rsidR="004205F8" w:rsidRDefault="00000000">
      <w:pPr>
        <w:spacing w:before="269" w:after="269"/>
        <w:ind w:left="120"/>
      </w:pPr>
      <w:r>
        <w:rPr>
          <w:rFonts w:ascii="Times New Roman" w:hAnsi="Times New Roman"/>
          <w:color w:val="000000"/>
        </w:rPr>
        <w:t>- მთელი ამ ხნის განმავლობაში შენს ხელახლა დაბადებას ველოდი. ჩემი ბატონი ლორდი ანოს ვოლდიგოდია.</w:t>
      </w:r>
    </w:p>
    <w:p w14:paraId="74215BBC" w14:textId="77777777" w:rsidR="004205F8" w:rsidRDefault="00000000">
      <w:pPr>
        <w:spacing w:before="269" w:after="269"/>
        <w:ind w:left="120"/>
      </w:pPr>
      <w:r>
        <w:rPr>
          <w:rFonts w:ascii="Times New Roman" w:hAnsi="Times New Roman"/>
          <w:color w:val="000000"/>
        </w:rPr>
        <w:t>ჰმ, არ მეგონა, რომ მაშინვე ასე დაიწყებდა.</w:t>
      </w:r>
    </w:p>
    <w:p w14:paraId="3EC92F70" w14:textId="77777777" w:rsidR="004205F8" w:rsidRDefault="00000000">
      <w:pPr>
        <w:spacing w:before="269" w:after="269"/>
        <w:ind w:left="120"/>
      </w:pPr>
      <w:r>
        <w:rPr>
          <w:rFonts w:ascii="Times New Roman" w:hAnsi="Times New Roman"/>
          <w:color w:val="000000"/>
        </w:rPr>
        <w:t>- გახსოვარ, მელჰეის?</w:t>
      </w:r>
    </w:p>
    <w:p w14:paraId="472DA425" w14:textId="77777777" w:rsidR="004205F8" w:rsidRDefault="00000000">
      <w:pPr>
        <w:spacing w:before="269" w:after="269"/>
        <w:ind w:left="120"/>
      </w:pPr>
      <w:r>
        <w:rPr>
          <w:rFonts w:ascii="Times New Roman" w:hAnsi="Times New Roman"/>
          <w:color w:val="000000"/>
        </w:rPr>
        <w:lastRenderedPageBreak/>
        <w:t>მელჰეისმა თავი გააქნია.</w:t>
      </w:r>
    </w:p>
    <w:p w14:paraId="3CFEEBB8" w14:textId="77777777" w:rsidR="004205F8" w:rsidRDefault="00000000">
      <w:pPr>
        <w:spacing w:before="269" w:after="269"/>
        <w:ind w:left="120"/>
      </w:pPr>
      <w:r>
        <w:rPr>
          <w:rFonts w:ascii="Times New Roman" w:hAnsi="Times New Roman"/>
          <w:color w:val="000000"/>
        </w:rPr>
        <w:t>- თავმდაბლურად გთხოვ პატიებას. შეცდომა დავუშვი და ვიღაცას ჩემი მეხსიერების წაშლის უფლება მივეცი. მაგრამ ჩემი გული შენს მეხსიერებას იხსენებს. ამაში მაშინვე დავრწმუნდი, როგორც კი დაგინახე.</w:t>
      </w:r>
    </w:p>
    <w:p w14:paraId="1AA5C83D" w14:textId="77777777" w:rsidR="004205F8" w:rsidRDefault="00000000">
      <w:pPr>
        <w:spacing w:before="269" w:after="269"/>
        <w:ind w:left="120"/>
      </w:pPr>
      <w:r>
        <w:rPr>
          <w:rFonts w:ascii="Times New Roman" w:hAnsi="Times New Roman"/>
          <w:color w:val="000000"/>
        </w:rPr>
        <w:t>ნუთუ მასაც წაეშალა მეხსიერება ისევე, როგორც აივისს და სხვა იმპერატორებს?</w:t>
      </w:r>
    </w:p>
    <w:p w14:paraId="64FF9031" w14:textId="77777777" w:rsidR="004205F8" w:rsidRDefault="00000000">
      <w:pPr>
        <w:spacing w:before="269" w:after="269"/>
        <w:ind w:left="120"/>
      </w:pPr>
      <w:r>
        <w:rPr>
          <w:rFonts w:ascii="Times New Roman" w:hAnsi="Times New Roman"/>
          <w:color w:val="000000"/>
        </w:rPr>
        <w:t>- მაშინ შევამოწმებ.</w:t>
      </w:r>
    </w:p>
    <w:p w14:paraId="3B4BA54E" w14:textId="77777777" w:rsidR="004205F8" w:rsidRDefault="00000000">
      <w:pPr>
        <w:spacing w:before="269" w:after="269"/>
        <w:ind w:left="120"/>
      </w:pPr>
      <w:r>
        <w:rPr>
          <w:rFonts w:ascii="Times New Roman" w:hAnsi="Times New Roman"/>
          <w:color w:val="000000"/>
        </w:rPr>
        <w:t>- როგორც გნებავთ.</w:t>
      </w:r>
    </w:p>
    <w:p w14:paraId="601184B0" w14:textId="77777777" w:rsidR="004205F8" w:rsidRDefault="00000000">
      <w:pPr>
        <w:spacing w:before="269" w:after="269"/>
        <w:ind w:left="120"/>
      </w:pPr>
      <w:r>
        <w:rPr>
          <w:rFonts w:ascii="Times New Roman" w:hAnsi="Times New Roman"/>
          <w:color w:val="000000"/>
        </w:rPr>
        <w:t>მელჰეისს თავით ხელი მოვკიდე და მისი მოგონებების ზედაპირული ფენის შესწავლა „რევაიდით“ და „ევითი“ დავიწყე. და ისევე, როგორც სხვა შვიდი იმპერატორის შემთხვევაში, მისი მოგონებები ჩემ შესახებ მთლიანად წაშლილი იყო.</w:t>
      </w:r>
    </w:p>
    <w:p w14:paraId="1B1C4E99" w14:textId="77777777" w:rsidR="004205F8" w:rsidRDefault="00000000">
      <w:pPr>
        <w:spacing w:before="269" w:after="269"/>
        <w:ind w:left="120"/>
      </w:pPr>
      <w:r>
        <w:rPr>
          <w:rFonts w:ascii="Times New Roman" w:hAnsi="Times New Roman"/>
          <w:color w:val="000000"/>
        </w:rPr>
        <w:t>რის შემდეგაც ჩემი ჯადოსნური თვალებით მელჰეისის უფსკრულს ჩავხედე, რათა მისი საძირკველი შემემოწმებინა.</w:t>
      </w:r>
    </w:p>
    <w:p w14:paraId="28000452" w14:textId="77777777" w:rsidR="004205F8" w:rsidRDefault="00000000">
      <w:pPr>
        <w:spacing w:before="269" w:after="269"/>
        <w:ind w:left="120"/>
      </w:pPr>
      <w:r>
        <w:rPr>
          <w:rFonts w:ascii="Times New Roman" w:hAnsi="Times New Roman"/>
          <w:color w:val="000000"/>
        </w:rPr>
        <w:t>მას მხოლოდ ერთი ჰყავდა. როგორც ჩანს, მელჰეისი ავოს დილჰევიას ხელქვეითთან შერწყმით მაინც არ დამორჩილებულა.</w:t>
      </w:r>
    </w:p>
    <w:p w14:paraId="23B2953C" w14:textId="77777777" w:rsidR="004205F8" w:rsidRDefault="00000000">
      <w:pPr>
        <w:spacing w:before="269" w:after="269"/>
        <w:ind w:left="120"/>
      </w:pPr>
      <w:r>
        <w:rPr>
          <w:rFonts w:ascii="Times New Roman" w:hAnsi="Times New Roman"/>
          <w:color w:val="000000"/>
        </w:rPr>
        <w:t>— რამდენი იცი?</w:t>
      </w:r>
    </w:p>
    <w:p w14:paraId="1513D14D" w14:textId="77777777" w:rsidR="004205F8" w:rsidRDefault="00000000">
      <w:pPr>
        <w:spacing w:before="269" w:after="269"/>
        <w:ind w:left="120"/>
      </w:pPr>
      <w:r>
        <w:rPr>
          <w:rFonts w:ascii="Times New Roman" w:hAnsi="Times New Roman"/>
          <w:color w:val="000000"/>
        </w:rPr>
        <w:t>- 2000 წლის წინ, თქვენი რეინკარნაციის შემდეგ მალევე, ბატონო ანოს, ვიღაცამ დამესხა თავს და წაშალა ჩემი მოგონებები. როდესაც გონს მოვედი, აჰარტელნში აღმოვჩნდი.</w:t>
      </w:r>
    </w:p>
    <w:p w14:paraId="34513AC9" w14:textId="77777777" w:rsidR="004205F8" w:rsidRDefault="00000000">
      <w:pPr>
        <w:spacing w:before="269" w:after="269"/>
        <w:ind w:left="120"/>
      </w:pPr>
      <w:r>
        <w:rPr>
          <w:rFonts w:ascii="Times New Roman" w:hAnsi="Times New Roman"/>
          <w:color w:val="000000"/>
        </w:rPr>
        <w:t>დიდი სულების ტყე რას ნიშნავს?</w:t>
      </w:r>
    </w:p>
    <w:p w14:paraId="2B48F342" w14:textId="77777777" w:rsidR="004205F8" w:rsidRDefault="00000000">
      <w:pPr>
        <w:spacing w:before="269" w:after="269"/>
        <w:ind w:left="120"/>
      </w:pPr>
      <w:r>
        <w:rPr>
          <w:rFonts w:ascii="Times New Roman" w:hAnsi="Times New Roman"/>
          <w:color w:val="000000"/>
        </w:rPr>
        <w:t>- კედელი გადაკვეთე?</w:t>
      </w:r>
    </w:p>
    <w:p w14:paraId="28A8F455" w14:textId="77777777" w:rsidR="004205F8" w:rsidRDefault="00000000">
      <w:pPr>
        <w:spacing w:before="269" w:after="269"/>
        <w:ind w:left="120"/>
      </w:pPr>
      <w:r>
        <w:rPr>
          <w:rFonts w:ascii="Times New Roman" w:hAnsi="Times New Roman"/>
          <w:color w:val="000000"/>
        </w:rPr>
        <w:t>2000 წლის წინ, დილჰეიდი და აჰარტელნი ჩემი მაგიის მიერ შექმნილი კედლით იყვნენ გამოყოფილი.</w:t>
      </w:r>
    </w:p>
    <w:p w14:paraId="74B2340C" w14:textId="77777777" w:rsidR="004205F8" w:rsidRDefault="00000000">
      <w:pPr>
        <w:spacing w:before="269" w:after="269"/>
        <w:ind w:left="120"/>
      </w:pPr>
      <w:r>
        <w:rPr>
          <w:rFonts w:ascii="Times New Roman" w:hAnsi="Times New Roman"/>
          <w:color w:val="000000"/>
        </w:rPr>
        <w:t>- დიდი ალბათობით კი. ჩემი მოგონებები ჯერ კიდევ ბუნდოვანია, მაგრამ როგორც ჩანს, კედელი თავდამსხმელებისგან დასამალად გამოვიყენე.</w:t>
      </w:r>
    </w:p>
    <w:p w14:paraId="7383A206" w14:textId="77777777" w:rsidR="004205F8" w:rsidRDefault="00000000">
      <w:pPr>
        <w:spacing w:before="269" w:after="269"/>
        <w:ind w:left="120"/>
      </w:pPr>
      <w:r>
        <w:rPr>
          <w:rFonts w:ascii="Times New Roman" w:hAnsi="Times New Roman"/>
          <w:color w:val="000000"/>
        </w:rPr>
        <w:t>მიუხედავად იმისა, რომ მთელი ჩემი ცხოვრება მაგიაში ჩავდე, მითიური ეპოქის დემონები, რომლებსაც კოლოსალური მაგიური ძალა აქვთ, საკმაოდ ძნელად თუ გადაკვეთენ საზღვრებს.</w:t>
      </w:r>
    </w:p>
    <w:p w14:paraId="1BEBAF27" w14:textId="77777777" w:rsidR="004205F8" w:rsidRDefault="00000000">
      <w:pPr>
        <w:spacing w:before="269" w:after="269"/>
        <w:ind w:left="120"/>
      </w:pPr>
      <w:r>
        <w:rPr>
          <w:rFonts w:ascii="Times New Roman" w:hAnsi="Times New Roman"/>
          <w:color w:val="000000"/>
        </w:rPr>
        <w:t>იმ დროსაც კი, ძლივს 20 ადამიანს ეყოფოდა ამის გაკეთების ძალა და ეს მათ ძალიან ძვირი დაუჯდებოდათ. რა თქმა უნდა, აქაც არსებობს გამონაკლისები.</w:t>
      </w:r>
    </w:p>
    <w:p w14:paraId="3BAB1F18" w14:textId="77777777" w:rsidR="004205F8" w:rsidRDefault="00000000">
      <w:pPr>
        <w:spacing w:before="269" w:after="269"/>
        <w:ind w:left="120"/>
      </w:pPr>
      <w:r>
        <w:rPr>
          <w:rFonts w:ascii="Times New Roman" w:hAnsi="Times New Roman"/>
          <w:color w:val="000000"/>
        </w:rPr>
        <w:lastRenderedPageBreak/>
        <w:t>„მათ თავიანთი მაგიური ძალის დიდი ნაწილი უნდა გამოეყენებინათ, რომ კედელი გადაეკვეთათ და შენს დევნას დასჯერებოდნენ. ამ შემთხვევაში, მათ ცოტა ხანი მოუწევდათ ლოდინი, რომ კედელი ხელახლა გადაეკვეთათ და დილჰეიდთან დაბრუნებულიყვნენ. სწორედ ამიტომ აღარ დაგედევნენ, არა?“</w:t>
      </w:r>
    </w:p>
    <w:p w14:paraId="2ED4B0D7" w14:textId="77777777" w:rsidR="004205F8" w:rsidRDefault="00000000">
      <w:pPr>
        <w:spacing w:before="269" w:after="269"/>
        <w:ind w:left="120"/>
      </w:pPr>
      <w:r>
        <w:rPr>
          <w:rFonts w:ascii="Times New Roman" w:hAnsi="Times New Roman"/>
          <w:color w:val="000000"/>
        </w:rPr>
        <w:t>- მართალია. თუმცა, ასი წელი დამჭირდა, რომ ჯადოსნური ძალა აღმედგინა, კედელი გადამელახა და დილჰეიდთან დავბრუნებულიყავი.</w:t>
      </w:r>
    </w:p>
    <w:p w14:paraId="3090E8C5" w14:textId="77777777" w:rsidR="004205F8" w:rsidRDefault="00000000">
      <w:pPr>
        <w:spacing w:before="269" w:after="269"/>
        <w:ind w:left="120"/>
      </w:pPr>
      <w:r>
        <w:rPr>
          <w:rFonts w:ascii="Times New Roman" w:hAnsi="Times New Roman"/>
          <w:color w:val="000000"/>
        </w:rPr>
        <w:t>სხვა იმპერატორებისგან განსხვავებით, როგორიცაა აივისი, მელჰეისის მაგიური ძალა საკმარისია კედლის დასაძლევად. მათ შეძლეს მისი მეხსიერების წაშლა, მაგრამ ბირთვის დამორჩილება არც ისე ადვილია.</w:t>
      </w:r>
    </w:p>
    <w:p w14:paraId="423E9E0A" w14:textId="77777777" w:rsidR="004205F8" w:rsidRDefault="00000000">
      <w:pPr>
        <w:spacing w:before="269" w:after="269"/>
        <w:ind w:left="120"/>
      </w:pPr>
      <w:r>
        <w:rPr>
          <w:rFonts w:ascii="Times New Roman" w:hAnsi="Times New Roman"/>
          <w:color w:val="000000"/>
        </w:rPr>
        <w:t>— და როდესაც დილჰეიდში დავბრუნდი, დემონთა მბრძანებლის, ტირანის სახელი უკვე შეცვლილი იყო და ავოს დილჰევია ერქვა. მიუხედავად იმისა, რომ არანაირი მეხსიერება არ მქონდა, რატომღაც ვერ მოვიშორე ის გრძნობა, რომ რაღაც რიგზე არ იყო. როგორც ჩანს, დანარჩენი შვიდი უძველესი დემონი იმპერატორი უყოყმანოდ სწამდა ავოს დილჰევიას, მაგრამ დღემდე მეეჭვება.</w:t>
      </w:r>
    </w:p>
    <w:p w14:paraId="7741C29E" w14:textId="77777777" w:rsidR="004205F8" w:rsidRDefault="00000000">
      <w:pPr>
        <w:spacing w:before="269" w:after="269"/>
        <w:ind w:left="120"/>
      </w:pPr>
      <w:r>
        <w:rPr>
          <w:rFonts w:ascii="Times New Roman" w:hAnsi="Times New Roman"/>
          <w:color w:val="000000"/>
        </w:rPr>
        <w:t>- ახლა დარწმუნდი?</w:t>
      </w:r>
    </w:p>
    <w:p w14:paraId="30D41133" w14:textId="77777777" w:rsidR="004205F8" w:rsidRDefault="00000000">
      <w:pPr>
        <w:spacing w:before="269" w:after="269"/>
        <w:ind w:left="120"/>
      </w:pPr>
      <w:r>
        <w:rPr>
          <w:rFonts w:ascii="Times New Roman" w:hAnsi="Times New Roman"/>
          <w:color w:val="000000"/>
        </w:rPr>
        <w:t>მელჰეისმა პატივისცემით თავი დაუქნია.</w:t>
      </w:r>
    </w:p>
    <w:p w14:paraId="52A49749" w14:textId="77777777" w:rsidR="004205F8" w:rsidRDefault="00000000">
      <w:pPr>
        <w:spacing w:before="269" w:after="269"/>
        <w:ind w:left="120"/>
      </w:pPr>
      <w:r>
        <w:rPr>
          <w:rFonts w:ascii="Times New Roman" w:hAnsi="Times New Roman"/>
          <w:color w:val="000000"/>
        </w:rPr>
        <w:t>- კი. ჩემი ფონდი მეუბნება, რომ შენ ნამდვილი დემონთა მბრძანებელი ხარ.</w:t>
      </w:r>
    </w:p>
    <w:p w14:paraId="0F4CA97C" w14:textId="77777777" w:rsidR="004205F8" w:rsidRDefault="00000000">
      <w:pPr>
        <w:spacing w:before="269" w:after="269"/>
        <w:ind w:left="120"/>
      </w:pPr>
      <w:r>
        <w:rPr>
          <w:rFonts w:ascii="Times New Roman" w:hAnsi="Times New Roman"/>
          <w:color w:val="000000"/>
        </w:rPr>
        <w:t>მელჰეისის ისტორიაში უცნაური არაფერია. თუმცა, მხოლოდ ის ვიცი, რომ ავოს დილჰეივია მითიური ხანიდან არსებობს.</w:t>
      </w:r>
    </w:p>
    <w:p w14:paraId="0B0EA4FC" w14:textId="77777777" w:rsidR="004205F8" w:rsidRDefault="00000000">
      <w:pPr>
        <w:spacing w:before="269" w:after="269"/>
        <w:ind w:left="120"/>
      </w:pPr>
      <w:r>
        <w:rPr>
          <w:rFonts w:ascii="Times New Roman" w:hAnsi="Times New Roman"/>
          <w:color w:val="000000"/>
        </w:rPr>
        <w:t>2000 წლის წინ ბევრ ადამიანს მტრობა ჰქონდა ჩემს მიმართ, მაგრამ მათგან მხოლოდ სამს ჰქონდა გამორჩეული ძალა.</w:t>
      </w:r>
    </w:p>
    <w:p w14:paraId="4BDC0E18" w14:textId="77777777" w:rsidR="004205F8" w:rsidRDefault="00000000">
      <w:pPr>
        <w:spacing w:before="269" w:after="269"/>
        <w:ind w:left="120"/>
      </w:pPr>
      <w:r>
        <w:rPr>
          <w:rFonts w:ascii="Times New Roman" w:hAnsi="Times New Roman"/>
          <w:color w:val="000000"/>
        </w:rPr>
        <w:t>გმირი კანონი, დიდი სული რენო და სამყაროს ქალღმერთი მილიცია. ეს სამი უპრობლემოდ შეძლებდა კედლის გადალახვას.</w:t>
      </w:r>
    </w:p>
    <w:p w14:paraId="5415918C" w14:textId="77777777" w:rsidR="004205F8" w:rsidRDefault="00000000">
      <w:pPr>
        <w:spacing w:before="269" w:after="269"/>
        <w:ind w:left="120"/>
      </w:pPr>
      <w:r>
        <w:rPr>
          <w:rFonts w:ascii="Times New Roman" w:hAnsi="Times New Roman"/>
          <w:color w:val="000000"/>
        </w:rPr>
        <w:t>მაგრამ მათ ამ კედლის აშენებაში დამეხმარნენ და მშვიდობა სურდათ. რა აზრი ექნებოდათ ამის გაკეთებას, თუ მშვიდობიან დროს ჩემი ნახვა არ სურდათ? მათ დემონთა მბრძანებლის, ტირანის ტახტის დაპყრობა ნამდვილად არ სურდათ.</w:t>
      </w:r>
    </w:p>
    <w:p w14:paraId="5A7D981A" w14:textId="77777777" w:rsidR="004205F8" w:rsidRDefault="00000000">
      <w:pPr>
        <w:spacing w:before="269" w:after="269"/>
        <w:ind w:left="120"/>
      </w:pPr>
      <w:r>
        <w:rPr>
          <w:rFonts w:ascii="Times New Roman" w:hAnsi="Times New Roman"/>
          <w:color w:val="000000"/>
        </w:rPr>
        <w:t>ანუ ეს ქმედება სხვისი დამსახურებაა?</w:t>
      </w:r>
    </w:p>
    <w:p w14:paraId="1F40FB08" w14:textId="77777777" w:rsidR="004205F8" w:rsidRDefault="00000000">
      <w:pPr>
        <w:spacing w:before="269" w:after="269"/>
        <w:ind w:left="120"/>
      </w:pPr>
      <w:r>
        <w:rPr>
          <w:rFonts w:ascii="Times New Roman" w:hAnsi="Times New Roman"/>
          <w:color w:val="000000"/>
        </w:rPr>
        <w:t>— რაიმე ვარაუდი გაქვთ, თუ რას გეგმავს ავოს დილჰევია?</w:t>
      </w:r>
    </w:p>
    <w:p w14:paraId="1AEB36BA" w14:textId="77777777" w:rsidR="004205F8" w:rsidRDefault="00000000">
      <w:pPr>
        <w:spacing w:before="269" w:after="269"/>
        <w:ind w:left="120"/>
      </w:pPr>
      <w:r>
        <w:rPr>
          <w:rFonts w:ascii="Times New Roman" w:hAnsi="Times New Roman"/>
          <w:color w:val="000000"/>
        </w:rPr>
        <w:t>- საერთოდ არცერთი.</w:t>
      </w:r>
    </w:p>
    <w:p w14:paraId="4C9F48B9" w14:textId="77777777" w:rsidR="004205F8" w:rsidRDefault="00000000">
      <w:pPr>
        <w:spacing w:before="269" w:after="269"/>
        <w:ind w:left="120"/>
      </w:pPr>
      <w:r>
        <w:rPr>
          <w:rFonts w:ascii="Times New Roman" w:hAnsi="Times New Roman"/>
          <w:color w:val="000000"/>
        </w:rPr>
        <w:lastRenderedPageBreak/>
        <w:t>თუმცა, ეს მოსალოდნელი იყო. დამოუკიდებლად, ყოველგვარი მხარდაჭერის გარეშე, ცოტა რამის გამოკვლევაა შესაძლებელი.</w:t>
      </w:r>
    </w:p>
    <w:p w14:paraId="15B5C22B" w14:textId="77777777" w:rsidR="004205F8" w:rsidRDefault="00000000">
      <w:pPr>
        <w:spacing w:before="269" w:after="269"/>
        <w:ind w:left="120"/>
      </w:pPr>
      <w:r>
        <w:rPr>
          <w:rFonts w:ascii="Times New Roman" w:hAnsi="Times New Roman"/>
          <w:color w:val="000000"/>
        </w:rPr>
        <w:t>— შეატყობინეთ, რაც იცით.</w:t>
      </w:r>
    </w:p>
    <w:p w14:paraId="78E6A0BE" w14:textId="77777777" w:rsidR="004205F8" w:rsidRDefault="00000000">
      <w:pPr>
        <w:spacing w:before="269" w:after="269"/>
        <w:ind w:left="120"/>
      </w:pPr>
      <w:r>
        <w:rPr>
          <w:rFonts w:ascii="Times New Roman" w:hAnsi="Times New Roman"/>
          <w:color w:val="000000"/>
        </w:rPr>
        <w:t>- ჭამე.</w:t>
      </w:r>
    </w:p>
    <w:p w14:paraId="42B190E9" w14:textId="77777777" w:rsidR="004205F8" w:rsidRDefault="00000000">
      <w:pPr>
        <w:spacing w:before="269" w:after="269"/>
        <w:ind w:left="120"/>
      </w:pPr>
      <w:r>
        <w:rPr>
          <w:rFonts w:ascii="Times New Roman" w:hAnsi="Times New Roman"/>
          <w:color w:val="000000"/>
        </w:rPr>
        <w:t>ვფიქრობ, ყველაფერი რაც რჩება არის რაღაც ახლოდან დაწყება.</w:t>
      </w:r>
    </w:p>
    <w:p w14:paraId="31110619" w14:textId="77777777" w:rsidR="004205F8" w:rsidRDefault="00000000">
      <w:pPr>
        <w:spacing w:before="269" w:after="269"/>
        <w:ind w:left="120"/>
      </w:pPr>
      <w:r>
        <w:rPr>
          <w:rFonts w:ascii="Times New Roman" w:hAnsi="Times New Roman"/>
          <w:color w:val="000000"/>
        </w:rPr>
        <w:t>- კიდევ ერთი კითხვა მაქვს: დელზოგეიდში ვიღაცამ დემონური ხმლების ტურნირში მონაწილეობის მისაღებად წარმადგინა კანდიდატურა. იცით, ვისი ნამოქმედარია ეს?</w:t>
      </w:r>
    </w:p>
    <w:p w14:paraId="7523C38C" w14:textId="77777777" w:rsidR="004205F8" w:rsidRDefault="00000000">
      <w:pPr>
        <w:spacing w:before="269" w:after="269"/>
        <w:ind w:left="120"/>
      </w:pPr>
      <w:r>
        <w:rPr>
          <w:rFonts w:ascii="Times New Roman" w:hAnsi="Times New Roman"/>
          <w:color w:val="000000"/>
        </w:rPr>
        <w:t>ცოტა ხნით ფიქრის შემდეგ, მელჰეისმა თქვა:</w:t>
      </w:r>
    </w:p>
    <w:p w14:paraId="7811C339" w14:textId="77777777" w:rsidR="004205F8" w:rsidRDefault="00000000">
      <w:pPr>
        <w:spacing w:before="269" w:after="269"/>
        <w:ind w:left="120"/>
      </w:pPr>
      <w:r>
        <w:rPr>
          <w:rFonts w:ascii="Times New Roman" w:hAnsi="Times New Roman"/>
          <w:color w:val="000000"/>
        </w:rPr>
        <w:t>- ბატონო ანოს, იცით თუ არა იმპერიული ოჯახების ფრაქციის შესახებ?</w:t>
      </w:r>
    </w:p>
    <w:p w14:paraId="5C7B5B2A" w14:textId="77777777" w:rsidR="004205F8" w:rsidRDefault="00000000">
      <w:pPr>
        <w:spacing w:before="269" w:after="269"/>
        <w:ind w:left="120"/>
      </w:pPr>
      <w:r>
        <w:rPr>
          <w:rFonts w:ascii="Times New Roman" w:hAnsi="Times New Roman"/>
          <w:color w:val="000000"/>
        </w:rPr>
        <w:t>— ჯგუფი, რომელიც იმპერიული ოჯახების პრიმატის პრინციპს უჭერს მხარს?</w:t>
      </w:r>
    </w:p>
    <w:p w14:paraId="03654509" w14:textId="77777777" w:rsidR="004205F8" w:rsidRDefault="00000000">
      <w:pPr>
        <w:spacing w:before="269" w:after="269"/>
        <w:ind w:left="120"/>
      </w:pPr>
      <w:r>
        <w:rPr>
          <w:rFonts w:ascii="Times New Roman" w:hAnsi="Times New Roman"/>
          <w:color w:val="000000"/>
        </w:rPr>
        <w:t>მელჰეისმა თავი დაუქნია.</w:t>
      </w:r>
    </w:p>
    <w:p w14:paraId="5F161786" w14:textId="77777777" w:rsidR="004205F8" w:rsidRDefault="00000000">
      <w:pPr>
        <w:spacing w:before="269" w:after="269"/>
        <w:ind w:left="120"/>
      </w:pPr>
      <w:r>
        <w:rPr>
          <w:rFonts w:ascii="Times New Roman" w:hAnsi="Times New Roman"/>
          <w:color w:val="000000"/>
        </w:rPr>
        <w:t>— მათი ფრაქცია არის ორგანიზაცია, რომელიც ცდილობს იმპერიული ოჯახების პრივილეგიები კიდევ უფრო გააფართოვოს, ვიდრე ამჟამად აქვთ, მაგრამ მათი რადიკალური დოგმა ის არის, რომ თუ იმპერიული ხაზიდან არ ხარ, მაშინ დემონი საერთოდ არ ხარ.</w:t>
      </w:r>
    </w:p>
    <w:p w14:paraId="6D9164CA" w14:textId="77777777" w:rsidR="004205F8" w:rsidRDefault="00000000">
      <w:pPr>
        <w:spacing w:before="269" w:after="269"/>
        <w:ind w:left="120"/>
      </w:pPr>
      <w:r>
        <w:rPr>
          <w:rFonts w:ascii="Times New Roman" w:hAnsi="Times New Roman"/>
          <w:color w:val="000000"/>
        </w:rPr>
        <w:t>ჰმ, როცა ამის შესახებ მისასგან გავიგე, ვიფიქრე, რომ ყველა იქ არ იყო.</w:t>
      </w:r>
    </w:p>
    <w:p w14:paraId="7DD495E9" w14:textId="77777777" w:rsidR="004205F8" w:rsidRDefault="00000000">
      <w:pPr>
        <w:spacing w:before="269" w:after="269"/>
        <w:ind w:left="120"/>
      </w:pPr>
      <w:r>
        <w:rPr>
          <w:rFonts w:ascii="Times New Roman" w:hAnsi="Times New Roman"/>
          <w:color w:val="000000"/>
        </w:rPr>
        <w:t>- და სიმართლე გითხრათ, დელცოგეიდში მათი ფრაქციის ბევრი წევრია. მე მჯერა, რომ ამის უკან ისინი დგანან.</w:t>
      </w:r>
    </w:p>
    <w:p w14:paraId="5F8807A6" w14:textId="77777777" w:rsidR="004205F8" w:rsidRDefault="00000000">
      <w:pPr>
        <w:spacing w:before="269" w:after="269"/>
        <w:ind w:left="120"/>
      </w:pPr>
      <w:r>
        <w:rPr>
          <w:rFonts w:ascii="Times New Roman" w:hAnsi="Times New Roman"/>
          <w:color w:val="000000"/>
        </w:rPr>
        <w:t>— ამით რისი მიღწევა სურთ?</w:t>
      </w:r>
    </w:p>
    <w:p w14:paraId="009A5CD3" w14:textId="77777777" w:rsidR="004205F8" w:rsidRDefault="00000000">
      <w:pPr>
        <w:spacing w:before="269" w:after="269"/>
        <w:ind w:left="120"/>
      </w:pPr>
      <w:r>
        <w:rPr>
          <w:rFonts w:ascii="Times New Roman" w:hAnsi="Times New Roman"/>
          <w:color w:val="000000"/>
        </w:rPr>
        <w:t>— იუნიტის შესაკავებლად. როგორც იუნიტის, ასევე იმპერიული ოჯახის ფრაქციას შორის ვრცელდება ჭორები იმის შესახებ, თუ როგორ ფეხქვეშ თელავთ აკადემიას, ბატონო ანოს. იმპერიული ოჯახებიდან ვერავინ შეძლებს თქვენს წინააღმდეგობის გაწევას, მათ შორის შვიდ უძველეს დემონ იმპერატორსაც კი. ეს გახდა მთავარი ფაქტორი, რამაც იუნიტის ძალების მოკრების საშუალება მისცა, რაც უკიდურესად უსიამოვნოა იმპერიული ოჯახის ფრაქციისთვის.</w:t>
      </w:r>
    </w:p>
    <w:p w14:paraId="3CE7C53F" w14:textId="77777777" w:rsidR="004205F8" w:rsidRDefault="00000000">
      <w:pPr>
        <w:spacing w:before="269" w:after="269"/>
        <w:ind w:left="120"/>
      </w:pPr>
      <w:r>
        <w:rPr>
          <w:rFonts w:ascii="Times New Roman" w:hAnsi="Times New Roman"/>
          <w:color w:val="000000"/>
        </w:rPr>
        <w:t>— მარტივად რომ ვთქვათ, მათი მიზანია ერთობის ძალების განადგურება დემონური ხმლების ტურნირში ჩემი დამარცხებით?</w:t>
      </w:r>
    </w:p>
    <w:p w14:paraId="2286DD61" w14:textId="77777777" w:rsidR="004205F8" w:rsidRDefault="00000000">
      <w:pPr>
        <w:spacing w:before="269" w:after="269"/>
        <w:ind w:left="120"/>
      </w:pPr>
      <w:r>
        <w:rPr>
          <w:rFonts w:ascii="Times New Roman" w:hAnsi="Times New Roman"/>
          <w:color w:val="000000"/>
        </w:rPr>
        <w:t>მელჰეისი დაეთანხმა.</w:t>
      </w:r>
    </w:p>
    <w:p w14:paraId="2AE788DD" w14:textId="77777777" w:rsidR="004205F8" w:rsidRDefault="00000000">
      <w:pPr>
        <w:spacing w:before="269" w:after="269"/>
        <w:ind w:left="120"/>
      </w:pPr>
      <w:r>
        <w:rPr>
          <w:rFonts w:ascii="Times New Roman" w:hAnsi="Times New Roman"/>
          <w:color w:val="000000"/>
        </w:rPr>
        <w:lastRenderedPageBreak/>
        <w:t>„როგორც ჩანს, მათ ფრაქციას აღარ შეუძლია თქვენი იგნორირება. თუ ბატონი ანოსი ტურნირში მიიღებს მონაწილეობას და გაიმარჯვებს, ერთობის ერთიანობა კიდევ უფრო გაძლიერდება. იმპერიული სისხლის დემონებზე ბევრად მეტი ნახევარჯიშია. და იმპერიული ოჯახების ფრაქციას მათი ერთიანობის ეშინია.“</w:t>
      </w:r>
    </w:p>
    <w:p w14:paraId="0F7A49B9" w14:textId="77777777" w:rsidR="004205F8" w:rsidRDefault="00000000">
      <w:pPr>
        <w:spacing w:before="269" w:after="269"/>
        <w:ind w:left="120"/>
      </w:pPr>
      <w:r>
        <w:rPr>
          <w:rFonts w:ascii="Times New Roman" w:hAnsi="Times New Roman"/>
          <w:color w:val="000000"/>
        </w:rPr>
        <w:t>- ასეც იყოს, მაგრამ ეს მათი გეგმის სისულელეს არ ცვლის. ბოლოს და ბოლოს, ამის თავიდან ასაცილებლად, მათ დემონური ხმლების ტურნირში ჩემი დამარცხება მოუწევთ.</w:t>
      </w:r>
    </w:p>
    <w:p w14:paraId="616B03F7" w14:textId="77777777" w:rsidR="004205F8" w:rsidRDefault="00000000">
      <w:pPr>
        <w:spacing w:before="269" w:after="269"/>
        <w:ind w:left="120"/>
      </w:pPr>
      <w:r>
        <w:rPr>
          <w:rFonts w:ascii="Times New Roman" w:hAnsi="Times New Roman"/>
          <w:color w:val="000000"/>
        </w:rPr>
        <w:t>ამის გაგონებაზე მელჰეისმა თითქოს გადაწყვიტა რაღაც ეთქვა.</w:t>
      </w:r>
    </w:p>
    <w:p w14:paraId="6183F8B0" w14:textId="77777777" w:rsidR="004205F8" w:rsidRDefault="00000000">
      <w:pPr>
        <w:spacing w:before="269" w:after="269"/>
        <w:ind w:left="120"/>
      </w:pPr>
      <w:r>
        <w:rPr>
          <w:rFonts w:ascii="Times New Roman" w:hAnsi="Times New Roman"/>
          <w:color w:val="000000"/>
        </w:rPr>
        <w:t>- ლორდ ანოს, გავბედავ და გთხოვ, თავი შეიკავო დემონური ხმლების ტურნირში მონაწილეობისგან.</w:t>
      </w:r>
    </w:p>
    <w:p w14:paraId="1EE86F9A" w14:textId="77777777" w:rsidR="004205F8" w:rsidRDefault="00000000">
      <w:pPr>
        <w:spacing w:before="269" w:after="269"/>
        <w:ind w:left="120"/>
      </w:pPr>
      <w:r>
        <w:rPr>
          <w:rFonts w:ascii="Times New Roman" w:hAnsi="Times New Roman"/>
          <w:color w:val="000000"/>
        </w:rPr>
        <w:t>- რატომ?</w:t>
      </w:r>
    </w:p>
    <w:p w14:paraId="560E1D7E" w14:textId="77777777" w:rsidR="004205F8" w:rsidRDefault="00000000">
      <w:pPr>
        <w:spacing w:before="269" w:after="269"/>
        <w:ind w:left="120"/>
      </w:pPr>
      <w:r>
        <w:rPr>
          <w:rFonts w:ascii="Times New Roman" w:hAnsi="Times New Roman"/>
          <w:color w:val="000000"/>
        </w:rPr>
        <w:t>- შეიძლება ეს შენთვის მნიშვნელოვანი არ იყოს, მაგრამ ერთიანობისთვის შენ, უფალო ანოს, ხარ სინათლე. ამჟამინდელ ვითარებაში მისი ჩაქრობა არ ღირს.</w:t>
      </w:r>
    </w:p>
    <w:p w14:paraId="768E4D9A" w14:textId="77777777" w:rsidR="004205F8" w:rsidRDefault="00000000">
      <w:pPr>
        <w:spacing w:before="269" w:after="269"/>
        <w:ind w:left="120"/>
      </w:pPr>
      <w:r>
        <w:rPr>
          <w:rFonts w:ascii="Times New Roman" w:hAnsi="Times New Roman"/>
          <w:color w:val="000000"/>
        </w:rPr>
        <w:t>მელჰეისი „უნიტის“ წევრია. ის, სავარაუდოდ, მათ შეუერთდა, რადგან ეჭვი ეპარებოდა ავოს დილჰევიაში, მაგრამ საქმე მხოლოდ ამაში არ იყო, არამედ იმიტომაც, რომ არ მოსწონდა ის ფაქტი, რომ დილჰეიდს მხოლოდ იმპერიული ოჯახები მართავდნენ.</w:t>
      </w:r>
    </w:p>
    <w:p w14:paraId="4C43FD30" w14:textId="77777777" w:rsidR="004205F8" w:rsidRDefault="00000000">
      <w:pPr>
        <w:spacing w:before="269" w:after="269"/>
        <w:ind w:left="120"/>
      </w:pPr>
      <w:r>
        <w:rPr>
          <w:rFonts w:ascii="Times New Roman" w:hAnsi="Times New Roman"/>
          <w:color w:val="000000"/>
        </w:rPr>
        <w:t>„არ ვაპირებ, იმპერიული ოჯახის ფრაქციის ტყუილს გავება.“</w:t>
      </w:r>
    </w:p>
    <w:p w14:paraId="6754F82C" w14:textId="77777777" w:rsidR="004205F8" w:rsidRDefault="00000000">
      <w:pPr>
        <w:spacing w:before="269" w:after="269"/>
        <w:ind w:left="120"/>
      </w:pPr>
      <w:r>
        <w:rPr>
          <w:rFonts w:ascii="Times New Roman" w:hAnsi="Times New Roman"/>
          <w:color w:val="000000"/>
        </w:rPr>
        <w:t>მელჰეისმა პატივისცემით დაიხარა და თქვა:</w:t>
      </w:r>
    </w:p>
    <w:p w14:paraId="41C192BD" w14:textId="77777777" w:rsidR="004205F8" w:rsidRDefault="00000000">
      <w:pPr>
        <w:spacing w:before="269" w:after="269"/>
        <w:ind w:left="120"/>
      </w:pPr>
      <w:r>
        <w:rPr>
          <w:rFonts w:ascii="Times New Roman" w:hAnsi="Times New Roman"/>
          <w:color w:val="000000"/>
        </w:rPr>
        <w:t>- დარწმუნებული ვარ, რომ გაიმარჯვებ, უფალო. უეჭველად მოიგებ თამაშს, მაგრამ ეს არ ნიშნავს, რომ მთელი თამაშის მოგებას შეძლებ.</w:t>
      </w:r>
    </w:p>
    <w:p w14:paraId="3A2745EF" w14:textId="77777777" w:rsidR="004205F8" w:rsidRDefault="00000000">
      <w:pPr>
        <w:spacing w:before="269" w:after="269"/>
        <w:ind w:left="120"/>
      </w:pPr>
      <w:r>
        <w:rPr>
          <w:rFonts w:ascii="Times New Roman" w:hAnsi="Times New Roman"/>
          <w:color w:val="000000"/>
        </w:rPr>
        <w:t>მელჰეისის შეშფოთება ძირითადად ვარაუდებს ეფუძნება.</w:t>
      </w:r>
    </w:p>
    <w:p w14:paraId="0FB2C389" w14:textId="77777777" w:rsidR="004205F8" w:rsidRDefault="00000000">
      <w:pPr>
        <w:spacing w:before="269" w:after="269"/>
        <w:ind w:left="120"/>
      </w:pPr>
      <w:r>
        <w:rPr>
          <w:rFonts w:ascii="Times New Roman" w:hAnsi="Times New Roman"/>
          <w:color w:val="000000"/>
        </w:rPr>
        <w:t>— წესებით უნდათ ჩემი დამარცხება?</w:t>
      </w:r>
    </w:p>
    <w:p w14:paraId="58040CD9" w14:textId="77777777" w:rsidR="004205F8" w:rsidRDefault="00000000">
      <w:pPr>
        <w:spacing w:before="269" w:after="269"/>
        <w:ind w:left="120"/>
      </w:pPr>
      <w:r>
        <w:rPr>
          <w:rFonts w:ascii="Times New Roman" w:hAnsi="Times New Roman"/>
          <w:color w:val="000000"/>
        </w:rPr>
        <w:t>„რა თქმა უნდა, ეს შეიძლება სასაცილოდ მოგეჩვენოთ, მაგრამ მაშინაც კი, თუ შედეგი აშკარაა, იმპერიული ოჯახის ფრაქციას მხოლოდ თქვენი დამარცხების ფაქტი დასჭირდება მთელ თამაშში თავისი მიზნების მისაღწევად...“</w:t>
      </w:r>
    </w:p>
    <w:p w14:paraId="2E6DD5DF" w14:textId="77777777" w:rsidR="004205F8" w:rsidRDefault="00000000">
      <w:pPr>
        <w:spacing w:before="269" w:after="269"/>
        <w:ind w:left="120"/>
      </w:pPr>
      <w:r>
        <w:rPr>
          <w:rFonts w:ascii="Times New Roman" w:hAnsi="Times New Roman"/>
          <w:color w:val="000000"/>
        </w:rPr>
        <w:t>ისინი სისხლს ძალაზე მეტად აფასებენ. გასაკვირი არ არის, რომ ასეთ ძალისხმევას მიმართავენ.</w:t>
      </w:r>
    </w:p>
    <w:p w14:paraId="46B29B36" w14:textId="77777777" w:rsidR="004205F8" w:rsidRDefault="00000000">
      <w:pPr>
        <w:spacing w:before="269" w:after="269"/>
        <w:ind w:left="120"/>
      </w:pPr>
      <w:r>
        <w:rPr>
          <w:rFonts w:ascii="Times New Roman" w:hAnsi="Times New Roman"/>
          <w:color w:val="000000"/>
        </w:rPr>
        <w:t>- ამ შემთხვევაში, ნაკლებად სავარაუდოა, რომ ისინი გააუქმებენ ჩემს კანდიდატურას, მაშინაც კი, თუ მე ვცდი კანდიდატურის მოხსნას. ან შეუძლიათ გაავრცელონ ამბავი, რომ გავიქეცი.</w:t>
      </w:r>
    </w:p>
    <w:p w14:paraId="4CF9403B" w14:textId="77777777" w:rsidR="004205F8" w:rsidRDefault="00000000">
      <w:pPr>
        <w:spacing w:before="269" w:after="269"/>
        <w:ind w:left="120"/>
      </w:pPr>
      <w:r>
        <w:rPr>
          <w:rFonts w:ascii="Times New Roman" w:hAnsi="Times New Roman"/>
          <w:color w:val="000000"/>
        </w:rPr>
        <w:lastRenderedPageBreak/>
        <w:t>- თუ ტურნირზე არ გამოჩნდები, დანარჩენს როგორმე მივხედავ. გთხოვ, დიდსულოვანი იყავი ჩემს მიმართ.</w:t>
      </w:r>
    </w:p>
    <w:p w14:paraId="1121FA91" w14:textId="77777777" w:rsidR="004205F8" w:rsidRDefault="00000000">
      <w:pPr>
        <w:spacing w:before="269" w:after="269"/>
        <w:ind w:left="120"/>
      </w:pPr>
      <w:r>
        <w:rPr>
          <w:rFonts w:ascii="Times New Roman" w:hAnsi="Times New Roman"/>
          <w:color w:val="000000"/>
        </w:rPr>
        <w:t>შვიდ უძველეს დემონ იმპერატორს საკუთარი ძალა აქვს. ვფიქრობ, მას ამის გამკლავება შეუძლია. მაგრამ რა უსიამოვნებაა. მე ნამდვილად არ მინდოდა დემონური ხმლების ტურნირში მონაწილეობა.</w:t>
      </w:r>
    </w:p>
    <w:p w14:paraId="5F964C10" w14:textId="77777777" w:rsidR="004205F8" w:rsidRDefault="00000000">
      <w:pPr>
        <w:spacing w:before="269" w:after="269"/>
        <w:ind w:left="120"/>
      </w:pPr>
      <w:r>
        <w:rPr>
          <w:rFonts w:ascii="Times New Roman" w:hAnsi="Times New Roman"/>
          <w:color w:val="000000"/>
        </w:rPr>
        <w:t>- ვიფიქრებ.</w:t>
      </w:r>
    </w:p>
    <w:p w14:paraId="23F0F547" w14:textId="77777777" w:rsidR="004205F8" w:rsidRDefault="00000000">
      <w:pPr>
        <w:spacing w:before="269" w:after="269"/>
        <w:ind w:left="120"/>
      </w:pPr>
      <w:r>
        <w:rPr>
          <w:rFonts w:ascii="Times New Roman" w:hAnsi="Times New Roman"/>
          <w:color w:val="000000"/>
        </w:rPr>
        <w:t>- გმადლობთ.</w:t>
      </w:r>
    </w:p>
    <w:p w14:paraId="6DFE7B1C" w14:textId="77777777" w:rsidR="004205F8" w:rsidRDefault="00000000">
      <w:pPr>
        <w:spacing w:before="269" w:after="269"/>
        <w:ind w:left="120"/>
      </w:pPr>
      <w:r>
        <w:rPr>
          <w:rFonts w:ascii="Times New Roman" w:hAnsi="Times New Roman"/>
          <w:color w:val="000000"/>
        </w:rPr>
        <w:t>მელჰეისმა მთელი გულით დაიხარა.</w:t>
      </w:r>
    </w:p>
    <w:p w14:paraId="56C5C49A" w14:textId="77777777" w:rsidR="004205F8" w:rsidRDefault="00000000">
      <w:pPr>
        <w:pStyle w:val="Heading2"/>
        <w:pageBreakBefore/>
        <w:spacing w:before="180" w:after="180"/>
        <w:ind w:left="120"/>
      </w:pPr>
      <w:bookmarkStart w:id="15" w:name="_§_15._მიშას"/>
      <w:bookmarkEnd w:id="15"/>
      <w:r>
        <w:rPr>
          <w:rFonts w:ascii="Times New Roman" w:hAnsi="Times New Roman"/>
          <w:color w:val="000000"/>
          <w:sz w:val="33"/>
        </w:rPr>
        <w:lastRenderedPageBreak/>
        <w:t>§ 15. მიშას კითხვები</w:t>
      </w:r>
    </w:p>
    <w:p w14:paraId="7C142348" w14:textId="77777777" w:rsidR="004205F8" w:rsidRDefault="00000000">
      <w:pPr>
        <w:spacing w:before="269" w:after="269"/>
        <w:ind w:left="120"/>
      </w:pPr>
      <w:r>
        <w:rPr>
          <w:rFonts w:ascii="Times New Roman" w:hAnsi="Times New Roman"/>
          <w:color w:val="000000"/>
        </w:rPr>
        <w:t>მელჰეისთან საუბრის შემდეგ სახლში დავბრუნდი. როგორც წესი, დედაჩემი მაღაზიის დახლთან იდგა, მაგრამ ახლა იქ არავინ იყო, რადგან მაღაზია უკვე დაკეტილი იყო.</w:t>
      </w:r>
    </w:p>
    <w:p w14:paraId="2B9A6B1B" w14:textId="77777777" w:rsidR="004205F8" w:rsidRDefault="00000000">
      <w:pPr>
        <w:spacing w:before="269" w:after="269"/>
        <w:ind w:left="120"/>
      </w:pPr>
      <w:r>
        <w:rPr>
          <w:rFonts w:ascii="Times New Roman" w:hAnsi="Times New Roman"/>
          <w:color w:val="000000"/>
        </w:rPr>
        <w:t>„კეთილი იყოს თქვენი დაბრუნება“, გავიგონე გულგრილი ხმა.</w:t>
      </w:r>
    </w:p>
    <w:p w14:paraId="5E0BBEA7" w14:textId="77777777" w:rsidR="004205F8" w:rsidRDefault="00000000">
      <w:pPr>
        <w:spacing w:before="269" w:after="269"/>
        <w:ind w:left="120"/>
      </w:pPr>
      <w:r>
        <w:rPr>
          <w:rFonts w:ascii="Times New Roman" w:hAnsi="Times New Roman"/>
          <w:color w:val="000000"/>
        </w:rPr>
        <w:t>უეცრად მიშა სამზარეულოდან გამოჩნდა.</w:t>
      </w:r>
    </w:p>
    <w:p w14:paraId="039DF054" w14:textId="77777777" w:rsidR="004205F8" w:rsidRDefault="00000000">
      <w:pPr>
        <w:spacing w:before="269" w:after="269"/>
        <w:ind w:left="120"/>
      </w:pPr>
      <w:r>
        <w:rPr>
          <w:rFonts w:ascii="Times New Roman" w:hAnsi="Times New Roman"/>
          <w:color w:val="000000"/>
        </w:rPr>
        <w:t>ჰმ, ცოტა გამიკვირდა.</w:t>
      </w:r>
    </w:p>
    <w:p w14:paraId="5D1969F5" w14:textId="77777777" w:rsidR="004205F8" w:rsidRDefault="00000000">
      <w:pPr>
        <w:spacing w:before="269" w:after="269"/>
        <w:ind w:left="120"/>
      </w:pPr>
      <w:r>
        <w:rPr>
          <w:rFonts w:ascii="Times New Roman" w:hAnsi="Times New Roman"/>
          <w:color w:val="000000"/>
        </w:rPr>
        <w:t>— რამე მოხდა?</w:t>
      </w:r>
    </w:p>
    <w:p w14:paraId="3302B29F" w14:textId="77777777" w:rsidR="004205F8" w:rsidRDefault="00000000">
      <w:pPr>
        <w:spacing w:before="269" w:after="269"/>
        <w:ind w:left="120"/>
      </w:pPr>
      <w:r>
        <w:rPr>
          <w:rFonts w:ascii="Times New Roman" w:hAnsi="Times New Roman"/>
          <w:color w:val="000000"/>
        </w:rPr>
        <w:t>— კულინარიაში ვვარჯიშობ.</w:t>
      </w:r>
    </w:p>
    <w:p w14:paraId="098B56B5" w14:textId="77777777" w:rsidR="004205F8" w:rsidRDefault="00000000">
      <w:pPr>
        <w:spacing w:before="269" w:after="269"/>
        <w:ind w:left="120"/>
      </w:pPr>
      <w:r>
        <w:rPr>
          <w:rFonts w:ascii="Times New Roman" w:hAnsi="Times New Roman"/>
          <w:color w:val="000000"/>
        </w:rPr>
        <w:t>რის შემდეგაც დედაჩემი გამოვიდა სამზარეულოდან.</w:t>
      </w:r>
    </w:p>
    <w:p w14:paraId="418A022B" w14:textId="77777777" w:rsidR="004205F8" w:rsidRDefault="00000000">
      <w:pPr>
        <w:spacing w:before="269" w:after="269"/>
        <w:ind w:left="120"/>
      </w:pPr>
      <w:r>
        <w:rPr>
          <w:rFonts w:ascii="Times New Roman" w:hAnsi="Times New Roman"/>
          <w:color w:val="000000"/>
        </w:rPr>
        <w:t>- კეთილი იყოს შენი დაბრუნება, ანოსიკ. ვახშამი მალე მზად იქნება. დღეს მიშენკასთან ერთად მოვამზადე.</w:t>
      </w:r>
    </w:p>
    <w:p w14:paraId="66821019" w14:textId="77777777" w:rsidR="004205F8" w:rsidRDefault="00000000">
      <w:pPr>
        <w:spacing w:before="269" w:after="269"/>
        <w:ind w:left="120"/>
      </w:pPr>
      <w:r>
        <w:rPr>
          <w:rFonts w:ascii="Times New Roman" w:hAnsi="Times New Roman"/>
          <w:color w:val="000000"/>
        </w:rPr>
        <w:t>— დედა გასწავლის საჭმლის მომზადებას?</w:t>
      </w:r>
    </w:p>
    <w:p w14:paraId="26B07F2D" w14:textId="77777777" w:rsidR="004205F8" w:rsidRDefault="00000000">
      <w:pPr>
        <w:spacing w:before="269" w:after="269"/>
        <w:ind w:left="120"/>
      </w:pPr>
      <w:r>
        <w:rPr>
          <w:rFonts w:ascii="Times New Roman" w:hAnsi="Times New Roman"/>
          <w:color w:val="000000"/>
        </w:rPr>
        <w:t>მიშამ თავი დაუქნია.</w:t>
      </w:r>
    </w:p>
    <w:p w14:paraId="5C0BB0FF" w14:textId="77777777" w:rsidR="004205F8" w:rsidRDefault="00000000">
      <w:pPr>
        <w:spacing w:before="269" w:after="269"/>
        <w:ind w:left="120"/>
      </w:pPr>
      <w:r>
        <w:rPr>
          <w:rFonts w:ascii="Times New Roman" w:hAnsi="Times New Roman"/>
          <w:color w:val="000000"/>
        </w:rPr>
        <w:t>- რამდენიმე დღის წინ მიშენკამ თქვა, რომ რაღაც გემრიელის მომზადება უნდოდა შენთვის. თავისუფალი დრო მქონდა და ამიტომ დავპატიჟე.</w:t>
      </w:r>
    </w:p>
    <w:p w14:paraId="479203B3" w14:textId="77777777" w:rsidR="004205F8" w:rsidRDefault="00000000">
      <w:pPr>
        <w:spacing w:before="269" w:after="269"/>
        <w:ind w:left="120"/>
      </w:pPr>
      <w:r>
        <w:rPr>
          <w:rFonts w:ascii="Times New Roman" w:hAnsi="Times New Roman"/>
          <w:color w:val="000000"/>
        </w:rPr>
        <w:t>გქონდათ ასეთი შეთანხმება?</w:t>
      </w:r>
    </w:p>
    <w:p w14:paraId="47A4B46E" w14:textId="77777777" w:rsidR="004205F8" w:rsidRDefault="00000000">
      <w:pPr>
        <w:spacing w:before="269" w:after="269"/>
        <w:ind w:left="120"/>
      </w:pPr>
      <w:r>
        <w:rPr>
          <w:rFonts w:ascii="Times New Roman" w:hAnsi="Times New Roman"/>
          <w:color w:val="000000"/>
        </w:rPr>
        <w:t>- მაშინ დედა წავა და სადილის მომზადებას დაასრულებს.</w:t>
      </w:r>
    </w:p>
    <w:p w14:paraId="14AAC7F7" w14:textId="77777777" w:rsidR="004205F8" w:rsidRDefault="00000000">
      <w:pPr>
        <w:spacing w:before="269" w:after="269"/>
        <w:ind w:left="120"/>
      </w:pPr>
      <w:r>
        <w:rPr>
          <w:rFonts w:ascii="Times New Roman" w:hAnsi="Times New Roman"/>
          <w:color w:val="000000"/>
        </w:rPr>
        <w:t>- მეც.</w:t>
      </w:r>
    </w:p>
    <w:p w14:paraId="76C606B3" w14:textId="77777777" w:rsidR="004205F8" w:rsidRDefault="00000000">
      <w:pPr>
        <w:spacing w:before="269" w:after="269"/>
        <w:ind w:left="120"/>
      </w:pPr>
      <w:r>
        <w:rPr>
          <w:rFonts w:ascii="Times New Roman" w:hAnsi="Times New Roman"/>
          <w:color w:val="000000"/>
        </w:rPr>
        <w:t>- დღეს, მიშენკა, რთული არაფერი დარჩა. ჯობია წახვიდე და ანოსიკს დაელაპარაკო.</w:t>
      </w:r>
    </w:p>
    <w:p w14:paraId="25FBF52B" w14:textId="77777777" w:rsidR="004205F8" w:rsidRDefault="00000000">
      <w:pPr>
        <w:spacing w:before="269" w:after="269"/>
        <w:ind w:left="120"/>
      </w:pPr>
      <w:r>
        <w:rPr>
          <w:rFonts w:ascii="Times New Roman" w:hAnsi="Times New Roman"/>
          <w:color w:val="000000"/>
        </w:rPr>
        <w:t>მიშამ ერთი წამით გაიფიქრა და თავი დაუქნია.</w:t>
      </w:r>
    </w:p>
    <w:p w14:paraId="4DF93B14" w14:textId="77777777" w:rsidR="004205F8" w:rsidRDefault="00000000">
      <w:pPr>
        <w:spacing w:before="269" w:after="269"/>
        <w:ind w:left="120"/>
      </w:pPr>
      <w:r>
        <w:rPr>
          <w:rFonts w:ascii="Times New Roman" w:hAnsi="Times New Roman"/>
          <w:color w:val="000000"/>
        </w:rPr>
        <w:t>- ოჰ, ანოს. კეთილი იყოს შენი დაბრუნება.</w:t>
      </w:r>
    </w:p>
    <w:p w14:paraId="6D5C3A8A" w14:textId="77777777" w:rsidR="004205F8" w:rsidRDefault="00000000">
      <w:pPr>
        <w:spacing w:before="269" w:after="269"/>
        <w:ind w:left="120"/>
      </w:pPr>
      <w:r>
        <w:rPr>
          <w:rFonts w:ascii="Times New Roman" w:hAnsi="Times New Roman"/>
          <w:color w:val="000000"/>
        </w:rPr>
        <w:t>მამამ სამუშაო დაასრულა და სახელოსნო დატოვა.</w:t>
      </w:r>
    </w:p>
    <w:p w14:paraId="063EBCE4" w14:textId="77777777" w:rsidR="004205F8" w:rsidRDefault="00000000">
      <w:pPr>
        <w:spacing w:before="269" w:after="269"/>
        <w:ind w:left="120"/>
      </w:pPr>
      <w:r>
        <w:rPr>
          <w:rFonts w:ascii="Times New Roman" w:hAnsi="Times New Roman"/>
          <w:color w:val="000000"/>
        </w:rPr>
        <w:t>- სახლში ვარ.</w:t>
      </w:r>
    </w:p>
    <w:p w14:paraId="2FE13AF0" w14:textId="77777777" w:rsidR="004205F8" w:rsidRDefault="00000000">
      <w:pPr>
        <w:spacing w:before="269" w:after="269"/>
        <w:ind w:left="120"/>
      </w:pPr>
      <w:r>
        <w:rPr>
          <w:rFonts w:ascii="Times New Roman" w:hAnsi="Times New Roman"/>
          <w:color w:val="000000"/>
        </w:rPr>
        <w:t>„ისევ გვაოცებ შენი საქმეებით. ამჯერად დემონური ხმლების ტურნირზე მოხვდი?“ თქვა მამამ.</w:t>
      </w:r>
    </w:p>
    <w:p w14:paraId="6E9EE74B" w14:textId="77777777" w:rsidR="004205F8" w:rsidRDefault="00000000">
      <w:pPr>
        <w:spacing w:before="269" w:after="269"/>
        <w:ind w:left="120"/>
      </w:pPr>
      <w:r>
        <w:rPr>
          <w:rFonts w:ascii="Times New Roman" w:hAnsi="Times New Roman"/>
          <w:color w:val="000000"/>
        </w:rPr>
        <w:lastRenderedPageBreak/>
        <w:t>ამის შემდეგ დედას სახეზე ღიმილი გადაეფინა.</w:t>
      </w:r>
    </w:p>
    <w:p w14:paraId="611C2DD7" w14:textId="77777777" w:rsidR="004205F8" w:rsidRDefault="00000000">
      <w:pPr>
        <w:spacing w:before="269" w:after="269"/>
        <w:ind w:left="120"/>
      </w:pPr>
      <w:r>
        <w:rPr>
          <w:rFonts w:ascii="Times New Roman" w:hAnsi="Times New Roman"/>
          <w:color w:val="000000"/>
        </w:rPr>
        <w:t>- ზუსტად! გილოცავ, ანოსიკ. დღეს ქალბატონი ემილია მოვიდა ჩვენთან და გვითხრა, რომ კლასიდან მხოლოდ ორი ადამიანი შეირჩა და რომ შენ ნამდვილი გენიოსი ხარ, ანოსიკ!</w:t>
      </w:r>
    </w:p>
    <w:p w14:paraId="11178C37" w14:textId="77777777" w:rsidR="004205F8" w:rsidRDefault="00000000">
      <w:pPr>
        <w:spacing w:before="269" w:after="269"/>
        <w:ind w:left="120"/>
      </w:pPr>
      <w:r>
        <w:rPr>
          <w:rFonts w:ascii="Times New Roman" w:hAnsi="Times New Roman"/>
          <w:color w:val="000000"/>
        </w:rPr>
        <w:t>დედა მაგრად ჩამეხუტა.</w:t>
      </w:r>
    </w:p>
    <w:p w14:paraId="4F6ADE2A" w14:textId="77777777" w:rsidR="004205F8" w:rsidRDefault="00000000">
      <w:pPr>
        <w:spacing w:before="269" w:after="269"/>
        <w:ind w:left="120"/>
      </w:pPr>
      <w:r>
        <w:rPr>
          <w:rFonts w:ascii="Times New Roman" w:hAnsi="Times New Roman"/>
          <w:color w:val="000000"/>
        </w:rPr>
        <w:t>იმდენად უნდოდათ, რომ ტურნირში მონაწილეობა მიმეღო, რომ სპეციალურად მოვიდნენ, რომ მშობლებისთვის ეთქვათ ამის შესახებ?</w:t>
      </w:r>
    </w:p>
    <w:p w14:paraId="51D9D656" w14:textId="77777777" w:rsidR="004205F8" w:rsidRDefault="00000000">
      <w:pPr>
        <w:spacing w:before="269" w:after="269"/>
        <w:ind w:left="120"/>
      </w:pPr>
      <w:r>
        <w:rPr>
          <w:rFonts w:ascii="Times New Roman" w:hAnsi="Times New Roman"/>
          <w:color w:val="000000"/>
        </w:rPr>
        <w:t>— ჯერ არ ვიცი, მივიღებ თუ არა მონაწილეობას.</w:t>
      </w:r>
    </w:p>
    <w:p w14:paraId="2D007C5B" w14:textId="77777777" w:rsidR="004205F8" w:rsidRDefault="00000000">
      <w:pPr>
        <w:spacing w:before="269" w:after="269"/>
        <w:ind w:left="120"/>
      </w:pPr>
      <w:r>
        <w:rPr>
          <w:rFonts w:ascii="Times New Roman" w:hAnsi="Times New Roman"/>
          <w:color w:val="000000"/>
        </w:rPr>
        <w:t>— ჰა? რატომ? მაგრამ თუ დემონთა ხმლების ტურნირში კარგ შედეგს მიაღწევ, ეს დემონთა მბრძანებლად გახდომაში დაგეხმარება.</w:t>
      </w:r>
    </w:p>
    <w:p w14:paraId="06AF841B" w14:textId="77777777" w:rsidR="004205F8" w:rsidRDefault="00000000">
      <w:pPr>
        <w:spacing w:before="269" w:after="269"/>
        <w:ind w:left="120"/>
      </w:pPr>
      <w:r>
        <w:rPr>
          <w:rFonts w:ascii="Times New Roman" w:hAnsi="Times New Roman"/>
          <w:color w:val="000000"/>
        </w:rPr>
        <w:t>პირველად მესმის ამის შესახებ.</w:t>
      </w:r>
    </w:p>
    <w:p w14:paraId="166BB982" w14:textId="77777777" w:rsidR="004205F8" w:rsidRDefault="00000000">
      <w:pPr>
        <w:spacing w:before="269" w:after="269"/>
        <w:ind w:left="120"/>
      </w:pPr>
      <w:r>
        <w:rPr>
          <w:rFonts w:ascii="Times New Roman" w:hAnsi="Times New Roman"/>
          <w:color w:val="000000"/>
        </w:rPr>
        <w:t>— ეს მართლა ასეა?</w:t>
      </w:r>
    </w:p>
    <w:p w14:paraId="3DB85E75" w14:textId="77777777" w:rsidR="004205F8" w:rsidRDefault="00000000">
      <w:pPr>
        <w:spacing w:before="269" w:after="269"/>
        <w:ind w:left="120"/>
      </w:pPr>
      <w:r>
        <w:rPr>
          <w:rFonts w:ascii="Times New Roman" w:hAnsi="Times New Roman"/>
          <w:color w:val="000000"/>
        </w:rPr>
        <w:t>მიშამ ჩემი კითხვა გაიგონა და თავი დაუქნია.</w:t>
      </w:r>
    </w:p>
    <w:p w14:paraId="650C8B1D" w14:textId="77777777" w:rsidR="004205F8" w:rsidRDefault="00000000">
      <w:pPr>
        <w:spacing w:before="269" w:after="269"/>
        <w:ind w:left="120"/>
      </w:pPr>
      <w:r>
        <w:rPr>
          <w:rFonts w:ascii="Times New Roman" w:hAnsi="Times New Roman"/>
          <w:color w:val="000000"/>
        </w:rPr>
        <w:t>— დემონთა მბრძანებლად რომ გახდეთ, მიღწევები გჭირდებათ. დემონთა ხმლების ტურნირის შედეგიც გათვალისწინებული იქნება.</w:t>
      </w:r>
    </w:p>
    <w:p w14:paraId="2D41C4DB" w14:textId="77777777" w:rsidR="004205F8" w:rsidRDefault="00000000">
      <w:pPr>
        <w:spacing w:before="269" w:after="269"/>
        <w:ind w:left="120"/>
      </w:pPr>
      <w:r>
        <w:rPr>
          <w:rFonts w:ascii="Times New Roman" w:hAnsi="Times New Roman"/>
          <w:color w:val="000000"/>
        </w:rPr>
        <w:t>მესმის. მშვიდობიან დროსაც კი, გარკვეულწილად მაინც ძლიერი უნდა იყო.</w:t>
      </w:r>
    </w:p>
    <w:p w14:paraId="4F29DFEC" w14:textId="77777777" w:rsidR="004205F8" w:rsidRDefault="00000000">
      <w:pPr>
        <w:spacing w:before="269" w:after="269"/>
        <w:ind w:left="120"/>
      </w:pPr>
      <w:r>
        <w:rPr>
          <w:rFonts w:ascii="Times New Roman" w:hAnsi="Times New Roman"/>
          <w:color w:val="000000"/>
        </w:rPr>
        <w:t>„მაშინაც კი, თუ მონაწილეობას გადავწყვეტ, ამჟამად ხმალი არ მაქვს“, - ვუპასუხე მაშინვე.</w:t>
      </w:r>
    </w:p>
    <w:p w14:paraId="14803CD3" w14:textId="77777777" w:rsidR="004205F8" w:rsidRDefault="00000000">
      <w:pPr>
        <w:spacing w:before="269" w:after="269"/>
        <w:ind w:left="120"/>
      </w:pPr>
      <w:r>
        <w:rPr>
          <w:rFonts w:ascii="Times New Roman" w:hAnsi="Times New Roman"/>
          <w:color w:val="000000"/>
        </w:rPr>
        <w:t>- თუ ხმალზეა საქმე, მაშინ მამაშენს მიანდე. რა ხმალი გჭირდება?</w:t>
      </w:r>
    </w:p>
    <w:p w14:paraId="16AA2732" w14:textId="77777777" w:rsidR="004205F8" w:rsidRDefault="00000000">
      <w:pPr>
        <w:spacing w:before="269" w:after="269"/>
        <w:ind w:left="120"/>
      </w:pPr>
      <w:r>
        <w:rPr>
          <w:rFonts w:ascii="Times New Roman" w:hAnsi="Times New Roman"/>
          <w:color w:val="000000"/>
        </w:rPr>
        <w:t>სიმართლე გითხრათ, არ მინდა ეს მამაჩემს ანდო, მაშინაც კი, თუ მონაწილეობას გადავწყვეტ.</w:t>
      </w:r>
    </w:p>
    <w:p w14:paraId="18AE7A04" w14:textId="77777777" w:rsidR="004205F8" w:rsidRDefault="00000000">
      <w:pPr>
        <w:spacing w:before="269" w:after="269"/>
        <w:ind w:left="120"/>
      </w:pPr>
      <w:r>
        <w:rPr>
          <w:rFonts w:ascii="Times New Roman" w:hAnsi="Times New Roman"/>
          <w:color w:val="000000"/>
        </w:rPr>
        <w:t>- ჩვეულებრივი ხმალი არ გამოდგება. მონაწილეებს დემონური ხმლები ექნებათ. ისინი ჩვეულებრივს პირველივე დარტყმაზე გატეხავენ.</w:t>
      </w:r>
    </w:p>
    <w:p w14:paraId="788B9E8D" w14:textId="77777777" w:rsidR="004205F8" w:rsidRDefault="00000000">
      <w:pPr>
        <w:spacing w:before="269" w:after="269"/>
        <w:ind w:left="120"/>
      </w:pPr>
      <w:r>
        <w:rPr>
          <w:rFonts w:ascii="Times New Roman" w:hAnsi="Times New Roman"/>
          <w:color w:val="000000"/>
        </w:rPr>
        <w:t>მამამ ხელები გადაიჯვარედინა და ჩაფიქრდა.</w:t>
      </w:r>
    </w:p>
    <w:p w14:paraId="1F4E82C8" w14:textId="77777777" w:rsidR="004205F8" w:rsidRDefault="00000000">
      <w:pPr>
        <w:spacing w:before="269" w:after="269"/>
        <w:ind w:left="120"/>
      </w:pPr>
      <w:r>
        <w:rPr>
          <w:rFonts w:ascii="Times New Roman" w:hAnsi="Times New Roman"/>
          <w:color w:val="000000"/>
        </w:rPr>
        <w:t>- მათ დემონურ ხმლებს უწოდებენ, არა? მეც გამიგია, რომ ეს სპეციალური ლითონისგან დამზადებული ხმლებია. ამბობენ, რომ ნებისმიერი ფოლადის გაჭრა შეუძლიათ.</w:t>
      </w:r>
    </w:p>
    <w:p w14:paraId="21FBFA5D" w14:textId="77777777" w:rsidR="004205F8" w:rsidRDefault="00000000">
      <w:pPr>
        <w:spacing w:before="269" w:after="269"/>
        <w:ind w:left="120"/>
      </w:pPr>
      <w:r>
        <w:rPr>
          <w:rFonts w:ascii="Times New Roman" w:hAnsi="Times New Roman"/>
          <w:color w:val="000000"/>
        </w:rPr>
        <w:t>მამაჩემის მჭედლობის ცოდნა კაცთა ქვეყნის სასაზღვრო ქალაქის ცოდნის ტოლფასია.</w:t>
      </w:r>
    </w:p>
    <w:p w14:paraId="5AC0951B" w14:textId="77777777" w:rsidR="004205F8" w:rsidRDefault="00000000">
      <w:pPr>
        <w:spacing w:before="269" w:after="269"/>
        <w:ind w:left="120"/>
      </w:pPr>
      <w:r>
        <w:rPr>
          <w:rFonts w:ascii="Times New Roman" w:hAnsi="Times New Roman"/>
          <w:color w:val="000000"/>
        </w:rPr>
        <w:lastRenderedPageBreak/>
        <w:t>მიუხედავად იმისა, რომ ის მათ დემონურ ხმლებს უწოდებს, ისინი მაგიური ძალის მქონე ხმლებად არ აღიარებს, არამედ მხოლოდ კარგად ჭრის ხმლებად.</w:t>
      </w:r>
    </w:p>
    <w:p w14:paraId="2925060D" w14:textId="77777777" w:rsidR="004205F8" w:rsidRDefault="00000000">
      <w:pPr>
        <w:spacing w:before="269" w:after="269"/>
        <w:ind w:left="120"/>
      </w:pPr>
      <w:r>
        <w:rPr>
          <w:rFonts w:ascii="Times New Roman" w:hAnsi="Times New Roman"/>
          <w:color w:val="000000"/>
        </w:rPr>
        <w:t>- კარგი, მამა ცოტა ხნით უნდა წავიდეს.</w:t>
      </w:r>
    </w:p>
    <w:p w14:paraId="0C65E104" w14:textId="77777777" w:rsidR="004205F8" w:rsidRDefault="00000000">
      <w:pPr>
        <w:spacing w:before="269" w:after="269"/>
        <w:ind w:left="120"/>
      </w:pPr>
      <w:r>
        <w:rPr>
          <w:rFonts w:ascii="Times New Roman" w:hAnsi="Times New Roman"/>
          <w:color w:val="000000"/>
        </w:rPr>
        <w:t>მამაჩემს სახეზე სიამაყე გამოეხატა. ამის გამო კარგი წინათგრძნობა არ მაქვს.</w:t>
      </w:r>
    </w:p>
    <w:p w14:paraId="3B760416" w14:textId="77777777" w:rsidR="004205F8" w:rsidRDefault="00000000">
      <w:pPr>
        <w:spacing w:before="269" w:after="269"/>
        <w:ind w:left="120"/>
      </w:pPr>
      <w:r>
        <w:rPr>
          <w:rFonts w:ascii="Times New Roman" w:hAnsi="Times New Roman"/>
          <w:color w:val="000000"/>
        </w:rPr>
        <w:t>- მაგრამ ახლა ვახშამზე მივდივართ...</w:t>
      </w:r>
    </w:p>
    <w:p w14:paraId="39878B39" w14:textId="77777777" w:rsidR="004205F8" w:rsidRDefault="00000000">
      <w:pPr>
        <w:spacing w:before="269" w:after="269"/>
        <w:ind w:left="120"/>
      </w:pPr>
      <w:r>
        <w:rPr>
          <w:rFonts w:ascii="Times New Roman" w:hAnsi="Times New Roman"/>
          <w:color w:val="000000"/>
        </w:rPr>
        <w:t>- იზაბელა, 2-3 დღით წავალ. მაღაზიას მიხედე, - თქვა მამამ, როგორც კაცს შეეფერება.</w:t>
      </w:r>
    </w:p>
    <w:p w14:paraId="1FF4CB46" w14:textId="77777777" w:rsidR="004205F8" w:rsidRDefault="00000000">
      <w:pPr>
        <w:spacing w:before="269" w:after="269"/>
        <w:ind w:left="120"/>
      </w:pPr>
      <w:r>
        <w:rPr>
          <w:rFonts w:ascii="Times New Roman" w:hAnsi="Times New Roman"/>
          <w:color w:val="000000"/>
        </w:rPr>
        <w:t>დედა სასიამოვნოდ გაუღიმა მას.</w:t>
      </w:r>
    </w:p>
    <w:p w14:paraId="0D26ED70" w14:textId="77777777" w:rsidR="004205F8" w:rsidRDefault="00000000">
      <w:pPr>
        <w:spacing w:before="269" w:after="269"/>
        <w:ind w:left="120"/>
      </w:pPr>
      <w:r>
        <w:rPr>
          <w:rFonts w:ascii="Times New Roman" w:hAnsi="Times New Roman"/>
          <w:color w:val="000000"/>
        </w:rPr>
        <w:t>- კარგი, მოგვიანებით გნახავ, ძვირფასო!</w:t>
      </w:r>
    </w:p>
    <w:p w14:paraId="296F8D39" w14:textId="77777777" w:rsidR="004205F8" w:rsidRDefault="00000000">
      <w:pPr>
        <w:spacing w:before="269" w:after="269"/>
        <w:ind w:left="120"/>
      </w:pPr>
      <w:r>
        <w:rPr>
          <w:rFonts w:ascii="Times New Roman" w:hAnsi="Times New Roman"/>
          <w:color w:val="000000"/>
        </w:rPr>
        <w:t>როგორც ჩანს, ისინი რაღაცნაირად გაცოცხლდნენ, მაგრამ დემონური ხმლები აუცილებლად გატეხავენ მამაჩემის მიერ შექმნილ ხმალს.</w:t>
      </w:r>
    </w:p>
    <w:p w14:paraId="37898BA4" w14:textId="77777777" w:rsidR="004205F8" w:rsidRDefault="00000000">
      <w:pPr>
        <w:spacing w:before="269" w:after="269"/>
        <w:ind w:left="120"/>
      </w:pPr>
      <w:r>
        <w:rPr>
          <w:rFonts w:ascii="Times New Roman" w:hAnsi="Times New Roman"/>
          <w:color w:val="000000"/>
        </w:rPr>
        <w:t>და ყოველ შემთხვევაში, ჯერ არ გადამიწყვეტია, მივიღებ თუ არა მონაწილეობას დემონური ხმლების ტურნირში, ასე რომ, ამის არყოფნის საჭიროება საერთოდ არ არის.</w:t>
      </w:r>
    </w:p>
    <w:p w14:paraId="32BED471" w14:textId="77777777" w:rsidR="004205F8" w:rsidRDefault="00000000">
      <w:pPr>
        <w:spacing w:before="269" w:after="269"/>
        <w:ind w:left="120"/>
      </w:pPr>
      <w:r>
        <w:rPr>
          <w:rFonts w:ascii="Times New Roman" w:hAnsi="Times New Roman"/>
          <w:color w:val="000000"/>
        </w:rPr>
        <w:t>- მამა, თუ ხმალს ეხება, მაშინ აზრი არ აქვს.</w:t>
      </w:r>
    </w:p>
    <w:p w14:paraId="5DE8BFED" w14:textId="77777777" w:rsidR="004205F8" w:rsidRDefault="00000000">
      <w:pPr>
        <w:spacing w:before="269" w:after="269"/>
        <w:ind w:left="120"/>
      </w:pPr>
      <w:r>
        <w:rPr>
          <w:rFonts w:ascii="Times New Roman" w:hAnsi="Times New Roman"/>
          <w:color w:val="000000"/>
        </w:rPr>
        <w:t>- არა, არა, სულ სხვა რამეზეა საუბარი. ახლახან ერთი ოდნავ უინტერესო საკითხი გამახსენდა. ხმლებთან არაფერი აქვს საერთო.</w:t>
      </w:r>
    </w:p>
    <w:p w14:paraId="4517CEE0" w14:textId="77777777" w:rsidR="004205F8" w:rsidRDefault="00000000">
      <w:pPr>
        <w:spacing w:before="269" w:after="269"/>
        <w:ind w:left="120"/>
      </w:pPr>
      <w:r>
        <w:rPr>
          <w:rFonts w:ascii="Times New Roman" w:hAnsi="Times New Roman"/>
          <w:color w:val="000000"/>
        </w:rPr>
        <w:t>თუ ეს საინტერესო საკითხი არ არის, მაშინ რატომ უნდა წავიდეთ უცებ რამდენიმე დღით? ეს ძალიან უსაფუძვლო საბაბი აღმოჩნდება.</w:t>
      </w:r>
    </w:p>
    <w:p w14:paraId="3D6830CE" w14:textId="77777777" w:rsidR="004205F8" w:rsidRDefault="00000000">
      <w:pPr>
        <w:spacing w:before="269" w:after="269"/>
        <w:ind w:left="120"/>
      </w:pPr>
      <w:r>
        <w:rPr>
          <w:rFonts w:ascii="Times New Roman" w:hAnsi="Times New Roman"/>
          <w:color w:val="000000"/>
        </w:rPr>
        <w:t>— ზოგადად, მაშინაც კი, თუ ხმალი მქონდეს, ის დემონური ხმლების ტურნირისთვის შესაფერისი არ იქნება.</w:t>
      </w:r>
    </w:p>
    <w:p w14:paraId="612528F9" w14:textId="77777777" w:rsidR="004205F8" w:rsidRDefault="00000000">
      <w:pPr>
        <w:spacing w:before="269" w:after="269"/>
        <w:ind w:left="120"/>
      </w:pPr>
      <w:r>
        <w:rPr>
          <w:rFonts w:ascii="Times New Roman" w:hAnsi="Times New Roman"/>
          <w:color w:val="000000"/>
        </w:rPr>
        <w:t>- ვიცი, ვიცი, ამაზე მაშინ ვისაუბრებთ, როცა მამაშენი დაბრუნდება.</w:t>
      </w:r>
    </w:p>
    <w:p w14:paraId="69A1C600" w14:textId="77777777" w:rsidR="004205F8" w:rsidRDefault="00000000">
      <w:pPr>
        <w:spacing w:before="269" w:after="269"/>
        <w:ind w:left="120"/>
      </w:pPr>
      <w:r>
        <w:rPr>
          <w:rFonts w:ascii="Times New Roman" w:hAnsi="Times New Roman"/>
          <w:color w:val="000000"/>
        </w:rPr>
        <w:t>მამამ მხარზე ხელი დამადო, სახეზე მომღიმარი ღიმილი გადაეფინა.</w:t>
      </w:r>
    </w:p>
    <w:p w14:paraId="7E35DD44" w14:textId="77777777" w:rsidR="004205F8" w:rsidRDefault="00000000">
      <w:pPr>
        <w:spacing w:before="269" w:after="269"/>
        <w:ind w:left="120"/>
      </w:pPr>
      <w:r>
        <w:rPr>
          <w:rFonts w:ascii="Times New Roman" w:hAnsi="Times New Roman"/>
          <w:color w:val="000000"/>
        </w:rPr>
        <w:t>- ნახვამდის. სანამ მე წავალ, დედაშენს მიხედე.</w:t>
      </w:r>
    </w:p>
    <w:p w14:paraId="73766FCA" w14:textId="77777777" w:rsidR="004205F8" w:rsidRDefault="00000000">
      <w:pPr>
        <w:spacing w:before="269" w:after="269"/>
        <w:ind w:left="120"/>
      </w:pPr>
      <w:r>
        <w:rPr>
          <w:rFonts w:ascii="Times New Roman" w:hAnsi="Times New Roman"/>
          <w:color w:val="000000"/>
        </w:rPr>
        <w:t>- არა, მამა.</w:t>
      </w:r>
    </w:p>
    <w:p w14:paraId="21AB7C6A" w14:textId="77777777" w:rsidR="004205F8" w:rsidRDefault="00000000">
      <w:pPr>
        <w:spacing w:before="269" w:after="269"/>
        <w:ind w:left="120"/>
      </w:pPr>
      <w:r>
        <w:rPr>
          <w:rFonts w:ascii="Times New Roman" w:hAnsi="Times New Roman"/>
          <w:color w:val="000000"/>
        </w:rPr>
        <w:t>ამის შემდეგ, მამამ მხარზე ხელი დამადო, სახეზე მომღიმარი სახით.</w:t>
      </w:r>
    </w:p>
    <w:p w14:paraId="4AD0B4DD" w14:textId="77777777" w:rsidR="004205F8" w:rsidRDefault="00000000">
      <w:pPr>
        <w:spacing w:before="269" w:after="269"/>
        <w:ind w:left="120"/>
      </w:pPr>
      <w:r>
        <w:rPr>
          <w:rFonts w:ascii="Times New Roman" w:hAnsi="Times New Roman"/>
          <w:color w:val="000000"/>
        </w:rPr>
        <w:t>- ნახვამდის. სანამ მე წავალ, დედაშენს მიხედე.</w:t>
      </w:r>
    </w:p>
    <w:p w14:paraId="43B771A1" w14:textId="77777777" w:rsidR="004205F8" w:rsidRDefault="00000000">
      <w:pPr>
        <w:spacing w:before="269" w:after="269"/>
        <w:ind w:left="120"/>
      </w:pPr>
      <w:r>
        <w:rPr>
          <w:rFonts w:ascii="Times New Roman" w:hAnsi="Times New Roman"/>
          <w:color w:val="000000"/>
        </w:rPr>
        <w:t>— …</w:t>
      </w:r>
    </w:p>
    <w:p w14:paraId="6F8F042E" w14:textId="77777777" w:rsidR="004205F8" w:rsidRDefault="00000000">
      <w:pPr>
        <w:spacing w:before="269" w:after="269"/>
        <w:ind w:left="120"/>
      </w:pPr>
      <w:r>
        <w:rPr>
          <w:rFonts w:ascii="Times New Roman" w:hAnsi="Times New Roman"/>
          <w:color w:val="000000"/>
        </w:rPr>
        <w:lastRenderedPageBreak/>
        <w:t>რა ჯანდაბაა ეს?</w:t>
      </w:r>
    </w:p>
    <w:p w14:paraId="5CA0389E" w14:textId="77777777" w:rsidR="004205F8" w:rsidRDefault="00000000">
      <w:pPr>
        <w:spacing w:before="269" w:after="269"/>
        <w:ind w:left="120"/>
      </w:pPr>
      <w:r>
        <w:rPr>
          <w:rFonts w:ascii="Times New Roman" w:hAnsi="Times New Roman"/>
          <w:color w:val="000000"/>
        </w:rPr>
        <w:t>-მაშ, მამა, მე...</w:t>
      </w:r>
    </w:p>
    <w:p w14:paraId="09A8F26C" w14:textId="77777777" w:rsidR="004205F8" w:rsidRDefault="00000000">
      <w:pPr>
        <w:spacing w:before="269" w:after="269"/>
        <w:ind w:left="120"/>
      </w:pPr>
      <w:r>
        <w:rPr>
          <w:rFonts w:ascii="Times New Roman" w:hAnsi="Times New Roman"/>
          <w:color w:val="000000"/>
        </w:rPr>
        <w:t>ამის შემდეგ, მამამ მხარზე ხელი დამადო, სახეზე მომღიმარი სახით.</w:t>
      </w:r>
    </w:p>
    <w:p w14:paraId="3168D7BA" w14:textId="77777777" w:rsidR="004205F8" w:rsidRDefault="00000000">
      <w:pPr>
        <w:spacing w:before="269" w:after="269"/>
        <w:ind w:left="120"/>
      </w:pPr>
      <w:r>
        <w:rPr>
          <w:rFonts w:ascii="Times New Roman" w:hAnsi="Times New Roman"/>
          <w:color w:val="000000"/>
        </w:rPr>
        <w:t>- ნახვამდის. სანამ მე წავალ, დედაშენს მიხედე.</w:t>
      </w:r>
    </w:p>
    <w:p w14:paraId="1E28C0C8" w14:textId="77777777" w:rsidR="004205F8" w:rsidRDefault="00000000">
      <w:pPr>
        <w:spacing w:before="269" w:after="269"/>
        <w:ind w:left="120"/>
      </w:pPr>
      <w:r>
        <w:rPr>
          <w:rFonts w:ascii="Times New Roman" w:hAnsi="Times New Roman"/>
          <w:color w:val="000000"/>
        </w:rPr>
        <w:t>ის გატეხილი ჯადოსნური თოჯინაა?</w:t>
      </w:r>
    </w:p>
    <w:p w14:paraId="1C7873B4" w14:textId="77777777" w:rsidR="004205F8" w:rsidRDefault="00000000">
      <w:pPr>
        <w:spacing w:before="269" w:after="269"/>
        <w:ind w:left="120"/>
      </w:pPr>
      <w:r>
        <w:rPr>
          <w:rFonts w:ascii="Times New Roman" w:hAnsi="Times New Roman"/>
          <w:color w:val="000000"/>
        </w:rPr>
        <w:t>— …კი, ნუ ღელავ…</w:t>
      </w:r>
    </w:p>
    <w:p w14:paraId="53FB78F6" w14:textId="77777777" w:rsidR="004205F8" w:rsidRDefault="00000000">
      <w:pPr>
        <w:spacing w:before="269" w:after="269"/>
        <w:ind w:left="120"/>
      </w:pPr>
      <w:r>
        <w:rPr>
          <w:rFonts w:ascii="Times New Roman" w:hAnsi="Times New Roman"/>
          <w:color w:val="000000"/>
        </w:rPr>
        <w:t>მამაჩემმა მაშინვე ცერა თითი ამიწია, თითქოს ზუსტად ამ სიტყვებს ელოდა.</w:t>
      </w:r>
    </w:p>
    <w:p w14:paraId="715C5486" w14:textId="77777777" w:rsidR="004205F8" w:rsidRDefault="00000000">
      <w:pPr>
        <w:spacing w:before="269" w:after="269"/>
        <w:ind w:left="120"/>
      </w:pPr>
      <w:r>
        <w:rPr>
          <w:rFonts w:ascii="Times New Roman" w:hAnsi="Times New Roman"/>
          <w:color w:val="000000"/>
        </w:rPr>
        <w:t>ეჰ, საერთოდ ვერ ვასწრებ მასთან კავშირს.</w:t>
      </w:r>
    </w:p>
    <w:p w14:paraId="7E238CBD" w14:textId="77777777" w:rsidR="004205F8" w:rsidRDefault="00000000">
      <w:pPr>
        <w:spacing w:before="269" w:after="269"/>
        <w:ind w:left="120"/>
      </w:pPr>
      <w:r>
        <w:rPr>
          <w:rFonts w:ascii="Times New Roman" w:hAnsi="Times New Roman"/>
          <w:color w:val="000000"/>
        </w:rPr>
        <w:t>- ნახვამდის.</w:t>
      </w:r>
    </w:p>
    <w:p w14:paraId="34DB3CCD" w14:textId="77777777" w:rsidR="004205F8" w:rsidRDefault="00000000">
      <w:pPr>
        <w:spacing w:before="269" w:after="269"/>
        <w:ind w:left="120"/>
      </w:pPr>
      <w:r>
        <w:rPr>
          <w:rFonts w:ascii="Times New Roman" w:hAnsi="Times New Roman"/>
          <w:color w:val="000000"/>
        </w:rPr>
        <w:t>მამამ კარი გააღო და გარეთ გავიდა.</w:t>
      </w:r>
    </w:p>
    <w:p w14:paraId="59B84DFA" w14:textId="77777777" w:rsidR="004205F8" w:rsidRDefault="00000000">
      <w:pPr>
        <w:spacing w:before="269" w:after="269"/>
        <w:ind w:left="120"/>
      </w:pPr>
      <w:r>
        <w:rPr>
          <w:rFonts w:ascii="Times New Roman" w:hAnsi="Times New Roman"/>
          <w:color w:val="000000"/>
        </w:rPr>
        <w:t>— …</w:t>
      </w:r>
    </w:p>
    <w:p w14:paraId="0E9450EE" w14:textId="77777777" w:rsidR="004205F8" w:rsidRDefault="00000000">
      <w:pPr>
        <w:spacing w:before="269" w:after="269"/>
        <w:ind w:left="120"/>
      </w:pPr>
      <w:r>
        <w:rPr>
          <w:rFonts w:ascii="Times New Roman" w:hAnsi="Times New Roman"/>
          <w:color w:val="000000"/>
        </w:rPr>
        <w:t>ჰმ, კარგი, რაც არ უნდა იყოს. შეიძლება დემონური ხმლების ტურნირში მისი გამოყენება ვერ შეძლოს, მაგრამ თუ კარგ ხმალს მიიღებს, სულ მცირე, მჭედლად მაინც გახდება ცნობილი. როგორც ჩანს, მამას თითქმის არანაირი განზრახვა არ აქვს, რომ სახელოსნოს გაფართოება ან ამით ფულის გამომუშავება სცადოს. არაფერია ცუდი იმაში, რომ ხანდახან დაღლილობამდე იშრომოს.</w:t>
      </w:r>
    </w:p>
    <w:p w14:paraId="6AF17D85" w14:textId="77777777" w:rsidR="004205F8" w:rsidRDefault="00000000">
      <w:pPr>
        <w:spacing w:before="269" w:after="269"/>
        <w:ind w:left="120"/>
      </w:pPr>
      <w:r>
        <w:rPr>
          <w:rFonts w:ascii="Times New Roman" w:hAnsi="Times New Roman"/>
          <w:color w:val="000000"/>
        </w:rPr>
        <w:t>და საერთოდ, აზრი არ აქვს მამაჩემის სიტყვების არასწორად გაგების მცდელობასაც კი.</w:t>
      </w:r>
    </w:p>
    <w:p w14:paraId="4D6946F6" w14:textId="77777777" w:rsidR="004205F8" w:rsidRDefault="00000000">
      <w:pPr>
        <w:spacing w:before="269" w:after="269"/>
        <w:ind w:left="120"/>
      </w:pPr>
      <w:r>
        <w:rPr>
          <w:rFonts w:ascii="Times New Roman" w:hAnsi="Times New Roman"/>
          <w:color w:val="000000"/>
        </w:rPr>
        <w:t>„მაშინ დედა წავა და ვახშმის მომზადებას დაასრულებს“, - თქვა დედამ და სამზარეულოში დაბრუნდა.</w:t>
      </w:r>
    </w:p>
    <w:p w14:paraId="5AD417B8" w14:textId="77777777" w:rsidR="004205F8" w:rsidRDefault="00000000">
      <w:pPr>
        <w:spacing w:before="269" w:after="269"/>
        <w:ind w:left="120"/>
      </w:pPr>
      <w:r>
        <w:rPr>
          <w:rFonts w:ascii="Times New Roman" w:hAnsi="Times New Roman"/>
          <w:color w:val="000000"/>
        </w:rPr>
        <w:t>„დემონური ხმლების ტურნირში არ მიიღებ მონაწილეობას?“ იკითხა მიშამ.</w:t>
      </w:r>
    </w:p>
    <w:p w14:paraId="159ECB35" w14:textId="77777777" w:rsidR="004205F8" w:rsidRDefault="00000000">
      <w:pPr>
        <w:spacing w:before="269" w:after="269"/>
        <w:ind w:left="120"/>
      </w:pPr>
      <w:r>
        <w:rPr>
          <w:rFonts w:ascii="Times New Roman" w:hAnsi="Times New Roman"/>
          <w:color w:val="000000"/>
        </w:rPr>
        <w:t>— იმპერიული ოჯახის ფრაქციამ წესების გამოყენებით ჩემი განადგურება განიზრახა. თუმცა, არამგონია, ჩემს წინააღმდეგ დაწესებული რომელიმე წესით წავაგო, მაგრამ მათთან თამაშით რაიმე სარგებელს ვერ მივიღებ.</w:t>
      </w:r>
    </w:p>
    <w:p w14:paraId="07E6702C" w14:textId="77777777" w:rsidR="004205F8" w:rsidRDefault="00000000">
      <w:pPr>
        <w:spacing w:before="269" w:after="269"/>
        <w:ind w:left="120"/>
      </w:pPr>
      <w:r>
        <w:rPr>
          <w:rFonts w:ascii="Times New Roman" w:hAnsi="Times New Roman"/>
          <w:color w:val="000000"/>
        </w:rPr>
        <w:t>თუ ეს ავოს დილჰევიას გეგმაა, მაშინ შემიძლია მეც კი გავყვე. თუ წარმატებას მივაღწევ, მაშინ მას შეუძლია თავისი ნამდვილი სახე გამოაჩინოს.</w:t>
      </w:r>
    </w:p>
    <w:p w14:paraId="2E69F924" w14:textId="77777777" w:rsidR="004205F8" w:rsidRDefault="00000000">
      <w:pPr>
        <w:spacing w:before="269" w:after="269"/>
        <w:ind w:left="120"/>
      </w:pPr>
      <w:r>
        <w:rPr>
          <w:rFonts w:ascii="Times New Roman" w:hAnsi="Times New Roman"/>
          <w:color w:val="000000"/>
        </w:rPr>
        <w:t>მაგრამ თუ ტურნირზე მოწვევას მასთან არაფერი აქვს საერთო და ის იმპერატორის ოჯახის ფრაქციამ მოაწყო უბრალოდ იმიტომ, რომ მე მძულს, მაშინ მათ ტურნირში მონაწილეობას განსაკუთრებული აზრი არ აქვს.</w:t>
      </w:r>
    </w:p>
    <w:p w14:paraId="3287938D" w14:textId="77777777" w:rsidR="004205F8" w:rsidRDefault="00000000">
      <w:pPr>
        <w:spacing w:before="269" w:after="269"/>
        <w:ind w:left="120"/>
      </w:pPr>
      <w:r>
        <w:rPr>
          <w:rFonts w:ascii="Times New Roman" w:hAnsi="Times New Roman"/>
          <w:color w:val="000000"/>
        </w:rPr>
        <w:lastRenderedPageBreak/>
        <w:t>თუ ეს სავალალო თამაშია, მაშინ ვფიქრობ, რომ ღირს მელჰეისის რჩევის მოსმენა.</w:t>
      </w:r>
    </w:p>
    <w:p w14:paraId="163447EA" w14:textId="77777777" w:rsidR="004205F8" w:rsidRDefault="00000000">
      <w:pPr>
        <w:spacing w:before="269" w:after="269"/>
        <w:ind w:left="120"/>
      </w:pPr>
      <w:r>
        <w:rPr>
          <w:rFonts w:ascii="Times New Roman" w:hAnsi="Times New Roman"/>
          <w:color w:val="000000"/>
        </w:rPr>
        <w:t>და თუ ასეა...</w:t>
      </w:r>
    </w:p>
    <w:p w14:paraId="6EB79E9E" w14:textId="77777777" w:rsidR="004205F8" w:rsidRDefault="00000000">
      <w:pPr>
        <w:spacing w:before="269" w:after="269"/>
        <w:ind w:left="120"/>
      </w:pPr>
      <w:r>
        <w:rPr>
          <w:rFonts w:ascii="Times New Roman" w:hAnsi="Times New Roman"/>
          <w:color w:val="000000"/>
        </w:rPr>
        <w:t>- შემოდი.</w:t>
      </w:r>
    </w:p>
    <w:p w14:paraId="154CFF99" w14:textId="77777777" w:rsidR="004205F8" w:rsidRDefault="00000000">
      <w:pPr>
        <w:spacing w:before="269" w:after="269"/>
        <w:ind w:left="120"/>
      </w:pPr>
      <w:r>
        <w:rPr>
          <w:rFonts w:ascii="Times New Roman" w:hAnsi="Times New Roman"/>
          <w:color w:val="000000"/>
        </w:rPr>
        <w:t>როგორც კი ამას ვამბობდი, ფანჯარაში ბუ შემოფრინდა. ეს ნაცნობი იყო.</w:t>
      </w:r>
    </w:p>
    <w:p w14:paraId="45F64F26" w14:textId="77777777" w:rsidR="004205F8" w:rsidRDefault="00000000">
      <w:pPr>
        <w:spacing w:before="269" w:after="269"/>
        <w:ind w:left="120"/>
      </w:pPr>
      <w:r>
        <w:rPr>
          <w:rFonts w:ascii="Times New Roman" w:hAnsi="Times New Roman"/>
          <w:color w:val="000000"/>
        </w:rPr>
        <w:t>- წადი.</w:t>
      </w:r>
    </w:p>
    <w:p w14:paraId="154731FC" w14:textId="77777777" w:rsidR="004205F8" w:rsidRDefault="00000000">
      <w:pPr>
        <w:spacing w:before="269" w:after="269"/>
        <w:ind w:left="120"/>
      </w:pPr>
      <w:r>
        <w:rPr>
          <w:rFonts w:ascii="Times New Roman" w:hAnsi="Times New Roman"/>
          <w:color w:val="000000"/>
        </w:rPr>
        <w:t>მას შემდეგ, რაც ლიქსის მეშვეობით შეკვეთა გავუგზავნე, ბუ გაფრინდა.</w:t>
      </w:r>
    </w:p>
    <w:p w14:paraId="67554778" w14:textId="77777777" w:rsidR="004205F8" w:rsidRDefault="00000000">
      <w:pPr>
        <w:spacing w:before="269" w:after="269"/>
        <w:ind w:left="120"/>
      </w:pPr>
      <w:r>
        <w:rPr>
          <w:rFonts w:ascii="Times New Roman" w:hAnsi="Times New Roman"/>
          <w:color w:val="000000"/>
        </w:rPr>
        <w:t>- მიშა, ხვალ აკადემიაში დასვენების დღეა, არა?</w:t>
      </w:r>
    </w:p>
    <w:p w14:paraId="4DA3A5E7" w14:textId="77777777" w:rsidR="004205F8" w:rsidRDefault="00000000">
      <w:pPr>
        <w:spacing w:before="269" w:after="269"/>
        <w:ind w:left="120"/>
      </w:pPr>
      <w:r>
        <w:rPr>
          <w:rFonts w:ascii="Times New Roman" w:hAnsi="Times New Roman"/>
          <w:color w:val="000000"/>
        </w:rPr>
        <w:t>მან თავი დაუქნია.</w:t>
      </w:r>
    </w:p>
    <w:p w14:paraId="1A206A8F" w14:textId="77777777" w:rsidR="004205F8" w:rsidRDefault="00000000">
      <w:pPr>
        <w:spacing w:before="269" w:after="269"/>
        <w:ind w:left="120"/>
      </w:pPr>
      <w:r>
        <w:rPr>
          <w:rFonts w:ascii="Times New Roman" w:hAnsi="Times New Roman"/>
          <w:color w:val="000000"/>
        </w:rPr>
        <w:t>— რაიმე გეგმები გაქვთ?</w:t>
      </w:r>
    </w:p>
    <w:p w14:paraId="68A4A90B" w14:textId="77777777" w:rsidR="004205F8" w:rsidRDefault="00000000">
      <w:pPr>
        <w:spacing w:before="269" w:after="269"/>
        <w:ind w:left="120"/>
      </w:pPr>
      <w:r>
        <w:rPr>
          <w:rFonts w:ascii="Times New Roman" w:hAnsi="Times New Roman"/>
          <w:color w:val="000000"/>
        </w:rPr>
        <w:t>მიშამ თავი გააქნია.</w:t>
      </w:r>
    </w:p>
    <w:p w14:paraId="0FF5F493" w14:textId="77777777" w:rsidR="004205F8" w:rsidRDefault="00000000">
      <w:pPr>
        <w:spacing w:before="269" w:after="269"/>
        <w:ind w:left="120"/>
      </w:pPr>
      <w:r>
        <w:rPr>
          <w:rFonts w:ascii="Times New Roman" w:hAnsi="Times New Roman"/>
          <w:color w:val="000000"/>
        </w:rPr>
        <w:t>-მოდი ხვალ გავისეირნოთ მაშინ?</w:t>
      </w:r>
    </w:p>
    <w:p w14:paraId="69B45C41" w14:textId="77777777" w:rsidR="004205F8" w:rsidRDefault="00000000">
      <w:pPr>
        <w:spacing w:before="269" w:after="269"/>
        <w:ind w:left="120"/>
      </w:pPr>
      <w:r>
        <w:rPr>
          <w:rFonts w:ascii="Times New Roman" w:hAnsi="Times New Roman"/>
          <w:color w:val="000000"/>
        </w:rPr>
        <w:t>მიშამ ყურადღებით შემომხედა, ცარიელი გამომეტყველების შეუცვლელად.</w:t>
      </w:r>
    </w:p>
    <w:p w14:paraId="474413F0" w14:textId="77777777" w:rsidR="004205F8" w:rsidRDefault="00000000">
      <w:pPr>
        <w:spacing w:before="269" w:after="269"/>
        <w:ind w:left="120"/>
      </w:pPr>
      <w:r>
        <w:rPr>
          <w:rFonts w:ascii="Times New Roman" w:hAnsi="Times New Roman"/>
          <w:color w:val="000000"/>
        </w:rPr>
        <w:t>— ... გავისეირნოთ?</w:t>
      </w:r>
    </w:p>
    <w:p w14:paraId="19BDAE5D" w14:textId="77777777" w:rsidR="004205F8" w:rsidRDefault="00000000">
      <w:pPr>
        <w:spacing w:before="269" w:after="269"/>
        <w:ind w:left="120"/>
      </w:pPr>
      <w:r>
        <w:rPr>
          <w:rFonts w:ascii="Times New Roman" w:hAnsi="Times New Roman"/>
          <w:color w:val="000000"/>
        </w:rPr>
        <w:t>„დიახ“, ვუპასუხე მე.</w:t>
      </w:r>
    </w:p>
    <w:p w14:paraId="1CD6E6E6" w14:textId="77777777" w:rsidR="004205F8" w:rsidRDefault="00000000">
      <w:pPr>
        <w:spacing w:before="269" w:after="269"/>
        <w:ind w:left="120"/>
      </w:pPr>
      <w:r>
        <w:rPr>
          <w:rFonts w:ascii="Times New Roman" w:hAnsi="Times New Roman"/>
          <w:color w:val="000000"/>
        </w:rPr>
        <w:t>რის შემდეგაც მიშა გაჩუმდა, თითქოს რაღაცაზე ფიქრობდა.</w:t>
      </w:r>
    </w:p>
    <w:p w14:paraId="7B64D979" w14:textId="77777777" w:rsidR="004205F8" w:rsidRDefault="00000000">
      <w:pPr>
        <w:spacing w:before="269" w:after="269"/>
        <w:ind w:left="120"/>
      </w:pPr>
      <w:r>
        <w:rPr>
          <w:rFonts w:ascii="Times New Roman" w:hAnsi="Times New Roman"/>
          <w:color w:val="000000"/>
        </w:rPr>
        <w:t>— …ერთად?</w:t>
      </w:r>
    </w:p>
    <w:p w14:paraId="66F7E194" w14:textId="77777777" w:rsidR="004205F8" w:rsidRDefault="00000000">
      <w:pPr>
        <w:spacing w:before="269" w:after="269"/>
        <w:ind w:left="120"/>
      </w:pPr>
      <w:r>
        <w:rPr>
          <w:rFonts w:ascii="Times New Roman" w:hAnsi="Times New Roman"/>
          <w:color w:val="000000"/>
        </w:rPr>
        <w:t>- ეს პრობლემაა?</w:t>
      </w:r>
    </w:p>
    <w:p w14:paraId="4E95D6E3" w14:textId="77777777" w:rsidR="004205F8" w:rsidRDefault="00000000">
      <w:pPr>
        <w:spacing w:before="269" w:after="269"/>
        <w:ind w:left="120"/>
      </w:pPr>
      <w:r>
        <w:rPr>
          <w:rFonts w:ascii="Times New Roman" w:hAnsi="Times New Roman"/>
          <w:color w:val="000000"/>
        </w:rPr>
        <w:t>მიშამ თავი ოდნავ მოუსვენრად გააქნია.</w:t>
      </w:r>
    </w:p>
    <w:p w14:paraId="6561A06C" w14:textId="77777777" w:rsidR="004205F8" w:rsidRDefault="00000000">
      <w:pPr>
        <w:spacing w:before="269" w:after="269"/>
        <w:ind w:left="120"/>
      </w:pPr>
      <w:r>
        <w:rPr>
          <w:rFonts w:ascii="Times New Roman" w:hAnsi="Times New Roman"/>
          <w:color w:val="000000"/>
        </w:rPr>
        <w:t>„სიამოვნებით“, თქვა მან და გაიღიმა.</w:t>
      </w:r>
    </w:p>
    <w:p w14:paraId="6D5446E4" w14:textId="77777777" w:rsidR="004205F8" w:rsidRDefault="00000000">
      <w:pPr>
        <w:spacing w:before="269" w:after="269"/>
        <w:ind w:left="120"/>
      </w:pPr>
      <w:r>
        <w:rPr>
          <w:rFonts w:ascii="Times New Roman" w:hAnsi="Times New Roman"/>
          <w:color w:val="000000"/>
        </w:rPr>
        <w:t>— სად გინდა წასვლა?</w:t>
      </w:r>
    </w:p>
    <w:p w14:paraId="55309C1A" w14:textId="77777777" w:rsidR="004205F8" w:rsidRDefault="00000000">
      <w:pPr>
        <w:spacing w:before="269" w:after="269"/>
        <w:ind w:left="120"/>
      </w:pPr>
      <w:r>
        <w:rPr>
          <w:rFonts w:ascii="Times New Roman" w:hAnsi="Times New Roman"/>
          <w:color w:val="000000"/>
        </w:rPr>
        <w:t>- ნებისმიერ ადგილას.</w:t>
      </w:r>
    </w:p>
    <w:p w14:paraId="44E17447" w14:textId="77777777" w:rsidR="004205F8" w:rsidRDefault="00000000">
      <w:pPr>
        <w:spacing w:before="269" w:after="269"/>
        <w:ind w:left="120"/>
      </w:pPr>
      <w:r>
        <w:rPr>
          <w:rFonts w:ascii="Times New Roman" w:hAnsi="Times New Roman"/>
          <w:color w:val="000000"/>
        </w:rPr>
        <w:t>- მაშინ, რა გინდა რომ გააკეთო?</w:t>
      </w:r>
    </w:p>
    <w:p w14:paraId="183691AD" w14:textId="77777777" w:rsidR="004205F8" w:rsidRDefault="00000000">
      <w:pPr>
        <w:spacing w:before="269" w:after="269"/>
        <w:ind w:left="120"/>
      </w:pPr>
      <w:r>
        <w:rPr>
          <w:rFonts w:ascii="Times New Roman" w:hAnsi="Times New Roman"/>
          <w:color w:val="000000"/>
        </w:rPr>
        <w:t>- ყველაფერი, რაც მოგწონს.</w:t>
      </w:r>
    </w:p>
    <w:p w14:paraId="007F5113" w14:textId="77777777" w:rsidR="004205F8" w:rsidRDefault="00000000">
      <w:pPr>
        <w:spacing w:before="269" w:after="269"/>
        <w:ind w:left="120"/>
      </w:pPr>
      <w:r>
        <w:rPr>
          <w:rFonts w:ascii="Times New Roman" w:hAnsi="Times New Roman"/>
          <w:color w:val="000000"/>
        </w:rPr>
        <w:lastRenderedPageBreak/>
        <w:t>ჰმ, ანუ მას არანაირი ინტერესი არ აქვს. თუმცა ეს მიშაა. ის უბრალოდ მოკრძალებულად უნდა იქცეოდეს.</w:t>
      </w:r>
    </w:p>
    <w:p w14:paraId="2F55F45C" w14:textId="77777777" w:rsidR="004205F8" w:rsidRDefault="00000000">
      <w:pPr>
        <w:spacing w:before="269" w:after="269"/>
        <w:ind w:left="120"/>
      </w:pPr>
      <w:r>
        <w:rPr>
          <w:rFonts w:ascii="Times New Roman" w:hAnsi="Times New Roman"/>
          <w:color w:val="000000"/>
        </w:rPr>
        <w:t>- ანოს, რა გინდა გააკეთო?</w:t>
      </w:r>
    </w:p>
    <w:p w14:paraId="0F8C3894" w14:textId="77777777" w:rsidR="004205F8" w:rsidRDefault="00000000">
      <w:pPr>
        <w:spacing w:before="269" w:after="269"/>
        <w:ind w:left="120"/>
      </w:pPr>
      <w:r>
        <w:rPr>
          <w:rFonts w:ascii="Times New Roman" w:hAnsi="Times New Roman"/>
          <w:color w:val="000000"/>
        </w:rPr>
        <w:t>- ზუსტად. პრინციპში, ჩემთვის არანაირი მნიშვნელობა არ აქვს, მაგრამ თუ არჩევანს მაიძულებ, მაშინ მზად ვარ, რაც გინდა, ის გავაკეთო.</w:t>
      </w:r>
    </w:p>
    <w:p w14:paraId="11634BDD" w14:textId="77777777" w:rsidR="004205F8" w:rsidRDefault="00000000">
      <w:pPr>
        <w:spacing w:before="269" w:after="269"/>
        <w:ind w:left="120"/>
      </w:pPr>
      <w:r>
        <w:rPr>
          <w:rFonts w:ascii="Times New Roman" w:hAnsi="Times New Roman"/>
          <w:color w:val="000000"/>
        </w:rPr>
        <w:t>ამის თქმის შემდეგ, მიშამ, როგორც ჩანს, ოდნავ გაკვირვებულმა, თვალები დაახამხამა.</w:t>
      </w:r>
    </w:p>
    <w:p w14:paraId="2962210F" w14:textId="77777777" w:rsidR="004205F8" w:rsidRDefault="00000000">
      <w:pPr>
        <w:spacing w:before="269" w:after="269"/>
        <w:ind w:left="120"/>
      </w:pPr>
      <w:r>
        <w:rPr>
          <w:rFonts w:ascii="Times New Roman" w:hAnsi="Times New Roman"/>
          <w:color w:val="000000"/>
        </w:rPr>
        <w:t>- ჩემთვის?</w:t>
      </w:r>
    </w:p>
    <w:p w14:paraId="349B0E62" w14:textId="77777777" w:rsidR="004205F8" w:rsidRDefault="00000000">
      <w:pPr>
        <w:spacing w:before="269" w:after="269"/>
        <w:ind w:left="120"/>
      </w:pPr>
      <w:r>
        <w:rPr>
          <w:rFonts w:ascii="Times New Roman" w:hAnsi="Times New Roman"/>
          <w:color w:val="000000"/>
        </w:rPr>
        <w:t>- კი.</w:t>
      </w:r>
    </w:p>
    <w:p w14:paraId="3B83A433" w14:textId="77777777" w:rsidR="004205F8" w:rsidRDefault="00000000">
      <w:pPr>
        <w:spacing w:before="269" w:after="269"/>
        <w:ind w:left="120"/>
      </w:pPr>
      <w:r>
        <w:rPr>
          <w:rFonts w:ascii="Times New Roman" w:hAnsi="Times New Roman"/>
          <w:color w:val="000000"/>
        </w:rPr>
        <w:t>— ...მგონი მოგბეზრდება…</w:t>
      </w:r>
    </w:p>
    <w:p w14:paraId="443F0B83" w14:textId="77777777" w:rsidR="004205F8" w:rsidRDefault="00000000">
      <w:pPr>
        <w:spacing w:before="269" w:after="269"/>
        <w:ind w:left="120"/>
      </w:pPr>
      <w:r>
        <w:rPr>
          <w:rFonts w:ascii="Times New Roman" w:hAnsi="Times New Roman"/>
          <w:color w:val="000000"/>
        </w:rPr>
        <w:t>— ზოგჯერ სახალისოა მოსაწყენი საქმეების კეთება.</w:t>
      </w:r>
    </w:p>
    <w:p w14:paraId="41A96D9E" w14:textId="77777777" w:rsidR="004205F8" w:rsidRDefault="00000000">
      <w:pPr>
        <w:spacing w:before="269" w:after="269"/>
        <w:ind w:left="120"/>
      </w:pPr>
      <w:r>
        <w:rPr>
          <w:rFonts w:ascii="Times New Roman" w:hAnsi="Times New Roman"/>
          <w:color w:val="000000"/>
        </w:rPr>
        <w:t>მიშამ კმაყოფილად გაიღიმა.</w:t>
      </w:r>
    </w:p>
    <w:p w14:paraId="1BDF15C0" w14:textId="77777777" w:rsidR="004205F8" w:rsidRDefault="00000000">
      <w:pPr>
        <w:spacing w:before="269" w:after="269"/>
        <w:ind w:left="120"/>
      </w:pPr>
      <w:r>
        <w:rPr>
          <w:rFonts w:ascii="Times New Roman" w:hAnsi="Times New Roman"/>
          <w:color w:val="000000"/>
        </w:rPr>
        <w:t>- ანოს, კეთილი ხარ.</w:t>
      </w:r>
    </w:p>
    <w:p w14:paraId="585227F0" w14:textId="77777777" w:rsidR="004205F8" w:rsidRDefault="00000000">
      <w:pPr>
        <w:spacing w:before="269" w:after="269"/>
        <w:ind w:left="120"/>
      </w:pPr>
      <w:r>
        <w:rPr>
          <w:rFonts w:ascii="Times New Roman" w:hAnsi="Times New Roman"/>
          <w:color w:val="000000"/>
        </w:rPr>
        <w:t>- მართლა?</w:t>
      </w:r>
    </w:p>
    <w:p w14:paraId="62D2FD13" w14:textId="77777777" w:rsidR="004205F8" w:rsidRDefault="00000000">
      <w:pPr>
        <w:spacing w:before="269" w:after="269"/>
        <w:ind w:left="120"/>
      </w:pPr>
      <w:r>
        <w:rPr>
          <w:rFonts w:ascii="Times New Roman" w:hAnsi="Times New Roman"/>
          <w:color w:val="000000"/>
        </w:rPr>
        <w:t>მიშამ თავი დაუქნია.</w:t>
      </w:r>
    </w:p>
    <w:p w14:paraId="5343A867" w14:textId="77777777" w:rsidR="004205F8" w:rsidRDefault="00000000">
      <w:pPr>
        <w:spacing w:before="269" w:after="269"/>
        <w:ind w:left="120"/>
      </w:pPr>
      <w:r>
        <w:rPr>
          <w:rFonts w:ascii="Times New Roman" w:hAnsi="Times New Roman"/>
          <w:color w:val="000000"/>
        </w:rPr>
        <w:t>„მოდი, გაჩვენო“, ჰკითხა მიშამ მზერით და განაგრძო. „ჩემი საყვარელი საქმიანობა“.</w:t>
      </w:r>
    </w:p>
    <w:p w14:paraId="65A063D6" w14:textId="77777777" w:rsidR="004205F8" w:rsidRDefault="00000000">
      <w:pPr>
        <w:spacing w:before="269" w:after="269"/>
        <w:ind w:left="120"/>
      </w:pPr>
      <w:r>
        <w:rPr>
          <w:rFonts w:ascii="Times New Roman" w:hAnsi="Times New Roman"/>
          <w:color w:val="000000"/>
        </w:rPr>
        <w:t>- რა სახის საქმიანობაა ეს?</w:t>
      </w:r>
    </w:p>
    <w:p w14:paraId="55230293" w14:textId="77777777" w:rsidR="004205F8" w:rsidRDefault="00000000">
      <w:pPr>
        <w:spacing w:before="269" w:after="269"/>
        <w:ind w:left="120"/>
      </w:pPr>
      <w:r>
        <w:rPr>
          <w:rFonts w:ascii="Times New Roman" w:hAnsi="Times New Roman"/>
          <w:color w:val="000000"/>
        </w:rPr>
        <w:t>- მოგვიანებით. ეს საიდუმლოა.</w:t>
      </w:r>
    </w:p>
    <w:p w14:paraId="3B26A894" w14:textId="77777777" w:rsidR="004205F8" w:rsidRDefault="00000000">
      <w:pPr>
        <w:spacing w:before="269" w:after="269"/>
        <w:ind w:left="120"/>
      </w:pPr>
      <w:r>
        <w:rPr>
          <w:rFonts w:ascii="Times New Roman" w:hAnsi="Times New Roman"/>
          <w:color w:val="000000"/>
        </w:rPr>
        <w:t>ანუ ხვალ სახალისო იქნება?</w:t>
      </w:r>
    </w:p>
    <w:p w14:paraId="551E142D" w14:textId="77777777" w:rsidR="004205F8" w:rsidRDefault="00000000">
      <w:pPr>
        <w:spacing w:before="269" w:after="269"/>
        <w:ind w:left="120"/>
      </w:pPr>
      <w:r>
        <w:rPr>
          <w:rFonts w:ascii="Times New Roman" w:hAnsi="Times New Roman"/>
          <w:color w:val="000000"/>
        </w:rPr>
        <w:t>— …</w:t>
      </w:r>
    </w:p>
    <w:p w14:paraId="7DF8D717" w14:textId="77777777" w:rsidR="004205F8" w:rsidRDefault="00000000">
      <w:pPr>
        <w:spacing w:before="269" w:after="269"/>
        <w:ind w:left="120"/>
      </w:pPr>
      <w:r>
        <w:rPr>
          <w:rFonts w:ascii="Times New Roman" w:hAnsi="Times New Roman"/>
          <w:color w:val="000000"/>
        </w:rPr>
        <w:t>მიშა მიშტერებოდა. თითქოს რაღაცის თქმას ელოდა, მაგრამ ჩუმად იყო.</w:t>
      </w:r>
    </w:p>
    <w:p w14:paraId="4E6077E7" w14:textId="77777777" w:rsidR="004205F8" w:rsidRDefault="00000000">
      <w:pPr>
        <w:spacing w:before="269" w:after="269"/>
        <w:ind w:left="120"/>
      </w:pPr>
      <w:r>
        <w:rPr>
          <w:rFonts w:ascii="Times New Roman" w:hAnsi="Times New Roman"/>
          <w:color w:val="000000"/>
        </w:rPr>
        <w:t>მაგრამ, როგორც ჩანს, მას მაინც სურდა რაღაცის კითხვა.</w:t>
      </w:r>
    </w:p>
    <w:p w14:paraId="65E4BE25" w14:textId="77777777" w:rsidR="004205F8" w:rsidRDefault="00000000">
      <w:pPr>
        <w:spacing w:before="269" w:after="269"/>
        <w:ind w:left="120"/>
      </w:pPr>
      <w:r>
        <w:rPr>
          <w:rFonts w:ascii="Times New Roman" w:hAnsi="Times New Roman"/>
          <w:color w:val="000000"/>
        </w:rPr>
        <w:t>- რა ხდება? თუ რამის კითხვა გინდა, იკითხე.</w:t>
      </w:r>
    </w:p>
    <w:p w14:paraId="135F7A7E" w14:textId="77777777" w:rsidR="004205F8" w:rsidRDefault="00000000">
      <w:pPr>
        <w:spacing w:before="269" w:after="269"/>
        <w:ind w:left="120"/>
      </w:pPr>
      <w:r>
        <w:rPr>
          <w:rFonts w:ascii="Times New Roman" w:hAnsi="Times New Roman"/>
          <w:color w:val="000000"/>
        </w:rPr>
        <w:t>— ...როგორი ტანსაცმელი მოგწონს? — იკითხა მიშამ ოდნავ მორცხვად.</w:t>
      </w:r>
    </w:p>
    <w:p w14:paraId="50EB0093" w14:textId="77777777" w:rsidR="004205F8" w:rsidRDefault="00000000">
      <w:pPr>
        <w:spacing w:before="269" w:after="269"/>
        <w:ind w:left="120"/>
      </w:pPr>
      <w:r>
        <w:rPr>
          <w:rFonts w:ascii="Times New Roman" w:hAnsi="Times New Roman"/>
          <w:color w:val="000000"/>
        </w:rPr>
        <w:t>- ტანსაცმელი? გარეგნობა არ მაინტერესებს, მაგრამ არჩევანის გაკეთების იძულების შემთხვევაში, ფრაკოს ავირჩევდი.</w:t>
      </w:r>
    </w:p>
    <w:p w14:paraId="6281E835" w14:textId="77777777" w:rsidR="004205F8" w:rsidRDefault="00000000">
      <w:pPr>
        <w:spacing w:before="269" w:after="269"/>
        <w:ind w:left="120"/>
      </w:pPr>
      <w:r>
        <w:rPr>
          <w:rFonts w:ascii="Times New Roman" w:hAnsi="Times New Roman"/>
          <w:color w:val="000000"/>
        </w:rPr>
        <w:lastRenderedPageBreak/>
        <w:t>- ფრაკი?</w:t>
      </w:r>
    </w:p>
    <w:p w14:paraId="2CB62D2B" w14:textId="77777777" w:rsidR="004205F8" w:rsidRDefault="00000000">
      <w:pPr>
        <w:spacing w:before="269" w:after="269"/>
        <w:ind w:left="120"/>
      </w:pPr>
      <w:r>
        <w:rPr>
          <w:rFonts w:ascii="Times New Roman" w:hAnsi="Times New Roman"/>
          <w:color w:val="000000"/>
        </w:rPr>
        <w:t>მიშამ გაკვირვებულმა რამდენჯერმე დაახამხამა თვალები. შემდეგ შეშფოთებულმა იკითხა:</w:t>
      </w:r>
    </w:p>
    <w:p w14:paraId="63EFA462" w14:textId="77777777" w:rsidR="004205F8" w:rsidRDefault="00000000">
      <w:pPr>
        <w:spacing w:before="269" w:after="269"/>
        <w:ind w:left="120"/>
      </w:pPr>
      <w:r>
        <w:rPr>
          <w:rFonts w:ascii="Times New Roman" w:hAnsi="Times New Roman"/>
          <w:color w:val="000000"/>
        </w:rPr>
        <w:t>— ...მომეწონება?..</w:t>
      </w:r>
    </w:p>
    <w:p w14:paraId="7B8234AA" w14:textId="77777777" w:rsidR="004205F8" w:rsidRDefault="00000000">
      <w:pPr>
        <w:spacing w:before="269" w:after="269"/>
        <w:ind w:left="120"/>
      </w:pPr>
      <w:r>
        <w:rPr>
          <w:rFonts w:ascii="Times New Roman" w:hAnsi="Times New Roman"/>
          <w:color w:val="000000"/>
        </w:rPr>
        <w:t>- მმმ?</w:t>
      </w:r>
    </w:p>
    <w:p w14:paraId="4D2B61A2" w14:textId="77777777" w:rsidR="004205F8" w:rsidRDefault="00000000">
      <w:pPr>
        <w:spacing w:before="269" w:after="269"/>
        <w:ind w:left="120"/>
      </w:pPr>
      <w:r>
        <w:rPr>
          <w:rFonts w:ascii="Times New Roman" w:hAnsi="Times New Roman"/>
          <w:color w:val="000000"/>
        </w:rPr>
        <w:t>- ა!</w:t>
      </w:r>
    </w:p>
    <w:p w14:paraId="144D51B4" w14:textId="77777777" w:rsidR="004205F8" w:rsidRDefault="00000000">
      <w:pPr>
        <w:spacing w:before="269" w:after="269"/>
        <w:ind w:left="120"/>
      </w:pPr>
      <w:r>
        <w:rPr>
          <w:rFonts w:ascii="Times New Roman" w:hAnsi="Times New Roman"/>
          <w:color w:val="000000"/>
        </w:rPr>
        <w:t>აქ ორივემ შევამჩნიეთ, რომ საერთოდ ვერ გავიგეთ, რაზე ვსაუბრობდით ერთმანეთთან.</w:t>
      </w:r>
    </w:p>
    <w:p w14:paraId="754435A9" w14:textId="77777777" w:rsidR="004205F8" w:rsidRDefault="00000000">
      <w:pPr>
        <w:spacing w:before="269" w:after="269"/>
        <w:ind w:left="120"/>
      </w:pPr>
      <w:r>
        <w:rPr>
          <w:rFonts w:ascii="Times New Roman" w:hAnsi="Times New Roman"/>
          <w:color w:val="000000"/>
        </w:rPr>
        <w:t>— გკითხე, რა ჩავიცვა?</w:t>
      </w:r>
    </w:p>
    <w:p w14:paraId="54CB9B57" w14:textId="77777777" w:rsidR="004205F8" w:rsidRDefault="00000000">
      <w:pPr>
        <w:spacing w:before="269" w:after="269"/>
        <w:ind w:left="120"/>
      </w:pPr>
      <w:r>
        <w:rPr>
          <w:rFonts w:ascii="Times New Roman" w:hAnsi="Times New Roman"/>
          <w:color w:val="000000"/>
        </w:rPr>
        <w:t>მიშამ თავი დაუქნია.</w:t>
      </w:r>
    </w:p>
    <w:p w14:paraId="221337B1" w14:textId="77777777" w:rsidR="004205F8" w:rsidRDefault="00000000">
      <w:pPr>
        <w:spacing w:before="269" w:after="269"/>
        <w:ind w:left="120"/>
      </w:pPr>
      <w:r>
        <w:rPr>
          <w:rFonts w:ascii="Times New Roman" w:hAnsi="Times New Roman"/>
          <w:color w:val="000000"/>
        </w:rPr>
        <w:t>- ჰმ, მაგრამ ქალის ტანსაცმლის შესახებ ბევრი არაფერი ვიცი.</w:t>
      </w:r>
    </w:p>
    <w:p w14:paraId="564C4808" w14:textId="77777777" w:rsidR="004205F8" w:rsidRDefault="00000000">
      <w:pPr>
        <w:spacing w:before="269" w:after="269"/>
        <w:ind w:left="120"/>
      </w:pPr>
      <w:r>
        <w:rPr>
          <w:rFonts w:ascii="Times New Roman" w:hAnsi="Times New Roman"/>
          <w:color w:val="000000"/>
        </w:rPr>
        <w:t>— …რომელი ფერი მოგწონს?</w:t>
      </w:r>
    </w:p>
    <w:p w14:paraId="477446BA" w14:textId="77777777" w:rsidR="004205F8" w:rsidRDefault="00000000">
      <w:pPr>
        <w:spacing w:before="269" w:after="269"/>
        <w:ind w:left="120"/>
      </w:pPr>
      <w:r>
        <w:rPr>
          <w:rFonts w:ascii="Times New Roman" w:hAnsi="Times New Roman"/>
          <w:color w:val="000000"/>
        </w:rPr>
        <w:t>და მიშასთვის ყველაზე შესაფერისი იქნებოდა...</w:t>
      </w:r>
    </w:p>
    <w:p w14:paraId="52CA3605" w14:textId="77777777" w:rsidR="004205F8" w:rsidRDefault="00000000">
      <w:pPr>
        <w:spacing w:before="269" w:after="269"/>
        <w:ind w:left="120"/>
      </w:pPr>
      <w:r>
        <w:rPr>
          <w:rFonts w:ascii="Times New Roman" w:hAnsi="Times New Roman"/>
          <w:color w:val="000000"/>
        </w:rPr>
        <w:t>- ზუსტად... თეთრი გიხდება. შენი ჩვეულებრივი ფორმაც ძალიან გიხდება.</w:t>
      </w:r>
    </w:p>
    <w:p w14:paraId="32873F99" w14:textId="77777777" w:rsidR="004205F8" w:rsidRDefault="00000000">
      <w:pPr>
        <w:spacing w:before="269" w:after="269"/>
        <w:ind w:left="120"/>
      </w:pPr>
      <w:r>
        <w:rPr>
          <w:rFonts w:ascii="Times New Roman" w:hAnsi="Times New Roman"/>
          <w:color w:val="000000"/>
        </w:rPr>
        <w:t>მიშას გაოცებისგან თვალები გაუფართოვდა, შემდეგ კი შერცხვა.</w:t>
      </w:r>
    </w:p>
    <w:p w14:paraId="099FAC00" w14:textId="77777777" w:rsidR="004205F8" w:rsidRDefault="00000000">
      <w:pPr>
        <w:spacing w:before="269" w:after="269"/>
        <w:ind w:left="120"/>
      </w:pPr>
      <w:r>
        <w:rPr>
          <w:rFonts w:ascii="Times New Roman" w:hAnsi="Times New Roman"/>
          <w:color w:val="000000"/>
        </w:rPr>
        <w:t>— ქვედაბოლოები უფრო მოგწონს თუ შარვალი?</w:t>
      </w:r>
    </w:p>
    <w:p w14:paraId="4D962031" w14:textId="77777777" w:rsidR="004205F8" w:rsidRDefault="00000000">
      <w:pPr>
        <w:spacing w:before="269" w:after="269"/>
        <w:ind w:left="120"/>
      </w:pPr>
      <w:r>
        <w:rPr>
          <w:rFonts w:ascii="Times New Roman" w:hAnsi="Times New Roman"/>
          <w:color w:val="000000"/>
        </w:rPr>
        <w:t>— ...პირველად დამისვეს ასეთი კითხვა.</w:t>
      </w:r>
    </w:p>
    <w:p w14:paraId="135DC761" w14:textId="77777777" w:rsidR="004205F8" w:rsidRDefault="00000000">
      <w:pPr>
        <w:spacing w:before="269" w:after="269"/>
        <w:ind w:left="120"/>
      </w:pPr>
      <w:r>
        <w:rPr>
          <w:rFonts w:ascii="Times New Roman" w:hAnsi="Times New Roman"/>
          <w:color w:val="000000"/>
        </w:rPr>
        <w:t>მიშა ერთი ნაბიჯით მომიახლოვდა და პირდაპირ თვალებში შემომხედა.</w:t>
      </w:r>
    </w:p>
    <w:p w14:paraId="0FB683F9" w14:textId="77777777" w:rsidR="004205F8" w:rsidRDefault="00000000">
      <w:pPr>
        <w:spacing w:before="269" w:after="269"/>
        <w:ind w:left="120"/>
      </w:pPr>
      <w:r>
        <w:rPr>
          <w:rFonts w:ascii="Times New Roman" w:hAnsi="Times New Roman"/>
          <w:color w:val="000000"/>
        </w:rPr>
        <w:t>- აქედან რომელი მოგწონს?</w:t>
      </w:r>
    </w:p>
    <w:p w14:paraId="67F18F9E" w14:textId="77777777" w:rsidR="004205F8" w:rsidRDefault="00000000">
      <w:pPr>
        <w:spacing w:before="269" w:after="269"/>
        <w:ind w:left="120"/>
      </w:pPr>
      <w:r>
        <w:rPr>
          <w:rFonts w:ascii="Times New Roman" w:hAnsi="Times New Roman"/>
          <w:color w:val="000000"/>
        </w:rPr>
        <w:t>ის დაჟინებული ჩანდა, რაც მისთვის ძალიან უჩვეულოა. მაშ, როგორ უნდა ვუპასუხო?</w:t>
      </w:r>
    </w:p>
    <w:p w14:paraId="391F8806" w14:textId="77777777" w:rsidR="004205F8" w:rsidRDefault="00000000">
      <w:pPr>
        <w:spacing w:before="269" w:after="269"/>
        <w:ind w:left="120"/>
      </w:pPr>
      <w:r>
        <w:rPr>
          <w:rFonts w:ascii="Times New Roman" w:hAnsi="Times New Roman"/>
          <w:color w:val="000000"/>
        </w:rPr>
        <w:t>— სიმართლე გითხრათ, არ ვიცი...</w:t>
      </w:r>
    </w:p>
    <w:p w14:paraId="09B2300A" w14:textId="77777777" w:rsidR="004205F8" w:rsidRDefault="00000000">
      <w:pPr>
        <w:spacing w:before="269" w:after="269"/>
        <w:ind w:left="120"/>
      </w:pPr>
      <w:r>
        <w:rPr>
          <w:rFonts w:ascii="Times New Roman" w:hAnsi="Times New Roman"/>
          <w:color w:val="000000"/>
        </w:rPr>
        <w:t>„შარვალი?“ მკითხა მიშამ და თვალებში შემომხედა.</w:t>
      </w:r>
    </w:p>
    <w:p w14:paraId="13E9ABA7" w14:textId="77777777" w:rsidR="004205F8" w:rsidRDefault="00000000">
      <w:pPr>
        <w:spacing w:before="269" w:after="269"/>
        <w:ind w:left="120"/>
      </w:pPr>
      <w:r>
        <w:rPr>
          <w:rFonts w:ascii="Times New Roman" w:hAnsi="Times New Roman"/>
          <w:color w:val="000000"/>
        </w:rPr>
        <w:t>- ქვედაბოლო?</w:t>
      </w:r>
    </w:p>
    <w:p w14:paraId="066AEC1B" w14:textId="77777777" w:rsidR="004205F8" w:rsidRDefault="00000000">
      <w:pPr>
        <w:spacing w:before="269" w:after="269"/>
        <w:ind w:left="120"/>
      </w:pPr>
      <w:r>
        <w:rPr>
          <w:rFonts w:ascii="Times New Roman" w:hAnsi="Times New Roman"/>
          <w:color w:val="000000"/>
        </w:rPr>
        <w:t>რის შემდეგაც მიშამ ჰკითხა:</w:t>
      </w:r>
    </w:p>
    <w:p w14:paraId="4EF07165" w14:textId="77777777" w:rsidR="004205F8" w:rsidRDefault="00000000">
      <w:pPr>
        <w:spacing w:before="269" w:after="269"/>
        <w:ind w:left="120"/>
      </w:pPr>
      <w:r>
        <w:rPr>
          <w:rFonts w:ascii="Times New Roman" w:hAnsi="Times New Roman"/>
          <w:color w:val="000000"/>
        </w:rPr>
        <w:t>— განსაკუთრებული ტანსაცმელი?</w:t>
      </w:r>
    </w:p>
    <w:p w14:paraId="793B0242" w14:textId="77777777" w:rsidR="004205F8" w:rsidRDefault="00000000">
      <w:pPr>
        <w:spacing w:before="269" w:after="269"/>
        <w:ind w:left="120"/>
      </w:pPr>
      <w:r>
        <w:rPr>
          <w:rFonts w:ascii="Times New Roman" w:hAnsi="Times New Roman"/>
          <w:color w:val="000000"/>
        </w:rPr>
        <w:lastRenderedPageBreak/>
        <w:t>განსაკუთრებულში ის გულისხმობს ისეთ რამეს, როგორიცაა ფორმალური ტანსაცმელი? ცუდი არ არის, მაგრამ რა მოხდება, თუ ვიტყვი, რომ მომწონს?</w:t>
      </w:r>
    </w:p>
    <w:p w14:paraId="67D2A49F" w14:textId="77777777" w:rsidR="004205F8" w:rsidRDefault="00000000">
      <w:pPr>
        <w:spacing w:before="269" w:after="269"/>
        <w:ind w:left="120"/>
      </w:pPr>
      <w:r>
        <w:rPr>
          <w:rFonts w:ascii="Times New Roman" w:hAnsi="Times New Roman"/>
          <w:color w:val="000000"/>
        </w:rPr>
        <w:t>— ყოველდღიური ტანსაცმელი?</w:t>
      </w:r>
    </w:p>
    <w:p w14:paraId="17025157" w14:textId="77777777" w:rsidR="004205F8" w:rsidRDefault="00000000">
      <w:pPr>
        <w:spacing w:before="269" w:after="269"/>
        <w:ind w:left="120"/>
      </w:pPr>
      <w:r>
        <w:rPr>
          <w:rFonts w:ascii="Times New Roman" w:hAnsi="Times New Roman"/>
          <w:color w:val="000000"/>
        </w:rPr>
        <w:t>მაგრამ, როგორც წესი, ამაზე ბევრს არ ვფიქრობ. ვერ შევძლებ პასუხის გაცემას კითხვაზე, თუ ერთმანეთის მიყოლებით დამისვამ ასეთ კითხვებს.</w:t>
      </w:r>
    </w:p>
    <w:p w14:paraId="4EF72775" w14:textId="77777777" w:rsidR="004205F8" w:rsidRDefault="00000000">
      <w:pPr>
        <w:spacing w:before="269" w:after="269"/>
        <w:ind w:left="120"/>
      </w:pPr>
      <w:r>
        <w:rPr>
          <w:rFonts w:ascii="Times New Roman" w:hAnsi="Times New Roman"/>
          <w:color w:val="000000"/>
        </w:rPr>
        <w:t>„გასაგებია“, - დათმო მიშამ, სანამ პასუხს მოვასწრებდი.</w:t>
      </w:r>
    </w:p>
    <w:p w14:paraId="7AB19DD3" w14:textId="77777777" w:rsidR="004205F8" w:rsidRDefault="00000000">
      <w:pPr>
        <w:spacing w:before="269" w:after="269"/>
        <w:ind w:left="120"/>
      </w:pPr>
      <w:r>
        <w:rPr>
          <w:rFonts w:ascii="Times New Roman" w:hAnsi="Times New Roman"/>
          <w:color w:val="000000"/>
        </w:rPr>
        <w:t>- ანოსი-იკ, მიშენკა, ვახშამი მზადაა! - დედის ხმა გაისმა მისაღები ოთახიდან.</w:t>
      </w:r>
    </w:p>
    <w:p w14:paraId="0B009E31" w14:textId="77777777" w:rsidR="004205F8" w:rsidRDefault="00000000">
      <w:pPr>
        <w:spacing w:before="269" w:after="269"/>
        <w:ind w:left="120"/>
      </w:pPr>
      <w:r>
        <w:rPr>
          <w:rFonts w:ascii="Times New Roman" w:hAnsi="Times New Roman"/>
          <w:color w:val="000000"/>
        </w:rPr>
        <w:t>- წავიდა?</w:t>
      </w:r>
    </w:p>
    <w:p w14:paraId="31C17F11" w14:textId="77777777" w:rsidR="004205F8" w:rsidRDefault="00000000">
      <w:pPr>
        <w:spacing w:before="269" w:after="269"/>
        <w:ind w:left="120"/>
      </w:pPr>
      <w:r>
        <w:rPr>
          <w:rFonts w:ascii="Times New Roman" w:hAnsi="Times New Roman"/>
          <w:color w:val="000000"/>
        </w:rPr>
        <w:t>— ...მეტ კითხვებს აღარ დამისვამ?</w:t>
      </w:r>
    </w:p>
    <w:p w14:paraId="67346AAB" w14:textId="77777777" w:rsidR="004205F8" w:rsidRDefault="00000000">
      <w:pPr>
        <w:spacing w:before="269" w:after="269"/>
        <w:ind w:left="120"/>
      </w:pPr>
      <w:r>
        <w:rPr>
          <w:rFonts w:ascii="Times New Roman" w:hAnsi="Times New Roman"/>
          <w:color w:val="000000"/>
        </w:rPr>
        <w:t>ამის გაგონებაზე მიშამ გაიღიმა.</w:t>
      </w:r>
    </w:p>
    <w:p w14:paraId="60ED0480" w14:textId="77777777" w:rsidR="004205F8" w:rsidRDefault="00000000">
      <w:pPr>
        <w:spacing w:before="269" w:after="269"/>
        <w:ind w:left="120"/>
      </w:pPr>
      <w:r>
        <w:rPr>
          <w:rFonts w:ascii="Times New Roman" w:hAnsi="Times New Roman"/>
          <w:color w:val="000000"/>
        </w:rPr>
        <w:t>მიშასთან ერთად მისაღებ ოთახში შევედი, რომელიც ჩვეულებრივზე ცოტა უფრო ბედნიერი ჩანდა.</w:t>
      </w:r>
    </w:p>
    <w:p w14:paraId="7FD28F4B" w14:textId="77777777" w:rsidR="004205F8" w:rsidRDefault="00000000">
      <w:pPr>
        <w:pStyle w:val="Heading2"/>
        <w:pageBreakBefore/>
        <w:spacing w:before="180" w:after="180"/>
        <w:ind w:left="120"/>
      </w:pPr>
      <w:bookmarkStart w:id="16" w:name="_§_16._ლეგენდარული"/>
      <w:bookmarkEnd w:id="16"/>
      <w:r>
        <w:rPr>
          <w:rFonts w:ascii="Times New Roman" w:hAnsi="Times New Roman"/>
          <w:color w:val="000000"/>
          <w:sz w:val="33"/>
        </w:rPr>
        <w:lastRenderedPageBreak/>
        <w:t>§ 16. ლეგენდარული შემფასებელი</w:t>
      </w:r>
    </w:p>
    <w:p w14:paraId="4BD0268F" w14:textId="77777777" w:rsidR="004205F8" w:rsidRDefault="00000000">
      <w:pPr>
        <w:spacing w:before="269" w:after="269"/>
        <w:ind w:left="120"/>
      </w:pPr>
      <w:r>
        <w:rPr>
          <w:rFonts w:ascii="Times New Roman" w:hAnsi="Times New Roman"/>
          <w:color w:val="000000"/>
        </w:rPr>
        <w:t>შედეგად, გუშინ მამაჩემი ჯერ კიდევ არ დაბრუნებულა.</w:t>
      </w:r>
    </w:p>
    <w:p w14:paraId="0B640E99" w14:textId="77777777" w:rsidR="004205F8" w:rsidRDefault="00000000">
      <w:pPr>
        <w:spacing w:before="269" w:after="269"/>
        <w:ind w:left="120"/>
      </w:pPr>
      <w:r>
        <w:rPr>
          <w:rFonts w:ascii="Times New Roman" w:hAnsi="Times New Roman"/>
          <w:color w:val="000000"/>
        </w:rPr>
        <w:t>მამაჩემის პროფესია მჭედლობაა, ამიტომ არამგონია, ხმლებით რამე სისულელე ჩაიდინოს, მაგრამ მაინც ვერ ვიკავებ თავს ცოტა უხერხულად.</w:t>
      </w:r>
    </w:p>
    <w:p w14:paraId="1890C479" w14:textId="77777777" w:rsidR="004205F8" w:rsidRDefault="00000000">
      <w:pPr>
        <w:spacing w:before="269" w:after="269"/>
        <w:ind w:left="120"/>
      </w:pPr>
      <w:r>
        <w:rPr>
          <w:rFonts w:ascii="Times New Roman" w:hAnsi="Times New Roman"/>
          <w:color w:val="000000"/>
        </w:rPr>
        <w:t>— ...რაღაც უცნაურად ვგრძნობ თავს.</w:t>
      </w:r>
    </w:p>
    <w:p w14:paraId="04CE14FA" w14:textId="77777777" w:rsidR="004205F8" w:rsidRDefault="00000000">
      <w:pPr>
        <w:spacing w:before="269" w:after="269"/>
        <w:ind w:left="120"/>
      </w:pPr>
      <w:r>
        <w:rPr>
          <w:rFonts w:ascii="Times New Roman" w:hAnsi="Times New Roman"/>
          <w:color w:val="000000"/>
        </w:rPr>
        <w:t>თუ რამე ისე არ წავა, როგორმე მოვაგვარებ. განსაკუთრებული მიზეზი არ უნდა მქონდეს ნერვიულობისთვის.</w:t>
      </w:r>
    </w:p>
    <w:p w14:paraId="71076514" w14:textId="77777777" w:rsidR="004205F8" w:rsidRDefault="00000000">
      <w:pPr>
        <w:spacing w:before="269" w:after="269"/>
        <w:ind w:left="120"/>
      </w:pPr>
      <w:r>
        <w:rPr>
          <w:rFonts w:ascii="Times New Roman" w:hAnsi="Times New Roman"/>
          <w:color w:val="000000"/>
        </w:rPr>
        <w:t>- ანოსი-იკ, მიშენკასთან შეხვდი, - დედაჩემის ხმა გავიგე პირველი სართულიდან.</w:t>
      </w:r>
    </w:p>
    <w:p w14:paraId="43BD9B30" w14:textId="77777777" w:rsidR="004205F8" w:rsidRDefault="00000000">
      <w:pPr>
        <w:spacing w:before="269" w:after="269"/>
        <w:ind w:left="120"/>
      </w:pPr>
      <w:r>
        <w:rPr>
          <w:rFonts w:ascii="Times New Roman" w:hAnsi="Times New Roman"/>
          <w:color w:val="000000"/>
        </w:rPr>
        <w:t>სკამიდან წამოვდექი, ოთახი დავტოვე და მაღაზიაში ჩავედი.</w:t>
      </w:r>
    </w:p>
    <w:p w14:paraId="5BF76211" w14:textId="77777777" w:rsidR="004205F8" w:rsidRDefault="00000000">
      <w:pPr>
        <w:spacing w:before="269" w:after="269"/>
        <w:ind w:left="120"/>
      </w:pPr>
      <w:r>
        <w:rPr>
          <w:rFonts w:ascii="Times New Roman" w:hAnsi="Times New Roman"/>
          <w:color w:val="000000"/>
        </w:rPr>
        <w:t>დედაჩემი და მიშა იქ მელოდებოდნენ.</w:t>
      </w:r>
    </w:p>
    <w:p w14:paraId="3C7A1A04" w14:textId="77777777" w:rsidR="004205F8" w:rsidRDefault="00000000">
      <w:pPr>
        <w:spacing w:before="269" w:after="269"/>
        <w:ind w:left="120"/>
      </w:pPr>
      <w:r>
        <w:rPr>
          <w:rFonts w:ascii="Times New Roman" w:hAnsi="Times New Roman"/>
          <w:color w:val="000000"/>
        </w:rPr>
        <w:t>„დილა მშვიდობისა“, თქვა მიშამ.</w:t>
      </w:r>
    </w:p>
    <w:p w14:paraId="3344DE40" w14:textId="77777777" w:rsidR="004205F8" w:rsidRDefault="00000000">
      <w:pPr>
        <w:spacing w:before="269" w:after="269"/>
        <w:ind w:left="120"/>
      </w:pPr>
      <w:r>
        <w:rPr>
          <w:rFonts w:ascii="Times New Roman" w:hAnsi="Times New Roman"/>
          <w:color w:val="000000"/>
        </w:rPr>
        <w:t>ის თეთრ კაბაში იყო გამოწყობილი, მისი მოქანავე კულულები კი ლენტით იყო შეკრული.</w:t>
      </w:r>
    </w:p>
    <w:p w14:paraId="740F0C12" w14:textId="77777777" w:rsidR="004205F8" w:rsidRDefault="00000000">
      <w:pPr>
        <w:spacing w:before="269" w:after="269"/>
        <w:ind w:left="120"/>
      </w:pPr>
      <w:r>
        <w:rPr>
          <w:rFonts w:ascii="Times New Roman" w:hAnsi="Times New Roman"/>
          <w:color w:val="000000"/>
        </w:rPr>
        <w:t>- ეს კაბა აქამდე არ მენახა.</w:t>
      </w:r>
    </w:p>
    <w:p w14:paraId="004F120B" w14:textId="77777777" w:rsidR="004205F8" w:rsidRDefault="00000000">
      <w:pPr>
        <w:spacing w:before="269" w:after="269"/>
        <w:ind w:left="120"/>
      </w:pPr>
      <w:r>
        <w:rPr>
          <w:rFonts w:ascii="Times New Roman" w:hAnsi="Times New Roman"/>
          <w:color w:val="000000"/>
        </w:rPr>
        <w:t>— …ეს ახალია…</w:t>
      </w:r>
    </w:p>
    <w:p w14:paraId="7473DB14" w14:textId="77777777" w:rsidR="004205F8" w:rsidRDefault="00000000">
      <w:pPr>
        <w:spacing w:before="269" w:after="269"/>
        <w:ind w:left="120"/>
      </w:pPr>
      <w:r>
        <w:rPr>
          <w:rFonts w:ascii="Times New Roman" w:hAnsi="Times New Roman"/>
          <w:color w:val="000000"/>
        </w:rPr>
        <w:t>მესმის, ამიტომაც მგონია, რომ ქსოვილი სრულიად ახალივით გამოიყურება.</w:t>
      </w:r>
    </w:p>
    <w:p w14:paraId="1BA8791E" w14:textId="77777777" w:rsidR="004205F8" w:rsidRDefault="00000000">
      <w:pPr>
        <w:spacing w:before="269" w:after="269"/>
        <w:ind w:left="120"/>
      </w:pPr>
      <w:r>
        <w:rPr>
          <w:rFonts w:ascii="Times New Roman" w:hAnsi="Times New Roman"/>
          <w:color w:val="000000"/>
        </w:rPr>
        <w:t>„...უცნაურია?“ იკითხა მიშამ და თავი ასწია.</w:t>
      </w:r>
    </w:p>
    <w:p w14:paraId="293B3683" w14:textId="77777777" w:rsidR="004205F8" w:rsidRDefault="00000000">
      <w:pPr>
        <w:spacing w:before="269" w:after="269"/>
        <w:ind w:left="120"/>
      </w:pPr>
      <w:r>
        <w:rPr>
          <w:rFonts w:ascii="Times New Roman" w:hAnsi="Times New Roman"/>
          <w:color w:val="000000"/>
        </w:rPr>
        <w:t>- არა, ძალიან გიხდება. ლამაზი კაბაა.</w:t>
      </w:r>
    </w:p>
    <w:p w14:paraId="5FA7056C" w14:textId="77777777" w:rsidR="004205F8" w:rsidRDefault="00000000">
      <w:pPr>
        <w:spacing w:before="269" w:after="269"/>
        <w:ind w:left="120"/>
      </w:pPr>
      <w:r>
        <w:rPr>
          <w:rFonts w:ascii="Times New Roman" w:hAnsi="Times New Roman"/>
          <w:color w:val="000000"/>
        </w:rPr>
        <w:t>თითქოს უხერხულობისგან, ოდნავ გაწითლდა.</w:t>
      </w:r>
    </w:p>
    <w:p w14:paraId="2587E52A" w14:textId="77777777" w:rsidR="004205F8" w:rsidRDefault="00000000">
      <w:pPr>
        <w:spacing w:before="269" w:after="269"/>
        <w:ind w:left="120"/>
      </w:pPr>
      <w:r>
        <w:rPr>
          <w:rFonts w:ascii="Times New Roman" w:hAnsi="Times New Roman"/>
          <w:color w:val="000000"/>
        </w:rPr>
        <w:t>— შენი გემოვნებით შევარჩიე.</w:t>
      </w:r>
    </w:p>
    <w:p w14:paraId="696F496F" w14:textId="77777777" w:rsidR="004205F8" w:rsidRDefault="00000000">
      <w:pPr>
        <w:spacing w:before="269" w:after="269"/>
        <w:ind w:left="120"/>
      </w:pPr>
      <w:r>
        <w:rPr>
          <w:rFonts w:ascii="Times New Roman" w:hAnsi="Times New Roman"/>
          <w:color w:val="000000"/>
        </w:rPr>
        <w:t>- ჩემი? ჰოდა, მე ვფიქრობ, რომ ეს შესანიშნავია. გუშინ შენს თითქმის არცერთ კითხვას არ ვუპასუხე.</w:t>
      </w:r>
    </w:p>
    <w:p w14:paraId="6D61049C" w14:textId="77777777" w:rsidR="004205F8" w:rsidRDefault="00000000">
      <w:pPr>
        <w:spacing w:before="269" w:after="269"/>
        <w:ind w:left="120"/>
      </w:pPr>
      <w:r>
        <w:rPr>
          <w:rFonts w:ascii="Times New Roman" w:hAnsi="Times New Roman"/>
          <w:color w:val="000000"/>
        </w:rPr>
        <w:t>და ისევე, როგორც გუშინ, მიშამ გაიღიმა.</w:t>
      </w:r>
    </w:p>
    <w:p w14:paraId="3DFAB3FB" w14:textId="77777777" w:rsidR="004205F8" w:rsidRDefault="00000000">
      <w:pPr>
        <w:spacing w:before="269" w:after="269"/>
        <w:ind w:left="120"/>
      </w:pPr>
      <w:r>
        <w:rPr>
          <w:rFonts w:ascii="Times New Roman" w:hAnsi="Times New Roman"/>
          <w:color w:val="000000"/>
        </w:rPr>
        <w:t>- მივხვდი, როცა თვალებში ჩაგხედე.</w:t>
      </w:r>
    </w:p>
    <w:p w14:paraId="55D77FD2" w14:textId="77777777" w:rsidR="004205F8" w:rsidRDefault="00000000">
      <w:pPr>
        <w:spacing w:before="269" w:after="269"/>
        <w:ind w:left="120"/>
      </w:pPr>
      <w:r>
        <w:rPr>
          <w:rFonts w:ascii="Times New Roman" w:hAnsi="Times New Roman"/>
          <w:color w:val="000000"/>
        </w:rPr>
        <w:t>- ვაუ, მართლა?</w:t>
      </w:r>
    </w:p>
    <w:p w14:paraId="474F7ABF" w14:textId="77777777" w:rsidR="004205F8" w:rsidRDefault="00000000">
      <w:pPr>
        <w:spacing w:before="269" w:after="269"/>
        <w:ind w:left="120"/>
      </w:pPr>
      <w:r>
        <w:rPr>
          <w:rFonts w:ascii="Times New Roman" w:hAnsi="Times New Roman"/>
          <w:color w:val="000000"/>
        </w:rPr>
        <w:lastRenderedPageBreak/>
        <w:t>- კი.</w:t>
      </w:r>
    </w:p>
    <w:p w14:paraId="4F24DAF6" w14:textId="77777777" w:rsidR="004205F8" w:rsidRDefault="00000000">
      <w:pPr>
        <w:spacing w:before="269" w:after="269"/>
        <w:ind w:left="120"/>
      </w:pPr>
      <w:r>
        <w:rPr>
          <w:rFonts w:ascii="Times New Roman" w:hAnsi="Times New Roman"/>
          <w:color w:val="000000"/>
        </w:rPr>
        <w:t>როგორც ჩანს, რაიმე დასკვნების გამოტანას არ ვაპირებდი, მაგრამ... არა, მან უბრალოდ ჩემი გული წაიკითხა. მას ხომ საოცარი, ჯადოსნური თვალები აქვს.</w:t>
      </w:r>
    </w:p>
    <w:p w14:paraId="53F0E695" w14:textId="77777777" w:rsidR="004205F8" w:rsidRDefault="00000000">
      <w:pPr>
        <w:spacing w:before="269" w:after="269"/>
        <w:ind w:left="120"/>
      </w:pPr>
      <w:r>
        <w:rPr>
          <w:rFonts w:ascii="Times New Roman" w:hAnsi="Times New Roman"/>
          <w:color w:val="000000"/>
        </w:rPr>
        <w:t>- შთაბეჭდილება მოახდინა ჩემზე, რომ შენიშნე. ძალიან გამახარე, მიშა.</w:t>
      </w:r>
    </w:p>
    <w:p w14:paraId="5BCACC73" w14:textId="77777777" w:rsidR="004205F8" w:rsidRDefault="00000000">
      <w:pPr>
        <w:spacing w:before="269" w:after="269"/>
        <w:ind w:left="120"/>
      </w:pPr>
      <w:r>
        <w:rPr>
          <w:rFonts w:ascii="Times New Roman" w:hAnsi="Times New Roman"/>
          <w:color w:val="000000"/>
        </w:rPr>
        <w:t>მას შთამბეჭდავი ნიჭი ჰქონდა. ვფიქრობ, თუ სწორად განვითარდება, მას აქვს პოტენციალი, მითიური ეპოქის დემონებს მიუახლოვდეს.</w:t>
      </w:r>
    </w:p>
    <w:p w14:paraId="0E124E51" w14:textId="77777777" w:rsidR="004205F8" w:rsidRDefault="00000000">
      <w:pPr>
        <w:spacing w:before="269" w:after="269"/>
        <w:ind w:left="120"/>
      </w:pPr>
      <w:r>
        <w:rPr>
          <w:rFonts w:ascii="Times New Roman" w:hAnsi="Times New Roman"/>
          <w:color w:val="000000"/>
        </w:rPr>
        <w:t>- ეს შესანიშნავია.</w:t>
      </w:r>
    </w:p>
    <w:p w14:paraId="6F533A89" w14:textId="77777777" w:rsidR="004205F8" w:rsidRDefault="00000000">
      <w:pPr>
        <w:spacing w:before="269" w:after="269"/>
        <w:ind w:left="120"/>
      </w:pPr>
      <w:r>
        <w:rPr>
          <w:rFonts w:ascii="Times New Roman" w:hAnsi="Times New Roman"/>
          <w:color w:val="000000"/>
        </w:rPr>
        <w:t>მიშა კმაყოფილი იყო ჩემი სიტყვებით.</w:t>
      </w:r>
    </w:p>
    <w:p w14:paraId="66F9940D" w14:textId="77777777" w:rsidR="004205F8" w:rsidRDefault="00000000">
      <w:pPr>
        <w:spacing w:before="269" w:after="269"/>
        <w:ind w:left="120"/>
      </w:pPr>
      <w:r>
        <w:rPr>
          <w:rFonts w:ascii="Times New Roman" w:hAnsi="Times New Roman"/>
          <w:color w:val="000000"/>
        </w:rPr>
        <w:t>- კარგი, წავიდეთ, დედა.</w:t>
      </w:r>
    </w:p>
    <w:p w14:paraId="0FB1A159" w14:textId="77777777" w:rsidR="004205F8" w:rsidRDefault="00000000">
      <w:pPr>
        <w:spacing w:before="269" w:after="269"/>
        <w:ind w:left="120"/>
      </w:pPr>
      <w:r>
        <w:rPr>
          <w:rFonts w:ascii="Times New Roman" w:hAnsi="Times New Roman"/>
          <w:color w:val="000000"/>
        </w:rPr>
        <w:t>- ნახვამდის!</w:t>
      </w:r>
    </w:p>
    <w:p w14:paraId="2C879904" w14:textId="77777777" w:rsidR="004205F8" w:rsidRDefault="00000000">
      <w:pPr>
        <w:spacing w:before="269" w:after="269"/>
        <w:ind w:left="120"/>
      </w:pPr>
      <w:r>
        <w:rPr>
          <w:rFonts w:ascii="Times New Roman" w:hAnsi="Times New Roman"/>
          <w:color w:val="000000"/>
        </w:rPr>
        <w:t>ბედნიერი ღიმილით დედამ გზა გაგვაცილა.</w:t>
      </w:r>
    </w:p>
    <w:p w14:paraId="69060571" w14:textId="77777777" w:rsidR="004205F8" w:rsidRDefault="00000000">
      <w:pPr>
        <w:spacing w:before="269" w:after="269"/>
        <w:ind w:left="120"/>
      </w:pPr>
      <w:r>
        <w:rPr>
          <w:rFonts w:ascii="Times New Roman" w:hAnsi="Times New Roman"/>
          <w:color w:val="000000"/>
        </w:rPr>
        <w:t>სახლიდან გასვლისას გავჩერდი და მიშასკენ მივბრუნდი.</w:t>
      </w:r>
    </w:p>
    <w:p w14:paraId="270BBBD6" w14:textId="77777777" w:rsidR="004205F8" w:rsidRDefault="00000000">
      <w:pPr>
        <w:spacing w:before="269" w:after="269"/>
        <w:ind w:left="120"/>
      </w:pPr>
      <w:r>
        <w:rPr>
          <w:rFonts w:ascii="Times New Roman" w:hAnsi="Times New Roman"/>
          <w:color w:val="000000"/>
        </w:rPr>
        <w:t>- კარგი, შენს საყვარელ საქმიანობას მაჩვენებ?</w:t>
      </w:r>
    </w:p>
    <w:p w14:paraId="0831B6EB" w14:textId="77777777" w:rsidR="004205F8" w:rsidRDefault="00000000">
      <w:pPr>
        <w:spacing w:before="269" w:after="269"/>
        <w:ind w:left="120"/>
      </w:pPr>
      <w:r>
        <w:rPr>
          <w:rFonts w:ascii="Times New Roman" w:hAnsi="Times New Roman"/>
          <w:color w:val="000000"/>
        </w:rPr>
        <w:t>მიშამ თავი დაუქნია.</w:t>
      </w:r>
    </w:p>
    <w:p w14:paraId="7643155B" w14:textId="77777777" w:rsidR="004205F8" w:rsidRDefault="00000000">
      <w:pPr>
        <w:spacing w:before="269" w:after="269"/>
        <w:ind w:left="120"/>
      </w:pPr>
      <w:r>
        <w:rPr>
          <w:rFonts w:ascii="Times New Roman" w:hAnsi="Times New Roman"/>
          <w:color w:val="000000"/>
        </w:rPr>
        <w:t>„აქეთ“, თქვა მიშამ და წავიდა.</w:t>
      </w:r>
    </w:p>
    <w:p w14:paraId="069748E9" w14:textId="77777777" w:rsidR="004205F8" w:rsidRDefault="00000000">
      <w:pPr>
        <w:spacing w:before="269" w:after="269"/>
        <w:ind w:left="120"/>
      </w:pPr>
      <w:r>
        <w:rPr>
          <w:rFonts w:ascii="Times New Roman" w:hAnsi="Times New Roman"/>
          <w:color w:val="000000"/>
        </w:rPr>
        <w:t>მასთან დონეზე ასვლის შემდეგ, მოუთმენლად ველოდი, სად აღმოვჩნდებოდით.</w:t>
      </w:r>
    </w:p>
    <w:p w14:paraId="74D4C811" w14:textId="77777777" w:rsidR="004205F8" w:rsidRDefault="00000000">
      <w:pPr>
        <w:spacing w:before="269" w:after="269"/>
        <w:ind w:left="120"/>
      </w:pPr>
      <w:r>
        <w:rPr>
          <w:rFonts w:ascii="Times New Roman" w:hAnsi="Times New Roman"/>
          <w:color w:val="000000"/>
        </w:rPr>
        <w:t>მალე ქალაქის ხალხმრავალ უბანში აღმოვჩნდით, სადაც ერთმანეთის გვერდიგვერდ მდებარეობდა სხვადასხვა მაღაზია. ეს იყო მიდჰაზეს სავაჭრო უბანი. ქალაქის ყველაზე ხალხმრავალი ნაწილი, სადაც ბევრი ადამიანი დადიოდა.</w:t>
      </w:r>
    </w:p>
    <w:p w14:paraId="220C2193" w14:textId="77777777" w:rsidR="004205F8" w:rsidRDefault="00000000">
      <w:pPr>
        <w:spacing w:before="269" w:after="269"/>
        <w:ind w:left="120"/>
      </w:pPr>
      <w:r>
        <w:rPr>
          <w:rFonts w:ascii="Times New Roman" w:hAnsi="Times New Roman"/>
          <w:color w:val="000000"/>
        </w:rPr>
        <w:t>— ისინი ჩამოვიდნენ.</w:t>
      </w:r>
    </w:p>
    <w:p w14:paraId="4670BF5F" w14:textId="77777777" w:rsidR="004205F8" w:rsidRDefault="00000000">
      <w:pPr>
        <w:spacing w:before="269" w:after="269"/>
        <w:ind w:left="120"/>
      </w:pPr>
      <w:r>
        <w:rPr>
          <w:rFonts w:ascii="Times New Roman" w:hAnsi="Times New Roman"/>
          <w:color w:val="000000"/>
        </w:rPr>
        <w:t>მიშა მაღაზიის წინ გაჩერდა. აბრაზე ეწერა: ჯადოსნური მოდელების მაღაზია „დრაკონ-შემქმნელის სამშობლო“. მაღაზია საკმაოდ დიდი იყო. მიშამ კარი გააღო და შიგნით შევიდა. ქუდიანი მაღაზიის მეპატრონე ჩვენსკენ შემობრუნდა.</w:t>
      </w:r>
    </w:p>
    <w:p w14:paraId="6E6A777A" w14:textId="77777777" w:rsidR="004205F8" w:rsidRDefault="00000000">
      <w:pPr>
        <w:spacing w:before="269" w:after="269"/>
        <w:ind w:left="120"/>
      </w:pPr>
      <w:r>
        <w:rPr>
          <w:rFonts w:ascii="Times New Roman" w:hAnsi="Times New Roman"/>
          <w:color w:val="000000"/>
        </w:rPr>
        <w:t>- აჰ, მიშენკა, კეთილი იყოს შენი მობრძანება. დღესაც გააკეთებ მათ?</w:t>
      </w:r>
    </w:p>
    <w:p w14:paraId="0576669B" w14:textId="77777777" w:rsidR="004205F8" w:rsidRDefault="00000000">
      <w:pPr>
        <w:spacing w:before="269" w:after="269"/>
        <w:ind w:left="120"/>
      </w:pPr>
      <w:r>
        <w:rPr>
          <w:rFonts w:ascii="Times New Roman" w:hAnsi="Times New Roman"/>
          <w:color w:val="000000"/>
        </w:rPr>
        <w:t>- კი.</w:t>
      </w:r>
    </w:p>
    <w:p w14:paraId="2A4AEF59" w14:textId="77777777" w:rsidR="004205F8" w:rsidRDefault="00000000">
      <w:pPr>
        <w:spacing w:before="269" w:after="269"/>
        <w:ind w:left="120"/>
      </w:pPr>
      <w:r>
        <w:rPr>
          <w:rFonts w:ascii="Times New Roman" w:hAnsi="Times New Roman"/>
          <w:color w:val="000000"/>
        </w:rPr>
        <w:lastRenderedPageBreak/>
        <w:t>- მადლობა თქვენი შრომისთვის. ციხის ჯადოსნურმა მაკეტმა, რომელიც რამდენიმე დღის წინ შექმენით, უკვე იპოვა მყიდველი. თქვენ ძალიან მეხმარებით.</w:t>
      </w:r>
    </w:p>
    <w:p w14:paraId="17CCF52A" w14:textId="77777777" w:rsidR="004205F8" w:rsidRDefault="00000000">
      <w:pPr>
        <w:spacing w:before="269" w:after="269"/>
        <w:ind w:left="120"/>
      </w:pPr>
      <w:r>
        <w:rPr>
          <w:rFonts w:ascii="Times New Roman" w:hAnsi="Times New Roman"/>
          <w:color w:val="000000"/>
        </w:rPr>
        <w:t>მეპატრონემ მაღაზიის უკანა ოთახის კარი გააღო.</w:t>
      </w:r>
    </w:p>
    <w:p w14:paraId="2CE5F8D7" w14:textId="77777777" w:rsidR="004205F8" w:rsidRDefault="00000000">
      <w:pPr>
        <w:spacing w:before="269" w:after="269"/>
        <w:ind w:left="120"/>
      </w:pPr>
      <w:r>
        <w:rPr>
          <w:rFonts w:ascii="Times New Roman" w:hAnsi="Times New Roman"/>
          <w:color w:val="000000"/>
        </w:rPr>
        <w:t>- სხვათა შორის, მიშენკა, ეს ახალგაზრდა შენი შეყვარებულია?</w:t>
      </w:r>
    </w:p>
    <w:p w14:paraId="0D882CDF" w14:textId="77777777" w:rsidR="004205F8" w:rsidRDefault="00000000">
      <w:pPr>
        <w:spacing w:before="269" w:after="269"/>
        <w:ind w:left="120"/>
      </w:pPr>
      <w:r>
        <w:rPr>
          <w:rFonts w:ascii="Times New Roman" w:hAnsi="Times New Roman"/>
          <w:color w:val="000000"/>
        </w:rPr>
        <w:t>მიშა ერთხელ მომიბრუნდა და თავი გააქნია.</w:t>
      </w:r>
    </w:p>
    <w:p w14:paraId="3C2E158B" w14:textId="77777777" w:rsidR="004205F8" w:rsidRDefault="00000000">
      <w:pPr>
        <w:spacing w:before="269" w:after="269"/>
        <w:ind w:left="120"/>
      </w:pPr>
      <w:r>
        <w:rPr>
          <w:rFonts w:ascii="Times New Roman" w:hAnsi="Times New Roman"/>
          <w:color w:val="000000"/>
        </w:rPr>
        <w:t>- მეგობარი.</w:t>
      </w:r>
    </w:p>
    <w:p w14:paraId="4EFD479E" w14:textId="77777777" w:rsidR="004205F8" w:rsidRDefault="00000000">
      <w:pPr>
        <w:spacing w:before="269" w:after="269"/>
        <w:ind w:left="120"/>
      </w:pPr>
      <w:r>
        <w:rPr>
          <w:rFonts w:ascii="Times New Roman" w:hAnsi="Times New Roman"/>
          <w:color w:val="000000"/>
        </w:rPr>
        <w:t>„მე ანოს ვოლდიგოდი ვარ“, - ვთქვი მე.</w:t>
      </w:r>
    </w:p>
    <w:p w14:paraId="65B1553C" w14:textId="77777777" w:rsidR="004205F8" w:rsidRDefault="00000000">
      <w:pPr>
        <w:spacing w:before="269" w:after="269"/>
        <w:ind w:left="120"/>
      </w:pPr>
      <w:r>
        <w:rPr>
          <w:rFonts w:ascii="Times New Roman" w:hAnsi="Times New Roman"/>
          <w:color w:val="000000"/>
        </w:rPr>
        <w:t>მაღაზიის მეპატრონემ თბილად გამიღიმა.</w:t>
      </w:r>
    </w:p>
    <w:p w14:paraId="5F1FBAA8" w14:textId="77777777" w:rsidR="004205F8" w:rsidRDefault="00000000">
      <w:pPr>
        <w:spacing w:before="269" w:after="269"/>
        <w:ind w:left="120"/>
      </w:pPr>
      <w:r>
        <w:rPr>
          <w:rFonts w:ascii="Times New Roman" w:hAnsi="Times New Roman"/>
          <w:color w:val="000000"/>
        </w:rPr>
        <w:t>- კარგი, მე მელისა ნომადი ვარ. სასიამოვნოა თქვენი გაცნობა.</w:t>
      </w:r>
    </w:p>
    <w:p w14:paraId="5F48B365" w14:textId="77777777" w:rsidR="004205F8" w:rsidRDefault="00000000">
      <w:pPr>
        <w:spacing w:before="269" w:after="269"/>
        <w:ind w:left="120"/>
      </w:pPr>
      <w:r>
        <w:rPr>
          <w:rFonts w:ascii="Times New Roman" w:hAnsi="Times New Roman"/>
          <w:color w:val="000000"/>
        </w:rPr>
        <w:t>- კი. სხვათა შორის, რა ჯადოსნური მოდელებია ესენი?</w:t>
      </w:r>
    </w:p>
    <w:p w14:paraId="031706E8" w14:textId="77777777" w:rsidR="004205F8" w:rsidRDefault="00000000">
      <w:pPr>
        <w:spacing w:before="269" w:after="269"/>
        <w:ind w:left="120"/>
      </w:pPr>
      <w:r>
        <w:rPr>
          <w:rFonts w:ascii="Times New Roman" w:hAnsi="Times New Roman"/>
          <w:color w:val="000000"/>
        </w:rPr>
        <w:t>მელისა ძალიან გაკვირვებული იყო ჩემი კითხვით.</w:t>
      </w:r>
    </w:p>
    <w:p w14:paraId="2570A443" w14:textId="77777777" w:rsidR="004205F8" w:rsidRDefault="00000000">
      <w:pPr>
        <w:spacing w:before="269" w:after="269"/>
        <w:ind w:left="120"/>
      </w:pPr>
      <w:r>
        <w:rPr>
          <w:rFonts w:ascii="Times New Roman" w:hAnsi="Times New Roman"/>
          <w:color w:val="000000"/>
        </w:rPr>
        <w:t>— ...დღესდღეობით ჯერ კიდევ არიან ისეთებიც, ვინც ჯადოსნური მოდელების შესახებ არაფერი იცის? ახალგაზრდავ, შენ მათი დილჰეიდა არ ხარ, არა? საიდან ხარ?</w:t>
      </w:r>
    </w:p>
    <w:p w14:paraId="6D5A57BC" w14:textId="77777777" w:rsidR="004205F8" w:rsidRDefault="00000000">
      <w:pPr>
        <w:spacing w:before="269" w:after="269"/>
        <w:ind w:left="120"/>
      </w:pPr>
      <w:r>
        <w:rPr>
          <w:rFonts w:ascii="Times New Roman" w:hAnsi="Times New Roman"/>
          <w:color w:val="000000"/>
        </w:rPr>
        <w:t>ორი ათასი წლის წინანდელია, მაგრამ არ მიჯერებს.</w:t>
      </w:r>
    </w:p>
    <w:p w14:paraId="3DE4BD62" w14:textId="77777777" w:rsidR="004205F8" w:rsidRDefault="00000000">
      <w:pPr>
        <w:spacing w:before="269" w:after="269"/>
        <w:ind w:left="120"/>
      </w:pPr>
      <w:r>
        <w:rPr>
          <w:rFonts w:ascii="Times New Roman" w:hAnsi="Times New Roman"/>
          <w:color w:val="000000"/>
        </w:rPr>
        <w:t>— ადამიანთა კონტინენტის, აზესიონის სასაზღვრო ქალაქიდან.</w:t>
      </w:r>
    </w:p>
    <w:p w14:paraId="0B423CA2" w14:textId="77777777" w:rsidR="004205F8" w:rsidRDefault="00000000">
      <w:pPr>
        <w:spacing w:before="269" w:after="269"/>
        <w:ind w:left="120"/>
      </w:pPr>
      <w:r>
        <w:rPr>
          <w:rFonts w:ascii="Times New Roman" w:hAnsi="Times New Roman"/>
          <w:color w:val="000000"/>
        </w:rPr>
        <w:t>- მართლა? გასაგებია. ანუ ჯადოსნური მოდელების საჩვენებლად მოხვედი, მიშენკა?</w:t>
      </w:r>
    </w:p>
    <w:p w14:paraId="071CD923" w14:textId="77777777" w:rsidR="004205F8" w:rsidRDefault="00000000">
      <w:pPr>
        <w:spacing w:before="269" w:after="269"/>
        <w:ind w:left="120"/>
      </w:pPr>
      <w:r>
        <w:rPr>
          <w:rFonts w:ascii="Times New Roman" w:hAnsi="Times New Roman"/>
          <w:color w:val="000000"/>
        </w:rPr>
        <w:t>მიშამ თავი დაუქნია.</w:t>
      </w:r>
    </w:p>
    <w:p w14:paraId="78C2D5B9" w14:textId="77777777" w:rsidR="004205F8" w:rsidRDefault="00000000">
      <w:pPr>
        <w:spacing w:before="269" w:after="269"/>
        <w:ind w:left="120"/>
      </w:pPr>
      <w:r>
        <w:rPr>
          <w:rFonts w:ascii="Times New Roman" w:hAnsi="Times New Roman"/>
          <w:color w:val="000000"/>
        </w:rPr>
        <w:t>- კარგი, გთხოვ. სახელოსნოს ახლა არავინ იყენებს.</w:t>
      </w:r>
    </w:p>
    <w:p w14:paraId="658E1B62" w14:textId="77777777" w:rsidR="004205F8" w:rsidRDefault="00000000">
      <w:pPr>
        <w:spacing w:before="269" w:after="269"/>
        <w:ind w:left="120"/>
      </w:pPr>
      <w:r>
        <w:rPr>
          <w:rFonts w:ascii="Times New Roman" w:hAnsi="Times New Roman"/>
          <w:color w:val="000000"/>
        </w:rPr>
        <w:t>მიშას და მელისას გავყევი და სახელოსნოში შევედით.</w:t>
      </w:r>
    </w:p>
    <w:p w14:paraId="17BD5E23" w14:textId="77777777" w:rsidR="004205F8" w:rsidRDefault="00000000">
      <w:pPr>
        <w:spacing w:before="269" w:after="269"/>
        <w:ind w:left="120"/>
      </w:pPr>
      <w:r>
        <w:rPr>
          <w:rFonts w:ascii="Times New Roman" w:hAnsi="Times New Roman"/>
          <w:color w:val="000000"/>
        </w:rPr>
        <w:t>სახელოსნოს იატაკზე რამდენიმე ჯადოსნური წრე იყო დახატული. ეს შემზღუდავი ჯადოსნური წრეები იყო. ისინი ზღუდავდნენ მაგიის ადგილმდებარეობას და ტიპებს, მაგრამ ამ გზით მისი გამოყენება გაცილებით დიდი სიზუსტით შეიძლებოდა.</w:t>
      </w:r>
    </w:p>
    <w:p w14:paraId="56D12EE5" w14:textId="77777777" w:rsidR="004205F8" w:rsidRDefault="00000000">
      <w:pPr>
        <w:spacing w:before="269" w:after="269"/>
        <w:ind w:left="120"/>
      </w:pPr>
      <w:r>
        <w:rPr>
          <w:rFonts w:ascii="Times New Roman" w:hAnsi="Times New Roman"/>
          <w:color w:val="000000"/>
        </w:rPr>
        <w:t>ასევე იყო გრძელი მაგიდები და თაროები, რომლებზეც მინის ბურთები იყო გაფორმებული.</w:t>
      </w:r>
    </w:p>
    <w:p w14:paraId="3200DA4A" w14:textId="77777777" w:rsidR="004205F8" w:rsidRDefault="00000000">
      <w:pPr>
        <w:spacing w:before="269" w:after="269"/>
        <w:ind w:left="120"/>
      </w:pPr>
      <w:r>
        <w:rPr>
          <w:rFonts w:ascii="Times New Roman" w:hAnsi="Times New Roman"/>
          <w:color w:val="000000"/>
        </w:rPr>
        <w:t>მინაში პატარა შენობები, ხეები და ყვავილები იყო. თითქოს პეიზაჟი ამოჭრეს და დააპატარავეს.</w:t>
      </w:r>
    </w:p>
    <w:p w14:paraId="65C30D37" w14:textId="77777777" w:rsidR="004205F8" w:rsidRDefault="00000000">
      <w:pPr>
        <w:spacing w:before="269" w:after="269"/>
        <w:ind w:left="120"/>
      </w:pPr>
      <w:r>
        <w:rPr>
          <w:rFonts w:ascii="Times New Roman" w:hAnsi="Times New Roman"/>
          <w:color w:val="000000"/>
        </w:rPr>
        <w:lastRenderedPageBreak/>
        <w:t>- კარგი, რას ფიქრობ? ეს ჯადოსნური მოდელებია. ისინი დიდებულები არიან. სხვათა შორის, ეს მიშენკამ რამდენიმე დღის წინ გააკეთა.</w:t>
      </w:r>
    </w:p>
    <w:p w14:paraId="06DEEA00" w14:textId="77777777" w:rsidR="004205F8" w:rsidRDefault="00000000">
      <w:pPr>
        <w:spacing w:before="269" w:after="269"/>
        <w:ind w:left="120"/>
      </w:pPr>
      <w:r>
        <w:rPr>
          <w:rFonts w:ascii="Times New Roman" w:hAnsi="Times New Roman"/>
          <w:color w:val="000000"/>
        </w:rPr>
        <w:t>მელისამ აჩვენა შუშის ბურთი, რომლის შიგნითაც ტყეში ყინულის ციხესიმაგრე იყო აშენებული. ეს იყო დემონთა მბრძანებლის ყინულის ციხესიმაგრის მინიატურული ვერსია, რომელიც მიშამ ჩვენს ბოლო გუნდური შეჯიბრის გამოცდაზე ააგო. ფონზე დემონთა ხეების ტყე იყო.</w:t>
      </w:r>
    </w:p>
    <w:p w14:paraId="30C3AE82" w14:textId="77777777" w:rsidR="004205F8" w:rsidRDefault="00000000">
      <w:pPr>
        <w:spacing w:before="269" w:after="269"/>
        <w:ind w:left="120"/>
      </w:pPr>
      <w:r>
        <w:rPr>
          <w:rFonts w:ascii="Times New Roman" w:hAnsi="Times New Roman"/>
          <w:color w:val="000000"/>
        </w:rPr>
        <w:t>მაგიდაზე ლენტით მიკრული ქაღალდის ნაჭერი ეწერა: „გაყიდულია“.</w:t>
      </w:r>
    </w:p>
    <w:p w14:paraId="5E0A8705" w14:textId="77777777" w:rsidR="004205F8" w:rsidRDefault="00000000">
      <w:pPr>
        <w:spacing w:before="269" w:after="269"/>
        <w:ind w:left="120"/>
      </w:pPr>
      <w:r>
        <w:rPr>
          <w:rFonts w:ascii="Times New Roman" w:hAnsi="Times New Roman"/>
          <w:color w:val="000000"/>
        </w:rPr>
        <w:t>- ყველაფერი გასაგებია. ისინი „ირისის“ მიერ არიან შექმნილნი?</w:t>
      </w:r>
    </w:p>
    <w:p w14:paraId="54EAA3D5" w14:textId="77777777" w:rsidR="004205F8" w:rsidRDefault="00000000">
      <w:pPr>
        <w:spacing w:before="269" w:after="269"/>
        <w:ind w:left="120"/>
      </w:pPr>
      <w:r>
        <w:rPr>
          <w:rFonts w:ascii="Times New Roman" w:hAnsi="Times New Roman"/>
          <w:color w:val="000000"/>
        </w:rPr>
        <w:t>მიშამ თავი დაუქნია.</w:t>
      </w:r>
    </w:p>
    <w:p w14:paraId="489BF420" w14:textId="77777777" w:rsidR="004205F8" w:rsidRDefault="00000000">
      <w:pPr>
        <w:spacing w:before="269" w:after="269"/>
        <w:ind w:left="120"/>
      </w:pPr>
      <w:r>
        <w:rPr>
          <w:rFonts w:ascii="Times New Roman" w:hAnsi="Times New Roman"/>
          <w:color w:val="000000"/>
        </w:rPr>
        <w:t>დიდი ზომის ობიექტების შექმნა მნიშვნელოვან მაგიურ ძალას და მაგიური ფორმულების გაგებას მოითხოვს, თუმცა პატარა და დეტალური ობიექტების შექმნა კიდევ უფრო დიდ ძალას მოითხოვს. სწორედ ამისთვის გამოიყენება სასაზღვრო მაგიური წრეები.</w:t>
      </w:r>
    </w:p>
    <w:p w14:paraId="21F14FFC" w14:textId="77777777" w:rsidR="004205F8" w:rsidRDefault="00000000">
      <w:pPr>
        <w:spacing w:before="269" w:after="269"/>
        <w:ind w:left="120"/>
      </w:pPr>
      <w:r>
        <w:rPr>
          <w:rFonts w:ascii="Times New Roman" w:hAnsi="Times New Roman"/>
          <w:color w:val="000000"/>
        </w:rPr>
        <w:t>— რაც უფრო პატარა და დეტალურია შექმნილი ჯადოსნური მოდელი, მით უკეთესია ის.</w:t>
      </w:r>
    </w:p>
    <w:p w14:paraId="419640A7" w14:textId="77777777" w:rsidR="004205F8" w:rsidRDefault="00000000">
      <w:pPr>
        <w:spacing w:before="269" w:after="269"/>
        <w:ind w:left="120"/>
      </w:pPr>
      <w:r>
        <w:rPr>
          <w:rFonts w:ascii="Times New Roman" w:hAnsi="Times New Roman"/>
          <w:color w:val="000000"/>
        </w:rPr>
        <w:t>და ეს ყველაფერი იმიტომ, რომ ეს უკიდურესად რთულია. მიშას მიერ შექმნილი ჯადოსნური მოდელი იმდენად პატარაა, რომ ხელისგულშიც კი ეტევა, მაგრამ ის უკიდურესად დეტალურია.</w:t>
      </w:r>
    </w:p>
    <w:p w14:paraId="3C3B12CC" w14:textId="77777777" w:rsidR="004205F8" w:rsidRDefault="00000000">
      <w:pPr>
        <w:spacing w:before="269" w:after="269"/>
        <w:ind w:left="120"/>
      </w:pPr>
      <w:r>
        <w:rPr>
          <w:rFonts w:ascii="Times New Roman" w:hAnsi="Times New Roman"/>
          <w:color w:val="000000"/>
        </w:rPr>
        <w:t>- მიშაში რა მოგწონს?</w:t>
      </w:r>
    </w:p>
    <w:p w14:paraId="414CE491" w14:textId="77777777" w:rsidR="004205F8" w:rsidRDefault="00000000">
      <w:pPr>
        <w:spacing w:before="269" w:after="269"/>
        <w:ind w:left="120"/>
      </w:pPr>
      <w:r>
        <w:rPr>
          <w:rFonts w:ascii="Times New Roman" w:hAnsi="Times New Roman"/>
          <w:color w:val="000000"/>
        </w:rPr>
        <w:t>— მიყვარს ყველაფრის შექმნა უმცირესი დეტალებით.</w:t>
      </w:r>
    </w:p>
    <w:p w14:paraId="3DE95AF4" w14:textId="77777777" w:rsidR="004205F8" w:rsidRDefault="00000000">
      <w:pPr>
        <w:spacing w:before="269" w:after="269"/>
        <w:ind w:left="120"/>
      </w:pPr>
      <w:r>
        <w:rPr>
          <w:rFonts w:ascii="Times New Roman" w:hAnsi="Times New Roman"/>
          <w:color w:val="000000"/>
        </w:rPr>
        <w:t>მეჩვენებოდა, რომ მიშას ერთფეროვანი ხმა ჩვეულებრივზე უფრო ცოცხალი გახდა.</w:t>
      </w:r>
    </w:p>
    <w:p w14:paraId="3C531909" w14:textId="77777777" w:rsidR="004205F8" w:rsidRDefault="00000000">
      <w:pPr>
        <w:spacing w:before="269" w:after="269"/>
        <w:ind w:left="120"/>
      </w:pPr>
      <w:r>
        <w:rPr>
          <w:rFonts w:ascii="Times New Roman" w:hAnsi="Times New Roman"/>
          <w:color w:val="000000"/>
        </w:rPr>
        <w:t>- შეხედე.</w:t>
      </w:r>
    </w:p>
    <w:p w14:paraId="5AF4324E" w14:textId="77777777" w:rsidR="004205F8" w:rsidRDefault="00000000">
      <w:pPr>
        <w:spacing w:before="269" w:after="269"/>
        <w:ind w:left="120"/>
      </w:pPr>
      <w:r>
        <w:rPr>
          <w:rFonts w:ascii="Times New Roman" w:hAnsi="Times New Roman"/>
          <w:color w:val="000000"/>
        </w:rPr>
        <w:t>მიშამ ხელები წინ გაშალა და შემზღუდავი ჯადოსნური წრე გაააქტიურა.</w:t>
      </w:r>
    </w:p>
    <w:p w14:paraId="653AB17A" w14:textId="77777777" w:rsidR="004205F8" w:rsidRDefault="00000000">
      <w:pPr>
        <w:spacing w:before="269" w:after="269"/>
        <w:ind w:left="120"/>
      </w:pPr>
      <w:r>
        <w:rPr>
          <w:rFonts w:ascii="Times New Roman" w:hAnsi="Times New Roman"/>
          <w:color w:val="000000"/>
        </w:rPr>
        <w:t>— ჩვენ ვახშმობთ.</w:t>
      </w:r>
    </w:p>
    <w:p w14:paraId="17B778AE" w14:textId="77777777" w:rsidR="004205F8" w:rsidRDefault="00000000">
      <w:pPr>
        <w:spacing w:before="269" w:after="269"/>
        <w:ind w:left="120"/>
      </w:pPr>
      <w:r>
        <w:rPr>
          <w:rFonts w:ascii="Times New Roman" w:hAnsi="Times New Roman"/>
          <w:color w:val="000000"/>
        </w:rPr>
        <w:t>მან გამოიყენა „ირისი“ და ჯერ შუშის ბურთი გამოჩნდა. მის შიგნით ჩემი სახლის მისაღები ოთახი იყო აშენებული. სასადილო მაგიდაზე ბევრი ჭურჭელი იყო გაშლილი და იქ ისხდნენ: მიშა და საშა, რეი, მისა, დედაჩემი და მამაჩემი. ჩვენი ბოლო ვახშმის სცენა.</w:t>
      </w:r>
    </w:p>
    <w:p w14:paraId="749D5924" w14:textId="77777777" w:rsidR="004205F8" w:rsidRDefault="00000000">
      <w:pPr>
        <w:spacing w:before="269" w:after="269"/>
        <w:ind w:left="120"/>
      </w:pPr>
      <w:r>
        <w:rPr>
          <w:rFonts w:ascii="Times New Roman" w:hAnsi="Times New Roman"/>
          <w:color w:val="000000"/>
        </w:rPr>
        <w:lastRenderedPageBreak/>
        <w:t>მიშას შეუძლია მსგავსი რამ მომენტალურად შექმნას, მაგრამ საკმაოდ რთულია ისეთი რამის შექმნა, რაც რეალურად არსებობს უმცირესი დეტალით მხოლოდ მისი ფანტაზიით. როგორც ჩანს, მას აქვს უნარი, მყისიერად გაიხსენოს ის, რაც ერთხელ ნახა.</w:t>
      </w:r>
    </w:p>
    <w:p w14:paraId="5371A12E" w14:textId="77777777" w:rsidR="004205F8" w:rsidRDefault="00000000">
      <w:pPr>
        <w:spacing w:before="269" w:after="269"/>
        <w:ind w:left="120"/>
      </w:pPr>
      <w:r>
        <w:rPr>
          <w:rFonts w:ascii="Times New Roman" w:hAnsi="Times New Roman"/>
          <w:color w:val="000000"/>
        </w:rPr>
        <w:t>ამ ყველაფერთან ერთად, მართალია, ეს ძალიან უჩვეულო ჩანდა, მაგრამ, როგორც ჩანს, მას ეს სიამოვნებდა. როგორც წესი, მიშას სახეზე არანაირი ემოცია არ გამოხატავდა, მაგრამ ახლა ოდნავ გაიღიმა. ამავდროულად, მისი მზერა უკიდურესად სერიოზული იყო და ჯადოსნურ მოდელს თვალს არ აშორებდა.</w:t>
      </w:r>
    </w:p>
    <w:p w14:paraId="49413927" w14:textId="77777777" w:rsidR="004205F8" w:rsidRDefault="00000000">
      <w:pPr>
        <w:spacing w:before="269" w:after="269"/>
        <w:ind w:left="120"/>
      </w:pPr>
      <w:r>
        <w:rPr>
          <w:rFonts w:ascii="Times New Roman" w:hAnsi="Times New Roman"/>
          <w:color w:val="000000"/>
        </w:rPr>
        <w:t>უეცრად მან მაგიის გამოყენება შეწყვიტა და ჩემკენ შემობრუნდა.</w:t>
      </w:r>
    </w:p>
    <w:p w14:paraId="663A6608" w14:textId="77777777" w:rsidR="004205F8" w:rsidRDefault="00000000">
      <w:pPr>
        <w:spacing w:before="269" w:after="269"/>
        <w:ind w:left="120"/>
      </w:pPr>
      <w:r>
        <w:rPr>
          <w:rFonts w:ascii="Times New Roman" w:hAnsi="Times New Roman"/>
          <w:color w:val="000000"/>
        </w:rPr>
        <w:t>- მოსაწყენი?</w:t>
      </w:r>
    </w:p>
    <w:p w14:paraId="69692B14" w14:textId="77777777" w:rsidR="004205F8" w:rsidRDefault="00000000">
      <w:pPr>
        <w:spacing w:before="269" w:after="269"/>
        <w:ind w:left="120"/>
      </w:pPr>
      <w:r>
        <w:rPr>
          <w:rFonts w:ascii="Times New Roman" w:hAnsi="Times New Roman"/>
          <w:color w:val="000000"/>
        </w:rPr>
        <w:t>მისი გამომეტყველებით თუ ვიმსჯელებთ, ცოტა შეშფოთებული იყო.</w:t>
      </w:r>
    </w:p>
    <w:p w14:paraId="02A686DF" w14:textId="77777777" w:rsidR="004205F8" w:rsidRDefault="00000000">
      <w:pPr>
        <w:spacing w:before="269" w:after="269"/>
        <w:ind w:left="120"/>
      </w:pPr>
      <w:r>
        <w:rPr>
          <w:rFonts w:ascii="Times New Roman" w:hAnsi="Times New Roman"/>
          <w:color w:val="000000"/>
        </w:rPr>
        <w:t>- არა, რას ამბობ, პირიქით, ძალიან საინტერესოა. დარწმუნებული ვარ, რომ მხოლოდ გასართობად არის, მაგრამ უფრო პატარა ზომებისა და დეტალების მიღწევის მცდელობამ შეიძლება „ირისის“ უფსკრულამდე მიგვიყვანოს.</w:t>
      </w:r>
    </w:p>
    <w:p w14:paraId="4990BC01" w14:textId="77777777" w:rsidR="004205F8" w:rsidRDefault="00000000">
      <w:pPr>
        <w:spacing w:before="269" w:after="269"/>
        <w:ind w:left="120"/>
      </w:pPr>
      <w:r>
        <w:rPr>
          <w:rFonts w:ascii="Times New Roman" w:hAnsi="Times New Roman"/>
          <w:color w:val="000000"/>
        </w:rPr>
        <w:t>მიშამ გაიღიმა.</w:t>
      </w:r>
    </w:p>
    <w:p w14:paraId="50894589" w14:textId="77777777" w:rsidR="004205F8" w:rsidRDefault="00000000">
      <w:pPr>
        <w:spacing w:before="269" w:after="269"/>
        <w:ind w:left="120"/>
      </w:pPr>
      <w:r>
        <w:rPr>
          <w:rFonts w:ascii="Times New Roman" w:hAnsi="Times New Roman"/>
          <w:color w:val="000000"/>
        </w:rPr>
        <w:t>- გიყვარს მაგია.</w:t>
      </w:r>
    </w:p>
    <w:p w14:paraId="3D3D7B13" w14:textId="77777777" w:rsidR="004205F8" w:rsidRDefault="00000000">
      <w:pPr>
        <w:spacing w:before="269" w:after="269"/>
        <w:ind w:left="120"/>
      </w:pPr>
      <w:r>
        <w:rPr>
          <w:rFonts w:ascii="Times New Roman" w:hAnsi="Times New Roman"/>
          <w:color w:val="000000"/>
        </w:rPr>
        <w:t>- არა მგონია, ეს სიმართლე იყოს...</w:t>
      </w:r>
    </w:p>
    <w:p w14:paraId="7AA76DBA" w14:textId="77777777" w:rsidR="004205F8" w:rsidRDefault="00000000">
      <w:pPr>
        <w:spacing w:before="269" w:after="269"/>
        <w:ind w:left="120"/>
      </w:pPr>
      <w:r>
        <w:rPr>
          <w:rFonts w:ascii="Times New Roman" w:hAnsi="Times New Roman"/>
          <w:color w:val="000000"/>
        </w:rPr>
        <w:t>მიშამ თავი გააქნია.</w:t>
      </w:r>
    </w:p>
    <w:p w14:paraId="04297302" w14:textId="77777777" w:rsidR="004205F8" w:rsidRDefault="00000000">
      <w:pPr>
        <w:spacing w:before="269" w:after="269"/>
        <w:ind w:left="120"/>
      </w:pPr>
      <w:r>
        <w:rPr>
          <w:rFonts w:ascii="Times New Roman" w:hAnsi="Times New Roman"/>
          <w:color w:val="000000"/>
        </w:rPr>
        <w:t>- მსგავსად.</w:t>
      </w:r>
    </w:p>
    <w:p w14:paraId="452DBFB6" w14:textId="77777777" w:rsidR="004205F8" w:rsidRDefault="00000000">
      <w:pPr>
        <w:spacing w:before="269" w:after="269"/>
        <w:ind w:left="120"/>
      </w:pPr>
      <w:r>
        <w:rPr>
          <w:rFonts w:ascii="Times New Roman" w:hAnsi="Times New Roman"/>
          <w:color w:val="000000"/>
        </w:rPr>
        <w:t>ჰმ, არასდროს მიფიქრია ამაზე. ჩემთვის მაგიის გამოყენება სუნთქვას ჰგავს.</w:t>
      </w:r>
    </w:p>
    <w:p w14:paraId="07207480" w14:textId="77777777" w:rsidR="004205F8" w:rsidRDefault="00000000">
      <w:pPr>
        <w:spacing w:before="269" w:after="269"/>
        <w:ind w:left="120"/>
      </w:pPr>
      <w:r>
        <w:rPr>
          <w:rFonts w:ascii="Times New Roman" w:hAnsi="Times New Roman"/>
          <w:color w:val="000000"/>
        </w:rPr>
        <w:t>— გარედან ასე ჩანს?</w:t>
      </w:r>
    </w:p>
    <w:p w14:paraId="0321FBA4" w14:textId="77777777" w:rsidR="004205F8" w:rsidRDefault="00000000">
      <w:pPr>
        <w:spacing w:before="269" w:after="269"/>
        <w:ind w:left="120"/>
      </w:pPr>
      <w:r>
        <w:rPr>
          <w:rFonts w:ascii="Times New Roman" w:hAnsi="Times New Roman"/>
          <w:color w:val="000000"/>
        </w:rPr>
        <w:t>მიშამ თავი დაუქნია.</w:t>
      </w:r>
    </w:p>
    <w:p w14:paraId="49BF6B57" w14:textId="77777777" w:rsidR="004205F8" w:rsidRDefault="00000000">
      <w:pPr>
        <w:spacing w:before="269" w:after="269"/>
        <w:ind w:left="120"/>
      </w:pPr>
      <w:r>
        <w:rPr>
          <w:rFonts w:ascii="Times New Roman" w:hAnsi="Times New Roman"/>
          <w:color w:val="000000"/>
        </w:rPr>
        <w:t>- ასე რომ, დიდი ალბათობით, ასეც არის.</w:t>
      </w:r>
    </w:p>
    <w:p w14:paraId="4F85BB41" w14:textId="77777777" w:rsidR="004205F8" w:rsidRDefault="00000000">
      <w:pPr>
        <w:spacing w:before="269" w:after="269"/>
        <w:ind w:left="120"/>
      </w:pPr>
      <w:r>
        <w:rPr>
          <w:rFonts w:ascii="Times New Roman" w:hAnsi="Times New Roman"/>
          <w:color w:val="000000"/>
        </w:rPr>
        <w:t>მე ჩემს შესახებ არაფერი ვიცი. და რადგან მიშა ამბობს ამას, ღირს ამაზე დაფიქრება.</w:t>
      </w:r>
    </w:p>
    <w:p w14:paraId="586D8481" w14:textId="77777777" w:rsidR="004205F8" w:rsidRDefault="00000000">
      <w:pPr>
        <w:spacing w:before="269" w:after="269"/>
        <w:ind w:left="120"/>
      </w:pPr>
      <w:r>
        <w:rPr>
          <w:rFonts w:ascii="Times New Roman" w:hAnsi="Times New Roman"/>
          <w:color w:val="000000"/>
        </w:rPr>
        <w:t>მიშამ ზამბახის შელოცვა განაახლა. მოდელი დეტალებით ივსებოდა და რამდენიმე წუთის შემდეგ ჩემი ფიგურა სადილის მაგიდასთან გამოჩნდა. ჯადოსნური მოდელი დასრულებული იყო.</w:t>
      </w:r>
    </w:p>
    <w:p w14:paraId="7C81252C" w14:textId="77777777" w:rsidR="004205F8" w:rsidRDefault="00000000">
      <w:pPr>
        <w:spacing w:before="269" w:after="269"/>
        <w:ind w:left="120"/>
      </w:pPr>
      <w:r>
        <w:rPr>
          <w:rFonts w:ascii="Times New Roman" w:hAnsi="Times New Roman"/>
          <w:color w:val="000000"/>
        </w:rPr>
        <w:t>— მე გავაკეთე.</w:t>
      </w:r>
    </w:p>
    <w:p w14:paraId="017C00CD" w14:textId="77777777" w:rsidR="004205F8" w:rsidRDefault="00000000">
      <w:pPr>
        <w:spacing w:before="269" w:after="269"/>
        <w:ind w:left="120"/>
      </w:pPr>
      <w:r>
        <w:rPr>
          <w:rFonts w:ascii="Times New Roman" w:hAnsi="Times New Roman"/>
          <w:color w:val="000000"/>
        </w:rPr>
        <w:lastRenderedPageBreak/>
        <w:t>- ძალიან კარგი პროდუქტია.</w:t>
      </w:r>
    </w:p>
    <w:p w14:paraId="0D3756AC" w14:textId="77777777" w:rsidR="004205F8" w:rsidRDefault="00000000">
      <w:pPr>
        <w:spacing w:before="269" w:after="269"/>
        <w:ind w:left="120"/>
      </w:pPr>
      <w:r>
        <w:rPr>
          <w:rFonts w:ascii="Times New Roman" w:hAnsi="Times New Roman"/>
          <w:color w:val="000000"/>
        </w:rPr>
        <w:t>მზერა მიშას მიერ შექმნილი ჯადოსნური მოდელის დონემდე დავწიე. მინის ბურთის შიგნით მისაღები ოთახი სრულად, ყველა დეტალით იყო ხელახლა შექმნილი. ამ ეპოქაში „ირისის“ ასეთი კარგი მომხმარებელი არც ისე ბევრია.</w:t>
      </w:r>
    </w:p>
    <w:p w14:paraId="1F04BFAE" w14:textId="77777777" w:rsidR="004205F8" w:rsidRDefault="00000000">
      <w:pPr>
        <w:spacing w:before="269" w:after="269"/>
        <w:ind w:left="120"/>
      </w:pPr>
      <w:r>
        <w:rPr>
          <w:rFonts w:ascii="Times New Roman" w:hAnsi="Times New Roman"/>
          <w:color w:val="000000"/>
        </w:rPr>
        <w:t>— ცდი?</w:t>
      </w:r>
    </w:p>
    <w:p w14:paraId="143A4839" w14:textId="77777777" w:rsidR="004205F8" w:rsidRDefault="00000000">
      <w:pPr>
        <w:spacing w:before="269" w:after="269"/>
        <w:ind w:left="120"/>
      </w:pPr>
      <w:r>
        <w:rPr>
          <w:rFonts w:ascii="Times New Roman" w:hAnsi="Times New Roman"/>
          <w:color w:val="000000"/>
        </w:rPr>
        <w:t>- თუ ამას საკუთარ თავზე ავიღებ, შევქმნი შედევრს, რომელსაც მთელ მსოფლიოში ანალოგი არ ეყოლება.</w:t>
      </w:r>
    </w:p>
    <w:p w14:paraId="1AF171E9" w14:textId="77777777" w:rsidR="004205F8" w:rsidRDefault="00000000">
      <w:pPr>
        <w:spacing w:before="269" w:after="269"/>
        <w:ind w:left="120"/>
      </w:pPr>
      <w:r>
        <w:rPr>
          <w:rFonts w:ascii="Times New Roman" w:hAnsi="Times New Roman"/>
          <w:color w:val="000000"/>
        </w:rPr>
        <w:t>და შემდეგ უკნიდან სიცილის ხმა გავიგე.</w:t>
      </w:r>
    </w:p>
    <w:p w14:paraId="3BABC682" w14:textId="77777777" w:rsidR="004205F8" w:rsidRDefault="00000000">
      <w:pPr>
        <w:spacing w:before="269" w:after="269"/>
        <w:ind w:left="120"/>
      </w:pPr>
      <w:r>
        <w:rPr>
          <w:rFonts w:ascii="Times New Roman" w:hAnsi="Times New Roman"/>
          <w:color w:val="000000"/>
        </w:rPr>
        <w:t>- დიდი სიტყვებია, ახალგაზრდავ. მაგიური მოდელების ისტორია უკვე 500 წელზე მეტია არსებობს და საქმე ასე მარტივად არ არის.</w:t>
      </w:r>
    </w:p>
    <w:p w14:paraId="47EB36AA" w14:textId="77777777" w:rsidR="004205F8" w:rsidRDefault="00000000">
      <w:pPr>
        <w:spacing w:before="269" w:after="269"/>
        <w:ind w:left="120"/>
      </w:pPr>
      <w:r>
        <w:rPr>
          <w:rFonts w:ascii="Times New Roman" w:hAnsi="Times New Roman"/>
          <w:color w:val="000000"/>
        </w:rPr>
        <w:t>- მართლა? მაშინ მაჩვენე შენს მაღაზიაში საუკეთესო მოდელი.</w:t>
      </w:r>
    </w:p>
    <w:p w14:paraId="259CFA37" w14:textId="77777777" w:rsidR="004205F8" w:rsidRDefault="00000000">
      <w:pPr>
        <w:spacing w:before="269" w:after="269"/>
        <w:ind w:left="120"/>
      </w:pPr>
      <w:r>
        <w:rPr>
          <w:rFonts w:ascii="Times New Roman" w:hAnsi="Times New Roman"/>
          <w:color w:val="000000"/>
        </w:rPr>
        <w:t>— ...აჰ, სინამდვილეში ჩვენს მაღაზიაში საუკეთესო არ გვაქვს, მაგრამ გვაქვს მართლაც საოცარი. ზოგიერთის აზრით, ეს საუკეთესოა. გამომყევით.</w:t>
      </w:r>
    </w:p>
    <w:p w14:paraId="1237DD62" w14:textId="77777777" w:rsidR="004205F8" w:rsidRDefault="00000000">
      <w:pPr>
        <w:spacing w:before="269" w:after="269"/>
        <w:ind w:left="120"/>
      </w:pPr>
      <w:r>
        <w:rPr>
          <w:rFonts w:ascii="Times New Roman" w:hAnsi="Times New Roman"/>
          <w:color w:val="000000"/>
        </w:rPr>
        <w:t>მელისა, როგორც ჩანს, კმაყოფილი შებრუნდა.</w:t>
      </w:r>
    </w:p>
    <w:p w14:paraId="0434C46F" w14:textId="77777777" w:rsidR="004205F8" w:rsidRDefault="00000000">
      <w:pPr>
        <w:spacing w:before="269" w:after="269"/>
        <w:ind w:left="120"/>
      </w:pPr>
      <w:r>
        <w:rPr>
          <w:rFonts w:ascii="Times New Roman" w:hAnsi="Times New Roman"/>
          <w:color w:val="000000"/>
        </w:rPr>
        <w:t>მისი თხოვნისამებრ მოვიქეცი და მივყევი იქ, სადაც სხვადასხვა ჯადოსნური მოდელები იყო გამოფენილი. ეს ადგილი მაღაზიის შიგნით არსებულ საგამოფენო კუთხეს ჰგავდა და საკმაოდ ხმაურიანი გარემო იყო. როგორც ჩანს, დილჰეიდში ჯადოსნური მოდელები უფრო პოპულარული იყო, ვიდრე მეგონა.</w:t>
      </w:r>
    </w:p>
    <w:p w14:paraId="776082E7" w14:textId="77777777" w:rsidR="004205F8" w:rsidRDefault="00000000">
      <w:pPr>
        <w:spacing w:before="269" w:after="269"/>
        <w:ind w:left="120"/>
      </w:pPr>
      <w:r>
        <w:rPr>
          <w:rFonts w:ascii="Times New Roman" w:hAnsi="Times New Roman"/>
          <w:color w:val="000000"/>
        </w:rPr>
        <w:t>— სიღრმეში იმდენად განსაცვიფრებელი ჯადოსნური მოდელია, რომ ათეულში შედის. უცნობია, ვინ შექმნა იგი, მაგრამ მას „წარმავალ შედევრს“ უწოდებენ და ამბობენ, რომ ის რამდენიმე ათწლეულის წინ ცნობილმა დემონმა შექმნა.</w:t>
      </w:r>
    </w:p>
    <w:p w14:paraId="4C8ADB0B" w14:textId="77777777" w:rsidR="004205F8" w:rsidRDefault="00000000">
      <w:pPr>
        <w:spacing w:before="269" w:after="269"/>
        <w:ind w:left="120"/>
      </w:pPr>
      <w:r>
        <w:rPr>
          <w:rFonts w:ascii="Times New Roman" w:hAnsi="Times New Roman"/>
          <w:color w:val="000000"/>
        </w:rPr>
        <w:t>მელისამ მაღაზიაში უფრო ღრმად შეგვიყვანა. იქ ჯადოსნური მოდელები იყო გამოფენილი, სხვა ნამუშევრებზე უფრო მორთულები. ალბათ, ეს ძალიან ძვირადღირებული ნივთები იყო.</w:t>
      </w:r>
    </w:p>
    <w:p w14:paraId="06020A0B" w14:textId="77777777" w:rsidR="004205F8" w:rsidRDefault="00000000">
      <w:pPr>
        <w:spacing w:before="269" w:after="269"/>
        <w:ind w:left="120"/>
      </w:pPr>
      <w:r>
        <w:rPr>
          <w:rFonts w:ascii="Times New Roman" w:hAnsi="Times New Roman"/>
          <w:color w:val="000000"/>
        </w:rPr>
        <w:t>უფრო შორს წასვლისას, დავინახეთ კუთხე, რომელიც დარბაზის დანარჩენ ნაწილთან შედარებით გაცილებით მდიდრულად იყო მორთული. ჯადოსნური მოდელი, სავარაუდოდ, იმავე ადგილას იდგა, სადაც მამაკაცი იდგა. ეს იყო მონოკლით მოხუცი ჯენტლმენი. მის გვერდით იდგა ბიჭი, რომელიც გამყიდველს ჰგავდა.</w:t>
      </w:r>
    </w:p>
    <w:p w14:paraId="174801B2" w14:textId="77777777" w:rsidR="004205F8" w:rsidRDefault="00000000">
      <w:pPr>
        <w:spacing w:before="269" w:after="269"/>
        <w:ind w:left="120"/>
      </w:pPr>
      <w:r>
        <w:rPr>
          <w:rFonts w:ascii="Times New Roman" w:hAnsi="Times New Roman"/>
          <w:color w:val="000000"/>
        </w:rPr>
        <w:t>- ოჰ, ბოდიში. შეგამჩნიე. შეგიძლია ცოტა ხანს მოიცადო.</w:t>
      </w:r>
    </w:p>
    <w:p w14:paraId="4075B7E5" w14:textId="77777777" w:rsidR="004205F8" w:rsidRDefault="00000000">
      <w:pPr>
        <w:spacing w:before="269" w:after="269"/>
        <w:ind w:left="120"/>
      </w:pPr>
      <w:r>
        <w:rPr>
          <w:rFonts w:ascii="Times New Roman" w:hAnsi="Times New Roman"/>
          <w:color w:val="000000"/>
        </w:rPr>
        <w:lastRenderedPageBreak/>
        <w:t>მოდელს მხოლოდ ერთი ადამიანი უყურებდა. ლოდინი არ გვჭირდება, ჩვეულებრივად გადავხედავთ.</w:t>
      </w:r>
    </w:p>
    <w:p w14:paraId="7F1CA8CD" w14:textId="77777777" w:rsidR="004205F8" w:rsidRDefault="00000000">
      <w:pPr>
        <w:spacing w:before="269" w:after="269"/>
        <w:ind w:left="120"/>
      </w:pPr>
      <w:r>
        <w:rPr>
          <w:rFonts w:ascii="Times New Roman" w:hAnsi="Times New Roman"/>
          <w:color w:val="000000"/>
        </w:rPr>
        <w:t>- გინდოდათ ჩვენთვის გვეჩვენებინა, არა? მეჩვენება, რომ აქ რაღაც ადგილია.</w:t>
      </w:r>
    </w:p>
    <w:p w14:paraId="0984ADCC" w14:textId="77777777" w:rsidR="004205F8" w:rsidRDefault="00000000">
      <w:pPr>
        <w:spacing w:before="269" w:after="269"/>
        <w:ind w:left="120"/>
      </w:pPr>
      <w:r>
        <w:rPr>
          <w:rFonts w:ascii="Times New Roman" w:hAnsi="Times New Roman"/>
          <w:color w:val="000000"/>
        </w:rPr>
        <w:t>- ჰეი, ის ცნობილი შემფასებელია. ამ მხარეში ვერავინ იპოვით, ვისაც დემილ გრაჰის შესახებ არ სმენია. მას ლეგენდარულ შემფასებელს უწოდებენ. თუ ის გიცნობთ, შეგიძლიათ თავი ჯადოსნური მოდელების პირველი კლასის შემქმნელად ჩათვალოთ. ასე რომ, იცით, მისი მასთან ერთად ყურება ცოტა უხეშად შეიძლება ჩაითვალოს.</w:t>
      </w:r>
    </w:p>
    <w:p w14:paraId="420C1F2F" w14:textId="77777777" w:rsidR="004205F8" w:rsidRDefault="00000000">
      <w:pPr>
        <w:spacing w:before="269" w:after="269"/>
        <w:ind w:left="120"/>
      </w:pPr>
      <w:r>
        <w:rPr>
          <w:rFonts w:ascii="Times New Roman" w:hAnsi="Times New Roman"/>
          <w:color w:val="000000"/>
        </w:rPr>
        <w:t>განსაკუთრებული მოპყრობა? ჰო, აქედან ყველაფერს შესანიშნავად ვხედავ.</w:t>
      </w:r>
    </w:p>
    <w:p w14:paraId="66153121" w14:textId="77777777" w:rsidR="004205F8" w:rsidRDefault="00000000">
      <w:pPr>
        <w:spacing w:before="269" w:after="269"/>
        <w:ind w:left="120"/>
      </w:pPr>
      <w:r>
        <w:rPr>
          <w:rFonts w:ascii="Times New Roman" w:hAnsi="Times New Roman"/>
          <w:color w:val="000000"/>
        </w:rPr>
        <w:t>— ...ვაუ. ტყუილად არ უწოდებენ მას „წარმავალ შედევრს“, — თქვა დემილმა და მოდელს ყურადღებით დააკვირდა. — ის მხოლოდ პატარა თითის ზომისაა და ისეთი დეტალური ნამუშევარია, რომ შიგნიდანაც კი საგულდაგულოდ არის აღდგენილი. დელცოგეიდის ძველი რეკონსტრუქცია, რომელიც, როგორც ჭორები ამბობენ, რამდენიმე ასეული წლის წინ გააკეთა. საოცარია. ისტორიასაც რომ გადახედოთ, ხუთ ადამიანსაც ვერ დაითვლით, ვისაც ასე კარგად შეუძლია ირისის გამოყენება.</w:t>
      </w:r>
    </w:p>
    <w:p w14:paraId="560A9DC6" w14:textId="77777777" w:rsidR="004205F8" w:rsidRDefault="00000000">
      <w:pPr>
        <w:spacing w:before="269" w:after="269"/>
        <w:ind w:left="120"/>
      </w:pPr>
      <w:r>
        <w:rPr>
          <w:rFonts w:ascii="Times New Roman" w:hAnsi="Times New Roman"/>
          <w:color w:val="000000"/>
        </w:rPr>
        <w:t>დავინტერესდი, რამდენად კარგი იყო და ჯადოსნური თვალებით შევხედე, რომლებიც საშუალებას მაძლევდა, შორს გამეხედა.</w:t>
      </w:r>
    </w:p>
    <w:p w14:paraId="70538626" w14:textId="77777777" w:rsidR="004205F8" w:rsidRDefault="00000000">
      <w:pPr>
        <w:spacing w:before="269" w:after="269"/>
        <w:ind w:left="120"/>
      </w:pPr>
      <w:r>
        <w:rPr>
          <w:rFonts w:ascii="Times New Roman" w:hAnsi="Times New Roman"/>
          <w:color w:val="000000"/>
        </w:rPr>
        <w:t>— ეს მოდელი ათეულშია?</w:t>
      </w:r>
    </w:p>
    <w:p w14:paraId="4F4E5C1C" w14:textId="77777777" w:rsidR="004205F8" w:rsidRDefault="00000000">
      <w:pPr>
        <w:spacing w:before="269" w:after="269"/>
        <w:ind w:left="120"/>
      </w:pPr>
      <w:r>
        <w:rPr>
          <w:rFonts w:ascii="Times New Roman" w:hAnsi="Times New Roman"/>
          <w:color w:val="000000"/>
        </w:rPr>
        <w:t>- ხედავ მას, ახალგაზრდავ? კი, ის სასიამოვნოა. ისევ ნანობ იმას, რაც ცოტა ხნის წინ თქვი? - დამცინავად თქვა მელისამ.</w:t>
      </w:r>
    </w:p>
    <w:p w14:paraId="0C308534" w14:textId="77777777" w:rsidR="004205F8" w:rsidRDefault="00000000">
      <w:pPr>
        <w:spacing w:before="269" w:after="269"/>
        <w:ind w:left="120"/>
      </w:pPr>
      <w:r>
        <w:rPr>
          <w:rFonts w:ascii="Times New Roman" w:hAnsi="Times New Roman"/>
          <w:color w:val="000000"/>
        </w:rPr>
        <w:t>- სინანული? ჰა-ჰა. რაზე ლაპარაკობ? მე ადვილად შემიძლია მსგავსი რამ შევქმნა.</w:t>
      </w:r>
    </w:p>
    <w:p w14:paraId="3C72C600" w14:textId="77777777" w:rsidR="004205F8" w:rsidRDefault="00000000">
      <w:pPr>
        <w:spacing w:before="269" w:after="269"/>
        <w:ind w:left="120"/>
      </w:pPr>
      <w:r>
        <w:rPr>
          <w:rFonts w:ascii="Times New Roman" w:hAnsi="Times New Roman"/>
          <w:color w:val="000000"/>
        </w:rPr>
        <w:t>ამის შემდეგ, დემილი, რომელიც მოხიბლული უყურებდა ჯადოსნურ მოდელს, შემობრუნდა.</w:t>
      </w:r>
    </w:p>
    <w:p w14:paraId="1A22CAFD" w14:textId="77777777" w:rsidR="004205F8" w:rsidRDefault="00000000">
      <w:pPr>
        <w:spacing w:before="269" w:after="269"/>
        <w:ind w:left="120"/>
      </w:pPr>
      <w:r>
        <w:rPr>
          <w:rFonts w:ascii="Times New Roman" w:hAnsi="Times New Roman"/>
          <w:color w:val="000000"/>
        </w:rPr>
        <w:t>მისი გამჭოლი და დაჟინებული მზერა თითქოს ყველაფერს ჭრიდა ირგვლივ.</w:t>
      </w:r>
    </w:p>
    <w:p w14:paraId="43D20F59" w14:textId="77777777" w:rsidR="004205F8" w:rsidRDefault="00000000">
      <w:pPr>
        <w:spacing w:before="269" w:after="269"/>
        <w:ind w:left="120"/>
      </w:pPr>
      <w:r>
        <w:rPr>
          <w:rFonts w:ascii="Times New Roman" w:hAnsi="Times New Roman"/>
          <w:color w:val="000000"/>
        </w:rPr>
        <w:t>- ვინ? ვინ გაბედა ამ გამორჩეული ნაწარმოების დამცირება?</w:t>
      </w:r>
    </w:p>
    <w:p w14:paraId="6CA38F16" w14:textId="77777777" w:rsidR="004205F8" w:rsidRDefault="00000000">
      <w:pPr>
        <w:spacing w:before="269" w:after="269"/>
        <w:ind w:left="120"/>
      </w:pPr>
      <w:r>
        <w:rPr>
          <w:rFonts w:ascii="Times New Roman" w:hAnsi="Times New Roman"/>
          <w:color w:val="000000"/>
        </w:rPr>
        <w:t>მისი საყვედური ტონიდან მაღაზიაში გამეფებული მხიარული ატმოსფერო მოულოდნელად ჩაცხრა.</w:t>
      </w:r>
    </w:p>
    <w:p w14:paraId="59B54350" w14:textId="77777777" w:rsidR="004205F8" w:rsidRDefault="00000000">
      <w:pPr>
        <w:spacing w:before="269" w:after="269"/>
        <w:ind w:left="120"/>
      </w:pPr>
      <w:r>
        <w:rPr>
          <w:rFonts w:ascii="Times New Roman" w:hAnsi="Times New Roman"/>
          <w:color w:val="000000"/>
        </w:rPr>
        <w:t>- კარგი, კარგი. თუ საკუთარი თავის გამხელის გამბედაობა არ გყოფნის, მაშინ ასეთ ნაჩქარევ რაღაცეებს ნუ იტყვი. როგორც ჯადოსნური მოდელების მოყვარულს, ძალიან მწყინს, რომ საოცარ ნამუშევრებს პატივს არ სცემ და ასეთ ამპარტავან განცხადებებს აკეთებ.</w:t>
      </w:r>
    </w:p>
    <w:p w14:paraId="19E44BE0" w14:textId="77777777" w:rsidR="004205F8" w:rsidRDefault="00000000">
      <w:pPr>
        <w:spacing w:before="269" w:after="269"/>
        <w:ind w:left="120"/>
      </w:pPr>
      <w:r>
        <w:rPr>
          <w:rFonts w:ascii="Times New Roman" w:hAnsi="Times New Roman"/>
          <w:color w:val="000000"/>
        </w:rPr>
        <w:lastRenderedPageBreak/>
        <w:t>„ეს მე ვიყავი“, - დავუძახე დემილს, რომელიც ჯადოსნური მოდელის შესასწავლად შებრუნდა.</w:t>
      </w:r>
    </w:p>
    <w:p w14:paraId="663F94DC" w14:textId="77777777" w:rsidR="004205F8" w:rsidRDefault="00000000">
      <w:pPr>
        <w:spacing w:before="269" w:after="269"/>
        <w:ind w:left="120"/>
      </w:pPr>
      <w:r>
        <w:rPr>
          <w:rFonts w:ascii="Times New Roman" w:hAnsi="Times New Roman"/>
          <w:color w:val="000000"/>
        </w:rPr>
        <w:t>ეს რომ გაიგო, დემილმა მრისხანებით სავსე თვალებით შემომხედა.</w:t>
      </w:r>
    </w:p>
    <w:p w14:paraId="303E9683" w14:textId="77777777" w:rsidR="004205F8" w:rsidRDefault="00000000">
      <w:pPr>
        <w:spacing w:before="269" w:after="269"/>
        <w:ind w:left="120"/>
      </w:pPr>
      <w:r>
        <w:rPr>
          <w:rFonts w:ascii="Times New Roman" w:hAnsi="Times New Roman"/>
          <w:color w:val="000000"/>
        </w:rPr>
        <w:t>- მაგრამ მე ამ ნაწარმოების დაცინვა არ მქონია მიზნად. უბრალოდ ფაქტი გავაჟღერე.</w:t>
      </w:r>
    </w:p>
    <w:p w14:paraId="6C20EA37" w14:textId="77777777" w:rsidR="004205F8" w:rsidRDefault="00000000">
      <w:pPr>
        <w:spacing w:before="269" w:after="269"/>
        <w:ind w:left="120"/>
      </w:pPr>
      <w:r>
        <w:rPr>
          <w:rFonts w:ascii="Times New Roman" w:hAnsi="Times New Roman"/>
          <w:color w:val="000000"/>
        </w:rPr>
        <w:t>ჩემმა სიტყვებმა დემილის სახეზე გრიმასა და ცრემლები წასკდა. მელისამ, რომელიც ჩემს გვერდით იდგა, ნაჩქარევად თქვა:</w:t>
      </w:r>
    </w:p>
    <w:p w14:paraId="45C63CE3" w14:textId="77777777" w:rsidR="004205F8" w:rsidRDefault="00000000">
      <w:pPr>
        <w:spacing w:before="269" w:after="269"/>
        <w:ind w:left="120"/>
      </w:pPr>
      <w:r>
        <w:rPr>
          <w:rFonts w:ascii="Times New Roman" w:hAnsi="Times New Roman"/>
          <w:color w:val="000000"/>
        </w:rPr>
        <w:t>- ჰმ... ახალგაზრდავ?.. უნდა წავიდეთ...</w:t>
      </w:r>
    </w:p>
    <w:p w14:paraId="611AA282" w14:textId="77777777" w:rsidR="004205F8" w:rsidRDefault="00000000">
      <w:pPr>
        <w:spacing w:before="269" w:after="269"/>
        <w:ind w:left="120"/>
      </w:pPr>
      <w:r>
        <w:rPr>
          <w:rFonts w:ascii="Times New Roman" w:hAnsi="Times New Roman"/>
          <w:color w:val="000000"/>
        </w:rPr>
        <w:t>- ყველაფერი კარგადაა.</w:t>
      </w:r>
    </w:p>
    <w:p w14:paraId="55D95175" w14:textId="77777777" w:rsidR="004205F8" w:rsidRDefault="00000000">
      <w:pPr>
        <w:spacing w:before="269" w:after="269"/>
        <w:ind w:left="120"/>
      </w:pPr>
      <w:r>
        <w:rPr>
          <w:rFonts w:ascii="Times New Roman" w:hAnsi="Times New Roman"/>
          <w:color w:val="000000"/>
        </w:rPr>
        <w:t>- კარგი? ჰეი, მიშა, უთხარი.</w:t>
      </w:r>
    </w:p>
    <w:p w14:paraId="0D16D57E" w14:textId="77777777" w:rsidR="004205F8" w:rsidRDefault="00000000">
      <w:pPr>
        <w:spacing w:before="269" w:after="269"/>
        <w:ind w:left="120"/>
      </w:pPr>
      <w:r>
        <w:rPr>
          <w:rFonts w:ascii="Times New Roman" w:hAnsi="Times New Roman"/>
          <w:color w:val="000000"/>
        </w:rPr>
        <w:t>მიშამ მელისას შეხედა.</w:t>
      </w:r>
    </w:p>
    <w:p w14:paraId="4008EA09" w14:textId="77777777" w:rsidR="004205F8" w:rsidRDefault="00000000">
      <w:pPr>
        <w:spacing w:before="269" w:after="269"/>
        <w:ind w:left="120"/>
      </w:pPr>
      <w:r>
        <w:rPr>
          <w:rFonts w:ascii="Times New Roman" w:hAnsi="Times New Roman"/>
          <w:color w:val="000000"/>
        </w:rPr>
        <w:t>- ყველაფერი კარგად იქნება.</w:t>
      </w:r>
    </w:p>
    <w:p w14:paraId="31073C01" w14:textId="77777777" w:rsidR="004205F8" w:rsidRDefault="00000000">
      <w:pPr>
        <w:spacing w:before="269" w:after="269"/>
        <w:ind w:left="120"/>
      </w:pPr>
      <w:r>
        <w:rPr>
          <w:rFonts w:ascii="Times New Roman" w:hAnsi="Times New Roman"/>
          <w:color w:val="000000"/>
        </w:rPr>
        <w:t>— რ-რა-ა-ა-ა?.. კარგად ხარ?..</w:t>
      </w:r>
    </w:p>
    <w:p w14:paraId="7D95B8F1" w14:textId="77777777" w:rsidR="004205F8" w:rsidRDefault="00000000">
      <w:pPr>
        <w:spacing w:before="269" w:after="269"/>
        <w:ind w:left="120"/>
      </w:pPr>
      <w:r>
        <w:rPr>
          <w:rFonts w:ascii="Times New Roman" w:hAnsi="Times New Roman"/>
          <w:color w:val="000000"/>
        </w:rPr>
        <w:t>დემილმა ჩემსკენ ნაბიჯი გადადგა.</w:t>
      </w:r>
    </w:p>
    <w:p w14:paraId="73E4F9CC" w14:textId="77777777" w:rsidR="004205F8" w:rsidRDefault="00000000">
      <w:pPr>
        <w:spacing w:before="269" w:after="269"/>
        <w:ind w:left="120"/>
      </w:pPr>
      <w:r>
        <w:rPr>
          <w:rFonts w:ascii="Times New Roman" w:hAnsi="Times New Roman"/>
          <w:color w:val="000000"/>
        </w:rPr>
        <w:t>— თქვენ ჯადოსნური მოდელების შემქმნელი ხართ?</w:t>
      </w:r>
    </w:p>
    <w:p w14:paraId="324FF7E1" w14:textId="77777777" w:rsidR="004205F8" w:rsidRDefault="00000000">
      <w:pPr>
        <w:spacing w:before="269" w:after="269"/>
        <w:ind w:left="120"/>
      </w:pPr>
      <w:r>
        <w:rPr>
          <w:rFonts w:ascii="Times New Roman" w:hAnsi="Times New Roman"/>
          <w:color w:val="000000"/>
        </w:rPr>
        <w:t>- არა, მაგრამ აირისთან ერთად მსგავსი რამის შექმნა ჩემთვის ძალიან მარტივი იქნებოდა.</w:t>
      </w:r>
    </w:p>
    <w:p w14:paraId="40E53473" w14:textId="77777777" w:rsidR="004205F8" w:rsidRDefault="00000000">
      <w:pPr>
        <w:spacing w:before="269" w:after="269"/>
        <w:ind w:left="120"/>
      </w:pPr>
      <w:r>
        <w:rPr>
          <w:rFonts w:ascii="Times New Roman" w:hAnsi="Times New Roman"/>
          <w:color w:val="000000"/>
        </w:rPr>
        <w:t>დემილმა გაიცინა.</w:t>
      </w:r>
    </w:p>
    <w:p w14:paraId="341A0515" w14:textId="77777777" w:rsidR="004205F8" w:rsidRDefault="00000000">
      <w:pPr>
        <w:spacing w:before="269" w:after="269"/>
        <w:ind w:left="120"/>
      </w:pPr>
      <w:r>
        <w:rPr>
          <w:rFonts w:ascii="Times New Roman" w:hAnsi="Times New Roman"/>
          <w:color w:val="000000"/>
        </w:rPr>
        <w:t>- ოჰ, რა მოყვარული ხარ. გესმის რატომ? პატარა მოდელის შექმნა გაცილებით რთულია, ვიდრე წარმოგიდგენია. თუ ამტკიცებ, რომ შეგიძლია, მაშინ რატომ არ მივდივართ პირდაპირ სახელოსნოში, სადაც შეგიძლია ამის დემონსტრირება. მმმ?</w:t>
      </w:r>
    </w:p>
    <w:p w14:paraId="6541C048" w14:textId="77777777" w:rsidR="004205F8" w:rsidRDefault="00000000">
      <w:pPr>
        <w:spacing w:before="269" w:after="269"/>
        <w:ind w:left="120"/>
      </w:pPr>
      <w:r>
        <w:rPr>
          <w:rFonts w:ascii="Times New Roman" w:hAnsi="Times New Roman"/>
          <w:color w:val="000000"/>
        </w:rPr>
        <w:t>- ამის საჭიროება არ არის.</w:t>
      </w:r>
    </w:p>
    <w:p w14:paraId="267A7934" w14:textId="77777777" w:rsidR="004205F8" w:rsidRDefault="00000000">
      <w:pPr>
        <w:spacing w:before="269" w:after="269"/>
        <w:ind w:left="120"/>
      </w:pPr>
      <w:r>
        <w:rPr>
          <w:rFonts w:ascii="Times New Roman" w:hAnsi="Times New Roman"/>
          <w:color w:val="000000"/>
        </w:rPr>
        <w:t>- ჰა-ჰა-ჰა. - გაეცინა დემილს. - არა, ვერ ნახე? ამიერიდან ხმამაღალი განცხადებების გაკეთებას გაიგებ. ვფიქრობ, პატივი უნდა სცე შემქმნელებს და მათ გამორჩეულ მოდელებს.</w:t>
      </w:r>
    </w:p>
    <w:p w14:paraId="43887AB6" w14:textId="77777777" w:rsidR="004205F8" w:rsidRDefault="00000000">
      <w:pPr>
        <w:spacing w:before="269" w:after="269"/>
        <w:ind w:left="120"/>
      </w:pPr>
      <w:r>
        <w:rPr>
          <w:rFonts w:ascii="Times New Roman" w:hAnsi="Times New Roman"/>
          <w:color w:val="000000"/>
        </w:rPr>
        <w:t>- მგონი არასწორად გამიგე. როცა ვთქვი, რომ სახელოსნოში წასვლა საჭირო არ იყო, ვგულისხმობდი, რომ ყველაფერს აქ გავაკეთებდი.</w:t>
      </w:r>
    </w:p>
    <w:p w14:paraId="65D86225" w14:textId="77777777" w:rsidR="004205F8" w:rsidRDefault="00000000">
      <w:pPr>
        <w:spacing w:before="269" w:after="269"/>
        <w:ind w:left="120"/>
      </w:pPr>
      <w:r>
        <w:rPr>
          <w:rFonts w:ascii="Times New Roman" w:hAnsi="Times New Roman"/>
          <w:color w:val="000000"/>
        </w:rPr>
        <w:lastRenderedPageBreak/>
        <w:t>ხელი გავუწოდე და ჯადოსნური წრე დავხატე. მომდევნო წამს იქ წარმოუდგენლად პატარა ქვა გამოჩნდა, ბარდაზე პატარა.</w:t>
      </w:r>
    </w:p>
    <w:p w14:paraId="393A10F7" w14:textId="77777777" w:rsidR="004205F8" w:rsidRDefault="00000000">
      <w:pPr>
        <w:spacing w:before="269" w:after="269"/>
        <w:ind w:left="120"/>
      </w:pPr>
      <w:r>
        <w:rPr>
          <w:rFonts w:ascii="Times New Roman" w:hAnsi="Times New Roman"/>
          <w:color w:val="000000"/>
        </w:rPr>
        <w:t>- ეს რა არის?!..</w:t>
      </w:r>
    </w:p>
    <w:p w14:paraId="03A9A050" w14:textId="77777777" w:rsidR="004205F8" w:rsidRDefault="00000000">
      <w:pPr>
        <w:spacing w:before="269" w:after="269"/>
        <w:ind w:left="120"/>
      </w:pPr>
      <w:r>
        <w:rPr>
          <w:rFonts w:ascii="Times New Roman" w:hAnsi="Times New Roman"/>
          <w:color w:val="000000"/>
        </w:rPr>
        <w:t>დემილმა ქვას შეხედა და ვერხვის ფოთოლივით აკანკალდა. შემდეგ კი მელისა სწრაფად ჩადგა ჩვენს შორის და თავი დახარა, თითქოს გვაშორებდა.</w:t>
      </w:r>
    </w:p>
    <w:p w14:paraId="1D77C29B" w14:textId="77777777" w:rsidR="004205F8" w:rsidRDefault="00000000">
      <w:pPr>
        <w:spacing w:before="269" w:after="269"/>
        <w:ind w:left="120"/>
      </w:pPr>
      <w:r>
        <w:rPr>
          <w:rFonts w:ascii="Times New Roman" w:hAnsi="Times New Roman"/>
          <w:color w:val="000000"/>
        </w:rPr>
        <w:t>— მე-გიხდით გულწრფელ ბოდიშს! ეს ახალგაზრდა კაცი, ჰმ, უბრალოდ მოყვარულია, რომელმაც არაფერი იცის მაგიური მოდელების შესახებ. თუ მას ასეთ...</w:t>
      </w:r>
    </w:p>
    <w:p w14:paraId="167167DD" w14:textId="77777777" w:rsidR="004205F8" w:rsidRDefault="00000000">
      <w:pPr>
        <w:spacing w:before="269" w:after="269"/>
        <w:ind w:left="120"/>
      </w:pPr>
      <w:r>
        <w:rPr>
          <w:rFonts w:ascii="Times New Roman" w:hAnsi="Times New Roman"/>
          <w:color w:val="000000"/>
        </w:rPr>
        <w:t>ალბათ ეგონა, რომ დემილი გაბრაზებული იყო.</w:t>
      </w:r>
    </w:p>
    <w:p w14:paraId="17AA3B91" w14:textId="77777777" w:rsidR="004205F8" w:rsidRDefault="00000000">
      <w:pPr>
        <w:spacing w:before="269" w:after="269"/>
        <w:ind w:left="120"/>
      </w:pPr>
      <w:r>
        <w:rPr>
          <w:rFonts w:ascii="Times New Roman" w:hAnsi="Times New Roman"/>
          <w:color w:val="000000"/>
        </w:rPr>
        <w:t>„რაზე ლაპარაკობ?“ ჰკითხა დემილმა და სიტყვა შეაწყვეტინა.</w:t>
      </w:r>
    </w:p>
    <w:p w14:paraId="78BBD894" w14:textId="77777777" w:rsidR="004205F8" w:rsidRDefault="00000000">
      <w:pPr>
        <w:spacing w:before="269" w:after="269"/>
        <w:ind w:left="120"/>
      </w:pPr>
      <w:r>
        <w:rPr>
          <w:rFonts w:ascii="Times New Roman" w:hAnsi="Times New Roman"/>
          <w:color w:val="000000"/>
        </w:rPr>
        <w:t>- ჰა?..</w:t>
      </w:r>
    </w:p>
    <w:p w14:paraId="59709ABA" w14:textId="77777777" w:rsidR="004205F8" w:rsidRDefault="00000000">
      <w:pPr>
        <w:spacing w:before="269" w:after="269"/>
        <w:ind w:left="120"/>
      </w:pPr>
      <w:r>
        <w:rPr>
          <w:rFonts w:ascii="Times New Roman" w:hAnsi="Times New Roman"/>
          <w:color w:val="000000"/>
        </w:rPr>
        <w:t>მელისა დაბნეული ჩანდა.</w:t>
      </w:r>
    </w:p>
    <w:p w14:paraId="4FECC03D" w14:textId="77777777" w:rsidR="004205F8" w:rsidRDefault="00000000">
      <w:pPr>
        <w:spacing w:before="269" w:after="269"/>
        <w:ind w:left="120"/>
      </w:pPr>
      <w:r>
        <w:rPr>
          <w:rFonts w:ascii="Times New Roman" w:hAnsi="Times New Roman"/>
          <w:color w:val="000000"/>
        </w:rPr>
        <w:t>- როგორი ჯადოსნური მოდელების მაღაზიის მფლობელი ხარ? გაჩუმდი, თუ ვერ ხვდები, რა დიდებულია ეს ნამუშევარი.</w:t>
      </w:r>
    </w:p>
    <w:p w14:paraId="4897C8DD" w14:textId="77777777" w:rsidR="004205F8" w:rsidRDefault="00000000">
      <w:pPr>
        <w:spacing w:before="269" w:after="269"/>
        <w:ind w:left="120"/>
      </w:pPr>
      <w:r>
        <w:rPr>
          <w:rFonts w:ascii="Times New Roman" w:hAnsi="Times New Roman"/>
          <w:color w:val="000000"/>
        </w:rPr>
        <w:t>მელისა გაოგნებული იყო, თუ რამდენად შეიცვალა დემილი.</w:t>
      </w:r>
    </w:p>
    <w:p w14:paraId="0201A4EC" w14:textId="77777777" w:rsidR="004205F8" w:rsidRDefault="00000000">
      <w:pPr>
        <w:spacing w:before="269" w:after="269"/>
        <w:ind w:left="120"/>
      </w:pPr>
      <w:r>
        <w:rPr>
          <w:rFonts w:ascii="Times New Roman" w:hAnsi="Times New Roman"/>
          <w:color w:val="000000"/>
        </w:rPr>
        <w:t>და ის, სრულიად უგულებელყოფდა ამას, ყურადღებით მიაშტერდა ჩემს მიერ შექმნილ უსასრულოდ პატარა ქვას. მაგიური ძალა კონცენტრირებული იყო ჯადოსნურ არტეფაქტში - მონოკლში და ძლიერად დაძაბა თავისი ჯადოსნური თვალები.</w:t>
      </w:r>
    </w:p>
    <w:p w14:paraId="1420B506" w14:textId="77777777" w:rsidR="004205F8" w:rsidRDefault="00000000">
      <w:pPr>
        <w:spacing w:before="269" w:after="269"/>
        <w:ind w:left="120"/>
      </w:pPr>
      <w:r>
        <w:rPr>
          <w:rFonts w:ascii="Times New Roman" w:hAnsi="Times New Roman"/>
          <w:color w:val="000000"/>
        </w:rPr>
        <w:t>— ...აჰ... როგორც მეგონა... არა, არ მოველოდი... თვალებს არ ვუჯერებ... ალბათ არავინ დამიჯერებს, რომ გითხრათ... ეს რა ჯანდაბაა?!.. დელზოგეიდის ციხესიმაგრე ამ პაწაწინა მარცვლეულში მდებარეობს?!.. არა, არა, ვიტყუები... რა დელზოგეიდი, მართლა იქ... მოდი რა!... მთელი ქალაქი ხელახლა აღადგინე? დეტალებს ათი ათასჯერ, არა, მილიონჯერაც კი ვერ ვარჩევ...</w:t>
      </w:r>
    </w:p>
    <w:p w14:paraId="45CD5F01" w14:textId="77777777" w:rsidR="004205F8" w:rsidRDefault="00000000">
      <w:pPr>
        <w:spacing w:before="269" w:after="269"/>
        <w:ind w:left="120"/>
      </w:pPr>
      <w:r>
        <w:rPr>
          <w:rFonts w:ascii="Times New Roman" w:hAnsi="Times New Roman"/>
          <w:color w:val="000000"/>
        </w:rPr>
        <w:t>— თუ დეტალების ნახვა გსურთ, მიუახლოვდით მილიარდს.</w:t>
      </w:r>
    </w:p>
    <w:p w14:paraId="72C28034" w14:textId="77777777" w:rsidR="004205F8" w:rsidRDefault="00000000">
      <w:pPr>
        <w:spacing w:before="269" w:after="269"/>
        <w:ind w:left="120"/>
      </w:pPr>
      <w:r>
        <w:rPr>
          <w:rFonts w:ascii="Times New Roman" w:hAnsi="Times New Roman"/>
          <w:color w:val="000000"/>
        </w:rPr>
        <w:t>— ა-მილიარდამდე?! შენ შექმენი ჯადოსნური მოდელი ერთიდან მილიარდამდე მასშტაბით?!</w:t>
      </w:r>
    </w:p>
    <w:p w14:paraId="2ABD38BD" w14:textId="77777777" w:rsidR="004205F8" w:rsidRDefault="00000000">
      <w:pPr>
        <w:spacing w:before="269" w:after="269"/>
        <w:ind w:left="120"/>
      </w:pPr>
      <w:r>
        <w:rPr>
          <w:rFonts w:ascii="Times New Roman" w:hAnsi="Times New Roman"/>
          <w:color w:val="000000"/>
        </w:rPr>
        <w:t>— გითხარი, რომ ჩემთვის ეს ძალიან მარტივია.</w:t>
      </w:r>
    </w:p>
    <w:p w14:paraId="3836693A" w14:textId="77777777" w:rsidR="004205F8" w:rsidRDefault="00000000">
      <w:pPr>
        <w:spacing w:before="269" w:after="269"/>
        <w:ind w:left="120"/>
      </w:pPr>
      <w:r>
        <w:rPr>
          <w:rFonts w:ascii="Times New Roman" w:hAnsi="Times New Roman"/>
          <w:color w:val="000000"/>
        </w:rPr>
        <w:t>დემილი შოკში ჩავარდა და მთელი სხეულით კანკალი დაიწყო.</w:t>
      </w:r>
    </w:p>
    <w:p w14:paraId="1A6FA340" w14:textId="77777777" w:rsidR="004205F8" w:rsidRDefault="00000000">
      <w:pPr>
        <w:spacing w:before="269" w:after="269"/>
        <w:ind w:left="120"/>
      </w:pPr>
      <w:r>
        <w:rPr>
          <w:rFonts w:ascii="Times New Roman" w:hAnsi="Times New Roman"/>
          <w:color w:val="000000"/>
        </w:rPr>
        <w:t>— რა ჯანდაბაა?!.. შენ მყისიერად შექმენი ჯადოსნური მოდელი ერთიდან მილიარდამდე მასშტაბით, ფიქსირებული ჯადოსნური წრის გამოყენების გარეშეც კი…</w:t>
      </w:r>
    </w:p>
    <w:p w14:paraId="47D6852C" w14:textId="77777777" w:rsidR="004205F8" w:rsidRDefault="00000000">
      <w:pPr>
        <w:spacing w:before="269" w:after="269"/>
        <w:ind w:left="120"/>
      </w:pPr>
      <w:r>
        <w:rPr>
          <w:rFonts w:ascii="Times New Roman" w:hAnsi="Times New Roman"/>
          <w:color w:val="000000"/>
        </w:rPr>
        <w:lastRenderedPageBreak/>
        <w:t>დემილმა მთელი თავისი მაგიური ძალა გამოათავისუფლა და უსასრულოდ მცირე მოდელს ისე მიაშტერდა, თითქოს ეს ადამიანს ეკუთვნოდა. მონოკლში შემავალმა მაგიამ, როგორც ჩანს, ჯადოსნური მოდელის გამოსახულების მასშტაბირება შეძლო.</w:t>
      </w:r>
    </w:p>
    <w:p w14:paraId="0BBFC84C" w14:textId="77777777" w:rsidR="004205F8" w:rsidRDefault="00000000">
      <w:pPr>
        <w:spacing w:before="269" w:after="269"/>
        <w:ind w:left="120"/>
      </w:pPr>
      <w:r>
        <w:rPr>
          <w:rFonts w:ascii="Times New Roman" w:hAnsi="Times New Roman"/>
          <w:color w:val="000000"/>
        </w:rPr>
        <w:t>— …გასაოცარი… აღუწერელია!!.. რა დეტალურია. საერთოდ შესაძლებელია? შეგიძლიათ, უფრო სწორად… მაესტრო, შეგიძლიათ მითხრათ თქვენი სახელი?</w:t>
      </w:r>
    </w:p>
    <w:p w14:paraId="5773C0E2" w14:textId="77777777" w:rsidR="004205F8" w:rsidRDefault="00000000">
      <w:pPr>
        <w:spacing w:before="269" w:after="269"/>
        <w:ind w:left="120"/>
      </w:pPr>
      <w:r>
        <w:rPr>
          <w:rFonts w:ascii="Times New Roman" w:hAnsi="Times New Roman"/>
          <w:color w:val="000000"/>
        </w:rPr>
        <w:t>- ანოს ვოლდიგოდი.</w:t>
      </w:r>
    </w:p>
    <w:p w14:paraId="0EBB7D90" w14:textId="77777777" w:rsidR="004205F8" w:rsidRDefault="00000000">
      <w:pPr>
        <w:spacing w:before="269" w:after="269"/>
        <w:ind w:left="120"/>
      </w:pPr>
      <w:r>
        <w:rPr>
          <w:rFonts w:ascii="Times New Roman" w:hAnsi="Times New Roman"/>
          <w:color w:val="000000"/>
        </w:rPr>
        <w:t>- მაესტრო ანოს, მინდა თქვენი ნამუშევრები კიდევ ვნახო! აუცილებლად გაქცევთ მსოფლიოში საუკეთესო მაგიური მოდელების შემქმნელად! გთხოვთ, თუ გააგრძელებთ ნამუშევრების შექმნას, შეგიძლიათ მაჩვენოთ ისინი? გადაგიხდით რასაც მთხოვთ.</w:t>
      </w:r>
    </w:p>
    <w:p w14:paraId="49CCC086" w14:textId="77777777" w:rsidR="004205F8" w:rsidRDefault="00000000">
      <w:pPr>
        <w:spacing w:before="269" w:after="269"/>
        <w:ind w:left="120"/>
      </w:pPr>
      <w:r>
        <w:rPr>
          <w:rFonts w:ascii="Times New Roman" w:hAnsi="Times New Roman"/>
          <w:color w:val="000000"/>
        </w:rPr>
        <w:t>კარგი, კარგი, რატომ აკეთებს ის მოლის გორაკისგან მთას? დემილის ხმაურის გამო, ხალხის ბრბო შეიკრიბა გარშემო და ცნობისმოყვარეობით დაგვიწყო ყურება.</w:t>
      </w:r>
    </w:p>
    <w:p w14:paraId="4F02ABE5" w14:textId="77777777" w:rsidR="004205F8" w:rsidRDefault="00000000">
      <w:pPr>
        <w:spacing w:before="269" w:after="269"/>
        <w:ind w:left="120"/>
      </w:pPr>
      <w:r>
        <w:rPr>
          <w:rFonts w:ascii="Times New Roman" w:hAnsi="Times New Roman"/>
          <w:color w:val="000000"/>
        </w:rPr>
        <w:t>რაც შეიძლება მალე უნდა წავიდეთ აქედან.</w:t>
      </w:r>
    </w:p>
    <w:p w14:paraId="34895A84" w14:textId="77777777" w:rsidR="004205F8" w:rsidRDefault="00000000">
      <w:pPr>
        <w:spacing w:before="269" w:after="269"/>
        <w:ind w:left="120"/>
      </w:pPr>
      <w:r>
        <w:rPr>
          <w:rFonts w:ascii="Times New Roman" w:hAnsi="Times New Roman"/>
          <w:color w:val="000000"/>
        </w:rPr>
        <w:t>- ბოდიში, მაგრამ მე ჯადოსნური მოდელების შემქმნელი არ გავხდები.</w:t>
      </w:r>
    </w:p>
    <w:p w14:paraId="14624A21" w14:textId="77777777" w:rsidR="004205F8" w:rsidRDefault="00000000">
      <w:pPr>
        <w:spacing w:before="269" w:after="269"/>
        <w:ind w:left="120"/>
      </w:pPr>
      <w:r>
        <w:rPr>
          <w:rFonts w:ascii="Times New Roman" w:hAnsi="Times New Roman"/>
          <w:color w:val="000000"/>
        </w:rPr>
        <w:t>- რა... მაგრამ შენ ასეთი ნიჭი გაქვს... რატომ?.. რამდენიც გინდა, იმდენი სიმდიდრე და დიდება გექნება!</w:t>
      </w:r>
    </w:p>
    <w:p w14:paraId="19C2951B" w14:textId="77777777" w:rsidR="004205F8" w:rsidRDefault="00000000">
      <w:pPr>
        <w:spacing w:before="269" w:after="269"/>
        <w:ind w:left="120"/>
      </w:pPr>
      <w:r>
        <w:rPr>
          <w:rFonts w:ascii="Times New Roman" w:hAnsi="Times New Roman"/>
          <w:color w:val="000000"/>
        </w:rPr>
        <w:t>- სამწუხაროდ, ეს არ მაინტერესებს.</w:t>
      </w:r>
    </w:p>
    <w:p w14:paraId="58DEDA5D" w14:textId="77777777" w:rsidR="004205F8" w:rsidRDefault="00000000">
      <w:pPr>
        <w:spacing w:before="269" w:after="269"/>
        <w:ind w:left="120"/>
      </w:pPr>
      <w:r>
        <w:rPr>
          <w:rFonts w:ascii="Times New Roman" w:hAnsi="Times New Roman"/>
          <w:color w:val="000000"/>
        </w:rPr>
        <w:t>„არ-არ გაინტერესებს?!“ - დაბნეულმა წამოიძახა დემილმა.</w:t>
      </w:r>
    </w:p>
    <w:p w14:paraId="786C0C68" w14:textId="77777777" w:rsidR="004205F8" w:rsidRDefault="00000000">
      <w:pPr>
        <w:spacing w:before="269" w:after="269"/>
        <w:ind w:left="120"/>
      </w:pPr>
      <w:r>
        <w:rPr>
          <w:rFonts w:ascii="Times New Roman" w:hAnsi="Times New Roman"/>
          <w:color w:val="000000"/>
        </w:rPr>
        <w:t>თითი დელცოგეიდის ციხის მოდელზე მივიშვირე, ის ჰაერში აფრინდა და ხელისგულზე დამეშვა.</w:t>
      </w:r>
    </w:p>
    <w:p w14:paraId="6424DDD3" w14:textId="77777777" w:rsidR="004205F8" w:rsidRDefault="00000000">
      <w:pPr>
        <w:spacing w:before="269" w:after="269"/>
        <w:ind w:left="120"/>
      </w:pPr>
      <w:r>
        <w:rPr>
          <w:rFonts w:ascii="Times New Roman" w:hAnsi="Times New Roman"/>
          <w:color w:val="000000"/>
        </w:rPr>
        <w:t>- ტ-მაშინ მაინც... მაინც მომყიდეთ ეს შესანიშნავი ნამუშევარი, მაესტრო!! ნებისმიერ ფასად გადავიხდი!!</w:t>
      </w:r>
    </w:p>
    <w:p w14:paraId="755EE528" w14:textId="77777777" w:rsidR="004205F8" w:rsidRDefault="00000000">
      <w:pPr>
        <w:spacing w:before="269" w:after="269"/>
        <w:ind w:left="120"/>
      </w:pPr>
      <w:r>
        <w:rPr>
          <w:rFonts w:ascii="Times New Roman" w:hAnsi="Times New Roman"/>
          <w:color w:val="000000"/>
        </w:rPr>
        <w:t>- სამწუხაროდ, მაინც დამჭირდება.</w:t>
      </w:r>
    </w:p>
    <w:p w14:paraId="548A12E3" w14:textId="77777777" w:rsidR="004205F8" w:rsidRDefault="00000000">
      <w:pPr>
        <w:spacing w:before="269" w:after="269"/>
        <w:ind w:left="120"/>
      </w:pPr>
      <w:r>
        <w:rPr>
          <w:rFonts w:ascii="Times New Roman" w:hAnsi="Times New Roman"/>
          <w:color w:val="000000"/>
        </w:rPr>
        <w:t>- როგორ არის ეს შესაძლებელი?! ოჰ, მაესტრო! უდიდესი მაესტრო ანოს!!</w:t>
      </w:r>
    </w:p>
    <w:p w14:paraId="500362E9" w14:textId="77777777" w:rsidR="004205F8" w:rsidRDefault="00000000">
      <w:pPr>
        <w:spacing w:before="269" w:after="269"/>
        <w:ind w:left="120"/>
      </w:pPr>
      <w:r>
        <w:rPr>
          <w:rFonts w:ascii="Times New Roman" w:hAnsi="Times New Roman"/>
          <w:color w:val="000000"/>
        </w:rPr>
        <w:t>მე შევბრუნდი და მიშას ვუთხარი:</w:t>
      </w:r>
    </w:p>
    <w:p w14:paraId="2CF65352" w14:textId="77777777" w:rsidR="004205F8" w:rsidRDefault="00000000">
      <w:pPr>
        <w:spacing w:before="269" w:after="269"/>
        <w:ind w:left="120"/>
      </w:pPr>
      <w:r>
        <w:rPr>
          <w:rFonts w:ascii="Times New Roman" w:hAnsi="Times New Roman"/>
          <w:color w:val="000000"/>
        </w:rPr>
        <w:t>- ბოდიში, აქ ცოტა ხმაურიანი გახდა.</w:t>
      </w:r>
    </w:p>
    <w:p w14:paraId="00E73FFE" w14:textId="77777777" w:rsidR="004205F8" w:rsidRDefault="00000000">
      <w:pPr>
        <w:spacing w:before="269" w:after="269"/>
        <w:ind w:left="120"/>
      </w:pPr>
      <w:r>
        <w:rPr>
          <w:rFonts w:ascii="Times New Roman" w:hAnsi="Times New Roman"/>
          <w:color w:val="000000"/>
        </w:rPr>
        <w:t>მიშამ თავი გააქნია.</w:t>
      </w:r>
    </w:p>
    <w:p w14:paraId="428EA686" w14:textId="77777777" w:rsidR="004205F8" w:rsidRDefault="00000000">
      <w:pPr>
        <w:spacing w:before="269" w:after="269"/>
        <w:ind w:left="120"/>
      </w:pPr>
      <w:r>
        <w:rPr>
          <w:rFonts w:ascii="Times New Roman" w:hAnsi="Times New Roman"/>
          <w:color w:val="000000"/>
        </w:rPr>
        <w:t>-შენ არაფრის გამო არ გაქვს ბოდიშის მოხდა.</w:t>
      </w:r>
    </w:p>
    <w:p w14:paraId="759745CF" w14:textId="77777777" w:rsidR="004205F8" w:rsidRDefault="00000000">
      <w:pPr>
        <w:spacing w:before="269" w:after="269"/>
        <w:ind w:left="120"/>
      </w:pPr>
      <w:r>
        <w:rPr>
          <w:rFonts w:ascii="Times New Roman" w:hAnsi="Times New Roman"/>
          <w:color w:val="000000"/>
        </w:rPr>
        <w:lastRenderedPageBreak/>
        <w:t>— რაც შეეხება შექმნილ აჟიოტაჟს?</w:t>
      </w:r>
    </w:p>
    <w:p w14:paraId="475E076A" w14:textId="77777777" w:rsidR="004205F8" w:rsidRDefault="00000000">
      <w:pPr>
        <w:spacing w:before="269" w:after="269"/>
        <w:ind w:left="120"/>
      </w:pPr>
      <w:r>
        <w:rPr>
          <w:rFonts w:ascii="Times New Roman" w:hAnsi="Times New Roman"/>
          <w:color w:val="000000"/>
        </w:rPr>
        <w:t>- ტიპიური ანოსი.</w:t>
      </w:r>
    </w:p>
    <w:p w14:paraId="7D4F5907" w14:textId="77777777" w:rsidR="004205F8" w:rsidRDefault="00000000">
      <w:pPr>
        <w:spacing w:before="269" w:after="269"/>
        <w:ind w:left="120"/>
      </w:pPr>
      <w:r>
        <w:rPr>
          <w:rFonts w:ascii="Times New Roman" w:hAnsi="Times New Roman"/>
          <w:color w:val="000000"/>
        </w:rPr>
        <w:t>ჰმ, მიშას ეს საერთოდ არ აინტერესებს.</w:t>
      </w:r>
    </w:p>
    <w:p w14:paraId="6817547B" w14:textId="77777777" w:rsidR="004205F8" w:rsidRDefault="00000000">
      <w:pPr>
        <w:spacing w:before="269" w:after="269"/>
        <w:ind w:left="120"/>
      </w:pPr>
      <w:r>
        <w:rPr>
          <w:rFonts w:ascii="Times New Roman" w:hAnsi="Times New Roman"/>
          <w:color w:val="000000"/>
        </w:rPr>
        <w:t>- წამოდი, წავიდეთ აქედან.</w:t>
      </w:r>
    </w:p>
    <w:p w14:paraId="6210E519" w14:textId="77777777" w:rsidR="004205F8" w:rsidRDefault="00000000">
      <w:pPr>
        <w:spacing w:before="269" w:after="269"/>
        <w:ind w:left="120"/>
      </w:pPr>
      <w:r>
        <w:rPr>
          <w:rFonts w:ascii="Times New Roman" w:hAnsi="Times New Roman"/>
          <w:color w:val="000000"/>
        </w:rPr>
        <w:t>- კი.</w:t>
      </w:r>
    </w:p>
    <w:p w14:paraId="3D31D7EF" w14:textId="77777777" w:rsidR="004205F8" w:rsidRDefault="00000000">
      <w:pPr>
        <w:spacing w:before="269" w:after="269"/>
        <w:ind w:left="120"/>
      </w:pPr>
      <w:r>
        <w:rPr>
          <w:rFonts w:ascii="Times New Roman" w:hAnsi="Times New Roman"/>
          <w:color w:val="000000"/>
        </w:rPr>
        <w:t>ჯადოსნური მოდელების მაღაზიიდან გამოვედით, ირგვლივ ხმაურს ყურადღებას არ ვაქცევდით.</w:t>
      </w:r>
    </w:p>
    <w:p w14:paraId="3C35BC39" w14:textId="77777777" w:rsidR="004205F8" w:rsidRDefault="00000000">
      <w:pPr>
        <w:pStyle w:val="Heading2"/>
        <w:pageBreakBefore/>
        <w:spacing w:before="180" w:after="180"/>
        <w:ind w:left="120"/>
      </w:pPr>
      <w:bookmarkStart w:id="17" w:name="_§_17._შავი"/>
      <w:bookmarkEnd w:id="17"/>
      <w:r>
        <w:rPr>
          <w:rFonts w:ascii="Times New Roman" w:hAnsi="Times New Roman"/>
          <w:color w:val="000000"/>
          <w:sz w:val="33"/>
        </w:rPr>
        <w:lastRenderedPageBreak/>
        <w:t>§ 17. შავი კატა კატების კაფედან</w:t>
      </w:r>
    </w:p>
    <w:p w14:paraId="7482ACB9" w14:textId="77777777" w:rsidR="004205F8" w:rsidRDefault="00000000">
      <w:pPr>
        <w:spacing w:before="269" w:after="269"/>
        <w:ind w:left="120"/>
      </w:pPr>
      <w:r>
        <w:rPr>
          <w:rFonts w:ascii="Times New Roman" w:hAnsi="Times New Roman"/>
          <w:color w:val="000000"/>
        </w:rPr>
        <w:t>„ჯადოსნური მოდელი კიდევ რამეში დაგჭირდება?“ იკითხა მიშამ სეირნობისას.</w:t>
      </w:r>
    </w:p>
    <w:p w14:paraId="54292320" w14:textId="77777777" w:rsidR="004205F8" w:rsidRDefault="00000000">
      <w:pPr>
        <w:spacing w:before="269" w:after="269"/>
        <w:ind w:left="120"/>
      </w:pPr>
      <w:r>
        <w:rPr>
          <w:rFonts w:ascii="Times New Roman" w:hAnsi="Times New Roman"/>
          <w:color w:val="000000"/>
        </w:rPr>
        <w:t>- კი.</w:t>
      </w:r>
    </w:p>
    <w:p w14:paraId="49356E72" w14:textId="77777777" w:rsidR="004205F8" w:rsidRDefault="00000000">
      <w:pPr>
        <w:spacing w:before="269" w:after="269"/>
        <w:ind w:left="120"/>
      </w:pPr>
      <w:r>
        <w:rPr>
          <w:rFonts w:ascii="Times New Roman" w:hAnsi="Times New Roman"/>
          <w:color w:val="000000"/>
        </w:rPr>
        <w:t>ცოტა ხნის წინ შექმნილი ჯადოსნური მოდელი თითის წვერზე დავდე და მიშას მივაწოდე.</w:t>
      </w:r>
    </w:p>
    <w:p w14:paraId="21DAF3DE" w14:textId="77777777" w:rsidR="004205F8" w:rsidRDefault="00000000">
      <w:pPr>
        <w:spacing w:before="269" w:after="269"/>
        <w:ind w:left="120"/>
      </w:pPr>
      <w:r>
        <w:rPr>
          <w:rFonts w:ascii="Times New Roman" w:hAnsi="Times New Roman"/>
          <w:color w:val="000000"/>
        </w:rPr>
        <w:t>- ეს პირველი ჯადოსნური მოდელია, რომელიც შევქმენი. ვფიქრობ, უნდა შეხედო.</w:t>
      </w:r>
    </w:p>
    <w:p w14:paraId="67CA4711" w14:textId="77777777" w:rsidR="004205F8" w:rsidRDefault="00000000">
      <w:pPr>
        <w:spacing w:before="269" w:after="269"/>
        <w:ind w:left="120"/>
      </w:pPr>
      <w:r>
        <w:rPr>
          <w:rFonts w:ascii="Times New Roman" w:hAnsi="Times New Roman"/>
          <w:color w:val="000000"/>
        </w:rPr>
        <w:t>მიშამ რამდენჯერმე დაახამხამა თვალები. შემდეგ კი ბედნიერად გაიღიმა.</w:t>
      </w:r>
    </w:p>
    <w:p w14:paraId="56153296" w14:textId="77777777" w:rsidR="004205F8" w:rsidRDefault="00000000">
      <w:pPr>
        <w:spacing w:before="269" w:after="269"/>
        <w:ind w:left="120"/>
      </w:pPr>
      <w:r>
        <w:rPr>
          <w:rFonts w:ascii="Times New Roman" w:hAnsi="Times New Roman"/>
          <w:color w:val="000000"/>
        </w:rPr>
        <w:t>- გმადლობთ.</w:t>
      </w:r>
    </w:p>
    <w:p w14:paraId="0642956A" w14:textId="77777777" w:rsidR="004205F8" w:rsidRDefault="00000000">
      <w:pPr>
        <w:spacing w:before="269" w:after="269"/>
        <w:ind w:left="120"/>
      </w:pPr>
      <w:r>
        <w:rPr>
          <w:rFonts w:ascii="Times New Roman" w:hAnsi="Times New Roman"/>
          <w:color w:val="000000"/>
        </w:rPr>
        <w:t>მიშამ თავისი ჯადოსნური თვალები მოდელზე გაამახვილა.</w:t>
      </w:r>
    </w:p>
    <w:p w14:paraId="436AACB8" w14:textId="77777777" w:rsidR="004205F8" w:rsidRDefault="00000000">
      <w:pPr>
        <w:spacing w:before="269" w:after="269"/>
        <w:ind w:left="120"/>
      </w:pPr>
      <w:r>
        <w:rPr>
          <w:rFonts w:ascii="Times New Roman" w:hAnsi="Times New Roman"/>
          <w:color w:val="000000"/>
        </w:rPr>
        <w:t>- კარგი, როგორ არის საქმე?</w:t>
      </w:r>
    </w:p>
    <w:p w14:paraId="6E70E4EF" w14:textId="77777777" w:rsidR="004205F8" w:rsidRDefault="00000000">
      <w:pPr>
        <w:spacing w:before="269" w:after="269"/>
        <w:ind w:left="120"/>
      </w:pPr>
      <w:r>
        <w:rPr>
          <w:rFonts w:ascii="Times New Roman" w:hAnsi="Times New Roman"/>
          <w:color w:val="000000"/>
        </w:rPr>
        <w:t>-... წარმოუდგენელია...</w:t>
      </w:r>
    </w:p>
    <w:p w14:paraId="7C0B99B6" w14:textId="77777777" w:rsidR="004205F8" w:rsidRDefault="00000000">
      <w:pPr>
        <w:spacing w:before="269" w:after="269"/>
        <w:ind w:left="120"/>
      </w:pPr>
      <w:r>
        <w:rPr>
          <w:rFonts w:ascii="Times New Roman" w:hAnsi="Times New Roman"/>
          <w:color w:val="000000"/>
        </w:rPr>
        <w:t>მან მშვიდად და ყურადღებით შეისწავლა ჩემს მიერ შექმნილი მოდელი სხვადასხვა კუთხიდან და ყველა შესაძლო მხრიდან.</w:t>
      </w:r>
    </w:p>
    <w:p w14:paraId="6414C2BE" w14:textId="77777777" w:rsidR="004205F8" w:rsidRDefault="00000000">
      <w:pPr>
        <w:spacing w:before="269" w:after="269"/>
        <w:ind w:left="120"/>
      </w:pPr>
      <w:r>
        <w:rPr>
          <w:rFonts w:ascii="Times New Roman" w:hAnsi="Times New Roman"/>
          <w:color w:val="000000"/>
        </w:rPr>
        <w:t>უმისამართოდ ვუყურებდი, მაგრამ რამდენიმე წუთის შემდეგაც კი თვალს არ აშორებდა ჩემს მოდელს.</w:t>
      </w:r>
    </w:p>
    <w:p w14:paraId="0B7FD4F5" w14:textId="77777777" w:rsidR="004205F8" w:rsidRDefault="00000000">
      <w:pPr>
        <w:spacing w:before="269" w:after="269"/>
        <w:ind w:left="120"/>
      </w:pPr>
      <w:r>
        <w:rPr>
          <w:rFonts w:ascii="Times New Roman" w:hAnsi="Times New Roman"/>
          <w:color w:val="000000"/>
        </w:rPr>
        <w:t>მიშა არასდროს მინახავს ასე გატაცებული რაღაცით. როგორც ჩანს, ის არა მხოლოდ მოდელების შექმნით, არამედ თავად მოდელებითაც არის დაინტერესებული.</w:t>
      </w:r>
    </w:p>
    <w:p w14:paraId="42197DFD" w14:textId="77777777" w:rsidR="004205F8" w:rsidRDefault="00000000">
      <w:pPr>
        <w:spacing w:before="269" w:after="269"/>
        <w:ind w:left="120"/>
      </w:pPr>
      <w:r>
        <w:rPr>
          <w:rFonts w:ascii="Times New Roman" w:hAnsi="Times New Roman"/>
          <w:color w:val="000000"/>
        </w:rPr>
        <w:t>- ლამაზი.</w:t>
      </w:r>
    </w:p>
    <w:p w14:paraId="67033B95" w14:textId="77777777" w:rsidR="004205F8" w:rsidRDefault="00000000">
      <w:pPr>
        <w:spacing w:before="269" w:after="269"/>
        <w:ind w:left="120"/>
      </w:pPr>
      <w:r>
        <w:rPr>
          <w:rFonts w:ascii="Times New Roman" w:hAnsi="Times New Roman"/>
          <w:color w:val="000000"/>
        </w:rPr>
        <w:t>- მართალია?</w:t>
      </w:r>
    </w:p>
    <w:p w14:paraId="0211B9D2" w14:textId="77777777" w:rsidR="004205F8" w:rsidRDefault="00000000">
      <w:pPr>
        <w:spacing w:before="269" w:after="269"/>
        <w:ind w:left="120"/>
      </w:pPr>
      <w:r>
        <w:rPr>
          <w:rFonts w:ascii="Times New Roman" w:hAnsi="Times New Roman"/>
          <w:color w:val="000000"/>
        </w:rPr>
        <w:t>მიშამ თავი დაუქნია.</w:t>
      </w:r>
    </w:p>
    <w:p w14:paraId="7D1255F9" w14:textId="77777777" w:rsidR="004205F8" w:rsidRDefault="00000000">
      <w:pPr>
        <w:spacing w:before="269" w:after="269"/>
        <w:ind w:left="120"/>
      </w:pPr>
      <w:r>
        <w:rPr>
          <w:rFonts w:ascii="Times New Roman" w:hAnsi="Times New Roman"/>
          <w:color w:val="000000"/>
        </w:rPr>
        <w:t>— ისიც კი, რაც უხილავია, ზუსტად არის აღდგენილი.</w:t>
      </w:r>
    </w:p>
    <w:p w14:paraId="43792380" w14:textId="77777777" w:rsidR="004205F8" w:rsidRDefault="00000000">
      <w:pPr>
        <w:spacing w:before="269" w:after="269"/>
        <w:ind w:left="120"/>
      </w:pPr>
      <w:r>
        <w:rPr>
          <w:rFonts w:ascii="Times New Roman" w:hAnsi="Times New Roman"/>
          <w:color w:val="000000"/>
        </w:rPr>
        <w:t>შენიშნა ეს? მისგან ნაკლებს არაფერს ველოდი.</w:t>
      </w:r>
    </w:p>
    <w:p w14:paraId="1953C197" w14:textId="77777777" w:rsidR="004205F8" w:rsidRDefault="00000000">
      <w:pPr>
        <w:spacing w:before="269" w:after="269"/>
        <w:ind w:left="120"/>
      </w:pPr>
      <w:r>
        <w:rPr>
          <w:rFonts w:ascii="Times New Roman" w:hAnsi="Times New Roman"/>
          <w:color w:val="000000"/>
        </w:rPr>
        <w:t>„რადგან შინაარსი ზამბახის მნიშვნელოვანი ნაწილია. თუ ხმალს შექმნით, ის გამძლე არ იქნება, თუ მისი შინაარსის სტრუქტურაზე არ იფიქრებთ. მიუხედავად იმისა, რომ მაგიური მოდელების მხოლოდ დათვალიერებაა შესაძლებელი, თუ მხოლოდ გარეგნობის იმიტაციას შეეცდებით, მას იგივე ფორმა არ ექნება.“</w:t>
      </w:r>
    </w:p>
    <w:p w14:paraId="3D367A66" w14:textId="77777777" w:rsidR="004205F8" w:rsidRDefault="00000000">
      <w:pPr>
        <w:spacing w:before="269" w:after="269"/>
        <w:ind w:left="120"/>
      </w:pPr>
      <w:r>
        <w:rPr>
          <w:rFonts w:ascii="Times New Roman" w:hAnsi="Times New Roman"/>
          <w:color w:val="000000"/>
        </w:rPr>
        <w:lastRenderedPageBreak/>
        <w:t>მიშამ თავი დაუქნია. სახეზე სასიკვდილოდ სერიოზული გამომეტყველება ჰქონდა.</w:t>
      </w:r>
    </w:p>
    <w:p w14:paraId="6E026BE6" w14:textId="77777777" w:rsidR="004205F8" w:rsidRDefault="00000000">
      <w:pPr>
        <w:spacing w:before="269" w:after="269"/>
        <w:ind w:left="120"/>
      </w:pPr>
      <w:r>
        <w:rPr>
          <w:rFonts w:ascii="Times New Roman" w:hAnsi="Times New Roman"/>
          <w:color w:val="000000"/>
        </w:rPr>
        <w:t>— მითიურ ეპოქაში ხშირად ამბობდნენ: „როდესაც ქვას ქმნი, შექმნა არა ქვა, არამედ ატომები, რომლებიც მის შემადგენლობაში შედიან“.</w:t>
      </w:r>
    </w:p>
    <w:p w14:paraId="6DF25661" w14:textId="77777777" w:rsidR="004205F8" w:rsidRDefault="00000000">
      <w:pPr>
        <w:spacing w:before="269" w:after="269"/>
        <w:ind w:left="120"/>
      </w:pPr>
      <w:r>
        <w:rPr>
          <w:rFonts w:ascii="Times New Roman" w:hAnsi="Times New Roman"/>
          <w:color w:val="000000"/>
        </w:rPr>
        <w:t>— ვისი სიტყვებია ეს?</w:t>
      </w:r>
    </w:p>
    <w:p w14:paraId="04E8C2F3" w14:textId="77777777" w:rsidR="004205F8" w:rsidRDefault="00000000">
      <w:pPr>
        <w:spacing w:before="269" w:after="269"/>
        <w:ind w:left="120"/>
      </w:pPr>
      <w:r>
        <w:rPr>
          <w:rFonts w:ascii="Times New Roman" w:hAnsi="Times New Roman"/>
          <w:color w:val="000000"/>
        </w:rPr>
        <w:t>- ჩემი.</w:t>
      </w:r>
    </w:p>
    <w:p w14:paraId="708B938E" w14:textId="77777777" w:rsidR="004205F8" w:rsidRDefault="00000000">
      <w:pPr>
        <w:spacing w:before="269" w:after="269"/>
        <w:ind w:left="120"/>
      </w:pPr>
      <w:r>
        <w:rPr>
          <w:rFonts w:ascii="Times New Roman" w:hAnsi="Times New Roman"/>
          <w:color w:val="000000"/>
        </w:rPr>
        <w:t>სიტყვებით ეს, რა თქმა უნდა, ადვილია, მაგრამ სინამდვილეში მხოლოდ რამდენიმეს შეეძლო ამის გაკეთება.</w:t>
      </w:r>
    </w:p>
    <w:p w14:paraId="35A8A007" w14:textId="77777777" w:rsidR="004205F8" w:rsidRDefault="00000000">
      <w:pPr>
        <w:spacing w:before="269" w:after="269"/>
        <w:ind w:left="120"/>
      </w:pPr>
      <w:r>
        <w:rPr>
          <w:rFonts w:ascii="Times New Roman" w:hAnsi="Times New Roman"/>
          <w:color w:val="000000"/>
        </w:rPr>
        <w:t>— …</w:t>
      </w:r>
    </w:p>
    <w:p w14:paraId="211006AF" w14:textId="77777777" w:rsidR="004205F8" w:rsidRDefault="00000000">
      <w:pPr>
        <w:spacing w:before="269" w:after="269"/>
        <w:ind w:left="120"/>
      </w:pPr>
      <w:r>
        <w:rPr>
          <w:rFonts w:ascii="Times New Roman" w:hAnsi="Times New Roman"/>
          <w:color w:val="000000"/>
        </w:rPr>
        <w:t>მიშა კვლავ ჯადოსნურ მოდელს მიაშტერებოდა.</w:t>
      </w:r>
    </w:p>
    <w:p w14:paraId="7EDD2EC1" w14:textId="77777777" w:rsidR="004205F8" w:rsidRDefault="00000000">
      <w:pPr>
        <w:spacing w:before="269" w:after="269"/>
        <w:ind w:left="120"/>
      </w:pPr>
      <w:r>
        <w:rPr>
          <w:rFonts w:ascii="Times New Roman" w:hAnsi="Times New Roman"/>
          <w:color w:val="000000"/>
        </w:rPr>
        <w:t>- შემიძლია მოგცე, თუ ძალიან მოგეწონება.</w:t>
      </w:r>
    </w:p>
    <w:p w14:paraId="06579163" w14:textId="77777777" w:rsidR="004205F8" w:rsidRDefault="00000000">
      <w:pPr>
        <w:spacing w:before="269" w:after="269"/>
        <w:ind w:left="120"/>
      </w:pPr>
      <w:r>
        <w:rPr>
          <w:rFonts w:ascii="Times New Roman" w:hAnsi="Times New Roman"/>
          <w:color w:val="000000"/>
        </w:rPr>
        <w:t>ერთი წამით მიშას გაოცებისგან თვალები გაუფართოვდა.</w:t>
      </w:r>
    </w:p>
    <w:p w14:paraId="68712C66" w14:textId="77777777" w:rsidR="004205F8" w:rsidRDefault="00000000">
      <w:pPr>
        <w:spacing w:before="269" w:after="269"/>
        <w:ind w:left="120"/>
      </w:pPr>
      <w:r>
        <w:rPr>
          <w:rFonts w:ascii="Times New Roman" w:hAnsi="Times New Roman"/>
          <w:color w:val="000000"/>
        </w:rPr>
        <w:t>- მართალია?</w:t>
      </w:r>
    </w:p>
    <w:p w14:paraId="58C1300D" w14:textId="77777777" w:rsidR="004205F8" w:rsidRDefault="00000000">
      <w:pPr>
        <w:spacing w:before="269" w:after="269"/>
        <w:ind w:left="120"/>
      </w:pPr>
      <w:r>
        <w:rPr>
          <w:rFonts w:ascii="Times New Roman" w:hAnsi="Times New Roman"/>
          <w:color w:val="000000"/>
        </w:rPr>
        <w:t>- ეს ჩემი მადლიერებაა თქვენი, რომ ჩემთან ერთად რჩებით.</w:t>
      </w:r>
    </w:p>
    <w:p w14:paraId="065D4B40" w14:textId="77777777" w:rsidR="004205F8" w:rsidRDefault="00000000">
      <w:pPr>
        <w:spacing w:before="269" w:after="269"/>
        <w:ind w:left="120"/>
      </w:pPr>
      <w:r>
        <w:rPr>
          <w:rFonts w:ascii="Times New Roman" w:hAnsi="Times New Roman"/>
          <w:color w:val="000000"/>
        </w:rPr>
        <w:t>შელოცვის „ზამბახის“ გამოყენებით, ძვირფასი ქვებით შევქმენი ბეჭედი, რომლის ჯადოსნური მოდელიც ძვირფასი ქვა იყო. და მიშას მარჯვენა ხელის საჩვენებელ თითზე დავუკარი.</w:t>
      </w:r>
    </w:p>
    <w:p w14:paraId="441C98A3" w14:textId="77777777" w:rsidR="004205F8" w:rsidRDefault="00000000">
      <w:pPr>
        <w:spacing w:before="269" w:after="269"/>
        <w:ind w:left="120"/>
      </w:pPr>
      <w:r>
        <w:rPr>
          <w:rFonts w:ascii="Times New Roman" w:hAnsi="Times New Roman"/>
          <w:color w:val="000000"/>
        </w:rPr>
        <w:t>- ახლა შეგიძლია აღფრთოვანდე რამდენიც გინდა. თუმცა მოსაწყენი ბეჭედია და გარდა ამისა, ოდნავადაც არ ბრწყინავს.</w:t>
      </w:r>
    </w:p>
    <w:p w14:paraId="18187C82" w14:textId="77777777" w:rsidR="004205F8" w:rsidRDefault="00000000">
      <w:pPr>
        <w:spacing w:before="269" w:after="269"/>
        <w:ind w:left="120"/>
      </w:pPr>
      <w:r>
        <w:rPr>
          <w:rFonts w:ascii="Times New Roman" w:hAnsi="Times New Roman"/>
          <w:color w:val="000000"/>
        </w:rPr>
        <w:t>მიშამ თავი უარყოფითად გააქნია და თავშეკავებულად, მაგრამ ამავდროულად სიხარულით გაიღიმა.</w:t>
      </w:r>
    </w:p>
    <w:p w14:paraId="7E6D5227" w14:textId="77777777" w:rsidR="004205F8" w:rsidRDefault="00000000">
      <w:pPr>
        <w:spacing w:before="269" w:after="269"/>
        <w:ind w:left="120"/>
      </w:pPr>
      <w:r>
        <w:rPr>
          <w:rFonts w:ascii="Times New Roman" w:hAnsi="Times New Roman"/>
          <w:color w:val="000000"/>
        </w:rPr>
        <w:t>- ძალიან ლამაზია.</w:t>
      </w:r>
    </w:p>
    <w:p w14:paraId="42F59495" w14:textId="77777777" w:rsidR="004205F8" w:rsidRDefault="00000000">
      <w:pPr>
        <w:spacing w:before="269" w:after="269"/>
        <w:ind w:left="120"/>
      </w:pPr>
      <w:r>
        <w:rPr>
          <w:rFonts w:ascii="Times New Roman" w:hAnsi="Times New Roman"/>
          <w:color w:val="000000"/>
        </w:rPr>
        <w:t>- მართლა?</w:t>
      </w:r>
    </w:p>
    <w:p w14:paraId="6252000D" w14:textId="77777777" w:rsidR="004205F8" w:rsidRDefault="00000000">
      <w:pPr>
        <w:spacing w:before="269" w:after="269"/>
        <w:ind w:left="120"/>
      </w:pPr>
      <w:r>
        <w:rPr>
          <w:rFonts w:ascii="Times New Roman" w:hAnsi="Times New Roman"/>
          <w:color w:val="000000"/>
        </w:rPr>
        <w:t>მიშამ თავი დაუქნია.</w:t>
      </w:r>
    </w:p>
    <w:p w14:paraId="7ED8F073" w14:textId="77777777" w:rsidR="004205F8" w:rsidRDefault="00000000">
      <w:pPr>
        <w:spacing w:before="269" w:after="269"/>
        <w:ind w:left="120"/>
      </w:pPr>
      <w:r>
        <w:rPr>
          <w:rFonts w:ascii="Times New Roman" w:hAnsi="Times New Roman"/>
          <w:color w:val="000000"/>
        </w:rPr>
        <w:t>„...ყველაფრის გაკეთება შეგიძლია...“ - თქვა მიშამ ისეთი ტონით, თითქოს თავის თავს ელაპარაკებოდა და ჯადოსნური მოდელით სავსე ბეჭედს უყურებდა.</w:t>
      </w:r>
    </w:p>
    <w:p w14:paraId="638D6409" w14:textId="77777777" w:rsidR="004205F8" w:rsidRDefault="00000000">
      <w:pPr>
        <w:spacing w:before="269" w:after="269"/>
        <w:ind w:left="120"/>
      </w:pPr>
      <w:r>
        <w:rPr>
          <w:rFonts w:ascii="Times New Roman" w:hAnsi="Times New Roman"/>
          <w:color w:val="000000"/>
        </w:rPr>
        <w:t>- კარგი, შეუძლებელი არაფერია.</w:t>
      </w:r>
    </w:p>
    <w:p w14:paraId="42439BA4" w14:textId="77777777" w:rsidR="004205F8" w:rsidRDefault="00000000">
      <w:pPr>
        <w:spacing w:before="269" w:after="269"/>
        <w:ind w:left="120"/>
      </w:pPr>
      <w:r>
        <w:rPr>
          <w:rFonts w:ascii="Times New Roman" w:hAnsi="Times New Roman"/>
          <w:color w:val="000000"/>
        </w:rPr>
        <w:lastRenderedPageBreak/>
        <w:t>„...მაგრამ მე ვერაფერს გავაკეთებ...“ თქვა მიშამ, თითქოს დამწუხრებულმა.</w:t>
      </w:r>
    </w:p>
    <w:p w14:paraId="36B6AB69" w14:textId="77777777" w:rsidR="004205F8" w:rsidRDefault="00000000">
      <w:pPr>
        <w:spacing w:before="269" w:after="269"/>
        <w:ind w:left="120"/>
      </w:pPr>
      <w:r>
        <w:rPr>
          <w:rFonts w:ascii="Times New Roman" w:hAnsi="Times New Roman"/>
          <w:color w:val="000000"/>
        </w:rPr>
        <w:t>- არა მგონია.</w:t>
      </w:r>
    </w:p>
    <w:p w14:paraId="18DAA3E7" w14:textId="77777777" w:rsidR="004205F8" w:rsidRDefault="00000000">
      <w:pPr>
        <w:spacing w:before="269" w:after="269"/>
        <w:ind w:left="120"/>
      </w:pPr>
      <w:r>
        <w:rPr>
          <w:rFonts w:ascii="Times New Roman" w:hAnsi="Times New Roman"/>
          <w:color w:val="000000"/>
        </w:rPr>
        <w:t>მიშამ შემომხედა.</w:t>
      </w:r>
    </w:p>
    <w:p w14:paraId="16CE96B5" w14:textId="77777777" w:rsidR="004205F8" w:rsidRDefault="00000000">
      <w:pPr>
        <w:spacing w:before="269" w:after="269"/>
        <w:ind w:left="120"/>
      </w:pPr>
      <w:r>
        <w:rPr>
          <w:rFonts w:ascii="Times New Roman" w:hAnsi="Times New Roman"/>
          <w:color w:val="000000"/>
        </w:rPr>
        <w:t>- შენ გადამარჩინე.</w:t>
      </w:r>
    </w:p>
    <w:p w14:paraId="0E7863AA" w14:textId="77777777" w:rsidR="004205F8" w:rsidRDefault="00000000">
      <w:pPr>
        <w:spacing w:before="269" w:after="269"/>
        <w:ind w:left="120"/>
      </w:pPr>
      <w:r>
        <w:rPr>
          <w:rFonts w:ascii="Times New Roman" w:hAnsi="Times New Roman"/>
          <w:color w:val="000000"/>
        </w:rPr>
        <w:t>- მართალია.</w:t>
      </w:r>
    </w:p>
    <w:p w14:paraId="3B94364B" w14:textId="77777777" w:rsidR="004205F8" w:rsidRDefault="00000000">
      <w:pPr>
        <w:spacing w:before="269" w:after="269"/>
        <w:ind w:left="120"/>
      </w:pPr>
      <w:r>
        <w:rPr>
          <w:rFonts w:ascii="Times New Roman" w:hAnsi="Times New Roman"/>
          <w:color w:val="000000"/>
        </w:rPr>
        <w:t>„მაგრამ მინდა გადაგიხადო სამაგიერო.“ მიშამ ერთი წუთით შეჩერდა და შემდეგ განაგრძო. „ავოს დილჰევია თაღლითია. მეც მინდა დაგეხმარო.“</w:t>
      </w:r>
    </w:p>
    <w:p w14:paraId="3FF3A44D" w14:textId="77777777" w:rsidR="004205F8" w:rsidRDefault="00000000">
      <w:pPr>
        <w:spacing w:before="269" w:after="269"/>
        <w:ind w:left="120"/>
      </w:pPr>
      <w:r>
        <w:rPr>
          <w:rFonts w:ascii="Times New Roman" w:hAnsi="Times New Roman"/>
          <w:color w:val="000000"/>
        </w:rPr>
        <w:t>ძალიან საქებარი სიტყვებია.</w:t>
      </w:r>
    </w:p>
    <w:p w14:paraId="00F2FBA3" w14:textId="77777777" w:rsidR="004205F8" w:rsidRDefault="00000000">
      <w:pPr>
        <w:spacing w:before="269" w:after="269"/>
        <w:ind w:left="120"/>
      </w:pPr>
      <w:r>
        <w:rPr>
          <w:rFonts w:ascii="Times New Roman" w:hAnsi="Times New Roman"/>
          <w:color w:val="000000"/>
        </w:rPr>
        <w:t>- მაგრამ შენ ყველაფრის გაკეთება შეგიძლია და მე არ გჭირდები.</w:t>
      </w:r>
    </w:p>
    <w:p w14:paraId="04AC51A5" w14:textId="77777777" w:rsidR="004205F8" w:rsidRDefault="00000000">
      <w:pPr>
        <w:spacing w:before="269" w:after="269"/>
        <w:ind w:left="120"/>
      </w:pPr>
      <w:r>
        <w:rPr>
          <w:rFonts w:ascii="Times New Roman" w:hAnsi="Times New Roman"/>
          <w:color w:val="000000"/>
        </w:rPr>
        <w:t>მესმის. ამიტომაც არის ახლა ასე დათრგუნული. მიშა, როგორც ყოველთვის, ძალიან კეთილია.</w:t>
      </w:r>
    </w:p>
    <w:p w14:paraId="61C4C79C" w14:textId="77777777" w:rsidR="004205F8" w:rsidRDefault="00000000">
      <w:pPr>
        <w:spacing w:before="269" w:after="269"/>
        <w:ind w:left="120"/>
      </w:pPr>
      <w:r>
        <w:rPr>
          <w:rFonts w:ascii="Times New Roman" w:hAnsi="Times New Roman"/>
          <w:color w:val="000000"/>
        </w:rPr>
        <w:t>- ზუსტად ასე არა.</w:t>
      </w:r>
    </w:p>
    <w:p w14:paraId="552A9880" w14:textId="77777777" w:rsidR="004205F8" w:rsidRDefault="00000000">
      <w:pPr>
        <w:spacing w:before="269" w:after="269"/>
        <w:ind w:left="120"/>
      </w:pPr>
      <w:r>
        <w:rPr>
          <w:rFonts w:ascii="Times New Roman" w:hAnsi="Times New Roman"/>
          <w:color w:val="000000"/>
        </w:rPr>
        <w:t>მიშამ გაკვირვებულმა თვალები დაახამხამა.</w:t>
      </w:r>
    </w:p>
    <w:p w14:paraId="5E294582" w14:textId="77777777" w:rsidR="004205F8" w:rsidRDefault="00000000">
      <w:pPr>
        <w:spacing w:before="269" w:after="269"/>
        <w:ind w:left="120"/>
      </w:pPr>
      <w:r>
        <w:rPr>
          <w:rFonts w:ascii="Times New Roman" w:hAnsi="Times New Roman"/>
          <w:color w:val="000000"/>
        </w:rPr>
        <w:t>- კარგი ჯადოსნური თვალები გაქვს. ასევე შემოქმედებითი მაგიის სპეციალისტი ხარ. ამ ორი ასპექტით შეგიძლია გადამჯობინო.</w:t>
      </w:r>
    </w:p>
    <w:p w14:paraId="705C725A" w14:textId="77777777" w:rsidR="004205F8" w:rsidRDefault="00000000">
      <w:pPr>
        <w:spacing w:before="269" w:after="269"/>
        <w:ind w:left="120"/>
      </w:pPr>
      <w:r>
        <w:rPr>
          <w:rFonts w:ascii="Times New Roman" w:hAnsi="Times New Roman"/>
          <w:color w:val="000000"/>
        </w:rPr>
        <w:t>- ...მართალია?</w:t>
      </w:r>
    </w:p>
    <w:p w14:paraId="259BD6A4" w14:textId="77777777" w:rsidR="004205F8" w:rsidRDefault="00000000">
      <w:pPr>
        <w:spacing w:before="269" w:after="269"/>
        <w:ind w:left="120"/>
      </w:pPr>
      <w:r>
        <w:rPr>
          <w:rFonts w:ascii="Times New Roman" w:hAnsi="Times New Roman"/>
          <w:color w:val="000000"/>
        </w:rPr>
        <w:t>- მეც კი არ ვარ ყოვლისშემძლე. არ არსებობს გარანტია, რომ მომავალში არაფერი გაუთვალისწინებელი არ მოხდება. სინამდვილეში, ამქვეყნად მე ყველას მხოლოდ ერთ რამეში ვჯობნი - რაღაცის განადგურების ძალით.</w:t>
      </w:r>
    </w:p>
    <w:p w14:paraId="66861370" w14:textId="77777777" w:rsidR="004205F8" w:rsidRDefault="00000000">
      <w:pPr>
        <w:spacing w:before="269" w:after="269"/>
        <w:ind w:left="120"/>
      </w:pPr>
      <w:r>
        <w:rPr>
          <w:rFonts w:ascii="Times New Roman" w:hAnsi="Times New Roman"/>
          <w:color w:val="000000"/>
        </w:rPr>
        <w:t>მე ვანადგურებდი, ვანადგურებდი, ვანადგურებდი, კვალი არ დამრჩენია, შეუძლებელს შესაძლებლით ვცვლიდი. მაგრამ არც ისე სულელი ვარ, რომ ნაჩქარევად ვიფიქრო, რომ ამის გაკეთება შემიძლია მომავალში მომხდარი მოვლენებით.</w:t>
      </w:r>
    </w:p>
    <w:p w14:paraId="40A4A2ED" w14:textId="77777777" w:rsidR="004205F8" w:rsidRDefault="00000000">
      <w:pPr>
        <w:spacing w:before="269" w:after="269"/>
        <w:ind w:left="120"/>
      </w:pPr>
      <w:r>
        <w:rPr>
          <w:rFonts w:ascii="Times New Roman" w:hAnsi="Times New Roman"/>
          <w:color w:val="000000"/>
        </w:rPr>
        <w:t>რაც უფრო მეტად მოემზადები რაღაცისთვის, მით უკეთესი.</w:t>
      </w:r>
    </w:p>
    <w:p w14:paraId="070B45E1" w14:textId="77777777" w:rsidR="004205F8" w:rsidRDefault="00000000">
      <w:pPr>
        <w:spacing w:before="269" w:after="269"/>
        <w:ind w:left="120"/>
      </w:pPr>
      <w:r>
        <w:rPr>
          <w:rFonts w:ascii="Times New Roman" w:hAnsi="Times New Roman"/>
          <w:color w:val="000000"/>
        </w:rPr>
        <w:t>— შეიძლება დადგეს დრო, როდესაც შენი დიამეტრალურად საპირისპირო შემოქმედების მაგია უფრო სასარგებლო აღმოჩნდება.</w:t>
      </w:r>
    </w:p>
    <w:p w14:paraId="56846BCE" w14:textId="77777777" w:rsidR="004205F8" w:rsidRDefault="00000000">
      <w:pPr>
        <w:spacing w:before="269" w:after="269"/>
        <w:ind w:left="120"/>
      </w:pPr>
      <w:r>
        <w:rPr>
          <w:rFonts w:ascii="Times New Roman" w:hAnsi="Times New Roman"/>
          <w:color w:val="000000"/>
        </w:rPr>
        <w:t>ბუნებრივია, ამისთვის მიშას სასიცოცხლოდ სჭირდება გაძლიერება.</w:t>
      </w:r>
    </w:p>
    <w:p w14:paraId="312897FA" w14:textId="77777777" w:rsidR="004205F8" w:rsidRDefault="00000000">
      <w:pPr>
        <w:spacing w:before="269" w:after="269"/>
        <w:ind w:left="120"/>
      </w:pPr>
      <w:r>
        <w:rPr>
          <w:rFonts w:ascii="Times New Roman" w:hAnsi="Times New Roman"/>
          <w:color w:val="000000"/>
        </w:rPr>
        <w:t>- თუ გინდა დამეხმარო, მაგიის უფსკრულს მიუახლოვდი.</w:t>
      </w:r>
    </w:p>
    <w:p w14:paraId="7D5B1900" w14:textId="77777777" w:rsidR="004205F8" w:rsidRDefault="00000000">
      <w:pPr>
        <w:spacing w:before="269" w:after="269"/>
        <w:ind w:left="120"/>
      </w:pPr>
      <w:r>
        <w:rPr>
          <w:rFonts w:ascii="Times New Roman" w:hAnsi="Times New Roman"/>
          <w:color w:val="000000"/>
        </w:rPr>
        <w:lastRenderedPageBreak/>
        <w:t>მიშამ თავი დაუქნია, თითქოს რაღაც გადაწყვიტა.</w:t>
      </w:r>
    </w:p>
    <w:p w14:paraId="2ADB0445" w14:textId="77777777" w:rsidR="004205F8" w:rsidRDefault="00000000">
      <w:pPr>
        <w:spacing w:before="269" w:after="269"/>
        <w:ind w:left="120"/>
      </w:pPr>
      <w:r>
        <w:rPr>
          <w:rFonts w:ascii="Times New Roman" w:hAnsi="Times New Roman"/>
          <w:color w:val="000000"/>
        </w:rPr>
        <w:t>- მაშინ დაელოდე.</w:t>
      </w:r>
    </w:p>
    <w:p w14:paraId="2F3F9ADE" w14:textId="77777777" w:rsidR="004205F8" w:rsidRDefault="00000000">
      <w:pPr>
        <w:spacing w:before="269" w:after="269"/>
        <w:ind w:left="120"/>
      </w:pPr>
      <w:r>
        <w:rPr>
          <w:rFonts w:ascii="Times New Roman" w:hAnsi="Times New Roman"/>
          <w:color w:val="000000"/>
        </w:rPr>
        <w:t>მისი თვალები მტკიცე გადაწყვეტილებით იყო სავსე.</w:t>
      </w:r>
    </w:p>
    <w:p w14:paraId="3624FB49" w14:textId="77777777" w:rsidR="004205F8" w:rsidRDefault="00000000">
      <w:pPr>
        <w:spacing w:before="269" w:after="269"/>
        <w:ind w:left="120"/>
      </w:pPr>
      <w:r>
        <w:rPr>
          <w:rFonts w:ascii="Times New Roman" w:hAnsi="Times New Roman"/>
          <w:color w:val="000000"/>
        </w:rPr>
        <w:t>„მე მხოლოდ შენგან ვიღებ საჩუქრებს, მაგრამ მათ სანაცვლოდ გადაგიხდი.“</w:t>
      </w:r>
    </w:p>
    <w:p w14:paraId="43C8E1AE" w14:textId="77777777" w:rsidR="004205F8" w:rsidRDefault="00000000">
      <w:pPr>
        <w:spacing w:before="269" w:after="269"/>
        <w:ind w:left="120"/>
      </w:pPr>
      <w:r>
        <w:rPr>
          <w:rFonts w:ascii="Times New Roman" w:hAnsi="Times New Roman"/>
          <w:color w:val="000000"/>
        </w:rPr>
        <w:t>- მოუთმენლად ველი.</w:t>
      </w:r>
    </w:p>
    <w:p w14:paraId="0C86B8F7" w14:textId="77777777" w:rsidR="004205F8" w:rsidRDefault="00000000">
      <w:pPr>
        <w:spacing w:before="269" w:after="269"/>
        <w:ind w:left="120"/>
      </w:pPr>
      <w:r>
        <w:rPr>
          <w:rFonts w:ascii="Times New Roman" w:hAnsi="Times New Roman"/>
          <w:color w:val="000000"/>
        </w:rPr>
        <w:t>ამ დროს ხმა გავიგეთ: „მიაუ“.</w:t>
      </w:r>
    </w:p>
    <w:p w14:paraId="27728CA9" w14:textId="77777777" w:rsidR="004205F8" w:rsidRDefault="00000000">
      <w:pPr>
        <w:spacing w:before="269" w:after="269"/>
        <w:ind w:left="120"/>
      </w:pPr>
      <w:r>
        <w:rPr>
          <w:rFonts w:ascii="Times New Roman" w:hAnsi="Times New Roman"/>
          <w:color w:val="000000"/>
        </w:rPr>
        <w:t>ერთ-ერთი შენობის ფანჯრიდან შავი კატა გამოჩნდა. წარწერაზე ეწერა: „კატების სამოთხის რესტორანი“.</w:t>
      </w:r>
    </w:p>
    <w:p w14:paraId="708AFA52" w14:textId="77777777" w:rsidR="004205F8" w:rsidRDefault="00000000">
      <w:pPr>
        <w:spacing w:before="269" w:after="269"/>
        <w:ind w:left="120"/>
      </w:pPr>
      <w:r>
        <w:rPr>
          <w:rFonts w:ascii="Times New Roman" w:hAnsi="Times New Roman"/>
          <w:color w:val="000000"/>
        </w:rPr>
        <w:t>— …მიაუ, მიაუ… — მიშამ კატებს მიბაძა და შავ კატას დაუძახა.</w:t>
      </w:r>
    </w:p>
    <w:p w14:paraId="1EB20E35" w14:textId="77777777" w:rsidR="004205F8" w:rsidRDefault="00000000">
      <w:pPr>
        <w:spacing w:before="269" w:after="269"/>
        <w:ind w:left="120"/>
      </w:pPr>
      <w:r>
        <w:rPr>
          <w:rFonts w:ascii="Times New Roman" w:hAnsi="Times New Roman"/>
          <w:color w:val="000000"/>
        </w:rPr>
        <w:t>თუმცა, ის ფანჯრიდან მოშორდა.</w:t>
      </w:r>
    </w:p>
    <w:p w14:paraId="2FD7C8D1" w14:textId="77777777" w:rsidR="004205F8" w:rsidRDefault="00000000">
      <w:pPr>
        <w:spacing w:before="269" w:after="269"/>
        <w:ind w:left="120"/>
      </w:pPr>
      <w:r>
        <w:rPr>
          <w:rFonts w:ascii="Times New Roman" w:hAnsi="Times New Roman"/>
          <w:color w:val="000000"/>
        </w:rPr>
        <w:t>— …მიაუ.</w:t>
      </w:r>
    </w:p>
    <w:p w14:paraId="043FD14C" w14:textId="77777777" w:rsidR="004205F8" w:rsidRDefault="00000000">
      <w:pPr>
        <w:spacing w:before="269" w:after="269"/>
        <w:ind w:left="120"/>
      </w:pPr>
      <w:r>
        <w:rPr>
          <w:rFonts w:ascii="Times New Roman" w:hAnsi="Times New Roman"/>
          <w:color w:val="000000"/>
        </w:rPr>
        <w:t>მიშას სახე მოეღუშა.</w:t>
      </w:r>
    </w:p>
    <w:p w14:paraId="1F4CFC25" w14:textId="77777777" w:rsidR="004205F8" w:rsidRDefault="00000000">
      <w:pPr>
        <w:spacing w:before="269" w:after="269"/>
        <w:ind w:left="120"/>
      </w:pPr>
      <w:r>
        <w:rPr>
          <w:rFonts w:ascii="Times New Roman" w:hAnsi="Times New Roman"/>
          <w:color w:val="000000"/>
        </w:rPr>
        <w:t>— გინდა შიგნით შევიდეთ?</w:t>
      </w:r>
    </w:p>
    <w:p w14:paraId="6771DF5F" w14:textId="77777777" w:rsidR="004205F8" w:rsidRDefault="00000000">
      <w:pPr>
        <w:spacing w:before="269" w:after="269"/>
        <w:ind w:left="120"/>
      </w:pPr>
      <w:r>
        <w:rPr>
          <w:rFonts w:ascii="Times New Roman" w:hAnsi="Times New Roman"/>
          <w:color w:val="000000"/>
        </w:rPr>
        <w:t>— …შესაძლებელია?</w:t>
      </w:r>
    </w:p>
    <w:p w14:paraId="169327BD" w14:textId="77777777" w:rsidR="004205F8" w:rsidRDefault="00000000">
      <w:pPr>
        <w:spacing w:before="269" w:after="269"/>
        <w:ind w:left="120"/>
      </w:pPr>
      <w:r>
        <w:rPr>
          <w:rFonts w:ascii="Times New Roman" w:hAnsi="Times New Roman"/>
          <w:color w:val="000000"/>
        </w:rPr>
        <w:t>- ეს ჩვენი დანიშნულების ადგილია.</w:t>
      </w:r>
    </w:p>
    <w:p w14:paraId="26684A8A" w14:textId="77777777" w:rsidR="004205F8" w:rsidRDefault="00000000">
      <w:pPr>
        <w:spacing w:before="269" w:after="269"/>
        <w:ind w:left="120"/>
      </w:pPr>
      <w:r>
        <w:rPr>
          <w:rFonts w:ascii="Times New Roman" w:hAnsi="Times New Roman"/>
          <w:color w:val="000000"/>
        </w:rPr>
        <w:t>— …შენც გიყვარს კატები?..</w:t>
      </w:r>
    </w:p>
    <w:p w14:paraId="0A00518D" w14:textId="77777777" w:rsidR="004205F8" w:rsidRDefault="00000000">
      <w:pPr>
        <w:spacing w:before="269" w:after="269"/>
        <w:ind w:left="120"/>
      </w:pPr>
      <w:r>
        <w:rPr>
          <w:rFonts w:ascii="Times New Roman" w:hAnsi="Times New Roman"/>
          <w:color w:val="000000"/>
        </w:rPr>
        <w:t>- კარგი, რაღაც მსგავსი.</w:t>
      </w:r>
    </w:p>
    <w:p w14:paraId="4945314A" w14:textId="77777777" w:rsidR="004205F8" w:rsidRDefault="00000000">
      <w:pPr>
        <w:spacing w:before="269" w:after="269"/>
        <w:ind w:left="120"/>
      </w:pPr>
      <w:r>
        <w:rPr>
          <w:rFonts w:ascii="Times New Roman" w:hAnsi="Times New Roman"/>
          <w:color w:val="000000"/>
        </w:rPr>
        <w:t>კატების სამოთხეში შევედით და ენერგიული და ლამაზი შეძახილი გავიგეთ: „კეთილი იყოს თქვენი მობრძანება“. რესტორანში ბევრი კატა დადიოდა და მიშა გამუდმებით ეძახდა მათ მათი კნავილის იმიტაციით. როდესაც საბოლოოდ მაგიდასთან დავსხედით, თეთრი კატა მის კალთაში შემოხტა.</w:t>
      </w:r>
    </w:p>
    <w:p w14:paraId="7E80BE05" w14:textId="77777777" w:rsidR="004205F8" w:rsidRDefault="00000000">
      <w:pPr>
        <w:spacing w:before="269" w:after="269"/>
        <w:ind w:left="120"/>
      </w:pPr>
      <w:r>
        <w:rPr>
          <w:rFonts w:ascii="Times New Roman" w:hAnsi="Times New Roman"/>
          <w:color w:val="000000"/>
        </w:rPr>
        <w:t>„შეხედე, ანოს,“ სიხარულით თქვა მიშამ. „საყვარელია.“</w:t>
      </w:r>
    </w:p>
    <w:p w14:paraId="2C06B35D" w14:textId="77777777" w:rsidR="004205F8" w:rsidRDefault="00000000">
      <w:pPr>
        <w:spacing w:before="269" w:after="269"/>
        <w:ind w:left="120"/>
      </w:pPr>
      <w:r>
        <w:rPr>
          <w:rFonts w:ascii="Times New Roman" w:hAnsi="Times New Roman"/>
          <w:color w:val="000000"/>
        </w:rPr>
        <w:t>- შესანიშნავია.</w:t>
      </w:r>
    </w:p>
    <w:p w14:paraId="181BBFD8" w14:textId="77777777" w:rsidR="004205F8" w:rsidRDefault="00000000">
      <w:pPr>
        <w:spacing w:before="269" w:after="269"/>
        <w:ind w:left="120"/>
      </w:pPr>
      <w:r>
        <w:rPr>
          <w:rFonts w:ascii="Times New Roman" w:hAnsi="Times New Roman"/>
          <w:color w:val="000000"/>
        </w:rPr>
        <w:t>მან გაიღიმა და თავი დაუქნია.</w:t>
      </w:r>
    </w:p>
    <w:p w14:paraId="7B9B78C3" w14:textId="77777777" w:rsidR="004205F8" w:rsidRDefault="00000000">
      <w:pPr>
        <w:spacing w:before="269" w:after="269"/>
        <w:ind w:left="120"/>
      </w:pPr>
      <w:r>
        <w:rPr>
          <w:rFonts w:ascii="Times New Roman" w:hAnsi="Times New Roman"/>
          <w:color w:val="000000"/>
        </w:rPr>
        <w:lastRenderedPageBreak/>
        <w:t>- მიაუ? მიაუ? - მიშამ კატების იმიტაციით ხმები გამოსცა და თავზე პატარა თეთრს ეფერებოდა.</w:t>
      </w:r>
    </w:p>
    <w:p w14:paraId="1674D2FE" w14:textId="77777777" w:rsidR="004205F8" w:rsidRDefault="00000000">
      <w:pPr>
        <w:spacing w:before="269" w:after="269"/>
        <w:ind w:left="120"/>
      </w:pPr>
      <w:r>
        <w:rPr>
          <w:rFonts w:ascii="Times New Roman" w:hAnsi="Times New Roman"/>
          <w:color w:val="000000"/>
        </w:rPr>
        <w:t>ბუნებრივია, კატამ მას პასუხი არ გასცა და უბრალოდ მის კალთაში მოკალათდა.</w:t>
      </w:r>
    </w:p>
    <w:p w14:paraId="1ACF2162" w14:textId="77777777" w:rsidR="004205F8" w:rsidRDefault="00000000">
      <w:pPr>
        <w:spacing w:before="269" w:after="269"/>
        <w:ind w:left="120"/>
      </w:pPr>
      <w:r>
        <w:rPr>
          <w:rFonts w:ascii="Times New Roman" w:hAnsi="Times New Roman"/>
          <w:color w:val="000000"/>
        </w:rPr>
        <w:t>როდესაც საჭირო შავი ჩაი შევუკვეთე, ჩემს უკან თაროზე შავი კატა ახტა. იგივე, რომელიც ამას წინათ ფანჯრიდან იყურებოდა.</w:t>
      </w:r>
    </w:p>
    <w:p w14:paraId="17406E8B" w14:textId="77777777" w:rsidR="004205F8" w:rsidRDefault="00000000">
      <w:pPr>
        <w:spacing w:before="269" w:after="269"/>
        <w:ind w:left="120"/>
      </w:pPr>
      <w:r>
        <w:rPr>
          <w:rFonts w:ascii="Times New Roman" w:hAnsi="Times New Roman"/>
          <w:color w:val="000000"/>
        </w:rPr>
        <w:t>- აივისმა კარგი სამუშაო გაწია.</w:t>
      </w:r>
    </w:p>
    <w:p w14:paraId="1DDD77FB" w14:textId="77777777" w:rsidR="004205F8" w:rsidRDefault="00000000">
      <w:pPr>
        <w:spacing w:before="269" w:after="269"/>
        <w:ind w:left="120"/>
      </w:pPr>
      <w:r>
        <w:rPr>
          <w:rFonts w:ascii="Times New Roman" w:hAnsi="Times New Roman"/>
          <w:color w:val="000000"/>
        </w:rPr>
        <w:t>მიშა გაოცდა შავი კატის დანახვით. რის შემდეგაც პირი გააღო და ალაპარაკდა.</w:t>
      </w:r>
    </w:p>
    <w:p w14:paraId="54509579" w14:textId="77777777" w:rsidR="004205F8" w:rsidRDefault="00000000">
      <w:pPr>
        <w:spacing w:before="269" w:after="269"/>
        <w:ind w:left="120"/>
      </w:pPr>
      <w:r>
        <w:rPr>
          <w:rFonts w:ascii="Times New Roman" w:hAnsi="Times New Roman"/>
          <w:color w:val="000000"/>
        </w:rPr>
        <w:t>- ბოდიშს გიხდით, რომ ასეთი სახით გამოჩენით შერცხვენილი ხართ.</w:t>
      </w:r>
    </w:p>
    <w:p w14:paraId="32833320" w14:textId="77777777" w:rsidR="004205F8" w:rsidRDefault="00000000">
      <w:pPr>
        <w:spacing w:before="269" w:after="269"/>
        <w:ind w:left="120"/>
      </w:pPr>
      <w:r>
        <w:rPr>
          <w:rFonts w:ascii="Times New Roman" w:hAnsi="Times New Roman"/>
          <w:color w:val="000000"/>
        </w:rPr>
        <w:t>- არაუშავს.</w:t>
      </w:r>
    </w:p>
    <w:p w14:paraId="6E4D293D" w14:textId="77777777" w:rsidR="004205F8" w:rsidRDefault="00000000">
      <w:pPr>
        <w:spacing w:before="269" w:after="269"/>
        <w:ind w:left="120"/>
      </w:pPr>
      <w:r>
        <w:rPr>
          <w:rFonts w:ascii="Times New Roman" w:hAnsi="Times New Roman"/>
          <w:color w:val="000000"/>
        </w:rPr>
        <w:t>არ უნდა გავავრცელოთ ინფორმაცია, რომ აივისი ცოცხალია. ჩვენ არა მაგიით, არამედ პირადად შევხვდით ერთმანეთს, რათა ავოს დილჰევიას ვერ შეემჩნია.</w:t>
      </w:r>
    </w:p>
    <w:p w14:paraId="21340877" w14:textId="77777777" w:rsidR="004205F8" w:rsidRDefault="00000000">
      <w:pPr>
        <w:spacing w:before="269" w:after="269"/>
        <w:ind w:left="120"/>
      </w:pPr>
      <w:r>
        <w:rPr>
          <w:rFonts w:ascii="Times New Roman" w:hAnsi="Times New Roman"/>
          <w:color w:val="000000"/>
        </w:rPr>
        <w:t>გუშინ ქალაქში გაგზავნილი ბუ იმის სიგნალი იყო, რომ მასთან შეხვედრა მინდოდა. ამის დადასტურების შემდეგ, აივისმა მიპოვა და დამელაპარაკა. ამაზე შევთანხმდით, როდესაც მას „ლიქსომის“ მოგონებები გავუზიარე.</w:t>
      </w:r>
    </w:p>
    <w:p w14:paraId="64358815" w14:textId="77777777" w:rsidR="004205F8" w:rsidRDefault="00000000">
      <w:pPr>
        <w:spacing w:before="269" w:after="269"/>
        <w:ind w:left="120"/>
      </w:pPr>
      <w:r>
        <w:rPr>
          <w:rFonts w:ascii="Times New Roman" w:hAnsi="Times New Roman"/>
          <w:color w:val="000000"/>
        </w:rPr>
        <w:t>სწორედ ამიტომ ვთხოვე მიშას, რომ დღეს ქალაქში გაისეირნოს, სანამ აივისი არ მიპოვის.</w:t>
      </w:r>
    </w:p>
    <w:p w14:paraId="74B27913" w14:textId="77777777" w:rsidR="004205F8" w:rsidRDefault="00000000">
      <w:pPr>
        <w:spacing w:before="269" w:after="269"/>
        <w:ind w:left="120"/>
      </w:pPr>
      <w:r>
        <w:rPr>
          <w:rFonts w:ascii="Times New Roman" w:hAnsi="Times New Roman"/>
          <w:color w:val="000000"/>
        </w:rPr>
        <w:t>— რამე გაარკვიე?</w:t>
      </w:r>
    </w:p>
    <w:p w14:paraId="7DDBB9DF" w14:textId="77777777" w:rsidR="004205F8" w:rsidRDefault="00000000">
      <w:pPr>
        <w:spacing w:before="269" w:after="269"/>
        <w:ind w:left="120"/>
      </w:pPr>
      <w:r>
        <w:rPr>
          <w:rFonts w:ascii="Times New Roman" w:hAnsi="Times New Roman"/>
          <w:color w:val="000000"/>
        </w:rPr>
        <w:t>- არსებობს ერთი იდუმალი რამ, რაც ეხება შვიდი უძველესი დემონი იმპერატორიდან ერთ-ერთს - მელჰეის ბორანს. ის ერთიანობის წევრია, მაგრამ მათი ლიდერი არ არის.</w:t>
      </w:r>
    </w:p>
    <w:p w14:paraId="71769678" w14:textId="41EEFB4C" w:rsidR="004205F8" w:rsidRDefault="00000000">
      <w:pPr>
        <w:spacing w:before="269" w:after="269"/>
        <w:ind w:left="120"/>
      </w:pPr>
      <w:r>
        <w:rPr>
          <w:rFonts w:ascii="Times New Roman" w:hAnsi="Times New Roman"/>
          <w:color w:val="000000"/>
        </w:rPr>
        <w:t xml:space="preserve">ჰმ, ეს მართლაც უცნაურია. მიუხედავად იმისა, რომ ის სამჯერ იყო </w:t>
      </w:r>
      <w:r w:rsidR="00B9094D" w:rsidRPr="00B9094D">
        <w:rPr>
          <w:rFonts w:ascii="Sylfaen" w:hAnsi="Sylfaen" w:cs="Sylfaen"/>
          <w:color w:val="000000"/>
        </w:rPr>
        <w:t>ერთიანობ</w:t>
      </w:r>
      <w:r w:rsidR="00B9094D">
        <w:rPr>
          <w:rFonts w:ascii="Sylfaen" w:hAnsi="Sylfaen" w:cs="Sylfaen"/>
          <w:color w:val="000000"/>
          <w:lang w:val="ka-GE"/>
        </w:rPr>
        <w:t>ი</w:t>
      </w:r>
      <w:r>
        <w:rPr>
          <w:rFonts w:ascii="Times New Roman" w:hAnsi="Times New Roman"/>
          <w:color w:val="000000"/>
        </w:rPr>
        <w:t>ს წევრი, ის მათ შორის ყველაზე გავლენიანია, შვიდი უძველესი დემონი იმპერატორიდან ერთ-ერთი და არა მათი ლიდერი.</w:t>
      </w:r>
    </w:p>
    <w:p w14:paraId="6D77808A" w14:textId="77777777" w:rsidR="004205F8" w:rsidRDefault="00000000">
      <w:pPr>
        <w:spacing w:before="269" w:after="269"/>
        <w:ind w:left="120"/>
      </w:pPr>
      <w:r>
        <w:rPr>
          <w:rFonts w:ascii="Times New Roman" w:hAnsi="Times New Roman"/>
          <w:color w:val="000000"/>
        </w:rPr>
        <w:t>- მაშინ ვინ არის „უნიტის“ ხელმძღვანელი?</w:t>
      </w:r>
    </w:p>
    <w:p w14:paraId="1C8B0D38" w14:textId="77777777" w:rsidR="004205F8" w:rsidRDefault="00000000">
      <w:pPr>
        <w:spacing w:before="269" w:after="269"/>
        <w:ind w:left="120"/>
      </w:pPr>
      <w:r>
        <w:rPr>
          <w:rFonts w:ascii="Times New Roman" w:hAnsi="Times New Roman"/>
          <w:color w:val="000000"/>
        </w:rPr>
        <w:t>- ვცადე გამერკვია, მაგრამ მეც ვერ გავიგე. „იუნიტის“ ხელმძღვანელი არასდროს გამოჩენილა და რაც მთავარია, „იუნიტშიც“ არავინ იცის, ვინ არის ის სინამდვილეში.</w:t>
      </w:r>
    </w:p>
    <w:p w14:paraId="1D86E427" w14:textId="77777777" w:rsidR="004205F8" w:rsidRDefault="00000000">
      <w:pPr>
        <w:spacing w:before="269" w:after="269"/>
        <w:ind w:left="120"/>
      </w:pPr>
      <w:r>
        <w:rPr>
          <w:rFonts w:ascii="Times New Roman" w:hAnsi="Times New Roman"/>
          <w:color w:val="000000"/>
        </w:rPr>
        <w:t>— მელჰეისიც კი?</w:t>
      </w:r>
    </w:p>
    <w:p w14:paraId="5AEB7898" w14:textId="77777777" w:rsidR="004205F8" w:rsidRDefault="00000000">
      <w:pPr>
        <w:spacing w:before="269" w:after="269"/>
        <w:ind w:left="120"/>
      </w:pPr>
      <w:r>
        <w:rPr>
          <w:rFonts w:ascii="Times New Roman" w:hAnsi="Times New Roman"/>
          <w:color w:val="000000"/>
        </w:rPr>
        <w:t>- ზუსტად.</w:t>
      </w:r>
    </w:p>
    <w:p w14:paraId="167E438D" w14:textId="77777777" w:rsidR="004205F8" w:rsidRDefault="00000000">
      <w:pPr>
        <w:spacing w:before="269" w:after="269"/>
        <w:ind w:left="120"/>
      </w:pPr>
      <w:r>
        <w:rPr>
          <w:rFonts w:ascii="Times New Roman" w:hAnsi="Times New Roman"/>
          <w:color w:val="000000"/>
        </w:rPr>
        <w:t>ესეც ძალიან საეჭვოა.</w:t>
      </w:r>
    </w:p>
    <w:p w14:paraId="04F23405" w14:textId="77777777" w:rsidR="004205F8" w:rsidRDefault="00000000">
      <w:pPr>
        <w:spacing w:before="269" w:after="269"/>
        <w:ind w:left="120"/>
      </w:pPr>
      <w:r>
        <w:rPr>
          <w:rFonts w:ascii="Times New Roman" w:hAnsi="Times New Roman"/>
          <w:color w:val="000000"/>
        </w:rPr>
        <w:lastRenderedPageBreak/>
        <w:t>„თუმცა, თუ ეს ამჟამინდელი დემონ ლორდებიდან ერთ-ერთია, მაშინ პრინციპში გასაგებია, თუ რატომ. თუ ცნობილი გახდება, რომ ის ერთობას ხელმძღვანელობს, ის მაშინვე დაკარგავს ლორდის თანამდებობას.“</w:t>
      </w:r>
    </w:p>
    <w:p w14:paraId="5AC25558" w14:textId="77777777" w:rsidR="004205F8" w:rsidRDefault="00000000">
      <w:pPr>
        <w:spacing w:before="269" w:after="269"/>
        <w:ind w:left="120"/>
      </w:pPr>
      <w:r>
        <w:rPr>
          <w:rFonts w:ascii="Times New Roman" w:hAnsi="Times New Roman"/>
          <w:color w:val="000000"/>
        </w:rPr>
        <w:t>შვიდი უძველესი დემონი იმპერატორი ნებისმიერ შემთხვევაში შეინარჩუნებს თავის პოზიციებს, მაგრამ დემონთა მბრძანებლების შეცვლა შესაძლებელია.</w:t>
      </w:r>
    </w:p>
    <w:p w14:paraId="6C50ED47" w14:textId="77777777" w:rsidR="004205F8" w:rsidRDefault="00000000">
      <w:pPr>
        <w:spacing w:before="269" w:after="269"/>
        <w:ind w:left="120"/>
      </w:pPr>
      <w:r>
        <w:rPr>
          <w:rFonts w:ascii="Times New Roman" w:hAnsi="Times New Roman"/>
          <w:color w:val="000000"/>
        </w:rPr>
        <w:t>„მაგრამ რადგან შენც კი ვერ გაარკვიე ვინ არის ის, შესაძლებელია, რომ ის დემონი იყოს, რომელიც მითიურ ეპოქაში ცხოვრობდა.“</w:t>
      </w:r>
    </w:p>
    <w:p w14:paraId="77ABB49A" w14:textId="77777777" w:rsidR="004205F8" w:rsidRDefault="00000000">
      <w:pPr>
        <w:spacing w:before="269" w:after="269"/>
        <w:ind w:left="120"/>
      </w:pPr>
      <w:r>
        <w:rPr>
          <w:rFonts w:ascii="Times New Roman" w:hAnsi="Times New Roman"/>
          <w:color w:val="000000"/>
        </w:rPr>
        <w:t>შესაძლოა, ეს ავოს დილჰევია იყოს. და თუ ასეა, რას გეგმავს ის, როგორც „უნიაციის“ ხელმძღვანელი? ცდილობს თუ არა იმპერიულ ოჯახებსა და „უნიაციას“ შორის ძალთა ბალანსის კონტროლს?</w:t>
      </w:r>
    </w:p>
    <w:p w14:paraId="113C62DF" w14:textId="77777777" w:rsidR="004205F8" w:rsidRDefault="00000000">
      <w:pPr>
        <w:spacing w:before="269" w:after="269"/>
        <w:ind w:left="120"/>
      </w:pPr>
      <w:r>
        <w:rPr>
          <w:rFonts w:ascii="Times New Roman" w:hAnsi="Times New Roman"/>
          <w:color w:val="000000"/>
        </w:rPr>
        <w:t>- მეც რაღაც ვისწავლე. მელჰეისმა ჩემზე მოგონებები დაკარგა. და ასევე - მას მხოლოდ ერთი ბაზა აქვს.</w:t>
      </w:r>
    </w:p>
    <w:p w14:paraId="54A9C047" w14:textId="77777777" w:rsidR="004205F8" w:rsidRDefault="00000000">
      <w:pPr>
        <w:spacing w:before="269" w:after="269"/>
        <w:ind w:left="120"/>
      </w:pPr>
      <w:r>
        <w:rPr>
          <w:rFonts w:ascii="Times New Roman" w:hAnsi="Times New Roman"/>
          <w:color w:val="000000"/>
        </w:rPr>
        <w:t>— მოახერხეთ მასთან საუბარი?</w:t>
      </w:r>
    </w:p>
    <w:p w14:paraId="0F4257A3" w14:textId="77777777" w:rsidR="004205F8" w:rsidRDefault="00000000">
      <w:pPr>
        <w:spacing w:before="269" w:after="269"/>
        <w:ind w:left="120"/>
      </w:pPr>
      <w:r>
        <w:rPr>
          <w:rFonts w:ascii="Times New Roman" w:hAnsi="Times New Roman"/>
          <w:color w:val="000000"/>
        </w:rPr>
        <w:t>- კი. როგორც ჩანს, პირდაპირ ჩემს ბაზას შეხედა და შენიშნა, რომ მე დემონი ლორდი ტირანი ვარ. შეიძლება ის ჩვენი მოკავშირე იყოს, მაგრამ მე შენზე არაფერი მითქვამს.</w:t>
      </w:r>
    </w:p>
    <w:p w14:paraId="7F28B4A5" w14:textId="77777777" w:rsidR="004205F8" w:rsidRDefault="00000000">
      <w:pPr>
        <w:spacing w:before="269" w:after="269"/>
        <w:ind w:left="120"/>
      </w:pPr>
      <w:r>
        <w:rPr>
          <w:rFonts w:ascii="Times New Roman" w:hAnsi="Times New Roman"/>
          <w:color w:val="000000"/>
        </w:rPr>
        <w:t>აივისი მშვიდად ელოდა ჩემს შეკვეთას.</w:t>
      </w:r>
    </w:p>
    <w:p w14:paraId="57A71321" w14:textId="77777777" w:rsidR="004205F8" w:rsidRDefault="00000000">
      <w:pPr>
        <w:spacing w:before="269" w:after="269"/>
        <w:ind w:left="120"/>
      </w:pPr>
      <w:r>
        <w:rPr>
          <w:rFonts w:ascii="Times New Roman" w:hAnsi="Times New Roman"/>
          <w:color w:val="000000"/>
        </w:rPr>
        <w:t>- მელჰეისის შესახებ მეტი გაიგე. შესაძლოა, ის „უნიტეტის“ ხელმძღვანელი იყოს. მისი მოგონებები შევამოწმე, მაგრამ მხოლოდ ზედაპირული ფენა. შესაძლოა, ბაზების შერწყმის სხვა გზის შესახებ წამეკითხა.</w:t>
      </w:r>
    </w:p>
    <w:p w14:paraId="3F95B620" w14:textId="77777777" w:rsidR="004205F8" w:rsidRDefault="00000000">
      <w:pPr>
        <w:spacing w:before="269" w:after="269"/>
        <w:ind w:left="120"/>
      </w:pPr>
      <w:r>
        <w:rPr>
          <w:rFonts w:ascii="Times New Roman" w:hAnsi="Times New Roman"/>
          <w:color w:val="000000"/>
        </w:rPr>
        <w:t>- ჭამე.</w:t>
      </w:r>
    </w:p>
    <w:p w14:paraId="6D78BAFF" w14:textId="77777777" w:rsidR="004205F8" w:rsidRDefault="00000000">
      <w:pPr>
        <w:spacing w:before="269" w:after="269"/>
        <w:ind w:left="120"/>
      </w:pPr>
      <w:r>
        <w:rPr>
          <w:rFonts w:ascii="Times New Roman" w:hAnsi="Times New Roman"/>
          <w:color w:val="000000"/>
        </w:rPr>
        <w:t>— კიდევ რამე გაარკვიე?</w:t>
      </w:r>
    </w:p>
    <w:p w14:paraId="4BAAAC84" w14:textId="774864DC" w:rsidR="004205F8" w:rsidRDefault="00000000">
      <w:pPr>
        <w:spacing w:before="269" w:after="269"/>
        <w:ind w:left="120"/>
      </w:pPr>
      <w:r>
        <w:rPr>
          <w:rFonts w:ascii="Times New Roman" w:hAnsi="Times New Roman"/>
          <w:color w:val="000000"/>
        </w:rPr>
        <w:t xml:space="preserve">- მხოლოდ ერთი რამ. მაქვს ინფორმაცია, რომელიც შეიძლება </w:t>
      </w:r>
      <w:r w:rsidR="0084071E" w:rsidRPr="0084071E">
        <w:rPr>
          <w:rFonts w:ascii="Sylfaen" w:hAnsi="Sylfaen" w:cs="Sylfaen"/>
          <w:color w:val="000000"/>
        </w:rPr>
        <w:t>ერთიანობ</w:t>
      </w:r>
      <w:r>
        <w:rPr>
          <w:rFonts w:ascii="Times New Roman" w:hAnsi="Times New Roman"/>
          <w:color w:val="000000"/>
        </w:rPr>
        <w:t>ის ხელმძღვანელამდე მიგვიყვანოს.</w:t>
      </w:r>
    </w:p>
    <w:p w14:paraId="6DA922BC" w14:textId="77777777" w:rsidR="004205F8" w:rsidRDefault="00000000">
      <w:pPr>
        <w:spacing w:before="269" w:after="269"/>
        <w:ind w:left="120"/>
      </w:pPr>
      <w:r>
        <w:rPr>
          <w:rFonts w:ascii="Times New Roman" w:hAnsi="Times New Roman"/>
          <w:color w:val="000000"/>
        </w:rPr>
        <w:t>სწორედ ამ დროს გამყიდველმა შავი ჩაი მომიტანა, რომელიც შევუკვეთე. აივისი ერთი წამით გაჩუმდა და როგორც კი წავიდა, მან ისევ ილაპარაკა:</w:t>
      </w:r>
    </w:p>
    <w:p w14:paraId="0CA67DE3" w14:textId="77777777" w:rsidR="004205F8" w:rsidRDefault="00000000">
      <w:pPr>
        <w:spacing w:before="269" w:after="269"/>
        <w:ind w:left="120"/>
      </w:pPr>
      <w:r>
        <w:rPr>
          <w:rFonts w:ascii="Times New Roman" w:hAnsi="Times New Roman"/>
          <w:color w:val="000000"/>
        </w:rPr>
        <w:t>— ამ ქალაქში არის ჯადოსნური კლინიკა სახელად როგნოსი. დემონმა ლორდმა ელიომ ის საკუთარი ფულით ააშენა და დილჰეიდში პაციენტების სამკურნალოდ საუკეთესო ადგილად მოიხსენია. თუმცა, დემონი ლორდი ელიო მხოლოდ მარიონეტია. როგორც ჩანს, კულისებში კიდევ ერთი დემონი იმალება...</w:t>
      </w:r>
    </w:p>
    <w:p w14:paraId="6A381D0B" w14:textId="77777777" w:rsidR="004205F8" w:rsidRDefault="00000000">
      <w:pPr>
        <w:spacing w:before="269" w:after="269"/>
        <w:ind w:left="120"/>
      </w:pPr>
      <w:r>
        <w:rPr>
          <w:rFonts w:ascii="Times New Roman" w:hAnsi="Times New Roman"/>
          <w:color w:val="000000"/>
        </w:rPr>
        <w:t>- არ აჩვენებს თავის ნამდვილ სახეს, მაშინაც კი, როცა მის ქვეშ თხრიან, არა?</w:t>
      </w:r>
    </w:p>
    <w:p w14:paraId="05BF15F4" w14:textId="77777777" w:rsidR="004205F8" w:rsidRDefault="00000000">
      <w:pPr>
        <w:spacing w:before="269" w:after="269"/>
        <w:ind w:left="120"/>
      </w:pPr>
      <w:r>
        <w:rPr>
          <w:rFonts w:ascii="Times New Roman" w:hAnsi="Times New Roman"/>
          <w:color w:val="000000"/>
        </w:rPr>
        <w:lastRenderedPageBreak/>
        <w:t>აივისმა თავი დაუქნია.</w:t>
      </w:r>
    </w:p>
    <w:p w14:paraId="0EB9D4C9" w14:textId="77777777" w:rsidR="004205F8" w:rsidRDefault="00000000">
      <w:pPr>
        <w:spacing w:before="269" w:after="269"/>
        <w:ind w:left="120"/>
      </w:pPr>
      <w:r>
        <w:rPr>
          <w:rFonts w:ascii="Times New Roman" w:hAnsi="Times New Roman"/>
          <w:color w:val="000000"/>
        </w:rPr>
        <w:t>- ეს შეიძლება იგივე დემონი იყოს, რომელიც ერთობას ხელმძღვანელობს.</w:t>
      </w:r>
    </w:p>
    <w:p w14:paraId="0A24DDC4" w14:textId="77777777" w:rsidR="004205F8" w:rsidRDefault="00000000">
      <w:pPr>
        <w:spacing w:before="269" w:after="269"/>
        <w:ind w:left="120"/>
      </w:pPr>
      <w:r>
        <w:rPr>
          <w:rFonts w:ascii="Times New Roman" w:hAnsi="Times New Roman"/>
          <w:color w:val="000000"/>
        </w:rPr>
        <w:t>- გასაგებია. კიდევ რამეა?</w:t>
      </w:r>
    </w:p>
    <w:p w14:paraId="435C6B44" w14:textId="77777777" w:rsidR="004205F8" w:rsidRDefault="00000000">
      <w:pPr>
        <w:spacing w:before="269" w:after="269"/>
        <w:ind w:left="120"/>
      </w:pPr>
      <w:r>
        <w:rPr>
          <w:rFonts w:ascii="Times New Roman" w:hAnsi="Times New Roman"/>
          <w:color w:val="000000"/>
        </w:rPr>
        <w:t>- რაღაც არის, მაგრამ ჯერ ზუსტი ინფორმაცია არ მაქვს.</w:t>
      </w:r>
    </w:p>
    <w:p w14:paraId="4B8BD8FC" w14:textId="77777777" w:rsidR="004205F8" w:rsidRDefault="00000000">
      <w:pPr>
        <w:spacing w:before="269" w:after="269"/>
        <w:ind w:left="120"/>
      </w:pPr>
      <w:r>
        <w:rPr>
          <w:rFonts w:ascii="Times New Roman" w:hAnsi="Times New Roman"/>
          <w:color w:val="000000"/>
        </w:rPr>
        <w:t>- მაშინ, აი, კიდევ ერთი რამ: გაიგეთ მეტი დემონური ხმლების ტურნირის შესახებ. განსაკუთრებით თუ მის უკან შვიდი უძველესი დემონი იმპერატორიდან ერთ-ერთი დგას.</w:t>
      </w:r>
    </w:p>
    <w:p w14:paraId="4F1007C0" w14:textId="77777777" w:rsidR="004205F8" w:rsidRDefault="00000000">
      <w:pPr>
        <w:spacing w:before="269" w:after="269"/>
        <w:ind w:left="120"/>
      </w:pPr>
      <w:r>
        <w:rPr>
          <w:rFonts w:ascii="Times New Roman" w:hAnsi="Times New Roman"/>
          <w:color w:val="000000"/>
        </w:rPr>
        <w:t>- ჭამე.</w:t>
      </w:r>
    </w:p>
    <w:p w14:paraId="3506202D" w14:textId="77777777" w:rsidR="004205F8" w:rsidRDefault="00000000">
      <w:pPr>
        <w:spacing w:before="269" w:after="269"/>
        <w:ind w:left="120"/>
      </w:pPr>
      <w:r>
        <w:rPr>
          <w:rFonts w:ascii="Times New Roman" w:hAnsi="Times New Roman"/>
          <w:color w:val="000000"/>
        </w:rPr>
        <w:t>აივისი ფანჯრიდან გავიდა.</w:t>
      </w:r>
    </w:p>
    <w:p w14:paraId="470D2681" w14:textId="09D1946F" w:rsidR="004205F8" w:rsidRDefault="00000000">
      <w:pPr>
        <w:spacing w:before="269" w:after="269"/>
        <w:ind w:left="120"/>
      </w:pPr>
      <w:r>
        <w:rPr>
          <w:rFonts w:ascii="Times New Roman" w:hAnsi="Times New Roman"/>
          <w:color w:val="000000"/>
        </w:rPr>
        <w:t xml:space="preserve">ასე რომ... უცნობი დემონი, არა? თუ ის </w:t>
      </w:r>
      <w:r w:rsidR="00B9094D" w:rsidRPr="00B9094D">
        <w:rPr>
          <w:rFonts w:ascii="Sylfaen" w:hAnsi="Sylfaen" w:cs="Sylfaen"/>
          <w:color w:val="000000"/>
        </w:rPr>
        <w:t>ერთიანობ</w:t>
      </w:r>
      <w:r w:rsidR="00B9094D">
        <w:rPr>
          <w:rFonts w:ascii="Sylfaen" w:hAnsi="Sylfaen" w:cs="Sylfaen"/>
          <w:color w:val="000000"/>
          <w:lang w:val="ka-GE"/>
        </w:rPr>
        <w:t>ი</w:t>
      </w:r>
      <w:r>
        <w:rPr>
          <w:rFonts w:ascii="Times New Roman" w:hAnsi="Times New Roman"/>
          <w:color w:val="000000"/>
        </w:rPr>
        <w:t>ს ხელმძღვანელია, მესმის, მაგრამ რატომ უნდა დასჭირდეს მას მაგიის კლინიკა? ისინი რატომღაც დაკავშირებულები არიან? თუ ეს ორი განსხვავებული დემონია? არ ვიცი. იქ უნდა წავიდე და სწრაფად დავათვალიერო.</w:t>
      </w:r>
    </w:p>
    <w:p w14:paraId="5E8AF9A1" w14:textId="77777777" w:rsidR="004205F8" w:rsidRDefault="00000000">
      <w:pPr>
        <w:spacing w:before="269" w:after="269"/>
        <w:ind w:left="120"/>
      </w:pPr>
      <w:r>
        <w:rPr>
          <w:rFonts w:ascii="Times New Roman" w:hAnsi="Times New Roman"/>
          <w:color w:val="000000"/>
        </w:rPr>
        <w:t>ჩაის დალევისა და ცოტა დასვენების შემდეგ, მიშამ როგნოსის ჯადოსნურ კლინიკაში წამიყვანა.</w:t>
      </w:r>
    </w:p>
    <w:p w14:paraId="14977C5E" w14:textId="77777777" w:rsidR="004205F8" w:rsidRDefault="00000000">
      <w:pPr>
        <w:spacing w:before="269" w:after="269"/>
        <w:ind w:left="120"/>
      </w:pPr>
      <w:r>
        <w:rPr>
          <w:rFonts w:ascii="Times New Roman" w:hAnsi="Times New Roman"/>
          <w:color w:val="000000"/>
        </w:rPr>
        <w:t>- აქ არის.</w:t>
      </w:r>
    </w:p>
    <w:p w14:paraId="128AE4B0" w14:textId="77777777" w:rsidR="004205F8" w:rsidRDefault="00000000">
      <w:pPr>
        <w:spacing w:before="269" w:after="269"/>
        <w:ind w:left="120"/>
      </w:pPr>
      <w:r>
        <w:rPr>
          <w:rFonts w:ascii="Times New Roman" w:hAnsi="Times New Roman"/>
          <w:color w:val="000000"/>
        </w:rPr>
        <w:t>- ჰმ, როგორც ჩანს, ეს საკმაოდ დიდი შენობაა.</w:t>
      </w:r>
    </w:p>
    <w:p w14:paraId="7573F2CD" w14:textId="77777777" w:rsidR="004205F8" w:rsidRDefault="00000000">
      <w:pPr>
        <w:spacing w:before="269" w:after="269"/>
        <w:ind w:left="120"/>
      </w:pPr>
      <w:r>
        <w:rPr>
          <w:rFonts w:ascii="Times New Roman" w:hAnsi="Times New Roman"/>
          <w:color w:val="000000"/>
        </w:rPr>
        <w:t>— იქ ბევრი ჰოსპიტალიზებული პაციენტია.</w:t>
      </w:r>
    </w:p>
    <w:p w14:paraId="7C368B85" w14:textId="77777777" w:rsidR="004205F8" w:rsidRDefault="00000000">
      <w:pPr>
        <w:spacing w:before="269" w:after="269"/>
        <w:ind w:left="120"/>
      </w:pPr>
      <w:r>
        <w:rPr>
          <w:rFonts w:ascii="Times New Roman" w:hAnsi="Times New Roman"/>
          <w:color w:val="000000"/>
        </w:rPr>
        <w:t>როგორც ჩანს, აქ რაიმე განსაკუთრებით საეჭვო არ არის. შენობა ჩემი ჯადოსნური თვალებით ცოტა ხნით შევამოწმე, მაგრამ მხოლოდ სუსტი მაგიური ძალა ვიგრძენი.</w:t>
      </w:r>
    </w:p>
    <w:p w14:paraId="539360A1" w14:textId="77777777" w:rsidR="004205F8" w:rsidRDefault="00000000">
      <w:pPr>
        <w:spacing w:before="269" w:after="269"/>
        <w:ind w:left="120"/>
      </w:pPr>
      <w:r>
        <w:rPr>
          <w:rFonts w:ascii="Times New Roman" w:hAnsi="Times New Roman"/>
          <w:color w:val="000000"/>
        </w:rPr>
        <w:t>- ანოს.</w:t>
      </w:r>
    </w:p>
    <w:p w14:paraId="57EEEF4E" w14:textId="77777777" w:rsidR="004205F8" w:rsidRDefault="00000000">
      <w:pPr>
        <w:spacing w:before="269" w:after="269"/>
        <w:ind w:left="120"/>
      </w:pPr>
      <w:r>
        <w:rPr>
          <w:rFonts w:ascii="Times New Roman" w:hAnsi="Times New Roman"/>
          <w:color w:val="000000"/>
        </w:rPr>
        <w:t>მიშამ თითი ჩემკენ გაიშვირა. რეი იმ მიმართულებით იყო. ისეთი შთაბეჭდილება იქმნებოდა, თითქოს ჯადოსნური კლინიკიდან ახლახან გამოდიოდა.</w:t>
      </w:r>
    </w:p>
    <w:p w14:paraId="045F75FB" w14:textId="77777777" w:rsidR="004205F8" w:rsidRDefault="00000000">
      <w:pPr>
        <w:spacing w:before="269" w:after="269"/>
        <w:ind w:left="120"/>
      </w:pPr>
      <w:r>
        <w:rPr>
          <w:rFonts w:ascii="Times New Roman" w:hAnsi="Times New Roman"/>
          <w:color w:val="000000"/>
        </w:rPr>
        <w:t>„გამარჯობა“, მასთან მივედი და დავუძახე.</w:t>
      </w:r>
    </w:p>
    <w:p w14:paraId="5D3DCE36" w14:textId="77777777" w:rsidR="004205F8" w:rsidRDefault="00000000">
      <w:pPr>
        <w:spacing w:before="269" w:after="269"/>
        <w:ind w:left="120"/>
      </w:pPr>
      <w:r>
        <w:rPr>
          <w:rFonts w:ascii="Times New Roman" w:hAnsi="Times New Roman"/>
          <w:color w:val="000000"/>
        </w:rPr>
        <w:t>რეი ჩვენსკენ შემობრუნდა.</w:t>
      </w:r>
    </w:p>
    <w:p w14:paraId="271CD804" w14:textId="77777777" w:rsidR="004205F8" w:rsidRDefault="00000000">
      <w:pPr>
        <w:spacing w:before="269" w:after="269"/>
        <w:ind w:left="120"/>
      </w:pPr>
      <w:r>
        <w:rPr>
          <w:rFonts w:ascii="Times New Roman" w:hAnsi="Times New Roman"/>
          <w:color w:val="000000"/>
        </w:rPr>
        <w:t>- ოჰ, ანოს? აქ რას აკეთებ?</w:t>
      </w:r>
    </w:p>
    <w:p w14:paraId="1897E899" w14:textId="77777777" w:rsidR="004205F8" w:rsidRDefault="00000000">
      <w:pPr>
        <w:spacing w:before="269" w:after="269"/>
        <w:ind w:left="120"/>
      </w:pPr>
      <w:r>
        <w:rPr>
          <w:rFonts w:ascii="Times New Roman" w:hAnsi="Times New Roman"/>
          <w:color w:val="000000"/>
        </w:rPr>
        <w:t>- უბრალოდ გავდიოდი. რა, გაცივდი?</w:t>
      </w:r>
    </w:p>
    <w:p w14:paraId="16C2F294" w14:textId="77777777" w:rsidR="004205F8" w:rsidRDefault="00000000">
      <w:pPr>
        <w:spacing w:before="269" w:after="269"/>
        <w:ind w:left="120"/>
      </w:pPr>
      <w:r>
        <w:rPr>
          <w:rFonts w:ascii="Times New Roman" w:hAnsi="Times New Roman"/>
          <w:color w:val="000000"/>
        </w:rPr>
        <w:lastRenderedPageBreak/>
        <w:t>რეიმ უხერხულად გაიღიმა.</w:t>
      </w:r>
    </w:p>
    <w:p w14:paraId="4FE0C5B2" w14:textId="77777777" w:rsidR="004205F8" w:rsidRDefault="00000000">
      <w:pPr>
        <w:spacing w:before="269" w:after="269"/>
        <w:ind w:left="120"/>
      </w:pPr>
      <w:r>
        <w:rPr>
          <w:rFonts w:ascii="Times New Roman" w:hAnsi="Times New Roman"/>
          <w:color w:val="000000"/>
        </w:rPr>
        <w:t>- უბრალოდ დედაჩემს ვესტუმრე.</w:t>
      </w:r>
    </w:p>
    <w:p w14:paraId="7D0D24C3" w14:textId="77777777" w:rsidR="004205F8" w:rsidRDefault="00000000">
      <w:pPr>
        <w:spacing w:before="269" w:after="269"/>
        <w:ind w:left="120"/>
      </w:pPr>
      <w:r>
        <w:rPr>
          <w:rFonts w:ascii="Times New Roman" w:hAnsi="Times New Roman"/>
          <w:color w:val="000000"/>
        </w:rPr>
        <w:t>როგორც ჩანს, საავადმყოფოშია.</w:t>
      </w:r>
    </w:p>
    <w:p w14:paraId="7C484AA4" w14:textId="77777777" w:rsidR="004205F8" w:rsidRDefault="00000000">
      <w:pPr>
        <w:spacing w:before="269" w:after="269"/>
        <w:ind w:left="120"/>
      </w:pPr>
      <w:r>
        <w:rPr>
          <w:rFonts w:ascii="Times New Roman" w:hAnsi="Times New Roman"/>
          <w:color w:val="000000"/>
        </w:rPr>
        <w:t>— რამე სერიოზული ხდება მასთან?</w:t>
      </w:r>
    </w:p>
    <w:p w14:paraId="7C6474E1" w14:textId="77777777" w:rsidR="004205F8" w:rsidRDefault="00000000">
      <w:pPr>
        <w:spacing w:before="269" w:after="269"/>
        <w:ind w:left="120"/>
      </w:pPr>
      <w:r>
        <w:rPr>
          <w:rFonts w:ascii="Times New Roman" w:hAnsi="Times New Roman"/>
          <w:color w:val="000000"/>
        </w:rPr>
        <w:t>- მას ბუნებით სუსტი ჯანმრთელობა აქვს. არაფერია სანერვიულო.</w:t>
      </w:r>
    </w:p>
    <w:p w14:paraId="34E4CCF5" w14:textId="77777777" w:rsidR="004205F8" w:rsidRDefault="00000000">
      <w:pPr>
        <w:spacing w:before="269" w:after="269"/>
        <w:ind w:left="120"/>
      </w:pPr>
      <w:r>
        <w:rPr>
          <w:rFonts w:ascii="Times New Roman" w:hAnsi="Times New Roman"/>
          <w:color w:val="000000"/>
        </w:rPr>
        <w:t>გასაკვირია, რომ მისი გამომეტყველება მშვიდი არ იყო.</w:t>
      </w:r>
    </w:p>
    <w:p w14:paraId="4897982A" w14:textId="77777777" w:rsidR="004205F8" w:rsidRDefault="00000000">
      <w:pPr>
        <w:spacing w:before="269" w:after="269"/>
        <w:ind w:left="120"/>
      </w:pPr>
      <w:r>
        <w:rPr>
          <w:rFonts w:ascii="Times New Roman" w:hAnsi="Times New Roman"/>
          <w:color w:val="000000"/>
        </w:rPr>
        <w:t>- თუ ექიმები ვერ გაუმკლავდებიან, შემიძლია რამე ვქნა.</w:t>
      </w:r>
    </w:p>
    <w:p w14:paraId="7AB54FD5" w14:textId="77777777" w:rsidR="004205F8" w:rsidRDefault="00000000">
      <w:pPr>
        <w:spacing w:before="269" w:after="269"/>
        <w:ind w:left="120"/>
      </w:pPr>
      <w:r>
        <w:rPr>
          <w:rFonts w:ascii="Times New Roman" w:hAnsi="Times New Roman"/>
          <w:color w:val="000000"/>
        </w:rPr>
        <w:t>- მართლა? თქვენ ასევე სპეციალიზირებული ხართ სამკურნალო მაგიაში?</w:t>
      </w:r>
    </w:p>
    <w:p w14:paraId="18C490A6" w14:textId="77777777" w:rsidR="004205F8" w:rsidRDefault="00000000">
      <w:pPr>
        <w:spacing w:before="269" w:after="269"/>
        <w:ind w:left="120"/>
      </w:pPr>
      <w:r>
        <w:rPr>
          <w:rFonts w:ascii="Times New Roman" w:hAnsi="Times New Roman"/>
          <w:color w:val="000000"/>
        </w:rPr>
        <w:t>- რას ამბობ, მე ამაში სპეციალიზირებული ნამდვილად არ ვარ, მაგრამ შემიძლია ადამიანი იმდენად გავაჯანსაღო, რომ ხვალ ავადმყოფმა ნილოსის მთის ქედი დაიპყროს და იმავე დღეს დაბრუნდეს, თუნდაც მძიმედ იყოს ავად და კვდება.</w:t>
      </w:r>
    </w:p>
    <w:p w14:paraId="47EDE3EE" w14:textId="77777777" w:rsidR="004205F8" w:rsidRDefault="00000000">
      <w:pPr>
        <w:spacing w:before="269" w:after="269"/>
        <w:ind w:left="120"/>
      </w:pPr>
      <w:r>
        <w:rPr>
          <w:rFonts w:ascii="Times New Roman" w:hAnsi="Times New Roman"/>
          <w:color w:val="000000"/>
        </w:rPr>
        <w:t>რეიმ სტუმართმოყვარედ გაუღიმა.</w:t>
      </w:r>
    </w:p>
    <w:p w14:paraId="0C4E0113" w14:textId="77777777" w:rsidR="004205F8" w:rsidRDefault="00000000">
      <w:pPr>
        <w:spacing w:before="269" w:after="269"/>
        <w:ind w:left="120"/>
      </w:pPr>
      <w:r>
        <w:rPr>
          <w:rFonts w:ascii="Times New Roman" w:hAnsi="Times New Roman"/>
          <w:color w:val="000000"/>
        </w:rPr>
        <w:t>— პაციენტი შემდეგ ცოტათი ზედმეტად ჯანმრთელი გახდება.</w:t>
      </w:r>
    </w:p>
    <w:p w14:paraId="278BE0B0" w14:textId="77777777" w:rsidR="004205F8" w:rsidRDefault="00000000">
      <w:pPr>
        <w:spacing w:before="269" w:after="269"/>
        <w:ind w:left="120"/>
      </w:pPr>
      <w:r>
        <w:rPr>
          <w:rFonts w:ascii="Times New Roman" w:hAnsi="Times New Roman"/>
          <w:color w:val="000000"/>
        </w:rPr>
        <w:t>— ჭეშმარიტ სამკურნალო მაგიას შეუძლია თქვენი ჯანმრთელობა ავადმყოფობამდე არსებულ მდგომარეობაზე მეტად გააძლიეროს.</w:t>
      </w:r>
    </w:p>
    <w:p w14:paraId="3C378EEA" w14:textId="77777777" w:rsidR="004205F8" w:rsidRDefault="00000000">
      <w:pPr>
        <w:spacing w:before="269" w:after="269"/>
        <w:ind w:left="120"/>
      </w:pPr>
      <w:r>
        <w:rPr>
          <w:rFonts w:ascii="Times New Roman" w:hAnsi="Times New Roman"/>
          <w:color w:val="000000"/>
        </w:rPr>
        <w:t>- ცოტა საშიშია, ამიტომ უბრალოდ შენს მისწრაფებას შევეგუები.</w:t>
      </w:r>
    </w:p>
    <w:p w14:paraId="3A726BB8" w14:textId="77777777" w:rsidR="004205F8" w:rsidRDefault="00000000">
      <w:pPr>
        <w:spacing w:before="269" w:after="269"/>
        <w:ind w:left="120"/>
      </w:pPr>
      <w:r>
        <w:rPr>
          <w:rFonts w:ascii="Times New Roman" w:hAnsi="Times New Roman"/>
          <w:color w:val="000000"/>
        </w:rPr>
        <w:t>ჰმ, როგორც ჩანს, მისი ავადმყოფობა არც ისე სერიოზულია.</w:t>
      </w:r>
    </w:p>
    <w:p w14:paraId="529B3AF9" w14:textId="77777777" w:rsidR="004205F8" w:rsidRDefault="00000000">
      <w:pPr>
        <w:spacing w:before="269" w:after="269"/>
        <w:ind w:left="120"/>
      </w:pPr>
      <w:r>
        <w:rPr>
          <w:rFonts w:ascii="Times New Roman" w:hAnsi="Times New Roman"/>
          <w:color w:val="000000"/>
        </w:rPr>
        <w:t>- ოჰ, სხვათა შორის. წინასწარ გეტყვით, რომ შეიძლება დემონური ხმლების ტურნირში მონაწილეობა არ მივიღო.</w:t>
      </w:r>
    </w:p>
    <w:p w14:paraId="28324716" w14:textId="77777777" w:rsidR="004205F8" w:rsidRDefault="00000000">
      <w:pPr>
        <w:spacing w:before="269" w:after="269"/>
        <w:ind w:left="120"/>
      </w:pPr>
      <w:r>
        <w:rPr>
          <w:rFonts w:ascii="Times New Roman" w:hAnsi="Times New Roman"/>
          <w:color w:val="000000"/>
        </w:rPr>
        <w:t>ერთი წამით მისი გამომეტყველება დაბნელდა, მაგრამ მაშინვე ისევ გაიღიმა.</w:t>
      </w:r>
    </w:p>
    <w:p w14:paraId="2BDDEEA9" w14:textId="77777777" w:rsidR="004205F8" w:rsidRDefault="00000000">
      <w:pPr>
        <w:spacing w:before="269" w:after="269"/>
        <w:ind w:left="120"/>
      </w:pPr>
      <w:r>
        <w:rPr>
          <w:rFonts w:ascii="Times New Roman" w:hAnsi="Times New Roman"/>
          <w:color w:val="000000"/>
        </w:rPr>
        <w:t>- გასაგებია. კარგი, მაშინ სხვა დროს დავასრულოთ ის, რაც დავიწყეთ.</w:t>
      </w:r>
    </w:p>
    <w:p w14:paraId="7C1990CC" w14:textId="77777777" w:rsidR="004205F8" w:rsidRDefault="00000000">
      <w:pPr>
        <w:spacing w:before="269" w:after="269"/>
        <w:ind w:left="120"/>
      </w:pPr>
      <w:r>
        <w:rPr>
          <w:rFonts w:ascii="Times New Roman" w:hAnsi="Times New Roman"/>
          <w:color w:val="000000"/>
        </w:rPr>
        <w:t>— მიზეზები არ გაინტერესებთ?</w:t>
      </w:r>
    </w:p>
    <w:p w14:paraId="7BD4E648" w14:textId="77777777" w:rsidR="004205F8" w:rsidRDefault="00000000">
      <w:pPr>
        <w:spacing w:before="269" w:after="269"/>
        <w:ind w:left="120"/>
      </w:pPr>
      <w:r>
        <w:rPr>
          <w:rFonts w:ascii="Times New Roman" w:hAnsi="Times New Roman"/>
          <w:color w:val="000000"/>
        </w:rPr>
        <w:t>- აა? აჰ... მერე რა მოხდა?</w:t>
      </w:r>
    </w:p>
    <w:p w14:paraId="319341E2" w14:textId="77777777" w:rsidR="004205F8" w:rsidRDefault="00000000">
      <w:pPr>
        <w:spacing w:before="269" w:after="269"/>
        <w:ind w:left="120"/>
      </w:pPr>
      <w:r>
        <w:rPr>
          <w:rFonts w:ascii="Times New Roman" w:hAnsi="Times New Roman"/>
          <w:color w:val="000000"/>
        </w:rPr>
        <w:t>— ამისთვის ჩემი მიზეზები მქონდა.</w:t>
      </w:r>
    </w:p>
    <w:p w14:paraId="795339F7" w14:textId="77777777" w:rsidR="004205F8" w:rsidRDefault="00000000">
      <w:pPr>
        <w:spacing w:before="269" w:after="269"/>
        <w:ind w:left="120"/>
      </w:pPr>
      <w:r>
        <w:rPr>
          <w:rFonts w:ascii="Times New Roman" w:hAnsi="Times New Roman"/>
          <w:color w:val="000000"/>
        </w:rPr>
        <w:t>რეი ამან გააკვირვა.</w:t>
      </w:r>
    </w:p>
    <w:p w14:paraId="08E3A1C9" w14:textId="77777777" w:rsidR="004205F8" w:rsidRDefault="00000000">
      <w:pPr>
        <w:spacing w:before="269" w:after="269"/>
        <w:ind w:left="120"/>
      </w:pPr>
      <w:r>
        <w:rPr>
          <w:rFonts w:ascii="Times New Roman" w:hAnsi="Times New Roman"/>
          <w:color w:val="000000"/>
        </w:rPr>
        <w:lastRenderedPageBreak/>
        <w:t>— ...ვფიქრობ, თავისუფალი ხარ, როგორც გინდა, ანოს.</w:t>
      </w:r>
    </w:p>
    <w:p w14:paraId="1FC2429C" w14:textId="77777777" w:rsidR="004205F8" w:rsidRDefault="00000000">
      <w:pPr>
        <w:spacing w:before="269" w:after="269"/>
        <w:ind w:left="120"/>
      </w:pPr>
      <w:r>
        <w:rPr>
          <w:rFonts w:ascii="Times New Roman" w:hAnsi="Times New Roman"/>
          <w:color w:val="000000"/>
        </w:rPr>
        <w:t>- და მეგონა, მეტყოდი მონაწილეობას, რომ ჩვენი დაპირისპირებისთვის აუცილებლად დაგვესრულებინა წერტილი.</w:t>
      </w:r>
    </w:p>
    <w:p w14:paraId="7A82230D" w14:textId="77777777" w:rsidR="004205F8" w:rsidRDefault="00000000">
      <w:pPr>
        <w:spacing w:before="269" w:after="269"/>
        <w:ind w:left="120"/>
      </w:pPr>
      <w:r>
        <w:rPr>
          <w:rFonts w:ascii="Times New Roman" w:hAnsi="Times New Roman"/>
          <w:color w:val="000000"/>
        </w:rPr>
        <w:t>- არ მიყვარს სხვების იძულება.</w:t>
      </w:r>
    </w:p>
    <w:p w14:paraId="6D879564" w14:textId="77777777" w:rsidR="004205F8" w:rsidRDefault="00000000">
      <w:pPr>
        <w:spacing w:before="269" w:after="269"/>
        <w:ind w:left="120"/>
      </w:pPr>
      <w:r>
        <w:rPr>
          <w:rFonts w:ascii="Times New Roman" w:hAnsi="Times New Roman"/>
          <w:color w:val="000000"/>
        </w:rPr>
        <w:t>ჰმ, ზუსტად მას ჰგავს.</w:t>
      </w:r>
    </w:p>
    <w:p w14:paraId="057B1E49" w14:textId="77777777" w:rsidR="004205F8" w:rsidRDefault="00000000">
      <w:pPr>
        <w:spacing w:before="269" w:after="269"/>
        <w:ind w:left="120"/>
      </w:pPr>
      <w:r>
        <w:rPr>
          <w:rFonts w:ascii="Times New Roman" w:hAnsi="Times New Roman"/>
          <w:color w:val="000000"/>
        </w:rPr>
        <w:t>- კარგი, მაშინ აკადემიაში შევხვდებით.</w:t>
      </w:r>
    </w:p>
    <w:p w14:paraId="5F457ADC" w14:textId="77777777" w:rsidR="004205F8" w:rsidRDefault="00000000">
      <w:pPr>
        <w:spacing w:before="269" w:after="269"/>
        <w:ind w:left="120"/>
      </w:pPr>
      <w:r>
        <w:rPr>
          <w:rFonts w:ascii="Times New Roman" w:hAnsi="Times New Roman"/>
          <w:color w:val="000000"/>
        </w:rPr>
        <w:t>ეს რომ თქვა და ხელი ოდნავ ასწია, რეი წავიდა.</w:t>
      </w:r>
    </w:p>
    <w:p w14:paraId="07872770" w14:textId="77777777" w:rsidR="004205F8" w:rsidRDefault="00000000">
      <w:pPr>
        <w:spacing w:before="269" w:after="269"/>
        <w:ind w:left="120"/>
      </w:pPr>
      <w:r>
        <w:rPr>
          <w:rFonts w:ascii="Times New Roman" w:hAnsi="Times New Roman"/>
          <w:color w:val="000000"/>
        </w:rPr>
        <w:t>„რას ფიქრობ?“ ვკითხე.</w:t>
      </w:r>
    </w:p>
    <w:p w14:paraId="67009B2C" w14:textId="77777777" w:rsidR="004205F8" w:rsidRDefault="00000000">
      <w:pPr>
        <w:spacing w:before="269" w:after="269"/>
        <w:ind w:left="120"/>
      </w:pPr>
      <w:r>
        <w:rPr>
          <w:rFonts w:ascii="Times New Roman" w:hAnsi="Times New Roman"/>
          <w:color w:val="000000"/>
        </w:rPr>
        <w:t>„...ის ჩვეულებრივისგან ცოტა განსხვავებულია“, უპასუხა მიშამ.</w:t>
      </w:r>
    </w:p>
    <w:p w14:paraId="1D4DDCA0" w14:textId="77777777" w:rsidR="004205F8" w:rsidRDefault="00000000">
      <w:pPr>
        <w:spacing w:before="269" w:after="269"/>
        <w:ind w:left="120"/>
      </w:pPr>
      <w:r>
        <w:rPr>
          <w:rFonts w:ascii="Times New Roman" w:hAnsi="Times New Roman"/>
          <w:color w:val="000000"/>
        </w:rPr>
        <w:t>- მეც ასე ვფიქრობდი.</w:t>
      </w:r>
    </w:p>
    <w:p w14:paraId="4F15A058" w14:textId="77777777" w:rsidR="004205F8" w:rsidRDefault="00000000">
      <w:pPr>
        <w:spacing w:before="269" w:after="269"/>
        <w:ind w:left="120"/>
      </w:pPr>
      <w:r>
        <w:rPr>
          <w:rFonts w:ascii="Times New Roman" w:hAnsi="Times New Roman"/>
          <w:color w:val="000000"/>
        </w:rPr>
        <w:t>ისე იქცეოდა, თითქოს სინანული აწუხებდა. რა დაემართა? ჩვეულებრივ, ეს დიდად არ მაწუხებდა, მაგრამ იმის გათვალისწინებით, თუ სად ვართ ახლა... ყოველი შემთხვევისთვის, აივისს უნდა ვუბრძანო, რომ შეამოწმოს.</w:t>
      </w:r>
    </w:p>
    <w:p w14:paraId="0BB52EFB" w14:textId="77777777" w:rsidR="004205F8" w:rsidRDefault="00000000">
      <w:pPr>
        <w:pStyle w:val="Heading2"/>
        <w:pageBreakBefore/>
        <w:spacing w:before="180" w:after="180"/>
        <w:ind w:left="120"/>
      </w:pPr>
      <w:bookmarkStart w:id="18" w:name="_§_18._დემონური"/>
      <w:bookmarkEnd w:id="18"/>
      <w:r>
        <w:rPr>
          <w:rFonts w:ascii="Times New Roman" w:hAnsi="Times New Roman"/>
          <w:color w:val="000000"/>
          <w:sz w:val="33"/>
        </w:rPr>
        <w:lastRenderedPageBreak/>
        <w:t>§ 18. დემონური ხმლების ტურნირი</w:t>
      </w:r>
    </w:p>
    <w:p w14:paraId="40D812F3" w14:textId="77777777" w:rsidR="004205F8" w:rsidRDefault="00000000">
      <w:pPr>
        <w:spacing w:before="269" w:after="269"/>
        <w:ind w:left="120"/>
      </w:pPr>
      <w:r>
        <w:rPr>
          <w:rFonts w:ascii="Times New Roman" w:hAnsi="Times New Roman"/>
          <w:color w:val="000000"/>
        </w:rPr>
        <w:t>დრო შეუმჩნევლად გაფრინდა და დემონური ხმლების ტურნირის დღე დადგა.</w:t>
      </w:r>
    </w:p>
    <w:p w14:paraId="3C5BBDDC" w14:textId="77777777" w:rsidR="004205F8" w:rsidRDefault="00000000">
      <w:pPr>
        <w:spacing w:before="269" w:after="269"/>
        <w:ind w:left="120"/>
      </w:pPr>
      <w:r>
        <w:rPr>
          <w:rFonts w:ascii="Times New Roman" w:hAnsi="Times New Roman"/>
          <w:color w:val="000000"/>
        </w:rPr>
        <w:t>სახლიდან გასვლას რომ ვაპირებდი, დედაჩემი სწრაფად მომიახლოვდა.</w:t>
      </w:r>
    </w:p>
    <w:p w14:paraId="268F62A3" w14:textId="77777777" w:rsidR="004205F8" w:rsidRDefault="00000000">
      <w:pPr>
        <w:spacing w:before="269" w:after="269"/>
        <w:ind w:left="120"/>
      </w:pPr>
      <w:r>
        <w:rPr>
          <w:rFonts w:ascii="Times New Roman" w:hAnsi="Times New Roman"/>
          <w:color w:val="000000"/>
        </w:rPr>
        <w:t>- მოიცა, ანოსიკ! დამელოდე! დედაც წამოვა.</w:t>
      </w:r>
    </w:p>
    <w:p w14:paraId="65C7C627" w14:textId="77777777" w:rsidR="004205F8" w:rsidRDefault="00000000">
      <w:pPr>
        <w:spacing w:before="269" w:after="269"/>
        <w:ind w:left="120"/>
      </w:pPr>
      <w:r>
        <w:rPr>
          <w:rFonts w:ascii="Times New Roman" w:hAnsi="Times New Roman"/>
          <w:color w:val="000000"/>
        </w:rPr>
        <w:t>დედამ ელეგანტურად ჩაიცვა, რაც საკმაოდ უჩვეულო იყო. როგორც ჩანს, ეს ტანსაცმელი ქუჩაში სეირნობისთვის იყო განკუთვნილი.</w:t>
      </w:r>
    </w:p>
    <w:p w14:paraId="3C09B630" w14:textId="77777777" w:rsidR="004205F8" w:rsidRDefault="00000000">
      <w:pPr>
        <w:spacing w:before="269" w:after="269"/>
        <w:ind w:left="120"/>
      </w:pPr>
      <w:r>
        <w:rPr>
          <w:rFonts w:ascii="Times New Roman" w:hAnsi="Times New Roman"/>
          <w:color w:val="000000"/>
        </w:rPr>
        <w:t>- დელზოგეიდში მიდიხარ?</w:t>
      </w:r>
    </w:p>
    <w:p w14:paraId="5B9F181E" w14:textId="77777777" w:rsidR="004205F8" w:rsidRDefault="00000000">
      <w:pPr>
        <w:spacing w:before="269" w:after="269"/>
        <w:ind w:left="120"/>
      </w:pPr>
      <w:r>
        <w:rPr>
          <w:rFonts w:ascii="Times New Roman" w:hAnsi="Times New Roman"/>
          <w:color w:val="000000"/>
        </w:rPr>
        <w:t>- კი. ბოლოს და ბოლოს, ყველას, ვისაც დემონური ხმლების ტურნირის ბილეთი აქვს, შეუძლია სკოლის ტერიტორიაზე შესვლა. აკადემიამ გამომიგზავნა ერთი, ასე რომ, მეც წავალ.</w:t>
      </w:r>
    </w:p>
    <w:p w14:paraId="016D1816" w14:textId="77777777" w:rsidR="004205F8" w:rsidRDefault="00000000">
      <w:pPr>
        <w:spacing w:before="269" w:after="269"/>
        <w:ind w:left="120"/>
      </w:pPr>
      <w:r>
        <w:rPr>
          <w:rFonts w:ascii="Times New Roman" w:hAnsi="Times New Roman"/>
          <w:color w:val="000000"/>
        </w:rPr>
        <w:t>— ფაქტი არ არის, რომ დემონური ხმლების ტურნირში მივიღებ მონაწილეობას.</w:t>
      </w:r>
    </w:p>
    <w:p w14:paraId="5141A7A8" w14:textId="77777777" w:rsidR="004205F8" w:rsidRDefault="00000000">
      <w:pPr>
        <w:spacing w:before="269" w:after="269"/>
        <w:ind w:left="120"/>
      </w:pPr>
      <w:r>
        <w:rPr>
          <w:rFonts w:ascii="Times New Roman" w:hAnsi="Times New Roman"/>
          <w:color w:val="000000"/>
        </w:rPr>
        <w:t>აკადემიაში აივისს უნდა შევხვედროდი და მისი ანგარიში მომესმინა. და მისი დასკვნის საფუძველზე საბოლოოდ გადამეწყვიტა, მიმეღო მონაწილეობა ტურნირში თუ არა.</w:t>
      </w:r>
    </w:p>
    <w:p w14:paraId="5EC9C38E" w14:textId="77777777" w:rsidR="004205F8" w:rsidRDefault="00000000">
      <w:pPr>
        <w:spacing w:before="269" w:after="269"/>
        <w:ind w:left="120"/>
      </w:pPr>
      <w:r>
        <w:rPr>
          <w:rFonts w:ascii="Times New Roman" w:hAnsi="Times New Roman"/>
          <w:color w:val="000000"/>
        </w:rPr>
        <w:t>- იცი, ხმალს დროულად მოგაწვდიან თუ არა?</w:t>
      </w:r>
    </w:p>
    <w:p w14:paraId="7D5FF6A0" w14:textId="77777777" w:rsidR="004205F8" w:rsidRDefault="00000000">
      <w:pPr>
        <w:spacing w:before="269" w:after="269"/>
        <w:ind w:left="120"/>
      </w:pPr>
      <w:r>
        <w:rPr>
          <w:rFonts w:ascii="Times New Roman" w:hAnsi="Times New Roman"/>
          <w:color w:val="000000"/>
        </w:rPr>
        <w:t>- კარგი, რაღაც მსგავსი.</w:t>
      </w:r>
    </w:p>
    <w:p w14:paraId="6585425F" w14:textId="77777777" w:rsidR="004205F8" w:rsidRDefault="00000000">
      <w:pPr>
        <w:spacing w:before="269" w:after="269"/>
        <w:ind w:left="120"/>
      </w:pPr>
      <w:r>
        <w:rPr>
          <w:rFonts w:ascii="Times New Roman" w:hAnsi="Times New Roman"/>
          <w:color w:val="000000"/>
        </w:rPr>
        <w:t>ეს იმიტომ ვუთხარი, რომ მაშინაც კი, თუ ავუხსნი, როგორ არის სინამდვილეში საქმე, მაინც ვერ გამიგებს.</w:t>
      </w:r>
    </w:p>
    <w:p w14:paraId="4450263B" w14:textId="77777777" w:rsidR="004205F8" w:rsidRDefault="00000000">
      <w:pPr>
        <w:spacing w:before="269" w:after="269"/>
        <w:ind w:left="120"/>
      </w:pPr>
      <w:r>
        <w:rPr>
          <w:rFonts w:ascii="Times New Roman" w:hAnsi="Times New Roman"/>
          <w:color w:val="000000"/>
        </w:rPr>
        <w:t>- მაგრამ მაინც წავალ, რადგან შეიძლება მაინც მიიღო მონაწილეობა. და მინდა ვნახო აკადემია, სადაც ყოველდღე დადიხარ.</w:t>
      </w:r>
    </w:p>
    <w:p w14:paraId="51D7789A" w14:textId="77777777" w:rsidR="004205F8" w:rsidRDefault="00000000">
      <w:pPr>
        <w:spacing w:before="269" w:after="269"/>
        <w:ind w:left="120"/>
      </w:pPr>
      <w:r>
        <w:rPr>
          <w:rFonts w:ascii="Times New Roman" w:hAnsi="Times New Roman"/>
          <w:color w:val="000000"/>
        </w:rPr>
        <w:t>არა მგონია, ეს მოხდეს, თუ ამ ყველაფერს ნახავ, მაგრამ არა უშავს.</w:t>
      </w:r>
    </w:p>
    <w:p w14:paraId="523A9D9C" w14:textId="77777777" w:rsidR="004205F8" w:rsidRDefault="00000000">
      <w:pPr>
        <w:spacing w:before="269" w:after="269"/>
        <w:ind w:left="120"/>
      </w:pPr>
      <w:r>
        <w:rPr>
          <w:rFonts w:ascii="Times New Roman" w:hAnsi="Times New Roman"/>
          <w:color w:val="000000"/>
        </w:rPr>
        <w:t>- კარგი, წავიდეთ.</w:t>
      </w:r>
    </w:p>
    <w:p w14:paraId="2DBD5891" w14:textId="77777777" w:rsidR="004205F8" w:rsidRDefault="00000000">
      <w:pPr>
        <w:spacing w:before="269" w:after="269"/>
        <w:ind w:left="120"/>
      </w:pPr>
      <w:r>
        <w:rPr>
          <w:rFonts w:ascii="Times New Roman" w:hAnsi="Times New Roman"/>
          <w:color w:val="000000"/>
        </w:rPr>
        <w:t>- კი.</w:t>
      </w:r>
    </w:p>
    <w:p w14:paraId="53FB85EC" w14:textId="77777777" w:rsidR="004205F8" w:rsidRDefault="00000000">
      <w:pPr>
        <w:spacing w:before="269" w:after="269"/>
        <w:ind w:left="120"/>
      </w:pPr>
      <w:r>
        <w:rPr>
          <w:rFonts w:ascii="Times New Roman" w:hAnsi="Times New Roman"/>
          <w:color w:val="000000"/>
        </w:rPr>
        <w:t>სახლიდან გასვლის შემდეგ კარი დავხურეთ.</w:t>
      </w:r>
    </w:p>
    <w:p w14:paraId="734D8101" w14:textId="77777777" w:rsidR="004205F8" w:rsidRDefault="00000000">
      <w:pPr>
        <w:spacing w:before="269" w:after="269"/>
        <w:ind w:left="120"/>
      </w:pPr>
      <w:r>
        <w:rPr>
          <w:rFonts w:ascii="Times New Roman" w:hAnsi="Times New Roman"/>
          <w:color w:val="000000"/>
        </w:rPr>
        <w:t>მივდიოდი და დედაჩემს ხელი ჩავკიდე.</w:t>
      </w:r>
    </w:p>
    <w:p w14:paraId="7F5AEE22" w14:textId="77777777" w:rsidR="004205F8" w:rsidRDefault="00000000">
      <w:pPr>
        <w:spacing w:before="269" w:after="269"/>
        <w:ind w:left="120"/>
      </w:pPr>
      <w:r>
        <w:rPr>
          <w:rFonts w:ascii="Times New Roman" w:hAnsi="Times New Roman"/>
          <w:color w:val="000000"/>
        </w:rPr>
        <w:t>- ჰე-ჰე, მე ხშირად არ მაქვს შენთან ერთად გასეირნების საშუალება, ამიტომ დედა ძალიან ბედნიერია.</w:t>
      </w:r>
    </w:p>
    <w:p w14:paraId="5E6E8869" w14:textId="77777777" w:rsidR="004205F8" w:rsidRDefault="00000000">
      <w:pPr>
        <w:spacing w:before="269" w:after="269"/>
        <w:ind w:left="120"/>
      </w:pPr>
      <w:r>
        <w:rPr>
          <w:rFonts w:ascii="Times New Roman" w:hAnsi="Times New Roman"/>
          <w:color w:val="000000"/>
        </w:rPr>
        <w:lastRenderedPageBreak/>
        <w:t>ცოტა მიჭირს სიარული, როცა ის ასე მაგრად მეხუტება...</w:t>
      </w:r>
    </w:p>
    <w:p w14:paraId="5173F9F0" w14:textId="77777777" w:rsidR="004205F8" w:rsidRDefault="00000000">
      <w:pPr>
        <w:spacing w:before="269" w:after="269"/>
        <w:ind w:left="120"/>
      </w:pPr>
      <w:r>
        <w:rPr>
          <w:rFonts w:ascii="Times New Roman" w:hAnsi="Times New Roman"/>
          <w:color w:val="000000"/>
        </w:rPr>
        <w:t>- მართლა, ანოსიკ?</w:t>
      </w:r>
    </w:p>
    <w:p w14:paraId="69484533" w14:textId="77777777" w:rsidR="004205F8" w:rsidRDefault="00000000">
      <w:pPr>
        <w:spacing w:before="269" w:after="269"/>
        <w:ind w:left="120"/>
      </w:pPr>
      <w:r>
        <w:rPr>
          <w:rFonts w:ascii="Times New Roman" w:hAnsi="Times New Roman"/>
          <w:color w:val="000000"/>
        </w:rPr>
        <w:t>როგორც ჩანს, დედა უჩვეულოდ კარგ ხასიათზე იყო.</w:t>
      </w:r>
    </w:p>
    <w:p w14:paraId="1493ADA4" w14:textId="77777777" w:rsidR="004205F8" w:rsidRDefault="00000000">
      <w:pPr>
        <w:spacing w:before="269" w:after="269"/>
        <w:ind w:left="120"/>
      </w:pPr>
      <w:r>
        <w:rPr>
          <w:rFonts w:ascii="Times New Roman" w:hAnsi="Times New Roman"/>
          <w:color w:val="000000"/>
        </w:rPr>
        <w:t>— …კი.</w:t>
      </w:r>
    </w:p>
    <w:p w14:paraId="00792694" w14:textId="77777777" w:rsidR="004205F8" w:rsidRDefault="00000000">
      <w:pPr>
        <w:spacing w:before="269" w:after="269"/>
        <w:ind w:left="120"/>
      </w:pPr>
      <w:r>
        <w:rPr>
          <w:rFonts w:ascii="Times New Roman" w:hAnsi="Times New Roman"/>
          <w:color w:val="000000"/>
        </w:rPr>
        <w:t>კარგი, კარგი. თავისუფლებას არ დავკარგავ, თუ მისი ხელით ვივლი.</w:t>
      </w:r>
    </w:p>
    <w:p w14:paraId="42C99F82" w14:textId="77777777" w:rsidR="004205F8" w:rsidRDefault="00000000">
      <w:pPr>
        <w:spacing w:before="269" w:after="269"/>
        <w:ind w:left="120"/>
      </w:pPr>
      <w:r>
        <w:rPr>
          <w:rFonts w:ascii="Times New Roman" w:hAnsi="Times New Roman"/>
          <w:color w:val="000000"/>
        </w:rPr>
        <w:t>დედა ძალიან ბედნიერი ჩანს და არ მინდა ჩვენი ურთიერთობის დანგრევა.</w:t>
      </w:r>
    </w:p>
    <w:p w14:paraId="4BF90A5B" w14:textId="77777777" w:rsidR="004205F8" w:rsidRDefault="00000000">
      <w:pPr>
        <w:spacing w:before="269" w:after="269"/>
        <w:ind w:left="120"/>
      </w:pPr>
      <w:r>
        <w:rPr>
          <w:rFonts w:ascii="Times New Roman" w:hAnsi="Times New Roman"/>
          <w:color w:val="000000"/>
        </w:rPr>
        <w:t>- სხვათა შორის, ბოლო დროს მამაშენი ხომ არ გინახავთ?</w:t>
      </w:r>
    </w:p>
    <w:p w14:paraId="2C0F18FB" w14:textId="77777777" w:rsidR="004205F8" w:rsidRDefault="00000000">
      <w:pPr>
        <w:spacing w:before="269" w:after="269"/>
        <w:ind w:left="120"/>
      </w:pPr>
      <w:r>
        <w:rPr>
          <w:rFonts w:ascii="Times New Roman" w:hAnsi="Times New Roman"/>
          <w:color w:val="000000"/>
        </w:rPr>
        <w:t>ის სადღაც გაიქცა და თქვა, რომ რაღაც უინტერესო საქმე ჰქონდა, შემდეგ კი ერთ დღეს დაბრუნდა და დიდი ხნით გაუჩინარდა სახლიდან.</w:t>
      </w:r>
    </w:p>
    <w:p w14:paraId="5A3E1971" w14:textId="77777777" w:rsidR="004205F8" w:rsidRDefault="00000000">
      <w:pPr>
        <w:spacing w:before="269" w:after="269"/>
        <w:ind w:left="120"/>
      </w:pPr>
      <w:r>
        <w:rPr>
          <w:rFonts w:ascii="Times New Roman" w:hAnsi="Times New Roman"/>
          <w:color w:val="000000"/>
        </w:rPr>
        <w:t>მისი გარეგნობით თუ ვიმსჯელებთ, ვფიქრობ, ის ისევ ცდილობს როგორმე დემონის ხმლის მოპოვებას, მაგრამ მართლა არ დანებებულა?</w:t>
      </w:r>
    </w:p>
    <w:p w14:paraId="1B62F01A" w14:textId="77777777" w:rsidR="004205F8" w:rsidRDefault="00000000">
      <w:pPr>
        <w:spacing w:before="269" w:after="269"/>
        <w:ind w:left="120"/>
      </w:pPr>
      <w:r>
        <w:rPr>
          <w:rFonts w:ascii="Times New Roman" w:hAnsi="Times New Roman"/>
          <w:color w:val="000000"/>
        </w:rPr>
        <w:t>- ის სხვა მჭედლებს ეხმარება, რადგან მათ საკმარისი მუშები არ ჰყავთ.</w:t>
      </w:r>
    </w:p>
    <w:p w14:paraId="3DA1C613" w14:textId="77777777" w:rsidR="004205F8" w:rsidRDefault="00000000">
      <w:pPr>
        <w:spacing w:before="269" w:after="269"/>
        <w:ind w:left="120"/>
      </w:pPr>
      <w:r>
        <w:rPr>
          <w:rFonts w:ascii="Times New Roman" w:hAnsi="Times New Roman"/>
          <w:color w:val="000000"/>
        </w:rPr>
        <w:t>გასაგებია. ანუ ურთიერთქმედების ეს მეთოდიც არსებობს?</w:t>
      </w:r>
    </w:p>
    <w:p w14:paraId="02389C53" w14:textId="77777777" w:rsidR="004205F8" w:rsidRDefault="00000000">
      <w:pPr>
        <w:spacing w:before="269" w:after="269"/>
        <w:ind w:left="120"/>
      </w:pPr>
      <w:r>
        <w:rPr>
          <w:rFonts w:ascii="Times New Roman" w:hAnsi="Times New Roman"/>
          <w:color w:val="000000"/>
        </w:rPr>
        <w:t>- იმედია, ამით არ დაგამძიმებს.</w:t>
      </w:r>
    </w:p>
    <w:p w14:paraId="50D1D253" w14:textId="77777777" w:rsidR="004205F8" w:rsidRDefault="00000000">
      <w:pPr>
        <w:spacing w:before="269" w:after="269"/>
        <w:ind w:left="120"/>
      </w:pPr>
      <w:r>
        <w:rPr>
          <w:rFonts w:ascii="Times New Roman" w:hAnsi="Times New Roman"/>
          <w:color w:val="000000"/>
        </w:rPr>
        <w:t>დედა კმაყოფილმა გაიღიმა.</w:t>
      </w:r>
    </w:p>
    <w:p w14:paraId="1C7EA082" w14:textId="77777777" w:rsidR="004205F8" w:rsidRDefault="00000000">
      <w:pPr>
        <w:spacing w:before="269" w:after="269"/>
        <w:ind w:left="120"/>
      </w:pPr>
      <w:r>
        <w:rPr>
          <w:rFonts w:ascii="Times New Roman" w:hAnsi="Times New Roman"/>
          <w:color w:val="000000"/>
        </w:rPr>
        <w:t>- კარგი, შეიძლება. მაგრამ მე შესანიშნავად ვაკეთებ საქმეს, ამიტომ არ მგონია, რომ ეს დიდი ამბავი იყოს.</w:t>
      </w:r>
    </w:p>
    <w:p w14:paraId="40E06A5A" w14:textId="77777777" w:rsidR="004205F8" w:rsidRDefault="00000000">
      <w:pPr>
        <w:spacing w:before="269" w:after="269"/>
        <w:ind w:left="120"/>
      </w:pPr>
      <w:r>
        <w:rPr>
          <w:rFonts w:ascii="Times New Roman" w:hAnsi="Times New Roman"/>
          <w:color w:val="000000"/>
        </w:rPr>
        <w:t>მამაჩემის მუშაობა ჯერ არ მინახავს. გულწრფელად რომ ვთქვა, ძნელი წარმოსადგენია, რომ ის თავის საქმეს კარგად აკეთებს, მისი ყოველდღიური ქცევით თუ ვიმსჯელებთ.</w:t>
      </w:r>
    </w:p>
    <w:p w14:paraId="7C5CD156" w14:textId="77777777" w:rsidR="004205F8" w:rsidRDefault="00000000">
      <w:pPr>
        <w:spacing w:before="269" w:after="269"/>
        <w:ind w:left="120"/>
      </w:pPr>
      <w:r>
        <w:rPr>
          <w:rFonts w:ascii="Times New Roman" w:hAnsi="Times New Roman"/>
          <w:color w:val="000000"/>
        </w:rPr>
        <w:t>- სხვათა შორის, რეი თქვენი კლასიდან ტურნირისთვის მეორე ადამიანია არჩეული?</w:t>
      </w:r>
    </w:p>
    <w:p w14:paraId="0FD7DDDC" w14:textId="77777777" w:rsidR="004205F8" w:rsidRDefault="00000000">
      <w:pPr>
        <w:spacing w:before="269" w:after="269"/>
        <w:ind w:left="120"/>
      </w:pPr>
      <w:r>
        <w:rPr>
          <w:rFonts w:ascii="Times New Roman" w:hAnsi="Times New Roman"/>
          <w:color w:val="000000"/>
        </w:rPr>
        <w:t>დედაჩემის კითხვებს ვუპასუხე, მასთან ერთად უდარდელად სეირნობისას.</w:t>
      </w:r>
    </w:p>
    <w:p w14:paraId="67670016" w14:textId="77777777" w:rsidR="004205F8" w:rsidRDefault="00000000">
      <w:pPr>
        <w:spacing w:before="269" w:after="269"/>
        <w:ind w:left="120"/>
      </w:pPr>
      <w:r>
        <w:rPr>
          <w:rFonts w:ascii="Times New Roman" w:hAnsi="Times New Roman"/>
          <w:color w:val="000000"/>
        </w:rPr>
        <w:t>დელზოგეიდში ჩასვლის შემდეგ დედაჩემი არენამდე გავაცილე.</w:t>
      </w:r>
    </w:p>
    <w:p w14:paraId="757B2A8C" w14:textId="77777777" w:rsidR="004205F8" w:rsidRDefault="00000000">
      <w:pPr>
        <w:spacing w:before="269" w:after="269"/>
        <w:ind w:left="120"/>
      </w:pPr>
      <w:r>
        <w:rPr>
          <w:rFonts w:ascii="Times New Roman" w:hAnsi="Times New Roman"/>
          <w:color w:val="000000"/>
        </w:rPr>
        <w:t>- პირდაპირ იქ წადი და მაყურებლის ადგილებამდე მიხვალ.</w:t>
      </w:r>
    </w:p>
    <w:p w14:paraId="111C45E8" w14:textId="77777777" w:rsidR="004205F8" w:rsidRDefault="00000000">
      <w:pPr>
        <w:spacing w:before="269" w:after="269"/>
        <w:ind w:left="120"/>
      </w:pPr>
      <w:r>
        <w:rPr>
          <w:rFonts w:ascii="Times New Roman" w:hAnsi="Times New Roman"/>
          <w:color w:val="000000"/>
        </w:rPr>
        <w:t>- კი, გმადლობთ. ანოსიკ, წარმატებებს გისურვებ!</w:t>
      </w:r>
    </w:p>
    <w:p w14:paraId="04B2914E" w14:textId="77777777" w:rsidR="004205F8" w:rsidRDefault="00000000">
      <w:pPr>
        <w:spacing w:before="269" w:after="269"/>
        <w:ind w:left="120"/>
      </w:pPr>
      <w:r>
        <w:rPr>
          <w:rFonts w:ascii="Times New Roman" w:hAnsi="Times New Roman"/>
          <w:color w:val="000000"/>
        </w:rPr>
        <w:t>- კი, მაგრამ ჯერ არ ვიცი.</w:t>
      </w:r>
    </w:p>
    <w:p w14:paraId="517CFD68" w14:textId="77777777" w:rsidR="004205F8" w:rsidRDefault="00000000">
      <w:pPr>
        <w:spacing w:before="269" w:after="269"/>
        <w:ind w:left="120"/>
      </w:pPr>
      <w:r>
        <w:rPr>
          <w:rFonts w:ascii="Times New Roman" w:hAnsi="Times New Roman"/>
          <w:color w:val="000000"/>
        </w:rPr>
        <w:lastRenderedPageBreak/>
        <w:t>- ნახვამდის! დედიკო გიგულშემატკივრებს!</w:t>
      </w:r>
    </w:p>
    <w:p w14:paraId="43124EBB" w14:textId="77777777" w:rsidR="004205F8" w:rsidRDefault="00000000">
      <w:pPr>
        <w:spacing w:before="269" w:after="269"/>
        <w:ind w:left="120"/>
      </w:pPr>
      <w:r>
        <w:rPr>
          <w:rFonts w:ascii="Times New Roman" w:hAnsi="Times New Roman"/>
          <w:color w:val="000000"/>
        </w:rPr>
        <w:t>დედა ისე წავიდა, თითქოს ჩემი სიტყვები სრულიად უგულებელყო.</w:t>
      </w:r>
    </w:p>
    <w:p w14:paraId="30632E81" w14:textId="77777777" w:rsidR="004205F8" w:rsidRDefault="00000000">
      <w:pPr>
        <w:spacing w:before="269" w:after="269"/>
        <w:ind w:left="120"/>
      </w:pPr>
      <w:r>
        <w:rPr>
          <w:rFonts w:ascii="Times New Roman" w:hAnsi="Times New Roman"/>
          <w:color w:val="000000"/>
        </w:rPr>
        <w:t>ასე რომ, იმის გათვალისწინებით, თუ რამდენად ნელა მივდიოდით, ტურნირი იწყებოდა. დიდი დრო არ დამრჩენოდა, რადგან ჩემი მატჩი ტურნირის პირველი იყო, პირველ ეტაპზე. თუმცა, მოსაცდელ ოთახში არ წავსულვარ, საპირისპირო მიმართულებით წავედი.</w:t>
      </w:r>
    </w:p>
    <w:p w14:paraId="67FBEB25" w14:textId="77777777" w:rsidR="004205F8" w:rsidRDefault="00000000">
      <w:pPr>
        <w:spacing w:before="269" w:after="269"/>
        <w:ind w:left="120"/>
      </w:pPr>
      <w:r>
        <w:rPr>
          <w:rFonts w:ascii="Times New Roman" w:hAnsi="Times New Roman"/>
          <w:color w:val="000000"/>
        </w:rPr>
        <w:t>არენიდან გამოსვლის შემდეგ, დემონური ხეების ტყეს მივადექი. ბოლო გამოცდების დროს ის უდაბნოდ ვაქციეთ, მაგრამ ახლა მასზე ყველა სიმწვანე ისევ გაიზარდა. გარკვეული დროის შემდეგ, საჭირო ადგილს მივაღწიე და თავზე „მიაუს“ ხმა გავიგე.</w:t>
      </w:r>
    </w:p>
    <w:p w14:paraId="4678D3F1" w14:textId="77777777" w:rsidR="004205F8" w:rsidRDefault="00000000">
      <w:pPr>
        <w:spacing w:before="269" w:after="269"/>
        <w:ind w:left="120"/>
      </w:pPr>
      <w:r>
        <w:rPr>
          <w:rFonts w:ascii="Times New Roman" w:hAnsi="Times New Roman"/>
          <w:color w:val="000000"/>
        </w:rPr>
        <w:t>ხის ტოტზე შავი კატა დავინახე. კატა შემთხვევით გადმოხტა ტოტიდან.</w:t>
      </w:r>
    </w:p>
    <w:p w14:paraId="246794CD" w14:textId="77777777" w:rsidR="004205F8" w:rsidRDefault="00000000">
      <w:pPr>
        <w:spacing w:before="269" w:after="269"/>
        <w:ind w:left="120"/>
      </w:pPr>
      <w:r>
        <w:rPr>
          <w:rFonts w:ascii="Times New Roman" w:hAnsi="Times New Roman"/>
          <w:color w:val="000000"/>
        </w:rPr>
        <w:t>ეს აივისი იყო.</w:t>
      </w:r>
    </w:p>
    <w:p w14:paraId="34C4448E" w14:textId="77777777" w:rsidR="004205F8" w:rsidRDefault="00000000">
      <w:pPr>
        <w:spacing w:before="269" w:after="269"/>
        <w:ind w:left="120"/>
      </w:pPr>
      <w:r>
        <w:rPr>
          <w:rFonts w:ascii="Times New Roman" w:hAnsi="Times New Roman"/>
          <w:color w:val="000000"/>
        </w:rPr>
        <w:t>— გაიგე?</w:t>
      </w:r>
    </w:p>
    <w:p w14:paraId="6886CB62" w14:textId="77777777" w:rsidR="004205F8" w:rsidRDefault="00000000">
      <w:pPr>
        <w:spacing w:before="269" w:after="269"/>
        <w:ind w:left="120"/>
      </w:pPr>
      <w:r>
        <w:rPr>
          <w:rFonts w:ascii="Times New Roman" w:hAnsi="Times New Roman"/>
          <w:color w:val="000000"/>
        </w:rPr>
        <w:t>აივისმა, რომელიც შავ კატად გადაიქცა, თქვა:</w:t>
      </w:r>
    </w:p>
    <w:p w14:paraId="1635599A" w14:textId="77777777" w:rsidR="004205F8" w:rsidRDefault="00000000">
      <w:pPr>
        <w:spacing w:before="269" w:after="269"/>
        <w:ind w:left="120"/>
      </w:pPr>
      <w:r>
        <w:rPr>
          <w:rFonts w:ascii="Times New Roman" w:hAnsi="Times New Roman"/>
          <w:color w:val="000000"/>
        </w:rPr>
        <w:t>— როგორც ჩანს, კულისებში, შვიდი უძველესი დემონი იმპერატორიდან ორი, გაიოსი და იდორი, დაკავშირებულია დემონური ხმლების ამ ტურნირთან.</w:t>
      </w:r>
    </w:p>
    <w:p w14:paraId="17BB2B1C" w14:textId="77777777" w:rsidR="004205F8" w:rsidRDefault="00000000">
      <w:pPr>
        <w:spacing w:before="269" w:after="269"/>
        <w:ind w:left="120"/>
      </w:pPr>
      <w:r>
        <w:rPr>
          <w:rFonts w:ascii="Times New Roman" w:hAnsi="Times New Roman"/>
          <w:color w:val="000000"/>
        </w:rPr>
        <w:t>ის წყვილი, მერე? გაიოსის მოგონებები წაიშალა და მისი ცხედარი ავოს დილჰევიას ხელქვეითმა დაიჭირა. დიდი ალბათობით, იდორსაც იგივე საქმე აქვს.</w:t>
      </w:r>
    </w:p>
    <w:p w14:paraId="02719390" w14:textId="77777777" w:rsidR="004205F8" w:rsidRDefault="00000000">
      <w:pPr>
        <w:spacing w:before="269" w:after="269"/>
        <w:ind w:left="120"/>
      </w:pPr>
      <w:r>
        <w:rPr>
          <w:rFonts w:ascii="Times New Roman" w:hAnsi="Times New Roman"/>
          <w:color w:val="000000"/>
        </w:rPr>
        <w:t>— რა არის მათი მიზანი?</w:t>
      </w:r>
    </w:p>
    <w:p w14:paraId="5A36AC3D" w14:textId="77777777" w:rsidR="004205F8" w:rsidRDefault="00000000">
      <w:pPr>
        <w:spacing w:before="269" w:after="269"/>
        <w:ind w:left="120"/>
      </w:pPr>
      <w:r>
        <w:rPr>
          <w:rFonts w:ascii="Times New Roman" w:hAnsi="Times New Roman"/>
          <w:color w:val="000000"/>
        </w:rPr>
        <w:t>- მგონი, ლორდ ანოსი ხარ. დიდი ალბათობით, რაღაც ხაფანგში გაბმას გეგმავენ.</w:t>
      </w:r>
    </w:p>
    <w:p w14:paraId="7E7A9173" w14:textId="77777777" w:rsidR="004205F8" w:rsidRDefault="00000000">
      <w:pPr>
        <w:spacing w:before="269" w:after="269"/>
        <w:ind w:left="120"/>
      </w:pPr>
      <w:r>
        <w:rPr>
          <w:rFonts w:ascii="Times New Roman" w:hAnsi="Times New Roman"/>
          <w:color w:val="000000"/>
        </w:rPr>
        <w:t>- მაშინ რა აზრი აქვს წესების დარღვევის მცდელობას?</w:t>
      </w:r>
    </w:p>
    <w:p w14:paraId="3F2AF232" w14:textId="77777777" w:rsidR="004205F8" w:rsidRDefault="00000000">
      <w:pPr>
        <w:spacing w:before="269" w:after="269"/>
        <w:ind w:left="120"/>
      </w:pPr>
      <w:r>
        <w:rPr>
          <w:rFonts w:ascii="Times New Roman" w:hAnsi="Times New Roman"/>
          <w:color w:val="000000"/>
        </w:rPr>
        <w:t>აივისი დამეთანხმა.</w:t>
      </w:r>
    </w:p>
    <w:p w14:paraId="6D9A4719" w14:textId="77777777" w:rsidR="004205F8" w:rsidRDefault="00000000">
      <w:pPr>
        <w:spacing w:before="269" w:after="269"/>
        <w:ind w:left="120"/>
      </w:pPr>
      <w:r>
        <w:rPr>
          <w:rFonts w:ascii="Times New Roman" w:hAnsi="Times New Roman"/>
          <w:color w:val="000000"/>
        </w:rPr>
        <w:t>- მგონი, წესებით შენს შებოჭვას და შენი ძალაუფლების შემცირებას გეგმავენ.</w:t>
      </w:r>
    </w:p>
    <w:p w14:paraId="52A6693D" w14:textId="77777777" w:rsidR="004205F8" w:rsidRDefault="00000000">
      <w:pPr>
        <w:spacing w:before="269" w:after="269"/>
        <w:ind w:left="120"/>
      </w:pPr>
      <w:r>
        <w:rPr>
          <w:rFonts w:ascii="Times New Roman" w:hAnsi="Times New Roman"/>
          <w:color w:val="000000"/>
        </w:rPr>
        <w:t>ჰმ, გასაგებია. და ეს პირველი ნაბიჯი საკმაოდ სავარაუდოა.</w:t>
      </w:r>
    </w:p>
    <w:p w14:paraId="55203D5F" w14:textId="77777777" w:rsidR="004205F8" w:rsidRDefault="00000000">
      <w:pPr>
        <w:spacing w:before="269" w:after="269"/>
        <w:ind w:left="120"/>
      </w:pPr>
      <w:r>
        <w:rPr>
          <w:rFonts w:ascii="Times New Roman" w:hAnsi="Times New Roman"/>
          <w:color w:val="000000"/>
        </w:rPr>
        <w:t>— სად არიან გაიოსი და იდორი?</w:t>
      </w:r>
    </w:p>
    <w:p w14:paraId="50DF5B26" w14:textId="77777777" w:rsidR="004205F8" w:rsidRDefault="00000000">
      <w:pPr>
        <w:spacing w:before="269" w:after="269"/>
        <w:ind w:left="120"/>
      </w:pPr>
      <w:r>
        <w:rPr>
          <w:rFonts w:ascii="Times New Roman" w:hAnsi="Times New Roman"/>
          <w:color w:val="000000"/>
        </w:rPr>
        <w:t>- არ ვიცი. თუმცა, გავიგე, რომ ხვალ ფინალის საყურებლად მოვლენ.</w:t>
      </w:r>
    </w:p>
    <w:p w14:paraId="23B8A164" w14:textId="77777777" w:rsidR="004205F8" w:rsidRDefault="00000000">
      <w:pPr>
        <w:spacing w:before="269" w:after="269"/>
        <w:ind w:left="120"/>
      </w:pPr>
      <w:r>
        <w:rPr>
          <w:rFonts w:ascii="Times New Roman" w:hAnsi="Times New Roman"/>
          <w:color w:val="000000"/>
        </w:rPr>
        <w:t>არამგონია, უბრალოდ მატჩს უყურონ. რამე ჰქონდათ მხედველობაში, რომ ფინალში მოვხვდებოდი?</w:t>
      </w:r>
    </w:p>
    <w:p w14:paraId="7D1431F8" w14:textId="77777777" w:rsidR="004205F8" w:rsidRDefault="00000000">
      <w:pPr>
        <w:spacing w:before="269" w:after="269"/>
        <w:ind w:left="120"/>
      </w:pPr>
      <w:r>
        <w:rPr>
          <w:rFonts w:ascii="Times New Roman" w:hAnsi="Times New Roman"/>
          <w:color w:val="000000"/>
        </w:rPr>
        <w:lastRenderedPageBreak/>
        <w:t>- მელჰეისზე რას იტყვი?</w:t>
      </w:r>
    </w:p>
    <w:p w14:paraId="0ACE0396" w14:textId="77777777" w:rsidR="004205F8" w:rsidRDefault="00000000">
      <w:pPr>
        <w:spacing w:before="269" w:after="269"/>
        <w:ind w:left="120"/>
      </w:pPr>
      <w:r>
        <w:rPr>
          <w:rFonts w:ascii="Times New Roman" w:hAnsi="Times New Roman"/>
          <w:color w:val="000000"/>
        </w:rPr>
        <w:t>„ბევრი ვერაფერი გავიგე, მაგრამ ყოველ შემთხვევაში, ის დემონური ხმლების ტურნირის ორგანიზებაში არ არის ჩართული. როგორც ჩანს, ის თქვენს წინააღმდეგ აჯანყებას არ აპირებს, ლორდ ანოს.“</w:t>
      </w:r>
    </w:p>
    <w:p w14:paraId="1C6C5B26" w14:textId="77777777" w:rsidR="004205F8" w:rsidRDefault="00000000">
      <w:pPr>
        <w:spacing w:before="269" w:after="269"/>
        <w:ind w:left="120"/>
      </w:pPr>
      <w:r>
        <w:rPr>
          <w:rFonts w:ascii="Times New Roman" w:hAnsi="Times New Roman"/>
          <w:color w:val="000000"/>
        </w:rPr>
        <w:t>ანუ სუფთა იყო, არა? დანამდვილებით ვერ ვიტყვი, მაგრამ ახლა ეს დიდად არ მაინტერესებს.</w:t>
      </w:r>
    </w:p>
    <w:p w14:paraId="03F1897D" w14:textId="77777777" w:rsidR="004205F8" w:rsidRDefault="00000000">
      <w:pPr>
        <w:spacing w:before="269" w:after="269"/>
        <w:ind w:left="120"/>
      </w:pPr>
      <w:r>
        <w:rPr>
          <w:rFonts w:ascii="Times New Roman" w:hAnsi="Times New Roman"/>
          <w:color w:val="000000"/>
        </w:rPr>
        <w:t>- რას იტყვი რეის შესახებ?</w:t>
      </w:r>
    </w:p>
    <w:p w14:paraId="64343B3A" w14:textId="77777777" w:rsidR="004205F8" w:rsidRDefault="00000000">
      <w:pPr>
        <w:spacing w:before="269" w:after="269"/>
        <w:ind w:left="120"/>
      </w:pPr>
      <w:r>
        <w:rPr>
          <w:rFonts w:ascii="Times New Roman" w:hAnsi="Times New Roman"/>
          <w:color w:val="000000"/>
        </w:rPr>
        <w:t xml:space="preserve">— რეი გრანზდორის დედა როგნოსის ჯადოსნურ ხმალში მოათავსეს და, როგორც ჩანს, მისი ჯანმრთელობის მდგომარეობა მძიმეა. ის სიკვდილის პირასაა. სამკურნალო მაგია სასურველ ეფექტს არ იძლევა. ჰოსპიტალიზაციის შემდეგ, ექიმები მას რემისიის მდგომარეობაში ინარჩუნებენ </w:t>
      </w:r>
      <w:r>
        <w:rPr>
          <w:rFonts w:ascii="Times New Roman" w:hAnsi="Times New Roman"/>
          <w:color w:val="000000"/>
          <w:sz w:val="18"/>
          <w:vertAlign w:val="superscript"/>
        </w:rPr>
        <w:t>.</w:t>
      </w:r>
    </w:p>
    <w:p w14:paraId="42D11077" w14:textId="77777777" w:rsidR="004205F8" w:rsidRDefault="00000000">
      <w:pPr>
        <w:spacing w:before="269" w:after="269"/>
        <w:ind w:left="120"/>
      </w:pPr>
      <w:r>
        <w:rPr>
          <w:rFonts w:ascii="Times New Roman" w:hAnsi="Times New Roman"/>
          <w:color w:val="000000"/>
        </w:rPr>
        <w:t>სწორედ ამიტომ გამოიყურებოდა ასე დეპრესიულად.</w:t>
      </w:r>
    </w:p>
    <w:p w14:paraId="69716A63" w14:textId="77777777" w:rsidR="004205F8" w:rsidRDefault="00000000">
      <w:pPr>
        <w:spacing w:before="269" w:after="269"/>
        <w:ind w:left="120"/>
      </w:pPr>
      <w:r>
        <w:rPr>
          <w:rFonts w:ascii="Times New Roman" w:hAnsi="Times New Roman"/>
          <w:color w:val="000000"/>
        </w:rPr>
        <w:t>მაგრამ შემდეგ კიდევ უფრო მეტად ვერ ვხვდები. რატომ არ მომმართა დახმარებისთვის?</w:t>
      </w:r>
    </w:p>
    <w:p w14:paraId="3F0B4AE8" w14:textId="77777777" w:rsidR="004205F8" w:rsidRDefault="00000000">
      <w:pPr>
        <w:spacing w:before="269" w:after="269"/>
        <w:ind w:left="120"/>
      </w:pPr>
      <w:r>
        <w:rPr>
          <w:rFonts w:ascii="Times New Roman" w:hAnsi="Times New Roman"/>
          <w:color w:val="000000"/>
        </w:rPr>
        <w:t>— რით არის ავად?</w:t>
      </w:r>
    </w:p>
    <w:p w14:paraId="2F45722F" w14:textId="77777777" w:rsidR="004205F8" w:rsidRDefault="00000000">
      <w:pPr>
        <w:spacing w:before="269" w:after="269"/>
        <w:ind w:left="120"/>
      </w:pPr>
      <w:r>
        <w:rPr>
          <w:rFonts w:ascii="Times New Roman" w:hAnsi="Times New Roman"/>
          <w:color w:val="000000"/>
        </w:rPr>
        <w:t>— კლინიკის ჩანაწერებში ამ დაავადებას „სულიერ ავადმყოფობას“ უწოდებენ.</w:t>
      </w:r>
    </w:p>
    <w:p w14:paraId="163A4EFE" w14:textId="77777777" w:rsidR="004205F8" w:rsidRDefault="00000000">
      <w:pPr>
        <w:spacing w:before="269" w:after="269"/>
        <w:ind w:left="120"/>
      </w:pPr>
      <w:r>
        <w:rPr>
          <w:rFonts w:ascii="Times New Roman" w:hAnsi="Times New Roman"/>
          <w:color w:val="000000"/>
        </w:rPr>
        <w:t>ჰმ, ასეთი რამ არასდროს მსმენია. ყოველ შემთხვევაში, 2000 წლის წინ არ არსებობდა.</w:t>
      </w:r>
    </w:p>
    <w:p w14:paraId="55F5188D" w14:textId="77777777" w:rsidR="004205F8" w:rsidRDefault="00000000">
      <w:pPr>
        <w:spacing w:before="269" w:after="269"/>
        <w:ind w:left="120"/>
      </w:pPr>
      <w:r>
        <w:rPr>
          <w:rFonts w:ascii="Times New Roman" w:hAnsi="Times New Roman"/>
          <w:color w:val="000000"/>
        </w:rPr>
        <w:t>- და რა სახის დაავადებაა ეს?</w:t>
      </w:r>
    </w:p>
    <w:p w14:paraId="36BBAE7E" w14:textId="77777777" w:rsidR="004205F8" w:rsidRDefault="00000000">
      <w:pPr>
        <w:spacing w:before="269" w:after="269"/>
        <w:ind w:left="120"/>
      </w:pPr>
      <w:r>
        <w:rPr>
          <w:rFonts w:ascii="Times New Roman" w:hAnsi="Times New Roman"/>
          <w:color w:val="000000"/>
        </w:rPr>
        <w:t>- არ ვიცი. მეც არასდროს მსმენია ამის შესახებ. შესწავლის შემდეგ აღმოვაჩინე, რომ ეს, როგორც ჩანს, უკიდურესად იშვიათი დაავადებაა.</w:t>
      </w:r>
    </w:p>
    <w:p w14:paraId="5921E65F" w14:textId="77777777" w:rsidR="004205F8" w:rsidRDefault="00000000">
      <w:pPr>
        <w:spacing w:before="269" w:after="269"/>
        <w:ind w:left="120"/>
      </w:pPr>
      <w:r>
        <w:rPr>
          <w:rFonts w:ascii="Times New Roman" w:hAnsi="Times New Roman"/>
          <w:color w:val="000000"/>
        </w:rPr>
        <w:t>სწორედ ამიტომ მოათავსეს ის როგნოსის მაგიურ კლინიკაში, რომელიც დილჰეიდის საუკეთესო კლინიკაა?</w:t>
      </w:r>
    </w:p>
    <w:p w14:paraId="048FB91C" w14:textId="77777777" w:rsidR="004205F8" w:rsidRDefault="00000000">
      <w:pPr>
        <w:spacing w:before="269" w:after="269"/>
        <w:ind w:left="120"/>
      </w:pPr>
      <w:r>
        <w:rPr>
          <w:rFonts w:ascii="Times New Roman" w:hAnsi="Times New Roman"/>
          <w:color w:val="000000"/>
        </w:rPr>
        <w:t>— კიდევ რამე გაარკვიე?</w:t>
      </w:r>
    </w:p>
    <w:p w14:paraId="18BD1E8C" w14:textId="77777777" w:rsidR="004205F8" w:rsidRDefault="00000000">
      <w:pPr>
        <w:spacing w:before="269" w:after="269"/>
        <w:ind w:left="120"/>
      </w:pPr>
      <w:r>
        <w:rPr>
          <w:rFonts w:ascii="Times New Roman" w:hAnsi="Times New Roman"/>
          <w:color w:val="000000"/>
        </w:rPr>
        <w:t>- ჯერჯერობით სულ ესაა.</w:t>
      </w:r>
    </w:p>
    <w:p w14:paraId="2A499D41" w14:textId="77777777" w:rsidR="004205F8" w:rsidRDefault="00000000">
      <w:pPr>
        <w:spacing w:before="269" w:after="269"/>
        <w:ind w:left="120"/>
      </w:pPr>
      <w:r>
        <w:rPr>
          <w:rFonts w:ascii="Times New Roman" w:hAnsi="Times New Roman"/>
          <w:color w:val="000000"/>
        </w:rPr>
        <w:t>ვერ გავიგებ, რით არის დაავადებული მისი დედა, სანამ თავად არ გავსინჯავ. ასევე საიდუმლოა, რომ ეს შეიძლება სწორედ იმ ვიღაცას - უცნობ დემონს უკავშირდებოდეს.</w:t>
      </w:r>
    </w:p>
    <w:p w14:paraId="65228986" w14:textId="77777777" w:rsidR="004205F8" w:rsidRDefault="00000000">
      <w:pPr>
        <w:spacing w:before="269" w:after="269"/>
        <w:ind w:left="120"/>
      </w:pPr>
      <w:r>
        <w:rPr>
          <w:rFonts w:ascii="Times New Roman" w:hAnsi="Times New Roman"/>
          <w:color w:val="000000"/>
        </w:rPr>
        <w:t>ყოველ შემთხვევაში, დღეს ჩემს დღის წესრიგში პირველი დემონური ხმლების ტურნირია.</w:t>
      </w:r>
    </w:p>
    <w:p w14:paraId="7902BB62" w14:textId="77777777" w:rsidR="004205F8" w:rsidRDefault="00000000">
      <w:pPr>
        <w:spacing w:before="269" w:after="269"/>
        <w:ind w:left="120"/>
      </w:pPr>
      <w:r>
        <w:rPr>
          <w:rFonts w:ascii="Times New Roman" w:hAnsi="Times New Roman"/>
          <w:color w:val="000000"/>
        </w:rPr>
        <w:t>- გმადლობთ. განაგრძეთ კარგი საქმე.</w:t>
      </w:r>
    </w:p>
    <w:p w14:paraId="78DB9968" w14:textId="77777777" w:rsidR="004205F8" w:rsidRDefault="00000000">
      <w:pPr>
        <w:spacing w:before="269" w:after="269"/>
        <w:ind w:left="120"/>
      </w:pPr>
      <w:r>
        <w:rPr>
          <w:rFonts w:ascii="Times New Roman" w:hAnsi="Times New Roman"/>
          <w:color w:val="000000"/>
        </w:rPr>
        <w:lastRenderedPageBreak/>
        <w:t>- ჭამე.</w:t>
      </w:r>
    </w:p>
    <w:p w14:paraId="1B991FE6" w14:textId="77777777" w:rsidR="004205F8" w:rsidRDefault="00000000">
      <w:pPr>
        <w:spacing w:before="269" w:after="269"/>
        <w:ind w:left="120"/>
      </w:pPr>
      <w:r>
        <w:rPr>
          <w:rFonts w:ascii="Times New Roman" w:hAnsi="Times New Roman"/>
          <w:color w:val="000000"/>
        </w:rPr>
        <w:t>აივისი ტყეში შევიდა.</w:t>
      </w:r>
    </w:p>
    <w:p w14:paraId="5C696A6F" w14:textId="77777777" w:rsidR="004205F8" w:rsidRDefault="00000000">
      <w:pPr>
        <w:spacing w:before="269" w:after="269"/>
        <w:ind w:left="120"/>
      </w:pPr>
      <w:r>
        <w:rPr>
          <w:rFonts w:ascii="Times New Roman" w:hAnsi="Times New Roman"/>
          <w:color w:val="000000"/>
        </w:rPr>
        <w:t>ისევ არენაზე დავბრუნდი. თუმცა, მონაწილეთა მოსაცდელ ოთახში კი არა, მაყურებლების ადგილებთან მივედი. ჯერჯერობით აქ დაველოდები.</w:t>
      </w:r>
    </w:p>
    <w:p w14:paraId="532500C9" w14:textId="77777777" w:rsidR="004205F8" w:rsidRDefault="00000000">
      <w:pPr>
        <w:spacing w:before="269" w:after="269"/>
        <w:ind w:left="120"/>
      </w:pPr>
      <w:r>
        <w:rPr>
          <w:rFonts w:ascii="Times New Roman" w:hAnsi="Times New Roman"/>
          <w:color w:val="000000"/>
        </w:rPr>
        <w:t>„დილჰეიდის დემონური ხმლების ტურნირის პირველი მატჩი ახლა დაიწყება!!“ - გაისმა ცაში მოფრენილი ბუს ხმა.</w:t>
      </w:r>
    </w:p>
    <w:p w14:paraId="4D9BFE67" w14:textId="77777777" w:rsidR="004205F8" w:rsidRDefault="00000000">
      <w:pPr>
        <w:spacing w:before="269" w:after="269"/>
        <w:ind w:left="120"/>
      </w:pPr>
      <w:r>
        <w:rPr>
          <w:rFonts w:ascii="Times New Roman" w:hAnsi="Times New Roman"/>
          <w:color w:val="000000"/>
        </w:rPr>
        <w:t>— პირველი ეტაპის პირველი მატჩი! არენაზე პირველი შემოდის კრუტ ლუდველი, როგნოსის დემონური ხმლების ასოციაციის წარმომადგენელი!!</w:t>
      </w:r>
    </w:p>
    <w:p w14:paraId="747B9805" w14:textId="77777777" w:rsidR="004205F8" w:rsidRDefault="00000000">
      <w:pPr>
        <w:spacing w:before="269" w:after="269"/>
        <w:ind w:left="120"/>
      </w:pPr>
      <w:r>
        <w:rPr>
          <w:rFonts w:ascii="Times New Roman" w:hAnsi="Times New Roman"/>
          <w:color w:val="000000"/>
        </w:rPr>
        <w:t>აპლოდისმენტების ფონზე, არენაზე გალანტურად შემოვიდა გრძელი თმით მოხდენილი კაცი. მის თეძოზე დემონური ხმალი ეკიდა, რაპირივით თხელი.</w:t>
      </w:r>
    </w:p>
    <w:p w14:paraId="4483F984" w14:textId="77777777" w:rsidR="004205F8" w:rsidRDefault="00000000">
      <w:pPr>
        <w:spacing w:before="269" w:after="269"/>
        <w:ind w:left="120"/>
      </w:pPr>
      <w:r>
        <w:rPr>
          <w:rFonts w:ascii="Times New Roman" w:hAnsi="Times New Roman"/>
          <w:color w:val="000000"/>
        </w:rPr>
        <w:t>- ვაუ! ის აქ არის! კრუტ ლუდველი, ბოლო ტურნირის ჩემპიონი და დილჰეიდის ყველაზე ძლიერი ხმლისმჭრელი!!</w:t>
      </w:r>
    </w:p>
    <w:p w14:paraId="160826FB" w14:textId="77777777" w:rsidR="004205F8" w:rsidRDefault="00000000">
      <w:pPr>
        <w:spacing w:before="269" w:after="269"/>
        <w:ind w:left="120"/>
      </w:pPr>
      <w:r>
        <w:rPr>
          <w:rFonts w:ascii="Times New Roman" w:hAnsi="Times New Roman"/>
          <w:color w:val="000000"/>
        </w:rPr>
        <w:t>- არ გამკვირვებია, როცა დავინახე, რომ პირველი მატჩი მასთან იქნებოდა!</w:t>
      </w:r>
    </w:p>
    <w:p w14:paraId="51CC1F7C" w14:textId="77777777" w:rsidR="004205F8" w:rsidRDefault="00000000">
      <w:pPr>
        <w:spacing w:before="269" w:after="269"/>
        <w:ind w:left="120"/>
      </w:pPr>
      <w:r>
        <w:rPr>
          <w:rFonts w:ascii="Times New Roman" w:hAnsi="Times New Roman"/>
          <w:color w:val="000000"/>
        </w:rPr>
        <w:t>- კი. როდესაც კრუტი 20 წელზე ნაკლები ასაკის იყო და მან მყისიერად დაჭრა გამოცდილი ხმლის მსროლელები, უპრეცედენტო სიამოვნება და რაღაც ბოროტი ვიგრძენი.</w:t>
      </w:r>
    </w:p>
    <w:p w14:paraId="1EE0A9A5" w14:textId="77777777" w:rsidR="004205F8" w:rsidRDefault="00000000">
      <w:pPr>
        <w:spacing w:before="269" w:after="269"/>
        <w:ind w:left="120"/>
      </w:pPr>
      <w:r>
        <w:rPr>
          <w:rFonts w:ascii="Times New Roman" w:hAnsi="Times New Roman"/>
          <w:color w:val="000000"/>
        </w:rPr>
        <w:t>— მას შემდეგ 30 წელი გავიდა. საინტერესოა, რამდენად ოსტატურად იყენებს ახლა ხმალს? ამაზე ფიქრიც კი თმას ყალყზე მიდგამს...</w:t>
      </w:r>
    </w:p>
    <w:p w14:paraId="2BD8F15D" w14:textId="77777777" w:rsidR="004205F8" w:rsidRDefault="00000000">
      <w:pPr>
        <w:spacing w:before="269" w:after="269"/>
        <w:ind w:left="120"/>
      </w:pPr>
      <w:r>
        <w:rPr>
          <w:rFonts w:ascii="Times New Roman" w:hAnsi="Times New Roman"/>
          <w:color w:val="000000"/>
        </w:rPr>
        <w:t>- ვინ არის ეს „იღბლიანი“, რომელსაც კრუტი პირველივე მატჩში დაამარცხებს?</w:t>
      </w:r>
    </w:p>
    <w:p w14:paraId="3CB04F22" w14:textId="77777777" w:rsidR="004205F8" w:rsidRDefault="00000000">
      <w:pPr>
        <w:spacing w:before="269" w:after="269"/>
        <w:ind w:left="120"/>
      </w:pPr>
      <w:r>
        <w:rPr>
          <w:rFonts w:ascii="Times New Roman" w:hAnsi="Times New Roman"/>
          <w:color w:val="000000"/>
        </w:rPr>
        <w:t>იმის გათვალისწინებით, თუ რამდენად გაცოფდა ბრბო, ის ნამდვილი ცნობილი ადამიანია.</w:t>
      </w:r>
    </w:p>
    <w:p w14:paraId="52D896BB" w14:textId="77777777" w:rsidR="004205F8" w:rsidRDefault="00000000">
      <w:pPr>
        <w:spacing w:before="269" w:after="269"/>
        <w:ind w:left="120"/>
      </w:pPr>
      <w:r>
        <w:rPr>
          <w:rFonts w:ascii="Times New Roman" w:hAnsi="Times New Roman"/>
          <w:color w:val="000000"/>
        </w:rPr>
        <w:t>„როგნოსის დემონური ხმლების ასოციაცია იმპერიული ოჯახის ფრაქციის ცნობილი ორგანიზაციაა“, - თქვა მისამ, რომელიც ჩემს გვერდით იდგა.</w:t>
      </w:r>
    </w:p>
    <w:p w14:paraId="5A1B536E" w14:textId="77777777" w:rsidR="004205F8" w:rsidRDefault="00000000">
      <w:pPr>
        <w:spacing w:before="269" w:after="269"/>
        <w:ind w:left="120"/>
      </w:pPr>
      <w:r>
        <w:rPr>
          <w:rFonts w:ascii="Times New Roman" w:hAnsi="Times New Roman"/>
          <w:color w:val="000000"/>
        </w:rPr>
        <w:t>- გასაგებია. სხვათა შორის, ეს ემილიას უფროსი ძმაა თუ უმცროსი?</w:t>
      </w:r>
    </w:p>
    <w:p w14:paraId="655C9872" w14:textId="77777777" w:rsidR="004205F8" w:rsidRDefault="00000000">
      <w:pPr>
        <w:spacing w:before="269" w:after="269"/>
        <w:ind w:left="120"/>
      </w:pPr>
      <w:r>
        <w:rPr>
          <w:rFonts w:ascii="Times New Roman" w:hAnsi="Times New Roman"/>
          <w:color w:val="000000"/>
        </w:rPr>
        <w:t>- უფროსკლასელი.</w:t>
      </w:r>
    </w:p>
    <w:p w14:paraId="2C51466D" w14:textId="77777777" w:rsidR="004205F8" w:rsidRDefault="00000000">
      <w:pPr>
        <w:spacing w:before="269" w:after="269"/>
        <w:ind w:left="120"/>
      </w:pPr>
      <w:r>
        <w:rPr>
          <w:rFonts w:ascii="Times New Roman" w:hAnsi="Times New Roman"/>
          <w:color w:val="000000"/>
        </w:rPr>
        <w:t>ასე რომ, მათი ოჯახის ყველა წევრი იმპერიული ოჯახის ფრაქციის წევრია. ვფიქრობ, ამაში უჩვეულო არაფერია.</w:t>
      </w:r>
    </w:p>
    <w:p w14:paraId="4507847C" w14:textId="77777777" w:rsidR="004205F8" w:rsidRDefault="00000000">
      <w:pPr>
        <w:spacing w:before="269" w:after="269"/>
        <w:ind w:left="120"/>
      </w:pPr>
      <w:r>
        <w:rPr>
          <w:rFonts w:ascii="Times New Roman" w:hAnsi="Times New Roman"/>
          <w:color w:val="000000"/>
        </w:rPr>
        <w:t>— შემდეგი არენაზე შემოდის დემონთა მბრძანებლის აკადემიის დელზოგეიდის წარმომადგენელი — ანოს ვოლდიგოდი!</w:t>
      </w:r>
    </w:p>
    <w:p w14:paraId="4C726E6D" w14:textId="77777777" w:rsidR="004205F8" w:rsidRDefault="00000000">
      <w:pPr>
        <w:spacing w:before="269" w:after="269"/>
        <w:ind w:left="120"/>
      </w:pPr>
      <w:r>
        <w:rPr>
          <w:rFonts w:ascii="Times New Roman" w:hAnsi="Times New Roman"/>
          <w:color w:val="000000"/>
        </w:rPr>
        <w:lastRenderedPageBreak/>
        <w:t>მაგრამ მას შემდეგაც კი, რაც ბუმ განცხადება გააკეთა, არენაზე არავინ გამოჩენილა. ბოლოს და ბოლოს, მე აქ ვარ.</w:t>
      </w:r>
    </w:p>
    <w:p w14:paraId="5D031C38" w14:textId="77777777" w:rsidR="004205F8" w:rsidRDefault="00000000">
      <w:pPr>
        <w:spacing w:before="269" w:after="269"/>
        <w:ind w:left="120"/>
      </w:pPr>
      <w:r>
        <w:rPr>
          <w:rFonts w:ascii="Times New Roman" w:hAnsi="Times New Roman"/>
          <w:color w:val="000000"/>
        </w:rPr>
        <w:t>— ...ბოდიში. ჩვენს გამო...</w:t>
      </w:r>
    </w:p>
    <w:p w14:paraId="5B5E7B44" w14:textId="77777777" w:rsidR="004205F8" w:rsidRDefault="00000000">
      <w:pPr>
        <w:spacing w:before="269" w:after="269"/>
        <w:ind w:left="120"/>
      </w:pPr>
      <w:r>
        <w:rPr>
          <w:rFonts w:ascii="Times New Roman" w:hAnsi="Times New Roman"/>
          <w:color w:val="000000"/>
        </w:rPr>
        <w:t>- რას ამბობ? მე მხოლოდ ავოს დილჰევიას ხელს ვუშლი.</w:t>
      </w:r>
    </w:p>
    <w:p w14:paraId="52ABC142" w14:textId="77777777" w:rsidR="004205F8" w:rsidRDefault="00000000">
      <w:pPr>
        <w:spacing w:before="269" w:after="269"/>
        <w:ind w:left="120"/>
      </w:pPr>
      <w:r>
        <w:rPr>
          <w:rFonts w:ascii="Times New Roman" w:hAnsi="Times New Roman"/>
          <w:color w:val="000000"/>
        </w:rPr>
        <w:t>თუ მონაწილეობას არ მივიღებ, მათი გეგმები აუცილებლად ჩაიფუშება. ამ შემთხვევაში, შესაძლოა, მოლოდინების საწინააღმდეგოდ, თავი გასცეს.</w:t>
      </w:r>
    </w:p>
    <w:p w14:paraId="2221EDD9" w14:textId="77777777" w:rsidR="004205F8" w:rsidRDefault="00000000">
      <w:pPr>
        <w:spacing w:before="269" w:after="269"/>
        <w:ind w:left="120"/>
      </w:pPr>
      <w:r>
        <w:rPr>
          <w:rFonts w:ascii="Times New Roman" w:hAnsi="Times New Roman"/>
          <w:color w:val="000000"/>
        </w:rPr>
        <w:t>რას იზამს ახლა? ალბათ, არ ჰქონდა დაგეგმილი, რომ უბრალოდ ამაში მონაწილეობას თავი ავარიდე.</w:t>
      </w:r>
    </w:p>
    <w:p w14:paraId="0AAE74C1" w14:textId="77777777" w:rsidR="004205F8" w:rsidRDefault="00000000">
      <w:pPr>
        <w:spacing w:before="269" w:after="269"/>
        <w:ind w:left="120"/>
      </w:pPr>
      <w:r>
        <w:rPr>
          <w:rFonts w:ascii="Times New Roman" w:hAnsi="Times New Roman"/>
          <w:color w:val="000000"/>
        </w:rPr>
        <w:t>ისინი ფიქრობენ, რომ რადგან ტირან დემონთა მბრძანებელს მეძახდნენ, ზედმეტად ამაყი ვარ იმისთვის, რომ ჩემი სიამაყე გათელონ, მაგრამ მე არა დემონური ხმლების ტურნირის მონაწილეებს, არამედ ავოს დილჰევიას უნდა ვებრძოლო.</w:t>
      </w:r>
    </w:p>
    <w:p w14:paraId="61C1B833" w14:textId="77777777" w:rsidR="004205F8" w:rsidRDefault="00000000">
      <w:pPr>
        <w:spacing w:before="269" w:after="269"/>
        <w:ind w:left="120"/>
      </w:pPr>
      <w:r>
        <w:rPr>
          <w:rFonts w:ascii="Times New Roman" w:hAnsi="Times New Roman"/>
          <w:color w:val="000000"/>
        </w:rPr>
        <w:t>ამაში დარწმუნებული ვარ.</w:t>
      </w:r>
    </w:p>
    <w:p w14:paraId="5FC45D2F" w14:textId="77777777" w:rsidR="004205F8" w:rsidRDefault="00000000">
      <w:pPr>
        <w:spacing w:before="269" w:after="269"/>
        <w:ind w:left="120"/>
      </w:pPr>
      <w:r>
        <w:rPr>
          <w:rFonts w:ascii="Times New Roman" w:hAnsi="Times New Roman"/>
          <w:color w:val="000000"/>
        </w:rPr>
        <w:t>— ...ჰეი, მისი მოწინააღმდეგე არ გამოჩნდება?..</w:t>
      </w:r>
    </w:p>
    <w:p w14:paraId="0B37BA0E" w14:textId="77777777" w:rsidR="004205F8" w:rsidRDefault="00000000">
      <w:pPr>
        <w:spacing w:before="269" w:after="269"/>
        <w:ind w:left="120"/>
      </w:pPr>
      <w:r>
        <w:rPr>
          <w:rFonts w:ascii="Times New Roman" w:hAnsi="Times New Roman"/>
          <w:color w:val="000000"/>
        </w:rPr>
        <w:t>- მაგრამ მისი მეტოქე კრუტია. ეს აკადემიის სტუდენტისთვის ალბათ ზედმეტია. იქნებ გაიქცა?</w:t>
      </w:r>
    </w:p>
    <w:p w14:paraId="73E966BA" w14:textId="77777777" w:rsidR="004205F8" w:rsidRDefault="00000000">
      <w:pPr>
        <w:spacing w:before="269" w:after="269"/>
        <w:ind w:left="120"/>
      </w:pPr>
      <w:r>
        <w:rPr>
          <w:rFonts w:ascii="Times New Roman" w:hAnsi="Times New Roman"/>
          <w:color w:val="000000"/>
        </w:rPr>
        <w:t>- ანოს ვოლდიგოდი იქ არის, არა? განა ის არ არის ის, ვისაც იუნიტი ბოლო დროს ეხუმრება და ყველას ეუბნება, რომ ის რეინკარნირებული დემონი ლორდი ტირანია?</w:t>
      </w:r>
    </w:p>
    <w:p w14:paraId="5C16DDE3" w14:textId="77777777" w:rsidR="004205F8" w:rsidRDefault="00000000">
      <w:pPr>
        <w:spacing w:before="269" w:after="269"/>
        <w:ind w:left="120"/>
      </w:pPr>
      <w:r>
        <w:rPr>
          <w:rFonts w:ascii="Times New Roman" w:hAnsi="Times New Roman"/>
          <w:color w:val="000000"/>
        </w:rPr>
        <w:t>- აჰ, მართალია. ნუთუ მისი რეპუტაცია ნანგრევებად იქცევა?</w:t>
      </w:r>
    </w:p>
    <w:p w14:paraId="744B3217" w14:textId="77777777" w:rsidR="004205F8" w:rsidRDefault="00000000">
      <w:pPr>
        <w:spacing w:before="269" w:after="269"/>
        <w:ind w:left="120"/>
      </w:pPr>
      <w:r>
        <w:rPr>
          <w:rFonts w:ascii="Times New Roman" w:hAnsi="Times New Roman"/>
          <w:color w:val="000000"/>
        </w:rPr>
        <w:t>- ჰა-ჰა, როგორ მხიბლავს ეს. ნახევარჯიშებმა, უპირველეს ყოვლისა, უნდა იცოდნენ თავიანთი ადგილი და აკადემიაში კი არ უნდა წავიდნენ, არამედ საიმპერატორო ოჯახების წევრებს უნდა ემსახურონ.</w:t>
      </w:r>
    </w:p>
    <w:p w14:paraId="03CD9A64" w14:textId="77777777" w:rsidR="004205F8" w:rsidRDefault="00000000">
      <w:pPr>
        <w:spacing w:before="269" w:after="269"/>
        <w:ind w:left="120"/>
      </w:pPr>
      <w:r>
        <w:rPr>
          <w:rFonts w:ascii="Times New Roman" w:hAnsi="Times New Roman"/>
          <w:color w:val="000000"/>
        </w:rPr>
        <w:t>- რა სულელები არიან. რამდენი ძალისხმევაც არ უნდა დახარჯოს, დემონთა მბრძანებლად ვერასდროს იქცევა.</w:t>
      </w:r>
    </w:p>
    <w:p w14:paraId="01A88F87" w14:textId="77777777" w:rsidR="004205F8" w:rsidRDefault="00000000">
      <w:pPr>
        <w:spacing w:before="269" w:after="269"/>
        <w:ind w:left="120"/>
      </w:pPr>
      <w:r>
        <w:rPr>
          <w:rFonts w:ascii="Times New Roman" w:hAnsi="Times New Roman"/>
          <w:color w:val="000000"/>
        </w:rPr>
        <w:t>- მართლაც. ვერ ვხვდები, რაზე ოცნებობენ ეს ერთსექტორისტები და ეს ბიჭი ანოსი.</w:t>
      </w:r>
    </w:p>
    <w:p w14:paraId="3A96CD10" w14:textId="77777777" w:rsidR="004205F8" w:rsidRDefault="00000000">
      <w:pPr>
        <w:spacing w:before="269" w:after="269"/>
        <w:ind w:left="120"/>
      </w:pPr>
      <w:r>
        <w:rPr>
          <w:rFonts w:ascii="Times New Roman" w:hAnsi="Times New Roman"/>
          <w:color w:val="000000"/>
        </w:rPr>
        <w:t>ეს ალბათ იმპერიული ოჯახების წევრების გამოსვლები უნდა იყოს. ისინი შეგნებულად ამაღლებული ტონით საუბრობდნენ, რათა ახლოს მსხდომ თეთრფორმიან სტუდენტებს მათი მოსმენა შეძლებოდათ.</w:t>
      </w:r>
    </w:p>
    <w:p w14:paraId="4645C04C" w14:textId="77777777" w:rsidR="004205F8" w:rsidRDefault="00000000">
      <w:pPr>
        <w:spacing w:before="269" w:after="269"/>
        <w:ind w:left="120"/>
      </w:pPr>
      <w:r>
        <w:rPr>
          <w:rFonts w:ascii="Times New Roman" w:hAnsi="Times New Roman"/>
          <w:color w:val="000000"/>
        </w:rPr>
        <w:t xml:space="preserve">ნახევარჯიშებს გაღიზიანებული გამომეტყველება ჰქონდათ და მათ გამოსვლებს მჭიდროდ შეკრული მუშტებით იტანდნენ. ირგვლივ მხოლოდ იმპერიული ოჯახების </w:t>
      </w:r>
      <w:r>
        <w:rPr>
          <w:rFonts w:ascii="Times New Roman" w:hAnsi="Times New Roman"/>
          <w:color w:val="000000"/>
        </w:rPr>
        <w:lastRenderedPageBreak/>
        <w:t>წევრები იყვნენ. ამიტომ, მათ მხოლოდ სიტყვიერი შეტევების ჩუმად გადაყლაპვა შეეძლოთ.</w:t>
      </w:r>
    </w:p>
    <w:p w14:paraId="7CEEEE9C" w14:textId="77777777" w:rsidR="004205F8" w:rsidRDefault="00000000">
      <w:pPr>
        <w:spacing w:before="269" w:after="269"/>
        <w:ind w:left="120"/>
      </w:pPr>
      <w:r>
        <w:rPr>
          <w:rFonts w:ascii="Times New Roman" w:hAnsi="Times New Roman"/>
          <w:color w:val="000000"/>
        </w:rPr>
        <w:t>მე მჯერა, რომ თეთრფორმიანი სტუდენტებისთვის იმედის სხივი ვარ. თუ ახლა არენაზე არ შევალ, ისინი იმედგაცრუებისგან თავის დაღწევას ვერ შეძლებენ.</w:t>
      </w:r>
    </w:p>
    <w:p w14:paraId="7544D00E" w14:textId="77777777" w:rsidR="004205F8" w:rsidRDefault="00000000">
      <w:pPr>
        <w:spacing w:before="269" w:after="269"/>
        <w:ind w:left="120"/>
      </w:pPr>
      <w:r>
        <w:rPr>
          <w:rFonts w:ascii="Times New Roman" w:hAnsi="Times New Roman"/>
          <w:color w:val="000000"/>
        </w:rPr>
        <w:t>მაგრამ რას ნიშნავს ეს ყველაფერი?</w:t>
      </w:r>
    </w:p>
    <w:p w14:paraId="6BEE8CD0" w14:textId="77777777" w:rsidR="004205F8" w:rsidRDefault="00000000">
      <w:pPr>
        <w:spacing w:before="269" w:after="269"/>
        <w:ind w:left="120"/>
      </w:pPr>
      <w:r>
        <w:rPr>
          <w:rFonts w:ascii="Times New Roman" w:hAnsi="Times New Roman"/>
          <w:color w:val="000000"/>
        </w:rPr>
        <w:t>ავოს დილჰევიასაც ჰგონია, რომ უბრალოდ გავალ და ასეთ პროვოკაციას წამოვეგები?</w:t>
      </w:r>
    </w:p>
    <w:p w14:paraId="399CFEC6" w14:textId="77777777" w:rsidR="004205F8" w:rsidRDefault="00000000">
      <w:pPr>
        <w:spacing w:before="269" w:after="269"/>
        <w:ind w:left="120"/>
      </w:pPr>
      <w:r>
        <w:rPr>
          <w:rFonts w:ascii="Times New Roman" w:hAnsi="Times New Roman"/>
          <w:color w:val="000000"/>
        </w:rPr>
        <w:t>„რატომ გგონია, რომ ის დემონთა მბრძანებელი ვერ გახდება?!“ - ტრიბუნიდან ნაცნობი ხმა გაისმა.</w:t>
      </w:r>
    </w:p>
    <w:p w14:paraId="56E6CB78" w14:textId="77777777" w:rsidR="004205F8" w:rsidRDefault="00000000">
      <w:pPr>
        <w:spacing w:before="269" w:after="269"/>
        <w:ind w:left="120"/>
      </w:pPr>
      <w:r>
        <w:rPr>
          <w:rFonts w:ascii="Times New Roman" w:hAnsi="Times New Roman"/>
          <w:color w:val="000000"/>
        </w:rPr>
        <w:t>მაშინვე იმ მიმართულებით გავიხედე, საიდანაც ხმა გავიგე. ეს დედაჩემი იყო.</w:t>
      </w:r>
    </w:p>
    <w:p w14:paraId="6F1896C1" w14:textId="77777777" w:rsidR="004205F8" w:rsidRDefault="00000000">
      <w:pPr>
        <w:spacing w:before="269" w:after="269"/>
        <w:ind w:left="120"/>
      </w:pPr>
      <w:r>
        <w:rPr>
          <w:rFonts w:ascii="Times New Roman" w:hAnsi="Times New Roman"/>
          <w:color w:val="000000"/>
        </w:rPr>
        <w:t>- ჰმ... რაზე ლაპარაკობ, გოგო? უნდა იცოდე, რომ დემონთა მბრძანებელი იმპერიული ოჯახის წევრი უნდა იყოს. ასეა საქმე.</w:t>
      </w:r>
    </w:p>
    <w:p w14:paraId="1D5C53FD" w14:textId="77777777" w:rsidR="004205F8" w:rsidRDefault="00000000">
      <w:pPr>
        <w:spacing w:before="269" w:after="269"/>
        <w:ind w:left="120"/>
      </w:pPr>
      <w:r>
        <w:rPr>
          <w:rFonts w:ascii="Times New Roman" w:hAnsi="Times New Roman"/>
          <w:color w:val="000000"/>
        </w:rPr>
        <w:t>დედამ მტკიცედ დაუქნია ხელი კაცს, რომელიც მან მის სახისკენ გაუწოდა.</w:t>
      </w:r>
    </w:p>
    <w:p w14:paraId="7A0EDDB5" w14:textId="77777777" w:rsidR="004205F8" w:rsidRDefault="00000000">
      <w:pPr>
        <w:spacing w:before="269" w:after="269"/>
        <w:ind w:left="120"/>
      </w:pPr>
      <w:r>
        <w:rPr>
          <w:rFonts w:ascii="Times New Roman" w:hAnsi="Times New Roman"/>
          <w:color w:val="000000"/>
        </w:rPr>
        <w:t>- ანოსიკი აუცილებლად დემონთა მბრძანებელი გახდება!!</w:t>
      </w:r>
    </w:p>
    <w:p w14:paraId="275C6FED" w14:textId="77777777" w:rsidR="004205F8" w:rsidRDefault="00000000">
      <w:pPr>
        <w:spacing w:before="269" w:after="269"/>
        <w:ind w:left="120"/>
      </w:pPr>
      <w:r>
        <w:rPr>
          <w:rFonts w:ascii="Times New Roman" w:hAnsi="Times New Roman"/>
          <w:color w:val="000000"/>
        </w:rPr>
        <w:t>დედამ არ იცის, რომ მე ტირანი დემონი მბრძანებელი ვარ. თუ დემონი მბრძანებლის ტიტულს ყველაფერს შეისწავლით, ადვილად აღმოაჩენთ, რომ დილჰეიდში დემონი მბრძანებლის სტატუსის მოპოვების მთავარი პირობა იმპერიული ოჯახის წევრობაა.</w:t>
      </w:r>
    </w:p>
    <w:p w14:paraId="203EA4A7" w14:textId="77777777" w:rsidR="004205F8" w:rsidRDefault="00000000">
      <w:pPr>
        <w:spacing w:before="269" w:after="269"/>
        <w:ind w:left="120"/>
      </w:pPr>
      <w:r>
        <w:rPr>
          <w:rFonts w:ascii="Times New Roman" w:hAnsi="Times New Roman"/>
          <w:color w:val="000000"/>
        </w:rPr>
        <w:t>მაგრამ დედაჩემმა მაინც მტკიცედ განაცხადა ეს, ოდნავი ყოყმანის გარეშე.</w:t>
      </w:r>
    </w:p>
    <w:p w14:paraId="1E3F4E12" w14:textId="77777777" w:rsidR="004205F8" w:rsidRDefault="00000000">
      <w:pPr>
        <w:spacing w:before="269" w:after="269"/>
        <w:ind w:left="120"/>
      </w:pPr>
      <w:r>
        <w:rPr>
          <w:rFonts w:ascii="Times New Roman" w:hAnsi="Times New Roman"/>
          <w:color w:val="000000"/>
        </w:rPr>
        <w:t>მან არც კი იცის, რომ აქ ვარ. უბრალოდ ვერ გაჩუმდებოდა, როცა ჩემს ოცნებას შეურაცხყოფდნენ.</w:t>
      </w:r>
    </w:p>
    <w:p w14:paraId="7DA2D33D" w14:textId="77777777" w:rsidR="004205F8" w:rsidRDefault="00000000">
      <w:pPr>
        <w:spacing w:before="269" w:after="269"/>
        <w:ind w:left="120"/>
      </w:pPr>
      <w:r>
        <w:rPr>
          <w:rFonts w:ascii="Times New Roman" w:hAnsi="Times New Roman"/>
          <w:color w:val="000000"/>
        </w:rPr>
        <w:t>— …ანოსი.</w:t>
      </w:r>
    </w:p>
    <w:p w14:paraId="6A8ECF08" w14:textId="77777777" w:rsidR="004205F8" w:rsidRDefault="00000000">
      <w:pPr>
        <w:spacing w:before="269" w:after="269"/>
        <w:ind w:left="120"/>
      </w:pPr>
      <w:r>
        <w:rPr>
          <w:rFonts w:ascii="Times New Roman" w:hAnsi="Times New Roman"/>
          <w:color w:val="000000"/>
        </w:rPr>
        <w:t>ვიღაცამ მხარზე ხელი დამარტყა. შევბრუნდი და მამაჩემი სუნთქვაშეკრული დავინახე.</w:t>
      </w:r>
    </w:p>
    <w:p w14:paraId="03A95A20" w14:textId="77777777" w:rsidR="004205F8" w:rsidRDefault="00000000">
      <w:pPr>
        <w:spacing w:before="269" w:after="269"/>
        <w:ind w:left="120"/>
      </w:pPr>
      <w:r>
        <w:rPr>
          <w:rFonts w:ascii="Times New Roman" w:hAnsi="Times New Roman"/>
          <w:color w:val="000000"/>
        </w:rPr>
        <w:t>— …ჰჰა… ჰჰა… გიპოვე… აჰა, აიღე…</w:t>
      </w:r>
    </w:p>
    <w:p w14:paraId="12F3268A" w14:textId="77777777" w:rsidR="004205F8" w:rsidRDefault="00000000">
      <w:pPr>
        <w:spacing w:before="269" w:after="269"/>
        <w:ind w:left="120"/>
      </w:pPr>
      <w:r>
        <w:rPr>
          <w:rFonts w:ascii="Times New Roman" w:hAnsi="Times New Roman"/>
          <w:color w:val="000000"/>
        </w:rPr>
        <w:t>მამამ ხმალი მომაწოდა.</w:t>
      </w:r>
    </w:p>
    <w:p w14:paraId="151A365B" w14:textId="77777777" w:rsidR="004205F8" w:rsidRDefault="00000000">
      <w:pPr>
        <w:spacing w:before="269" w:after="269"/>
        <w:ind w:left="120"/>
      </w:pPr>
      <w:r>
        <w:rPr>
          <w:rFonts w:ascii="Times New Roman" w:hAnsi="Times New Roman"/>
          <w:color w:val="000000"/>
        </w:rPr>
        <w:t xml:space="preserve">- ეს დემონური ხმალია, რომელიც შენმა მამამ გამოჭედა, ადამანტინისა </w:t>
      </w:r>
      <w:r>
        <w:rPr>
          <w:rFonts w:ascii="Times New Roman" w:hAnsi="Times New Roman"/>
          <w:color w:val="000000"/>
          <w:sz w:val="18"/>
          <w:vertAlign w:val="superscript"/>
        </w:rPr>
        <w:t xml:space="preserve">და </w:t>
      </w:r>
      <w:r>
        <w:rPr>
          <w:rFonts w:ascii="Times New Roman" w:hAnsi="Times New Roman"/>
          <w:color w:val="000000"/>
        </w:rPr>
        <w:t>რკინისგან დამზადებული. ახლა შენც შეგიძლია მონაწილეობა მიიღო.</w:t>
      </w:r>
    </w:p>
    <w:p w14:paraId="29A3F9B5" w14:textId="77777777" w:rsidR="004205F8" w:rsidRDefault="00000000">
      <w:pPr>
        <w:spacing w:before="269" w:after="269"/>
        <w:ind w:left="120"/>
      </w:pPr>
      <w:r>
        <w:rPr>
          <w:rFonts w:ascii="Times New Roman" w:hAnsi="Times New Roman"/>
          <w:color w:val="000000"/>
        </w:rPr>
        <w:t>ჯადოსნური თვალებით შევხედე და დავინახე, რომ ტანსაცმლის ქვეშ თითქმის მთლიანად იყო შეხვეული.</w:t>
      </w:r>
    </w:p>
    <w:p w14:paraId="12AF5485" w14:textId="77777777" w:rsidR="004205F8" w:rsidRDefault="00000000">
      <w:pPr>
        <w:spacing w:before="269" w:after="269"/>
        <w:ind w:left="120"/>
      </w:pPr>
      <w:r>
        <w:rPr>
          <w:rFonts w:ascii="Times New Roman" w:hAnsi="Times New Roman"/>
          <w:color w:val="000000"/>
        </w:rPr>
        <w:lastRenderedPageBreak/>
        <w:t>-მამა... გტკივა?...</w:t>
      </w:r>
    </w:p>
    <w:p w14:paraId="6B4A3BE5" w14:textId="77777777" w:rsidR="004205F8" w:rsidRDefault="00000000">
      <w:pPr>
        <w:spacing w:before="269" w:after="269"/>
        <w:ind w:left="120"/>
      </w:pPr>
      <w:r>
        <w:rPr>
          <w:rFonts w:ascii="Times New Roman" w:hAnsi="Times New Roman"/>
          <w:color w:val="000000"/>
        </w:rPr>
        <w:t>- ოჰ, საიდან იცი? ჰა-ჰა, ადამანტინის რკინის მოსაპოვებლად საკმაოდ ციცაბო კლდეზე მომიწია ასვლა... ერთხელ არ გამიმართლა და გადმოვვარდი, მაგრამ არ ინერვიულო! ეს მხოლოდ ნაკაწრებია.</w:t>
      </w:r>
    </w:p>
    <w:p w14:paraId="19E8A845" w14:textId="77777777" w:rsidR="004205F8" w:rsidRDefault="00000000">
      <w:pPr>
        <w:spacing w:before="269" w:after="269"/>
        <w:ind w:left="120"/>
      </w:pPr>
      <w:r>
        <w:rPr>
          <w:rFonts w:ascii="Times New Roman" w:hAnsi="Times New Roman"/>
          <w:color w:val="000000"/>
        </w:rPr>
        <w:t>დარწმუნებული ვარ, ახლა ხელების აწევაც კი სტკივა.</w:t>
      </w:r>
    </w:p>
    <w:p w14:paraId="0D8C1E16" w14:textId="77777777" w:rsidR="004205F8" w:rsidRDefault="00000000">
      <w:pPr>
        <w:spacing w:before="269" w:after="269"/>
        <w:ind w:left="120"/>
      </w:pPr>
      <w:r>
        <w:rPr>
          <w:rFonts w:ascii="Times New Roman" w:hAnsi="Times New Roman"/>
          <w:color w:val="000000"/>
        </w:rPr>
        <w:t>ყოველ ჯერზე, როცა ის ხმლის გასაჭედად დიდ ჩაქუჩს აქნევდა, მათში მწვავე ტკივილი, ალბათ, უვლიდა.</w:t>
      </w:r>
    </w:p>
    <w:p w14:paraId="536ADC40" w14:textId="77777777" w:rsidR="004205F8" w:rsidRDefault="00000000">
      <w:pPr>
        <w:spacing w:before="269" w:after="269"/>
        <w:ind w:left="120"/>
      </w:pPr>
      <w:r>
        <w:rPr>
          <w:rFonts w:ascii="Times New Roman" w:hAnsi="Times New Roman"/>
          <w:color w:val="000000"/>
        </w:rPr>
        <w:t>და ამ მდგომარეობაში მან ხმალი დაასრულა?</w:t>
      </w:r>
    </w:p>
    <w:p w14:paraId="45906E2C" w14:textId="77777777" w:rsidR="004205F8" w:rsidRDefault="00000000">
      <w:pPr>
        <w:spacing w:before="269" w:after="269"/>
        <w:ind w:left="120"/>
      </w:pPr>
      <w:r>
        <w:rPr>
          <w:rFonts w:ascii="Times New Roman" w:hAnsi="Times New Roman"/>
          <w:color w:val="000000"/>
        </w:rPr>
        <w:t>ჩემი გულისთვის.</w:t>
      </w:r>
    </w:p>
    <w:p w14:paraId="50DF6F8A" w14:textId="77777777" w:rsidR="004205F8" w:rsidRDefault="00000000">
      <w:pPr>
        <w:spacing w:before="269" w:after="269"/>
        <w:ind w:left="120"/>
      </w:pPr>
      <w:r>
        <w:rPr>
          <w:rFonts w:ascii="Times New Roman" w:hAnsi="Times New Roman"/>
          <w:color w:val="000000"/>
        </w:rPr>
        <w:t>- ჯობია ასე მოიქცე, წამოდი, უკვე წადი! ამ ტურნირის მოგების შემთხვევაში, ნახევარჯიშიანსაც კი შეუძლია დემონთა მბრძანებლად იქცეს.</w:t>
      </w:r>
    </w:p>
    <w:p w14:paraId="26C6EE01" w14:textId="77777777" w:rsidR="004205F8" w:rsidRDefault="00000000">
      <w:pPr>
        <w:spacing w:before="269" w:after="269"/>
        <w:ind w:left="120"/>
      </w:pPr>
      <w:r>
        <w:rPr>
          <w:rFonts w:ascii="Times New Roman" w:hAnsi="Times New Roman"/>
          <w:color w:val="000000"/>
        </w:rPr>
        <w:t>მგონი ზუსტად ის თქვა, რაც საჭირო იყო.</w:t>
      </w:r>
    </w:p>
    <w:p w14:paraId="38A57348" w14:textId="77777777" w:rsidR="004205F8" w:rsidRDefault="00000000">
      <w:pPr>
        <w:spacing w:before="269" w:after="269"/>
        <w:ind w:left="120"/>
      </w:pPr>
      <w:r>
        <w:rPr>
          <w:rFonts w:ascii="Times New Roman" w:hAnsi="Times New Roman"/>
          <w:color w:val="000000"/>
        </w:rPr>
        <w:t>მაგრამ ჩემი მშობლები ჩვეულებრივი უაზრო ადამიანები არ არიან.</w:t>
      </w:r>
    </w:p>
    <w:p w14:paraId="3E445F9B" w14:textId="77777777" w:rsidR="004205F8" w:rsidRDefault="00000000">
      <w:pPr>
        <w:spacing w:before="269" w:after="269"/>
        <w:ind w:left="120"/>
      </w:pPr>
      <w:r>
        <w:rPr>
          <w:rFonts w:ascii="Times New Roman" w:hAnsi="Times New Roman"/>
          <w:color w:val="000000"/>
        </w:rPr>
        <w:t>მათ იციან, რომ არასდროს ყოფილა შემთხვევა, რომ ნახევარჯიში დემონთა მბრძანებლად ქცეულიყო და ისინი კვლავ მხარს უჭერენ შვილის ოცნებას.</w:t>
      </w:r>
    </w:p>
    <w:p w14:paraId="60149DF7" w14:textId="77777777" w:rsidR="004205F8" w:rsidRDefault="00000000">
      <w:pPr>
        <w:spacing w:before="269" w:after="269"/>
        <w:ind w:left="120"/>
      </w:pPr>
      <w:r>
        <w:rPr>
          <w:rFonts w:ascii="Times New Roman" w:hAnsi="Times New Roman"/>
          <w:color w:val="000000"/>
        </w:rPr>
        <w:t>- მისა, უთხარი მელჰეისს, რომ კულისებში მანევრების საჭიროება აღარ არის.</w:t>
      </w:r>
    </w:p>
    <w:p w14:paraId="11FCF2B6" w14:textId="77777777" w:rsidR="004205F8" w:rsidRDefault="00000000">
      <w:pPr>
        <w:spacing w:before="269" w:after="269"/>
        <w:ind w:left="120"/>
      </w:pPr>
      <w:r>
        <w:rPr>
          <w:rFonts w:ascii="Times New Roman" w:hAnsi="Times New Roman"/>
          <w:color w:val="000000"/>
        </w:rPr>
        <w:t>- …კარგი…</w:t>
      </w:r>
    </w:p>
    <w:p w14:paraId="2FF7EBC3" w14:textId="77777777" w:rsidR="004205F8" w:rsidRDefault="00000000">
      <w:pPr>
        <w:spacing w:before="269" w:after="269"/>
        <w:ind w:left="120"/>
      </w:pPr>
      <w:r>
        <w:rPr>
          <w:rFonts w:ascii="Times New Roman" w:hAnsi="Times New Roman"/>
          <w:color w:val="000000"/>
        </w:rPr>
        <w:t>დემონური ხმლების ტურნირის იგნორირებით, შემიძლია გავიგო, როგორ რეაგირებს ავოს დილჰევია ამაზე. ამაში თითქმის ეჭვი არ მეპარება.</w:t>
      </w:r>
    </w:p>
    <w:p w14:paraId="551C61CB" w14:textId="77777777" w:rsidR="004205F8" w:rsidRDefault="00000000">
      <w:pPr>
        <w:spacing w:before="269" w:after="269"/>
        <w:ind w:left="120"/>
      </w:pPr>
      <w:r>
        <w:rPr>
          <w:rFonts w:ascii="Times New Roman" w:hAnsi="Times New Roman"/>
          <w:color w:val="000000"/>
        </w:rPr>
        <w:t>თუმცა…</w:t>
      </w:r>
    </w:p>
    <w:p w14:paraId="3CE08D4D" w14:textId="77777777" w:rsidR="004205F8" w:rsidRDefault="00000000">
      <w:pPr>
        <w:spacing w:before="269" w:after="269"/>
        <w:ind w:left="120"/>
      </w:pPr>
      <w:r>
        <w:rPr>
          <w:rFonts w:ascii="Times New Roman" w:hAnsi="Times New Roman"/>
          <w:color w:val="000000"/>
        </w:rPr>
        <w:t>ეჰ, რატომ ვფრთხილობ ასე ძალიან პატარა წიწილებს, რომლებიც თავსაც კი არ აჩვენებენ?</w:t>
      </w:r>
    </w:p>
    <w:p w14:paraId="0D9993AD" w14:textId="77777777" w:rsidR="004205F8" w:rsidRDefault="00000000">
      <w:pPr>
        <w:spacing w:before="269" w:after="269"/>
        <w:ind w:left="120"/>
      </w:pPr>
      <w:r>
        <w:rPr>
          <w:rFonts w:ascii="Times New Roman" w:hAnsi="Times New Roman"/>
          <w:i/>
          <w:color w:val="000000"/>
        </w:rPr>
        <w:t xml:space="preserve">ამაზე </w:t>
      </w:r>
      <w:r>
        <w:rPr>
          <w:rFonts w:ascii="Times New Roman" w:hAnsi="Times New Roman"/>
          <w:color w:val="000000"/>
        </w:rPr>
        <w:t>უფრო მნიშვნელოვანი რამე არსებობს ?</w:t>
      </w:r>
    </w:p>
    <w:p w14:paraId="57C2F903" w14:textId="77777777" w:rsidR="004205F8" w:rsidRDefault="00000000">
      <w:pPr>
        <w:spacing w:before="269" w:after="269"/>
        <w:ind w:left="120"/>
      </w:pPr>
      <w:r>
        <w:rPr>
          <w:rFonts w:ascii="Times New Roman" w:hAnsi="Times New Roman"/>
          <w:color w:val="000000"/>
        </w:rPr>
        <w:t>„მონაწილე ანოს ვოლდიგოდ! არენაზე შეხვალ? თუ ათ წამში აქ არ გამოჩნდები, დისკვალიფიცირებული იქნები. მონაწილე ანოს ვოლდიგოდ?“ გაისმა ცაში მოფრენილი ბუს ხმა.</w:t>
      </w:r>
    </w:p>
    <w:p w14:paraId="6DD7C586" w14:textId="77777777" w:rsidR="004205F8" w:rsidRDefault="00000000">
      <w:pPr>
        <w:spacing w:before="269" w:after="269"/>
        <w:ind w:left="120"/>
      </w:pPr>
      <w:r>
        <w:rPr>
          <w:rFonts w:ascii="Times New Roman" w:hAnsi="Times New Roman"/>
          <w:color w:val="000000"/>
        </w:rPr>
        <w:t>- მე მეძებ? აქ ვარ.</w:t>
      </w:r>
    </w:p>
    <w:p w14:paraId="09C192EE" w14:textId="77777777" w:rsidR="004205F8" w:rsidRDefault="00000000">
      <w:pPr>
        <w:spacing w:before="269" w:after="269"/>
        <w:ind w:left="120"/>
      </w:pPr>
      <w:r>
        <w:rPr>
          <w:rFonts w:ascii="Times New Roman" w:hAnsi="Times New Roman"/>
          <w:color w:val="000000"/>
        </w:rPr>
        <w:lastRenderedPageBreak/>
        <w:t>მაყურებლის ადგილები დავტოვე და არენაზე შევხტი.</w:t>
      </w:r>
    </w:p>
    <w:p w14:paraId="622E61A4" w14:textId="77777777" w:rsidR="004205F8" w:rsidRDefault="00000000">
      <w:pPr>
        <w:spacing w:before="269" w:after="269"/>
        <w:ind w:left="120"/>
      </w:pPr>
      <w:r>
        <w:rPr>
          <w:rFonts w:ascii="Times New Roman" w:hAnsi="Times New Roman"/>
          <w:color w:val="000000"/>
        </w:rPr>
        <w:t>მიუხედავად იმისა, რომ არასწორად გამიგეს, საბოლოოდ მოვიტყუე.</w:t>
      </w:r>
    </w:p>
    <w:p w14:paraId="2864BEB9" w14:textId="77777777" w:rsidR="004205F8" w:rsidRDefault="00000000">
      <w:pPr>
        <w:spacing w:before="269" w:after="269"/>
        <w:ind w:left="120"/>
      </w:pPr>
      <w:r>
        <w:rPr>
          <w:rFonts w:ascii="Times New Roman" w:hAnsi="Times New Roman"/>
          <w:color w:val="000000"/>
        </w:rPr>
        <w:t>„მინდა დემონთა მბრძანებელი გავხდე.“</w:t>
      </w:r>
    </w:p>
    <w:p w14:paraId="3BF5997F" w14:textId="77777777" w:rsidR="004205F8" w:rsidRDefault="00000000">
      <w:pPr>
        <w:spacing w:before="269" w:after="269"/>
        <w:ind w:left="120"/>
      </w:pPr>
      <w:r>
        <w:rPr>
          <w:rFonts w:ascii="Times New Roman" w:hAnsi="Times New Roman"/>
          <w:color w:val="000000"/>
        </w:rPr>
        <w:t>„დემონის ხმალი ვერ ვიშოვე.“</w:t>
      </w:r>
    </w:p>
    <w:p w14:paraId="580E7241" w14:textId="77777777" w:rsidR="004205F8" w:rsidRDefault="00000000">
      <w:pPr>
        <w:spacing w:before="269" w:after="269"/>
        <w:ind w:left="120"/>
      </w:pPr>
      <w:r>
        <w:rPr>
          <w:rFonts w:ascii="Times New Roman" w:hAnsi="Times New Roman"/>
          <w:color w:val="000000"/>
        </w:rPr>
        <w:t>მაგრამ მშობლებს სიმართლეს ვერ ვეტყოდი.</w:t>
      </w:r>
    </w:p>
    <w:p w14:paraId="3D420EA4" w14:textId="77777777" w:rsidR="004205F8" w:rsidRDefault="00000000">
      <w:pPr>
        <w:spacing w:before="269" w:after="269"/>
        <w:ind w:left="120"/>
      </w:pPr>
      <w:r>
        <w:rPr>
          <w:rFonts w:ascii="Times New Roman" w:hAnsi="Times New Roman"/>
          <w:color w:val="000000"/>
        </w:rPr>
        <w:t>მაშინ, სულ მცირე, ნამდვილად შევცვლი ამ ტყუილს. მიუხედავად იმისა, რომ არის რაღაცეები, რისი თქმაც ახლა არ შემიძლია, არასდროს მითქვამს ტყუილი, რომ დედას და მამას სახეებზე სიხარულის დანახვა მინდოდა.</w:t>
      </w:r>
    </w:p>
    <w:p w14:paraId="2A387A0E" w14:textId="77777777" w:rsidR="004205F8" w:rsidRDefault="00000000">
      <w:pPr>
        <w:spacing w:before="269" w:after="269"/>
        <w:ind w:left="120"/>
      </w:pPr>
      <w:r>
        <w:rPr>
          <w:rFonts w:ascii="Times New Roman" w:hAnsi="Times New Roman"/>
          <w:color w:val="000000"/>
        </w:rPr>
        <w:t>ამასთან შედარებით, ავოს დილჰევიას სქემები არაფერია. რა ხრიკებსაც არ უნდა მიშველიდეს, მე მათ პირისპირ შევხვდები და მოხდენილად გავანადგურებ.</w:t>
      </w:r>
    </w:p>
    <w:p w14:paraId="53AF21B5" w14:textId="77777777" w:rsidR="004205F8" w:rsidRDefault="00000000">
      <w:pPr>
        <w:spacing w:before="269" w:after="269"/>
        <w:ind w:left="120"/>
      </w:pPr>
      <w:r>
        <w:rPr>
          <w:rFonts w:ascii="Times New Roman" w:hAnsi="Times New Roman"/>
          <w:color w:val="000000"/>
        </w:rPr>
        <w:t>- მეგონა, გაიქეცით, ბატონო ერთიანობის გმირო.</w:t>
      </w:r>
    </w:p>
    <w:p w14:paraId="00AD068F" w14:textId="77777777" w:rsidR="004205F8" w:rsidRDefault="00000000">
      <w:pPr>
        <w:spacing w:before="269" w:after="269"/>
        <w:ind w:left="120"/>
      </w:pPr>
      <w:r>
        <w:rPr>
          <w:rFonts w:ascii="Times New Roman" w:hAnsi="Times New Roman"/>
          <w:color w:val="000000"/>
        </w:rPr>
        <w:t>კრუტმა გულქვა მზერა მომაპყრო.</w:t>
      </w:r>
    </w:p>
    <w:p w14:paraId="08E13B59" w14:textId="77777777" w:rsidR="004205F8" w:rsidRDefault="00000000">
      <w:pPr>
        <w:spacing w:before="269" w:after="269"/>
        <w:ind w:left="120"/>
      </w:pPr>
      <w:r>
        <w:rPr>
          <w:rFonts w:ascii="Times New Roman" w:hAnsi="Times New Roman"/>
          <w:color w:val="000000"/>
        </w:rPr>
        <w:t>- ჰმ, ცოტა დავიბენი. დაგელოდე?</w:t>
      </w:r>
    </w:p>
    <w:p w14:paraId="43AE7CEE" w14:textId="77777777" w:rsidR="004205F8" w:rsidRDefault="00000000">
      <w:pPr>
        <w:spacing w:before="269" w:after="269"/>
        <w:ind w:left="120"/>
      </w:pPr>
      <w:r>
        <w:rPr>
          <w:rFonts w:ascii="Times New Roman" w:hAnsi="Times New Roman"/>
          <w:color w:val="000000"/>
        </w:rPr>
        <w:t>- არა უშავს. პატივისცემის ნიშნად იმისა, რომ გქონდა გამბედაობა, ჩემთან მოსულიყავი და არ გაქცეულიყავი, გაპატიებ.</w:t>
      </w:r>
    </w:p>
    <w:p w14:paraId="17FB9343" w14:textId="77777777" w:rsidR="004205F8" w:rsidRDefault="00000000">
      <w:pPr>
        <w:spacing w:before="269" w:after="269"/>
        <w:ind w:left="120"/>
      </w:pPr>
      <w:r>
        <w:rPr>
          <w:rFonts w:ascii="Times New Roman" w:hAnsi="Times New Roman"/>
          <w:color w:val="000000"/>
        </w:rPr>
        <w:t>- ეს შენი მხრიდან ძალიან კეთილშობილურია.</w:t>
      </w:r>
    </w:p>
    <w:p w14:paraId="294D3693" w14:textId="77777777" w:rsidR="004205F8" w:rsidRDefault="00000000">
      <w:pPr>
        <w:spacing w:before="269" w:after="269"/>
        <w:ind w:left="120"/>
      </w:pPr>
      <w:r>
        <w:rPr>
          <w:rFonts w:ascii="Times New Roman" w:hAnsi="Times New Roman"/>
          <w:color w:val="000000"/>
        </w:rPr>
        <w:t>კრუტმა დაკვირვებული მზერით შემომხედა. დარწმუნებული ვარ, რომ ის ღირსეული ხმლის მჭრელია. სუფთა ხმლის ოსტატობით, შესაძლოა, შვიდი უძველესი დემონი იმპერატორის გაიოსზეც კი უკეთესი იყოს.</w:t>
      </w:r>
    </w:p>
    <w:p w14:paraId="123378F3" w14:textId="77777777" w:rsidR="004205F8" w:rsidRDefault="00000000">
      <w:pPr>
        <w:spacing w:before="269" w:after="269"/>
        <w:ind w:left="120"/>
      </w:pPr>
      <w:r>
        <w:rPr>
          <w:rFonts w:ascii="Times New Roman" w:hAnsi="Times New Roman"/>
          <w:color w:val="000000"/>
        </w:rPr>
        <w:t>„ბოდიშის მოხდად დროის ფუჭად დაკარგვისთვის“, - ნელა ავიღე ქამარზე ტარით ჩამოკიდებული ადამანტიტის რკინის ხმალი, რომელიც მამაჩემისგან მივიღე, - „დუელს ერთ წუთში დავასრულებ“.</w:t>
      </w:r>
    </w:p>
    <w:p w14:paraId="5BB3CA0F" w14:textId="77777777" w:rsidR="004205F8" w:rsidRDefault="00000000">
      <w:pPr>
        <w:pStyle w:val="Heading4"/>
        <w:spacing w:before="269" w:after="269"/>
        <w:ind w:left="120"/>
      </w:pPr>
      <w:r>
        <w:rPr>
          <w:rFonts w:ascii="Times New Roman" w:hAnsi="Times New Roman"/>
          <w:i w:val="0"/>
          <w:color w:val="000000"/>
        </w:rPr>
        <w:t>შენიშვნები</w:t>
      </w:r>
    </w:p>
    <w:p w14:paraId="1B5B7BBE" w14:textId="77777777" w:rsidR="004205F8" w:rsidRDefault="00000000">
      <w:pPr>
        <w:spacing w:before="269" w:after="269"/>
        <w:ind w:left="120"/>
      </w:pPr>
      <w:r>
        <w:rPr>
          <w:rFonts w:ascii="Times New Roman" w:hAnsi="Times New Roman"/>
          <w:color w:val="000000"/>
        </w:rPr>
        <w:t>1. რემისია არის ქრონიკული დაავადების მიმდინარეობის პერიოდი, რომელიც ვლინდება მისი სიმპტომების მნიშვნელოვანი შესუსტებით ან გაქრობით.</w:t>
      </w:r>
    </w:p>
    <w:p w14:paraId="1FA6D6C8" w14:textId="77777777" w:rsidR="004205F8" w:rsidRDefault="00000000">
      <w:pPr>
        <w:spacing w:before="269" w:after="269"/>
        <w:ind w:left="120"/>
      </w:pPr>
      <w:r>
        <w:rPr>
          <w:rFonts w:ascii="Times New Roman" w:hAnsi="Times New Roman"/>
          <w:color w:val="000000"/>
        </w:rPr>
        <w:t>2. ორიგინალში გამოყენებულია აბსტრაქტული იაპონური სიტყვა, რომელიც აღნიშნავს რაღაც უკიდურესად მყარსა და ურღვევს. ფენტეზიში ყველაზე ხშირად ითარგმნება, როგორც „ბრილიანტი“ ან „მტკიცე“.</w:t>
      </w:r>
    </w:p>
    <w:p w14:paraId="5E8A7751" w14:textId="77777777" w:rsidR="004205F8" w:rsidRDefault="00000000">
      <w:pPr>
        <w:pStyle w:val="Heading2"/>
        <w:pageBreakBefore/>
        <w:spacing w:before="180" w:after="180"/>
        <w:ind w:left="120"/>
      </w:pPr>
      <w:bookmarkStart w:id="19" w:name="_§_19._ნამდვილი"/>
      <w:bookmarkEnd w:id="19"/>
      <w:r>
        <w:rPr>
          <w:rFonts w:ascii="Times New Roman" w:hAnsi="Times New Roman"/>
          <w:color w:val="000000"/>
          <w:sz w:val="33"/>
        </w:rPr>
        <w:lastRenderedPageBreak/>
        <w:t>§ 19. ნამდვილი ოსტატი</w:t>
      </w:r>
    </w:p>
    <w:p w14:paraId="01105544" w14:textId="77777777" w:rsidR="004205F8" w:rsidRDefault="00000000">
      <w:pPr>
        <w:spacing w:before="269" w:after="269"/>
        <w:ind w:left="120"/>
      </w:pPr>
      <w:r>
        <w:rPr>
          <w:rFonts w:ascii="Times New Roman" w:hAnsi="Times New Roman"/>
          <w:color w:val="000000"/>
        </w:rPr>
        <w:t>კრუტმა ჩემს ხმალს გულგრილი მზერით შეხედა.</w:t>
      </w:r>
    </w:p>
    <w:p w14:paraId="6AA3C853" w14:textId="77777777" w:rsidR="004205F8" w:rsidRDefault="00000000">
      <w:pPr>
        <w:spacing w:before="269" w:after="269"/>
        <w:ind w:left="120"/>
      </w:pPr>
      <w:r>
        <w:rPr>
          <w:rFonts w:ascii="Times New Roman" w:hAnsi="Times New Roman"/>
          <w:color w:val="000000"/>
        </w:rPr>
        <w:t>- ამ ხმლით აპირებ ბრძოლას?</w:t>
      </w:r>
    </w:p>
    <w:p w14:paraId="284901F4" w14:textId="77777777" w:rsidR="004205F8" w:rsidRDefault="00000000">
      <w:pPr>
        <w:spacing w:before="269" w:after="269"/>
        <w:ind w:left="120"/>
      </w:pPr>
      <w:r>
        <w:rPr>
          <w:rFonts w:ascii="Times New Roman" w:hAnsi="Times New Roman"/>
          <w:color w:val="000000"/>
        </w:rPr>
        <w:t>- რამე ხომ არ არის რიგზე?</w:t>
      </w:r>
    </w:p>
    <w:p w14:paraId="13DCBEDE" w14:textId="77777777" w:rsidR="004205F8" w:rsidRDefault="00000000">
      <w:pPr>
        <w:spacing w:before="269" w:after="269"/>
        <w:ind w:left="120"/>
      </w:pPr>
      <w:r>
        <w:rPr>
          <w:rFonts w:ascii="Times New Roman" w:hAnsi="Times New Roman"/>
          <w:color w:val="000000"/>
        </w:rPr>
        <w:t>„ეს ხმალი დემონურ ხმალს არ ჰგავს. არ მიყვარს მოწინააღმდეგესთან ბრძოლა, რომლის ერთადერთი იარაღი ლითონის ნატეხია, რომელსაც არანაირი მაგიური ძალა არ აქვს.“</w:t>
      </w:r>
    </w:p>
    <w:p w14:paraId="1692FA3B" w14:textId="77777777" w:rsidR="004205F8" w:rsidRDefault="00000000">
      <w:pPr>
        <w:spacing w:before="269" w:after="269"/>
        <w:ind w:left="120"/>
      </w:pPr>
      <w:r>
        <w:rPr>
          <w:rFonts w:ascii="Times New Roman" w:hAnsi="Times New Roman"/>
          <w:color w:val="000000"/>
        </w:rPr>
        <w:t>- ჰმ, მაშინ ეს როგორ იქნება?</w:t>
      </w:r>
    </w:p>
    <w:p w14:paraId="1F966A06" w14:textId="77777777" w:rsidR="004205F8" w:rsidRDefault="00000000">
      <w:pPr>
        <w:spacing w:before="269" w:after="269"/>
        <w:ind w:left="120"/>
      </w:pPr>
      <w:r>
        <w:rPr>
          <w:rFonts w:ascii="Times New Roman" w:hAnsi="Times New Roman"/>
          <w:color w:val="000000"/>
        </w:rPr>
        <w:t xml:space="preserve">ხმალზე ჯადოსნური წრე დავხატე და შელოცვა „ადესინ </w:t>
      </w:r>
      <w:r>
        <w:rPr>
          <w:rFonts w:ascii="Times New Roman" w:hAnsi="Times New Roman"/>
          <w:color w:val="000000"/>
          <w:sz w:val="18"/>
          <w:vertAlign w:val="superscript"/>
        </w:rPr>
        <w:t xml:space="preserve">1 </w:t>
      </w:r>
      <w:r>
        <w:rPr>
          <w:rFonts w:ascii="Times New Roman" w:hAnsi="Times New Roman"/>
          <w:color w:val="000000"/>
        </w:rPr>
        <w:t>“ გავაკეთე. ადამანტიტის რკინის ხმალი ჩემი უზარმაზარი მაგიური ძალით იყო დაფარული და მითებში დემონური ხმლის მსგავსი ქაოტური ნათება გამოსცა.</w:t>
      </w:r>
    </w:p>
    <w:p w14:paraId="686E31AF" w14:textId="77777777" w:rsidR="004205F8" w:rsidRDefault="00000000">
      <w:pPr>
        <w:spacing w:before="269" w:after="269"/>
        <w:ind w:left="120"/>
      </w:pPr>
      <w:r>
        <w:rPr>
          <w:rFonts w:ascii="Times New Roman" w:hAnsi="Times New Roman"/>
          <w:color w:val="000000"/>
        </w:rPr>
        <w:t>- თუ ხმალს ჯადოსნური ძალა არ აქვს, მისი კომპენსირება შესაძლებელია თქვენივეთი.</w:t>
      </w:r>
    </w:p>
    <w:p w14:paraId="6674E7AE" w14:textId="77777777" w:rsidR="004205F8" w:rsidRDefault="00000000">
      <w:pPr>
        <w:spacing w:before="269" w:after="269"/>
        <w:ind w:left="120"/>
      </w:pPr>
      <w:r>
        <w:rPr>
          <w:rFonts w:ascii="Times New Roman" w:hAnsi="Times New Roman"/>
          <w:color w:val="000000"/>
        </w:rPr>
        <w:t>დემონური ხმლის ტურნირში აკრძალულია მოწინააღმდეგისთვის რაიმე მაგიით ზიანის მიყენება, გარდა „ადესინისა“. რადგან ამ მაგიის გამოყენება დემონური ხმლის მაგიური ძალით შემოსაზღვრა ჩვეულებრივი პრაქტიკაა დემონური ხმლის წინააღმდეგ ბრძოლისას.</w:t>
      </w:r>
    </w:p>
    <w:p w14:paraId="2DE8E7A3" w14:textId="77777777" w:rsidR="004205F8" w:rsidRDefault="00000000">
      <w:pPr>
        <w:spacing w:before="269" w:after="269"/>
        <w:ind w:left="120"/>
      </w:pPr>
      <w:r>
        <w:rPr>
          <w:rFonts w:ascii="Times New Roman" w:hAnsi="Times New Roman"/>
          <w:color w:val="000000"/>
        </w:rPr>
        <w:t>პირის სიმკვეთრე ხმლისა და ჩემი საკუთარი მაგიური ძალის ჯამიდან ყალიბდება, ამიტომ ხმლის ამ ჯადოსნური ძალის არარსებობა არახელსაყრელ მდგომარეობაში ჩამაგდებს.</w:t>
      </w:r>
    </w:p>
    <w:p w14:paraId="5B0B217E" w14:textId="77777777" w:rsidR="004205F8" w:rsidRDefault="00000000">
      <w:pPr>
        <w:spacing w:before="269" w:after="269"/>
        <w:ind w:left="120"/>
      </w:pPr>
      <w:r>
        <w:rPr>
          <w:rFonts w:ascii="Times New Roman" w:hAnsi="Times New Roman"/>
          <w:color w:val="000000"/>
        </w:rPr>
        <w:t>მაგრამ მე მას ასეთ უპირატესობას მივცემ.</w:t>
      </w:r>
    </w:p>
    <w:p w14:paraId="5510D156" w14:textId="77777777" w:rsidR="004205F8" w:rsidRDefault="00000000">
      <w:pPr>
        <w:spacing w:before="269" w:after="269"/>
        <w:ind w:left="120"/>
      </w:pPr>
      <w:r>
        <w:rPr>
          <w:rFonts w:ascii="Times New Roman" w:hAnsi="Times New Roman"/>
          <w:color w:val="000000"/>
        </w:rPr>
        <w:t>„პირველი ეტაპის დაწყებამდე ტურნირის ადმინისტრაციის წევრები განცხადებას გააკეთებენ“, - თქვა ცაში აფრინებულმა ბუმ.</w:t>
      </w:r>
    </w:p>
    <w:p w14:paraId="013BC609" w14:textId="77777777" w:rsidR="004205F8" w:rsidRDefault="00000000">
      <w:pPr>
        <w:spacing w:before="269" w:after="269"/>
        <w:ind w:left="120"/>
      </w:pPr>
      <w:r>
        <w:rPr>
          <w:rFonts w:ascii="Times New Roman" w:hAnsi="Times New Roman"/>
          <w:color w:val="000000"/>
        </w:rPr>
        <w:t>— ტურნირის წესებში ცვლილებები შევიდა, თუმცა ისინი ჯერ არ გამოცხადებულა. ამიტომ, ახლა მათ შესახებ მოგიყვებით. ამ ტურნირზე „ადესინის“ ან მსგავსი მაგიის გამოყენება აკრძალულია. გარდა ამისა, აკრძალულია მოწინააღმდეგესზე ხმლის გარდა სხვა რამით თავდასხმა.</w:t>
      </w:r>
    </w:p>
    <w:p w14:paraId="6D28E90F" w14:textId="77777777" w:rsidR="004205F8" w:rsidRDefault="00000000">
      <w:pPr>
        <w:spacing w:before="269" w:after="269"/>
        <w:ind w:left="120"/>
      </w:pPr>
      <w:r>
        <w:rPr>
          <w:rFonts w:ascii="Times New Roman" w:hAnsi="Times New Roman"/>
          <w:color w:val="000000"/>
        </w:rPr>
        <w:t>ამის შემდეგ, არენის გარშემო სამოსში გამოწყობილი მამაკაცები გამოჩნდნენ. სულ თექვსმეტი მათგანი იყო.</w:t>
      </w:r>
    </w:p>
    <w:p w14:paraId="5581E194" w14:textId="77777777" w:rsidR="004205F8" w:rsidRDefault="00000000">
      <w:pPr>
        <w:spacing w:before="269" w:after="269"/>
        <w:ind w:left="120"/>
      </w:pPr>
      <w:r>
        <w:rPr>
          <w:rFonts w:ascii="Times New Roman" w:hAnsi="Times New Roman"/>
          <w:color w:val="000000"/>
        </w:rPr>
        <w:t xml:space="preserve">— მატჩებს მუდმივად და ყურადღებით დააკვირდებიან დამკვირვებლები. წესების დარღვევის აღმოჩენის შემთხვევაში, მკაცრი სასჯელი გელით. ფრთხილად იყავით, </w:t>
      </w:r>
      <w:r>
        <w:rPr>
          <w:rFonts w:ascii="Times New Roman" w:hAnsi="Times New Roman"/>
          <w:color w:val="000000"/>
        </w:rPr>
        <w:lastRenderedPageBreak/>
        <w:t>რადგან სიტუაციიდან გამომდინარე, შესაძლოა დაუყოვნებლივ დისკვალიფიცირებული იყოთ.</w:t>
      </w:r>
    </w:p>
    <w:p w14:paraId="72B7DD2E" w14:textId="77777777" w:rsidR="004205F8" w:rsidRDefault="00000000">
      <w:pPr>
        <w:spacing w:before="269" w:after="269"/>
        <w:ind w:left="120"/>
      </w:pPr>
      <w:r>
        <w:rPr>
          <w:rFonts w:ascii="Times New Roman" w:hAnsi="Times New Roman"/>
          <w:color w:val="000000"/>
        </w:rPr>
        <w:t>გასაგებია. ასე მუშაობს. რადგან „ადესინის“ გამოყენება არ შემიძლია, ჩემი ადამანტიტის რკინის ხმლით კრუტას სხეულის გარშემო არსებული ჯადოსნური ბარიერის გარღვევა არ შემიძლია.</w:t>
      </w:r>
    </w:p>
    <w:p w14:paraId="12AD1591" w14:textId="77777777" w:rsidR="004205F8" w:rsidRDefault="00000000">
      <w:pPr>
        <w:spacing w:before="269" w:after="269"/>
        <w:ind w:left="120"/>
      </w:pPr>
      <w:r>
        <w:rPr>
          <w:rFonts w:ascii="Times New Roman" w:hAnsi="Times New Roman"/>
          <w:color w:val="000000"/>
        </w:rPr>
        <w:t>მისი ბარიერის შიშველი ხელებით გარღვევა ადვილად შემეძლო, მაგრამ მტერზე ხმლის გარდა სხვა ნებისმიერი საშუალებით თავდასხმა აკრძალულია.</w:t>
      </w:r>
    </w:p>
    <w:p w14:paraId="152105DD" w14:textId="77777777" w:rsidR="004205F8" w:rsidRDefault="00000000">
      <w:pPr>
        <w:spacing w:before="269" w:after="269"/>
        <w:ind w:left="120"/>
      </w:pPr>
      <w:r>
        <w:rPr>
          <w:rFonts w:ascii="Times New Roman" w:hAnsi="Times New Roman"/>
          <w:color w:val="000000"/>
        </w:rPr>
        <w:t>მარტივად რომ ვთქვათ, ამ ნაბიჯმა გამარჯვების ყოველგვარი შანსი წამართვა. კრუტს კი ჩემი ხმლის მოჭრა მხოლოდ თავისი დემონური მახვილით შეუძლია.</w:t>
      </w:r>
    </w:p>
    <w:p w14:paraId="2EEAACE1" w14:textId="77777777" w:rsidR="004205F8" w:rsidRDefault="00000000">
      <w:pPr>
        <w:spacing w:before="269" w:after="269"/>
        <w:ind w:left="120"/>
      </w:pPr>
      <w:r>
        <w:rPr>
          <w:rFonts w:ascii="Times New Roman" w:hAnsi="Times New Roman"/>
          <w:color w:val="000000"/>
        </w:rPr>
        <w:t>ალბათ წესების შეცვლას აპირებდნენ, როგორც კი დაინახავდნენ, რა ხმალს ვიყენებდი. დარწმუნებული ვარ, რომ ვენუზდონოას რომ ამეღო, ამა თუ იმ მიზეზით აკრძალავდნენ.</w:t>
      </w:r>
    </w:p>
    <w:p w14:paraId="7BF6F30D" w14:textId="77777777" w:rsidR="004205F8" w:rsidRDefault="00000000">
      <w:pPr>
        <w:spacing w:before="269" w:after="269"/>
        <w:ind w:left="120"/>
      </w:pPr>
      <w:r>
        <w:rPr>
          <w:rFonts w:ascii="Times New Roman" w:hAnsi="Times New Roman"/>
          <w:color w:val="000000"/>
        </w:rPr>
        <w:t>„ოჰ, მღვდლის კულისებში მანევრები საოცარია“, - თქვა კრუტმა. „ასეთი ხრიკების გარეშეც კი არ წავაგებდი. თუმცა, არ მაინტერესებს, შედეგი არ შეიცვლება“.</w:t>
      </w:r>
    </w:p>
    <w:p w14:paraId="4BD72638" w14:textId="77777777" w:rsidR="004205F8" w:rsidRDefault="00000000">
      <w:pPr>
        <w:spacing w:before="269" w:after="269"/>
        <w:ind w:left="120"/>
      </w:pPr>
      <w:r>
        <w:rPr>
          <w:rFonts w:ascii="Times New Roman" w:hAnsi="Times New Roman"/>
          <w:color w:val="000000"/>
        </w:rPr>
        <w:t>კრუტმა თავისი დემონური ხმალი ამოიღო. ხმლის პირი გამჭვირვალე იყო, თითქოს გამჭვირვალე ყოფილიყოს. თუმცა, ის ჩვეულებრივისგან შორს იყო. პირზე ტალღები ისე გადიოდა, როგორც წყალი.</w:t>
      </w:r>
    </w:p>
    <w:p w14:paraId="17E20CC9" w14:textId="77777777" w:rsidR="004205F8" w:rsidRDefault="00000000">
      <w:pPr>
        <w:spacing w:before="269" w:after="269"/>
        <w:ind w:left="120"/>
      </w:pPr>
      <w:r>
        <w:rPr>
          <w:rFonts w:ascii="Times New Roman" w:hAnsi="Times New Roman"/>
          <w:color w:val="000000"/>
        </w:rPr>
        <w:t>- ესე იგი, ეს არის კრუტას დემონური ხმალი - ეიშიასი...</w:t>
      </w:r>
    </w:p>
    <w:p w14:paraId="561137B6" w14:textId="77777777" w:rsidR="004205F8" w:rsidRDefault="00000000">
      <w:pPr>
        <w:spacing w:before="269" w:after="269"/>
        <w:ind w:left="120"/>
      </w:pPr>
      <w:r>
        <w:rPr>
          <w:rFonts w:ascii="Times New Roman" w:hAnsi="Times New Roman"/>
          <w:color w:val="000000"/>
        </w:rPr>
        <w:t>— პირი, რომელსაც არ აქვს კონკრეტული ფორმა, რომლის განადგურებაც ვერცერთი დემონური მახვილით ვერ მოხერხდება. ამავდროულად, მისი სიმკვეთრე არავითარ შემთხვევაში არ არის მეორეხარისხოვანი...</w:t>
      </w:r>
    </w:p>
    <w:p w14:paraId="6D931FE6" w14:textId="77777777" w:rsidR="004205F8" w:rsidRDefault="00000000">
      <w:pPr>
        <w:spacing w:before="269" w:after="269"/>
        <w:ind w:left="120"/>
      </w:pPr>
      <w:r>
        <w:rPr>
          <w:rFonts w:ascii="Times New Roman" w:hAnsi="Times New Roman"/>
          <w:color w:val="000000"/>
        </w:rPr>
        <w:t>„ვფიქრობ, ეს ჩვეულებრივი მეტალის ხმალია, პირველივე შეჯახებისთანავე შუაზე გაგჭრით…“ - ამბობდნენ მაყურებელთა სავარძლებში მსხდომები.</w:t>
      </w:r>
    </w:p>
    <w:p w14:paraId="403BB224" w14:textId="77777777" w:rsidR="004205F8" w:rsidRDefault="00000000">
      <w:pPr>
        <w:spacing w:before="269" w:after="269"/>
        <w:ind w:left="120"/>
      </w:pPr>
      <w:r>
        <w:rPr>
          <w:rFonts w:ascii="Times New Roman" w:hAnsi="Times New Roman"/>
          <w:color w:val="000000"/>
        </w:rPr>
        <w:t>„დილჰეიდის დემონური ხმლების ტურნირის პირველი ეტაპის პირველი მატჩი იწყება!!“ - ბუმ მატჩის დაწყების სიგნალი მისცა.</w:t>
      </w:r>
    </w:p>
    <w:p w14:paraId="4D2DE505" w14:textId="77777777" w:rsidR="004205F8" w:rsidRDefault="00000000">
      <w:pPr>
        <w:spacing w:before="269" w:after="269"/>
        <w:ind w:left="120"/>
      </w:pPr>
      <w:r>
        <w:rPr>
          <w:rFonts w:ascii="Times New Roman" w:hAnsi="Times New Roman"/>
          <w:color w:val="000000"/>
        </w:rPr>
        <w:t>მყისიერად კრუტი წყლის ნაკადივით მომიახლოვდა. თვალის დახამხამებაში შეამცირა მანძილი და დემონური მახვილით, ეიშიასით, ხელში ამიტაცა.</w:t>
      </w:r>
    </w:p>
    <w:p w14:paraId="74B7D7C4" w14:textId="77777777" w:rsidR="004205F8" w:rsidRDefault="00000000">
      <w:pPr>
        <w:spacing w:before="269" w:after="269"/>
        <w:ind w:left="120"/>
      </w:pPr>
      <w:r>
        <w:rPr>
          <w:rFonts w:ascii="Times New Roman" w:hAnsi="Times New Roman"/>
          <w:color w:val="000000"/>
        </w:rPr>
        <w:t>წამის მეასედში მან სამი ნახტომი გააკეთა. მათი რიცხვი ცხრამდე გაიზარდა, ხოლო მყისიერად ოცდაშვიდამდე.</w:t>
      </w:r>
    </w:p>
    <w:p w14:paraId="4BDD6A12" w14:textId="77777777" w:rsidR="004205F8" w:rsidRDefault="00000000">
      <w:pPr>
        <w:spacing w:before="269" w:after="269"/>
        <w:ind w:left="120"/>
      </w:pPr>
      <w:r>
        <w:rPr>
          <w:rFonts w:ascii="Times New Roman" w:hAnsi="Times New Roman"/>
          <w:color w:val="000000"/>
        </w:rPr>
        <w:t>წყლის პირი უთვალავ პირად გაიყო და ყველა მხრიდან ცდილობდა ჩემს გახვრეტას.</w:t>
      </w:r>
    </w:p>
    <w:p w14:paraId="083B15BA" w14:textId="77777777" w:rsidR="004205F8" w:rsidRDefault="00000000">
      <w:pPr>
        <w:spacing w:before="269" w:after="269"/>
        <w:ind w:left="120"/>
      </w:pPr>
      <w:r>
        <w:rPr>
          <w:rFonts w:ascii="Times New Roman" w:hAnsi="Times New Roman"/>
          <w:color w:val="000000"/>
        </w:rPr>
        <w:lastRenderedPageBreak/>
        <w:t>- კრუტმა მოულოდნელად გამოიყენა თავისი საიდუმლო ტექნიკა - წყლის ეშვების ჯადოსნური დარტყმა!!</w:t>
      </w:r>
    </w:p>
    <w:p w14:paraId="5DBD243C" w14:textId="77777777" w:rsidR="004205F8" w:rsidRDefault="00000000">
      <w:pPr>
        <w:spacing w:before="269" w:after="269"/>
        <w:ind w:left="120"/>
      </w:pPr>
      <w:r>
        <w:rPr>
          <w:rFonts w:ascii="Times New Roman" w:hAnsi="Times New Roman"/>
          <w:color w:val="000000"/>
        </w:rPr>
        <w:t>- ეს დასასრულია! მსოფლიოში ვერავინ გაექცევა მას!!</w:t>
      </w:r>
    </w:p>
    <w:p w14:paraId="3C23FD52" w14:textId="77777777" w:rsidR="004205F8" w:rsidRDefault="00000000">
      <w:pPr>
        <w:spacing w:before="269" w:after="269"/>
        <w:ind w:left="120"/>
      </w:pPr>
      <w:r>
        <w:rPr>
          <w:rFonts w:ascii="Times New Roman" w:hAnsi="Times New Roman"/>
          <w:color w:val="000000"/>
        </w:rPr>
        <w:t>- სწორად გემსახურება, ნახევარჯიში!!</w:t>
      </w:r>
    </w:p>
    <w:p w14:paraId="4BB9FF5E" w14:textId="77777777" w:rsidR="004205F8" w:rsidRDefault="00000000">
      <w:pPr>
        <w:spacing w:before="269" w:after="269"/>
        <w:ind w:left="120"/>
      </w:pPr>
      <w:r>
        <w:rPr>
          <w:rFonts w:ascii="Times New Roman" w:hAnsi="Times New Roman"/>
          <w:color w:val="000000"/>
        </w:rPr>
        <w:t>ჰმ, რა სუსტი შეტევაა.</w:t>
      </w:r>
    </w:p>
    <w:p w14:paraId="3986850D" w14:textId="77777777" w:rsidR="004205F8" w:rsidRDefault="00000000">
      <w:pPr>
        <w:spacing w:before="269" w:after="269"/>
        <w:ind w:left="120"/>
      </w:pPr>
      <w:r>
        <w:rPr>
          <w:rFonts w:ascii="Times New Roman" w:hAnsi="Times New Roman"/>
          <w:color w:val="000000"/>
        </w:rPr>
        <w:t>- ...რა?!..</w:t>
      </w:r>
    </w:p>
    <w:p w14:paraId="78AB1DA2" w14:textId="77777777" w:rsidR="004205F8" w:rsidRDefault="00000000">
      <w:pPr>
        <w:spacing w:before="269" w:after="269"/>
        <w:ind w:left="120"/>
      </w:pPr>
      <w:r>
        <w:rPr>
          <w:rFonts w:ascii="Times New Roman" w:hAnsi="Times New Roman"/>
          <w:color w:val="000000"/>
        </w:rPr>
        <w:t>კრუტის შეტევას ადვილად ავიცილე გვერდი და ამპარტავნულად შევხედე.</w:t>
      </w:r>
    </w:p>
    <w:p w14:paraId="579CCEDB" w14:textId="77777777" w:rsidR="004205F8" w:rsidRDefault="00000000">
      <w:pPr>
        <w:spacing w:before="269" w:after="269"/>
        <w:ind w:left="120"/>
      </w:pPr>
      <w:r>
        <w:rPr>
          <w:rFonts w:ascii="Times New Roman" w:hAnsi="Times New Roman"/>
          <w:color w:val="000000"/>
        </w:rPr>
        <w:t>- და ამას საიდუმლო ტექნიკას უწოდებ? ჩემი თანაკლასელი ხმლით ბევრად უფრო სწრაფად ურტყამს.</w:t>
      </w:r>
    </w:p>
    <w:p w14:paraId="35B87CE7" w14:textId="77777777" w:rsidR="004205F8" w:rsidRDefault="00000000">
      <w:pPr>
        <w:spacing w:before="269" w:after="269"/>
        <w:ind w:left="120"/>
      </w:pPr>
      <w:r>
        <w:rPr>
          <w:rFonts w:ascii="Times New Roman" w:hAnsi="Times New Roman"/>
          <w:color w:val="000000"/>
        </w:rPr>
        <w:t>— ...მხოლოდ ერთხელ აირიდე თავიდან... ნუ ელოდები, რომ კიდევ ერთხელ გავუგებ შენს ხრიკს!!..</w:t>
      </w:r>
    </w:p>
    <w:p w14:paraId="019C7F7D" w14:textId="77777777" w:rsidR="004205F8" w:rsidRDefault="00000000">
      <w:pPr>
        <w:spacing w:before="269" w:after="269"/>
        <w:ind w:left="120"/>
      </w:pPr>
      <w:r>
        <w:rPr>
          <w:rFonts w:ascii="Times New Roman" w:hAnsi="Times New Roman"/>
          <w:color w:val="000000"/>
        </w:rPr>
        <w:t>ჩემი ადამანტინის რკინის მახვილით მოვიგერიე ქვემოდან ამომავალი დემონური ხმალი, ეიშიასი.</w:t>
      </w:r>
    </w:p>
    <w:p w14:paraId="6BD3A285" w14:textId="77777777" w:rsidR="004205F8" w:rsidRDefault="00000000">
      <w:pPr>
        <w:spacing w:before="269" w:after="269"/>
        <w:ind w:left="120"/>
      </w:pPr>
      <w:r>
        <w:rPr>
          <w:rFonts w:ascii="Times New Roman" w:hAnsi="Times New Roman"/>
          <w:i/>
          <w:color w:val="000000"/>
        </w:rPr>
        <w:t xml:space="preserve">ჭრიალი </w:t>
      </w:r>
      <w:r>
        <w:rPr>
          <w:rFonts w:ascii="Times New Roman" w:hAnsi="Times New Roman"/>
          <w:color w:val="000000"/>
        </w:rPr>
        <w:t>, - გაისმა პირების სასტიკი შეჯახების ხმა.</w:t>
      </w:r>
    </w:p>
    <w:p w14:paraId="310EA66E" w14:textId="77777777" w:rsidR="004205F8" w:rsidRDefault="00000000">
      <w:pPr>
        <w:spacing w:before="269" w:after="269"/>
        <w:ind w:left="120"/>
      </w:pPr>
      <w:r>
        <w:rPr>
          <w:rFonts w:ascii="Times New Roman" w:hAnsi="Times New Roman"/>
          <w:color w:val="000000"/>
        </w:rPr>
        <w:t>— …?!</w:t>
      </w:r>
    </w:p>
    <w:p w14:paraId="1A138E60" w14:textId="77777777" w:rsidR="004205F8" w:rsidRDefault="00000000">
      <w:pPr>
        <w:spacing w:before="269" w:after="269"/>
        <w:ind w:left="120"/>
      </w:pPr>
      <w:r>
        <w:rPr>
          <w:rFonts w:ascii="Times New Roman" w:hAnsi="Times New Roman"/>
          <w:color w:val="000000"/>
        </w:rPr>
        <w:t>შოკირებული კრუტი ენა ჩაუვარდა. რადგან დემონური მახვილის შეჩერება ჩვეულებრივი რკინის ხმლით შეუძლებელია, რომელიც ჯადოსნური ძალით არ არის სავსე.</w:t>
      </w:r>
    </w:p>
    <w:p w14:paraId="7B49A621" w14:textId="77777777" w:rsidR="004205F8" w:rsidRDefault="00000000">
      <w:pPr>
        <w:spacing w:before="269" w:after="269"/>
        <w:ind w:left="120"/>
      </w:pPr>
      <w:r>
        <w:rPr>
          <w:rFonts w:ascii="Times New Roman" w:hAnsi="Times New Roman"/>
          <w:color w:val="000000"/>
        </w:rPr>
        <w:t>- ჰეი, დამკვირვებლებო!! კარგად დააკვირდით, მან უბრალოდ წესები დაარღვია!!</w:t>
      </w:r>
    </w:p>
    <w:p w14:paraId="5377351A" w14:textId="77777777" w:rsidR="004205F8" w:rsidRDefault="00000000">
      <w:pPr>
        <w:spacing w:before="269" w:after="269"/>
        <w:ind w:left="120"/>
      </w:pPr>
      <w:r>
        <w:rPr>
          <w:rFonts w:ascii="Times New Roman" w:hAnsi="Times New Roman"/>
          <w:color w:val="000000"/>
        </w:rPr>
        <w:t>- კი-კი! ეიშიასი ვერ გაჭრიდა ასეთ უსარგებლო ხმალს!</w:t>
      </w:r>
    </w:p>
    <w:p w14:paraId="1F3CFCB1" w14:textId="77777777" w:rsidR="004205F8" w:rsidRDefault="00000000">
      <w:pPr>
        <w:spacing w:before="269" w:after="269"/>
        <w:ind w:left="120"/>
      </w:pPr>
      <w:r>
        <w:rPr>
          <w:rFonts w:ascii="Times New Roman" w:hAnsi="Times New Roman"/>
          <w:color w:val="000000"/>
        </w:rPr>
        <w:t>- დარღვევა!! დარღვევა!!</w:t>
      </w:r>
    </w:p>
    <w:p w14:paraId="01B6C867" w14:textId="77777777" w:rsidR="004205F8" w:rsidRDefault="00000000">
      <w:pPr>
        <w:spacing w:before="269" w:after="269"/>
        <w:ind w:left="120"/>
      </w:pPr>
      <w:r>
        <w:rPr>
          <w:rFonts w:ascii="Times New Roman" w:hAnsi="Times New Roman"/>
          <w:color w:val="000000"/>
        </w:rPr>
        <w:t>- ჯანდაბა, ნახევარსისხლა! საშინლად მოიქეცი! დისკვალიფიკაცია!! დისკვალიფიკაცია!!</w:t>
      </w:r>
    </w:p>
    <w:p w14:paraId="5C32D070" w14:textId="77777777" w:rsidR="004205F8" w:rsidRDefault="00000000">
      <w:pPr>
        <w:spacing w:before="269" w:after="269"/>
        <w:ind w:left="120"/>
      </w:pPr>
      <w:r>
        <w:rPr>
          <w:rFonts w:ascii="Times New Roman" w:hAnsi="Times New Roman"/>
          <w:color w:val="000000"/>
        </w:rPr>
        <w:t>მაყურებლების ადგილებიდან ხმამაღალი შეძახილები ისმოდა: „დარღვევა!! დარღვევა!!“.</w:t>
      </w:r>
    </w:p>
    <w:p w14:paraId="24733B4C" w14:textId="77777777" w:rsidR="004205F8" w:rsidRDefault="00000000">
      <w:pPr>
        <w:spacing w:before="269" w:after="269"/>
        <w:ind w:left="120"/>
      </w:pPr>
      <w:r>
        <w:rPr>
          <w:rFonts w:ascii="Times New Roman" w:hAnsi="Times New Roman"/>
          <w:color w:val="000000"/>
        </w:rPr>
        <w:t>თექვსმეტმა დამკვირვებელმა თავისი ჯადოსნური თვალები ბოლომდე დაძაბა და მზერა ჩემს ხმალს მიაპყრო. ამავდროულად, პანიკაში ჩავარდნენ.</w:t>
      </w:r>
    </w:p>
    <w:p w14:paraId="73B69E95" w14:textId="77777777" w:rsidR="004205F8" w:rsidRDefault="00000000">
      <w:pPr>
        <w:spacing w:before="269" w:after="269"/>
        <w:ind w:left="120"/>
      </w:pPr>
      <w:r>
        <w:rPr>
          <w:rFonts w:ascii="Times New Roman" w:hAnsi="Times New Roman"/>
          <w:color w:val="000000"/>
        </w:rPr>
        <w:t>— ...რას გულისხმობ? ის... მაგიას არ იყენებს...</w:t>
      </w:r>
    </w:p>
    <w:p w14:paraId="3FEEC160" w14:textId="77777777" w:rsidR="004205F8" w:rsidRDefault="00000000">
      <w:pPr>
        <w:spacing w:before="269" w:after="269"/>
        <w:ind w:left="120"/>
      </w:pPr>
      <w:r>
        <w:rPr>
          <w:rFonts w:ascii="Times New Roman" w:hAnsi="Times New Roman"/>
          <w:color w:val="000000"/>
        </w:rPr>
        <w:lastRenderedPageBreak/>
        <w:t>- ეს უბრალოდ შეუძლებელია! როგორ შეგიძლია ეიშიასის მოგერიება მაგიის გარეშე?..</w:t>
      </w:r>
    </w:p>
    <w:p w14:paraId="457D5478" w14:textId="77777777" w:rsidR="004205F8" w:rsidRDefault="00000000">
      <w:pPr>
        <w:spacing w:before="269" w:after="269"/>
        <w:ind w:left="120"/>
      </w:pPr>
      <w:r>
        <w:rPr>
          <w:rFonts w:ascii="Times New Roman" w:hAnsi="Times New Roman"/>
          <w:color w:val="000000"/>
        </w:rPr>
        <w:t>- მაგრამ მე ვერანაირ ჯადოსნურ ძალას ვერ ვგრძნობ!!</w:t>
      </w:r>
    </w:p>
    <w:p w14:paraId="741E5C34" w14:textId="77777777" w:rsidR="004205F8" w:rsidRDefault="00000000">
      <w:pPr>
        <w:spacing w:before="269" w:after="269"/>
        <w:ind w:left="120"/>
      </w:pPr>
      <w:r>
        <w:rPr>
          <w:rFonts w:ascii="Times New Roman" w:hAnsi="Times New Roman"/>
          <w:color w:val="000000"/>
        </w:rPr>
        <w:t>- შეუძლებელია! არ არსებობს მაგია, რომელშიც მაგიურ ძალას არ გრძნობ!!</w:t>
      </w:r>
    </w:p>
    <w:p w14:paraId="4BC42436" w14:textId="77777777" w:rsidR="004205F8" w:rsidRDefault="00000000">
      <w:pPr>
        <w:spacing w:before="269" w:after="269"/>
        <w:ind w:left="120"/>
      </w:pPr>
      <w:r>
        <w:rPr>
          <w:rFonts w:ascii="Times New Roman" w:hAnsi="Times New Roman"/>
          <w:color w:val="000000"/>
        </w:rPr>
        <w:t>— ...ანუ გინდა თქვა, რომ საქმე ამ ხმლის ძალას ეხება?..</w:t>
      </w:r>
    </w:p>
    <w:p w14:paraId="3EAE060E" w14:textId="77777777" w:rsidR="004205F8" w:rsidRDefault="00000000">
      <w:pPr>
        <w:spacing w:before="269" w:after="269"/>
        <w:ind w:left="120"/>
      </w:pPr>
      <w:r>
        <w:rPr>
          <w:rFonts w:ascii="Times New Roman" w:hAnsi="Times New Roman"/>
          <w:color w:val="000000"/>
        </w:rPr>
        <w:t>- სისულელეა! შეხედე! აქ რაღაც ხრიკი უნდა იყოს!!</w:t>
      </w:r>
    </w:p>
    <w:p w14:paraId="352B2A24" w14:textId="77777777" w:rsidR="004205F8" w:rsidRDefault="00000000">
      <w:pPr>
        <w:spacing w:before="269" w:after="269"/>
        <w:ind w:left="120"/>
      </w:pPr>
      <w:r>
        <w:rPr>
          <w:rFonts w:ascii="Times New Roman" w:hAnsi="Times New Roman"/>
          <w:color w:val="000000"/>
        </w:rPr>
        <w:t>ჰმ, არც კი სცადოთ.</w:t>
      </w:r>
    </w:p>
    <w:p w14:paraId="53FC85DD" w14:textId="77777777" w:rsidR="004205F8" w:rsidRDefault="00000000">
      <w:pPr>
        <w:spacing w:before="269" w:after="269"/>
        <w:ind w:left="120"/>
      </w:pPr>
      <w:r>
        <w:rPr>
          <w:rFonts w:ascii="Times New Roman" w:hAnsi="Times New Roman"/>
          <w:color w:val="000000"/>
        </w:rPr>
        <w:t>რადგან ახლა ვიყენებ შელოცვას „ნაჯირა“. ის მალავს მთელ მაგიურ ძალას.</w:t>
      </w:r>
    </w:p>
    <w:p w14:paraId="19A84083" w14:textId="77777777" w:rsidR="004205F8" w:rsidRDefault="00000000">
      <w:pPr>
        <w:spacing w:before="269" w:after="269"/>
        <w:ind w:left="120"/>
      </w:pPr>
      <w:r>
        <w:rPr>
          <w:rFonts w:ascii="Times New Roman" w:hAnsi="Times New Roman"/>
          <w:color w:val="000000"/>
        </w:rPr>
        <w:t>მითიური ეპოქის დემონებს შორისაც კი ცოტას თუ შეეძლო „ადესინის“ დანახვა „ნაჯირას“ როლში. ამ ეპოქის დემონები კი მას ვერასდროს დაინახავდნენ.</w:t>
      </w:r>
    </w:p>
    <w:p w14:paraId="66BF912B" w14:textId="03C559B0" w:rsidR="004205F8" w:rsidRDefault="00000000">
      <w:pPr>
        <w:spacing w:before="269" w:after="269"/>
        <w:ind w:left="120"/>
      </w:pPr>
      <w:r>
        <w:rPr>
          <w:rFonts w:ascii="Times New Roman" w:hAnsi="Times New Roman"/>
          <w:color w:val="000000"/>
        </w:rPr>
        <w:t xml:space="preserve">მტკიცებულებების გარეშე, ისინი ვერ შეძლებენ წესების დარღვევაში დამიდანაშაულონ. და თუ ისინი ძალიან შორს წავლენ, მაშინ მელჰეისის ხარჯზე, </w:t>
      </w:r>
      <w:r w:rsidR="00B9094D" w:rsidRPr="00B9094D">
        <w:rPr>
          <w:rFonts w:ascii="Sylfaen" w:hAnsi="Sylfaen" w:cs="Sylfaen"/>
          <w:color w:val="000000"/>
        </w:rPr>
        <w:t>ერთიანობ</w:t>
      </w:r>
      <w:r>
        <w:rPr>
          <w:rFonts w:ascii="Times New Roman" w:hAnsi="Times New Roman"/>
          <w:color w:val="000000"/>
        </w:rPr>
        <w:t>ის სასარგებლოდ ისარგებლებს.</w:t>
      </w:r>
    </w:p>
    <w:p w14:paraId="5E310592" w14:textId="77777777" w:rsidR="004205F8" w:rsidRDefault="00000000">
      <w:pPr>
        <w:spacing w:before="269" w:after="269"/>
        <w:ind w:left="120"/>
      </w:pPr>
      <w:r>
        <w:rPr>
          <w:rFonts w:ascii="Times New Roman" w:hAnsi="Times New Roman"/>
          <w:color w:val="000000"/>
        </w:rPr>
        <w:t>— …ჰეი, დამკვირვებლები დარღვევებს არ აცხადებენ…</w:t>
      </w:r>
    </w:p>
    <w:p w14:paraId="19AFA1E9" w14:textId="77777777" w:rsidR="004205F8" w:rsidRDefault="00000000">
      <w:pPr>
        <w:spacing w:before="269" w:after="269"/>
        <w:ind w:left="120"/>
      </w:pPr>
      <w:r>
        <w:rPr>
          <w:rFonts w:ascii="Times New Roman" w:hAnsi="Times New Roman"/>
          <w:color w:val="000000"/>
        </w:rPr>
        <w:t>- ანუ ისინიც კი აღიარებენ, რომ ის მაგიას არ იყენებს?..</w:t>
      </w:r>
    </w:p>
    <w:p w14:paraId="01E32264" w14:textId="77777777" w:rsidR="004205F8" w:rsidRDefault="00000000">
      <w:pPr>
        <w:spacing w:before="269" w:after="269"/>
        <w:ind w:left="120"/>
      </w:pPr>
      <w:r>
        <w:rPr>
          <w:rFonts w:ascii="Times New Roman" w:hAnsi="Times New Roman"/>
          <w:color w:val="000000"/>
        </w:rPr>
        <w:t>— ერთი შეხედვით... ამ ხმალს დიდი მაგიური ძალა არ აქვს, მაგრამ... რა მოხდება, თუ მას ეიშიასის ძალა აქვს?...</w:t>
      </w:r>
    </w:p>
    <w:p w14:paraId="01AB1965" w14:textId="77777777" w:rsidR="004205F8" w:rsidRDefault="00000000">
      <w:pPr>
        <w:spacing w:before="269" w:after="269"/>
        <w:ind w:left="120"/>
      </w:pPr>
      <w:r>
        <w:rPr>
          <w:rFonts w:ascii="Times New Roman" w:hAnsi="Times New Roman"/>
          <w:color w:val="000000"/>
        </w:rPr>
        <w:t>პირის სისქე გაიზარდა, თითქოს წყლის დინება უფრო ინტენსიური გახდა. თითქოს მან ეიშიასის მთელი ჯადოსნური ძალა გამოათავისუფლა, მაგრამ ჩემს ხელში ხმალი არც კი კანკალებდა და მშვიდად იგერიებდა მის დარტყმას.</w:t>
      </w:r>
    </w:p>
    <w:p w14:paraId="1BF9DA9D" w14:textId="77777777" w:rsidR="004205F8" w:rsidRDefault="00000000">
      <w:pPr>
        <w:spacing w:before="269" w:after="269"/>
        <w:ind w:left="120"/>
      </w:pPr>
      <w:r>
        <w:rPr>
          <w:rFonts w:ascii="Times New Roman" w:hAnsi="Times New Roman"/>
          <w:color w:val="000000"/>
        </w:rPr>
        <w:t>— …რატომ?.. ამ ხმალს არანაირი მაგიური ძალა არ აქვს…</w:t>
      </w:r>
    </w:p>
    <w:p w14:paraId="5B4475DF" w14:textId="77777777" w:rsidR="004205F8" w:rsidRDefault="00000000">
      <w:pPr>
        <w:spacing w:before="269" w:after="269"/>
        <w:ind w:left="120"/>
      </w:pPr>
      <w:r>
        <w:rPr>
          <w:rFonts w:ascii="Times New Roman" w:hAnsi="Times New Roman"/>
          <w:color w:val="000000"/>
        </w:rPr>
        <w:t>- მართალი ხარ, მას ეს მოკლებულია.</w:t>
      </w:r>
    </w:p>
    <w:p w14:paraId="6C6AD116" w14:textId="77777777" w:rsidR="004205F8" w:rsidRDefault="00000000">
      <w:pPr>
        <w:spacing w:before="269" w:after="269"/>
        <w:ind w:left="120"/>
      </w:pPr>
      <w:r>
        <w:rPr>
          <w:rFonts w:ascii="Times New Roman" w:hAnsi="Times New Roman"/>
          <w:color w:val="000000"/>
        </w:rPr>
        <w:t>ძალა ხელში ჩავდე და ერთი მოძრაობით კრუტი გავაგდე.</w:t>
      </w:r>
    </w:p>
    <w:p w14:paraId="58E43A78" w14:textId="77777777" w:rsidR="004205F8" w:rsidRDefault="00000000">
      <w:pPr>
        <w:spacing w:before="269" w:after="269"/>
        <w:ind w:left="120"/>
      </w:pPr>
      <w:r>
        <w:rPr>
          <w:rFonts w:ascii="Times New Roman" w:hAnsi="Times New Roman"/>
          <w:color w:val="000000"/>
        </w:rPr>
        <w:t>- მამაჩემის გრძნობებია მასში ჩადებული. მან ეს ხმალი მთელი გულით გამოჭედა, ამიტომ მის გატეხვაზე არც კი იფიქრო.</w:t>
      </w:r>
    </w:p>
    <w:p w14:paraId="46A3E2A3" w14:textId="77777777" w:rsidR="004205F8" w:rsidRDefault="00000000">
      <w:pPr>
        <w:spacing w:before="269" w:after="269"/>
        <w:ind w:left="120"/>
      </w:pPr>
      <w:r>
        <w:rPr>
          <w:rFonts w:ascii="Times New Roman" w:hAnsi="Times New Roman"/>
          <w:color w:val="000000"/>
        </w:rPr>
        <w:t>— ...რა სისულელეა... — ...რა სისულელეა...</w:t>
      </w:r>
    </w:p>
    <w:p w14:paraId="183A6747" w14:textId="77777777" w:rsidR="004205F8" w:rsidRDefault="00000000">
      <w:pPr>
        <w:spacing w:before="269" w:after="269"/>
        <w:ind w:left="120"/>
      </w:pPr>
      <w:r>
        <w:rPr>
          <w:rFonts w:ascii="Times New Roman" w:hAnsi="Times New Roman"/>
          <w:color w:val="000000"/>
        </w:rPr>
        <w:t>მნიშვნელობით გავუღიმე.</w:t>
      </w:r>
    </w:p>
    <w:p w14:paraId="1398BD07" w14:textId="77777777" w:rsidR="004205F8" w:rsidRDefault="00000000">
      <w:pPr>
        <w:spacing w:before="269" w:after="269"/>
        <w:ind w:left="120"/>
      </w:pPr>
      <w:r>
        <w:rPr>
          <w:rFonts w:ascii="Times New Roman" w:hAnsi="Times New Roman"/>
          <w:color w:val="000000"/>
        </w:rPr>
        <w:lastRenderedPageBreak/>
        <w:t>- და არ იცოდი, კრუტ? რომ ნამდვილი ოსტატის მიერ მთელი სულით გამოჭედილი ხმალი არა მაგიურ ძალას, არამედ სხვა რამეს შეიცავს. - ვუთხარი მას გამომწვევად.</w:t>
      </w:r>
    </w:p>
    <w:p w14:paraId="65986BCA" w14:textId="77777777" w:rsidR="004205F8" w:rsidRDefault="00000000">
      <w:pPr>
        <w:spacing w:before="269" w:after="269"/>
        <w:ind w:left="120"/>
      </w:pPr>
      <w:r>
        <w:rPr>
          <w:rFonts w:ascii="Times New Roman" w:hAnsi="Times New Roman"/>
          <w:color w:val="000000"/>
        </w:rPr>
        <w:t>ხმლის ერთი დარტყმით კრუტა დავამარცხე და უკან გადავაგდე. ის ძლივს იდგა ფეხზე და ეიშიასი მიწაზე დააგდო.</w:t>
      </w:r>
    </w:p>
    <w:p w14:paraId="236C11B5" w14:textId="77777777" w:rsidR="004205F8" w:rsidRDefault="00000000">
      <w:pPr>
        <w:spacing w:before="269" w:after="269"/>
        <w:ind w:left="120"/>
      </w:pPr>
      <w:r>
        <w:rPr>
          <w:rFonts w:ascii="Times New Roman" w:hAnsi="Times New Roman"/>
          <w:color w:val="000000"/>
        </w:rPr>
        <w:t>— ...ეს ახლა გაიგე?..</w:t>
      </w:r>
    </w:p>
    <w:p w14:paraId="03F000C2" w14:textId="77777777" w:rsidR="004205F8" w:rsidRDefault="00000000">
      <w:pPr>
        <w:spacing w:before="269" w:after="269"/>
        <w:ind w:left="120"/>
      </w:pPr>
      <w:r>
        <w:rPr>
          <w:rFonts w:ascii="Times New Roman" w:hAnsi="Times New Roman"/>
          <w:color w:val="000000"/>
        </w:rPr>
        <w:t>— სულის ხმალი... გრძნობები, რომლებიც ხმალს აძლიერებენ... როგორ არის ეს შესაძლებელი?..</w:t>
      </w:r>
    </w:p>
    <w:p w14:paraId="2959C834" w14:textId="77777777" w:rsidR="004205F8" w:rsidRDefault="00000000">
      <w:pPr>
        <w:spacing w:before="269" w:after="269"/>
        <w:ind w:left="120"/>
      </w:pPr>
      <w:r>
        <w:rPr>
          <w:rFonts w:ascii="Times New Roman" w:hAnsi="Times New Roman"/>
          <w:color w:val="000000"/>
        </w:rPr>
        <w:t>- შეუძლებელია. შეუძლებელი არ უნდა იყოს, მაგრამ როგორ ავხსნათ მაშინ? ჩვენ ახლა საკუთარი თვალით ვხედავთ ფენომენს... რომლის სხვაგვარად აღწერა უბრალოდ შეუძლებელია!..</w:t>
      </w:r>
    </w:p>
    <w:p w14:paraId="74622F6E" w14:textId="77777777" w:rsidR="004205F8" w:rsidRDefault="00000000">
      <w:pPr>
        <w:spacing w:before="269" w:after="269"/>
        <w:ind w:left="120"/>
      </w:pPr>
      <w:r>
        <w:rPr>
          <w:rFonts w:ascii="Times New Roman" w:hAnsi="Times New Roman"/>
          <w:color w:val="000000"/>
        </w:rPr>
        <w:t>— …ნამდვილი ოსტატი, რომელსაც შეუძლია ისეთი ხმლის გამოჭედო, რომელიც ეიშიასს არ ჩამოუვარდება?!.. ვინ ჯანდაბაა მისი მამა?!..</w:t>
      </w:r>
    </w:p>
    <w:p w14:paraId="75C2862B" w14:textId="77777777" w:rsidR="004205F8" w:rsidRDefault="00000000">
      <w:pPr>
        <w:spacing w:before="269" w:after="269"/>
        <w:ind w:left="120"/>
      </w:pPr>
      <w:r>
        <w:rPr>
          <w:rFonts w:ascii="Times New Roman" w:hAnsi="Times New Roman"/>
          <w:color w:val="000000"/>
        </w:rPr>
        <w:t>ჰმ, როგორც ჩანს, ჩემმა ბლეფმა მაგრად იმუშავა.</w:t>
      </w:r>
    </w:p>
    <w:p w14:paraId="42A21F86" w14:textId="77777777" w:rsidR="004205F8" w:rsidRDefault="00000000">
      <w:pPr>
        <w:spacing w:before="269" w:after="269"/>
        <w:ind w:left="120"/>
      </w:pPr>
      <w:r>
        <w:rPr>
          <w:rFonts w:ascii="Times New Roman" w:hAnsi="Times New Roman"/>
          <w:color w:val="000000"/>
        </w:rPr>
        <w:t>- როგორც ჩანს, მთელი ძალით მომიწევს ბრძოლა.</w:t>
      </w:r>
    </w:p>
    <w:p w14:paraId="60A033EA" w14:textId="77777777" w:rsidR="004205F8" w:rsidRDefault="00000000">
      <w:pPr>
        <w:spacing w:before="269" w:after="269"/>
        <w:ind w:left="120"/>
      </w:pPr>
      <w:r>
        <w:rPr>
          <w:rFonts w:ascii="Times New Roman" w:hAnsi="Times New Roman"/>
          <w:color w:val="000000"/>
        </w:rPr>
        <w:t>კრუტმა გაბრაზებულმა შემომხედა.</w:t>
      </w:r>
    </w:p>
    <w:p w14:paraId="7CF488D9" w14:textId="77777777" w:rsidR="004205F8" w:rsidRDefault="00000000">
      <w:pPr>
        <w:spacing w:before="269" w:after="269"/>
        <w:ind w:left="120"/>
      </w:pPr>
      <w:r>
        <w:rPr>
          <w:rFonts w:ascii="Times New Roman" w:hAnsi="Times New Roman"/>
          <w:color w:val="000000"/>
        </w:rPr>
        <w:t>— სიმართლე გითხრათ, მინდოდა ეს ფინალისთვის შემენახა, მაგრამ ახლა გაჩვენებთ. მდგომარეობას, რომელსაც ხმლისთვის თავის მიძღვნით მივაღწიე. ხმლისა და დემონის შერწყმა კრუტას ხმლის ოსტატობის არსია!</w:t>
      </w:r>
    </w:p>
    <w:p w14:paraId="4C32DBCD" w14:textId="77777777" w:rsidR="004205F8" w:rsidRDefault="00000000">
      <w:pPr>
        <w:spacing w:before="269" w:after="269"/>
        <w:ind w:left="120"/>
      </w:pPr>
      <w:r>
        <w:rPr>
          <w:rFonts w:ascii="Times New Roman" w:hAnsi="Times New Roman"/>
          <w:color w:val="000000"/>
        </w:rPr>
        <w:t>ეიშიასის ხმალი აღარ იყო. ის მზადყოფნაში იდგა და ხმალი ეჭირა, რომლისგანაც მხოლოდ ტარი იყო დარჩენილი.</w:t>
      </w:r>
    </w:p>
    <w:p w14:paraId="562721C3" w14:textId="77777777" w:rsidR="004205F8" w:rsidRDefault="00000000">
      <w:pPr>
        <w:spacing w:before="269" w:after="269"/>
        <w:ind w:left="120"/>
      </w:pPr>
      <w:r>
        <w:rPr>
          <w:rFonts w:ascii="Times New Roman" w:hAnsi="Times New Roman"/>
          <w:color w:val="000000"/>
        </w:rPr>
        <w:t>- ჰმ, საინტერესოდ ჟღერს, მაგრამ...</w:t>
      </w:r>
    </w:p>
    <w:p w14:paraId="36470AF6" w14:textId="77777777" w:rsidR="004205F8" w:rsidRDefault="00000000">
      <w:pPr>
        <w:spacing w:before="269" w:after="269"/>
        <w:ind w:left="120"/>
      </w:pPr>
      <w:r>
        <w:rPr>
          <w:rFonts w:ascii="Times New Roman" w:hAnsi="Times New Roman"/>
          <w:color w:val="000000"/>
        </w:rPr>
        <w:t>- ფარიკაობის ხელოვნების საიდუმლო ტექნიკა კრუტაში...</w:t>
      </w:r>
    </w:p>
    <w:p w14:paraId="5E7C4007" w14:textId="77777777" w:rsidR="004205F8" w:rsidRDefault="00000000">
      <w:pPr>
        <w:spacing w:before="269" w:after="269"/>
        <w:ind w:left="120"/>
      </w:pPr>
      <w:r>
        <w:rPr>
          <w:rFonts w:ascii="Times New Roman" w:hAnsi="Times New Roman"/>
          <w:color w:val="000000"/>
        </w:rPr>
        <w:t>მან მოულოდნელად სიმძიმის ცენტრი ერთ ფეხზე მოაქცია. მომდევნო წამს კრუტი ხმლის უთვალავმა დარტყმამ ნაჭრებად დაჭრა.</w:t>
      </w:r>
    </w:p>
    <w:p w14:paraId="5FB14361" w14:textId="77777777" w:rsidR="004205F8" w:rsidRDefault="00000000">
      <w:pPr>
        <w:spacing w:before="269" w:after="269"/>
        <w:ind w:left="120"/>
      </w:pPr>
      <w:r>
        <w:rPr>
          <w:rFonts w:ascii="Times New Roman" w:hAnsi="Times New Roman"/>
          <w:color w:val="000000"/>
        </w:rPr>
        <w:t>— …რა… ღჰა…</w:t>
      </w:r>
    </w:p>
    <w:p w14:paraId="2E72BD3A" w14:textId="77777777" w:rsidR="004205F8" w:rsidRDefault="00000000">
      <w:pPr>
        <w:spacing w:before="269" w:after="269"/>
        <w:ind w:left="120"/>
      </w:pPr>
      <w:r>
        <w:rPr>
          <w:rFonts w:ascii="Times New Roman" w:hAnsi="Times New Roman"/>
          <w:color w:val="000000"/>
        </w:rPr>
        <w:t>ის ერთ მუხლზე დაეცა, თითქოს ვერ ხვდებოდა, რა დაემართა, შემდეგ კი როგორმე წამოდგომა სცადა, ეიშიასი მიწაში ჩააგდო და ხელჯოხად გამოიყენა.</w:t>
      </w:r>
    </w:p>
    <w:p w14:paraId="02D21D83" w14:textId="77777777" w:rsidR="004205F8" w:rsidRDefault="00000000">
      <w:pPr>
        <w:spacing w:before="269" w:after="269"/>
        <w:ind w:left="120"/>
      </w:pPr>
      <w:r>
        <w:rPr>
          <w:rFonts w:ascii="Times New Roman" w:hAnsi="Times New Roman"/>
          <w:color w:val="000000"/>
        </w:rPr>
        <w:t>- ზუსტად ერთ წუთში.</w:t>
      </w:r>
    </w:p>
    <w:p w14:paraId="51C2C9FC" w14:textId="77777777" w:rsidR="004205F8" w:rsidRDefault="00000000">
      <w:pPr>
        <w:spacing w:before="269" w:after="269"/>
        <w:ind w:left="120"/>
      </w:pPr>
      <w:r>
        <w:rPr>
          <w:rFonts w:ascii="Times New Roman" w:hAnsi="Times New Roman"/>
          <w:color w:val="000000"/>
        </w:rPr>
        <w:lastRenderedPageBreak/>
        <w:t>ეიშიასი ნაწილებად დაიშალა და კრუტი ქვის იატაკზე პირქვე დაეცა. მიწაზე ცოცვით, დემონური ხმლის ნარჩენებს დასწვდა.</w:t>
      </w:r>
    </w:p>
    <w:p w14:paraId="38CBA683" w14:textId="77777777" w:rsidR="004205F8" w:rsidRDefault="00000000">
      <w:pPr>
        <w:spacing w:before="269" w:after="269"/>
        <w:ind w:left="120"/>
      </w:pPr>
      <w:r>
        <w:rPr>
          <w:rFonts w:ascii="Times New Roman" w:hAnsi="Times New Roman"/>
          <w:color w:val="000000"/>
        </w:rPr>
        <w:t>— ...რა ჯანდაბა მოხდა ახლახან?.. ხომ არ... წავაგე?..</w:t>
      </w:r>
    </w:p>
    <w:p w14:paraId="77BFB186" w14:textId="77777777" w:rsidR="004205F8" w:rsidRDefault="00000000">
      <w:pPr>
        <w:spacing w:before="269" w:after="269"/>
        <w:ind w:left="120"/>
      </w:pPr>
      <w:r>
        <w:rPr>
          <w:rFonts w:ascii="Times New Roman" w:hAnsi="Times New Roman"/>
          <w:color w:val="000000"/>
        </w:rPr>
        <w:t>როგორც ჩანს, კრუტმა ვერც კი გაიგო, რა დაემართა მას.</w:t>
      </w:r>
    </w:p>
    <w:p w14:paraId="100A5BE4" w14:textId="77777777" w:rsidR="004205F8" w:rsidRDefault="00000000">
      <w:pPr>
        <w:spacing w:before="269" w:after="269"/>
        <w:ind w:left="120"/>
      </w:pPr>
      <w:r>
        <w:rPr>
          <w:rFonts w:ascii="Times New Roman" w:hAnsi="Times New Roman"/>
          <w:color w:val="000000"/>
        </w:rPr>
        <w:t>უბრალოდ ნელა და დაძაბვის გარეშე მივდიოდი წინ, ხმლით ვურტყამდი.</w:t>
      </w:r>
    </w:p>
    <w:p w14:paraId="7873F731" w14:textId="77777777" w:rsidR="004205F8" w:rsidRDefault="00000000">
      <w:pPr>
        <w:spacing w:before="269" w:after="269"/>
        <w:ind w:left="120"/>
      </w:pPr>
      <w:r>
        <w:rPr>
          <w:rFonts w:ascii="Times New Roman" w:hAnsi="Times New Roman"/>
          <w:color w:val="000000"/>
        </w:rPr>
        <w:t>— ...რა სისულელეა?!.. მიუხედავად იმისა, რომ მისი ხმალი ნამდვილმა ოსტატმა გამოჭედა, მან თავად კრუტი ერთ წუთში დაამარცხა!!..</w:t>
      </w:r>
    </w:p>
    <w:p w14:paraId="13DF09F1" w14:textId="77777777" w:rsidR="004205F8" w:rsidRDefault="00000000">
      <w:pPr>
        <w:spacing w:before="269" w:after="269"/>
        <w:ind w:left="120"/>
      </w:pPr>
      <w:r>
        <w:rPr>
          <w:rFonts w:ascii="Times New Roman" w:hAnsi="Times New Roman"/>
          <w:color w:val="000000"/>
        </w:rPr>
        <w:t>— და ბოლო ტურნირზე... კრუტმა ნაკაწრიც კი არ მიიღო...</w:t>
      </w:r>
    </w:p>
    <w:p w14:paraId="6E8D0ED5" w14:textId="77777777" w:rsidR="004205F8" w:rsidRDefault="00000000">
      <w:pPr>
        <w:spacing w:before="269" w:after="269"/>
        <w:ind w:left="120"/>
      </w:pPr>
      <w:r>
        <w:rPr>
          <w:rFonts w:ascii="Times New Roman" w:hAnsi="Times New Roman"/>
          <w:color w:val="000000"/>
        </w:rPr>
        <w:t>- ასე რომ, წავედი, რომ მენახა, რამდენად საშინელი გახდა კრუტის ძალა ოცდაათი წლის განმავლობაში...</w:t>
      </w:r>
    </w:p>
    <w:p w14:paraId="347EE8A2" w14:textId="77777777" w:rsidR="004205F8" w:rsidRDefault="00000000">
      <w:pPr>
        <w:spacing w:before="269" w:after="269"/>
        <w:ind w:left="120"/>
      </w:pPr>
      <w:r>
        <w:rPr>
          <w:rFonts w:ascii="Times New Roman" w:hAnsi="Times New Roman"/>
          <w:color w:val="000000"/>
        </w:rPr>
        <w:t>— ...მათ საიდუმლო ტექნიკის ჩვენების უფლებაც კი არ მისცეს... ასეთ რამეს ყოველდღე ვერ ნახავთ...</w:t>
      </w:r>
    </w:p>
    <w:p w14:paraId="03AF4E05" w14:textId="77777777" w:rsidR="004205F8" w:rsidRDefault="00000000">
      <w:pPr>
        <w:spacing w:before="269" w:after="269"/>
        <w:ind w:left="120"/>
      </w:pPr>
      <w:r>
        <w:rPr>
          <w:rFonts w:ascii="Times New Roman" w:hAnsi="Times New Roman"/>
          <w:color w:val="000000"/>
        </w:rPr>
        <w:t>- ვინ არის ის? ვინ ჯანდაბაა ის?.. ის დემონთა მბრძანებლის აკადემიის წარმომადგენელია, - რაც იმას ნიშნავს, რომ ის ჯერ კიდევ სტუდენტია, არა? საერთოდ ვინ ჯანდაბაა ის?! - მაყურებელთა ადგილებიდან მატჩის დასასრულით უკმაყოფილო ადამიანების დაბნეული ხმები გაისმა.</w:t>
      </w:r>
    </w:p>
    <w:p w14:paraId="7750CE02" w14:textId="77777777" w:rsidR="004205F8" w:rsidRDefault="00000000">
      <w:pPr>
        <w:spacing w:before="269" w:after="269"/>
        <w:ind w:left="120"/>
      </w:pPr>
      <w:r>
        <w:rPr>
          <w:rFonts w:ascii="Times New Roman" w:hAnsi="Times New Roman"/>
          <w:color w:val="000000"/>
        </w:rPr>
        <w:t>- ჰმ, ჯანდაბა. ალბათ დროის ნაცვლად შენი საიდუმლო ტექნიკა უნდა გამეანალიზებინა.</w:t>
      </w:r>
    </w:p>
    <w:p w14:paraId="71FC2BC5" w14:textId="77777777" w:rsidR="004205F8" w:rsidRDefault="00000000">
      <w:pPr>
        <w:pStyle w:val="Heading4"/>
        <w:spacing w:before="269" w:after="269"/>
        <w:ind w:left="120"/>
      </w:pPr>
      <w:r>
        <w:rPr>
          <w:rFonts w:ascii="Times New Roman" w:hAnsi="Times New Roman"/>
          <w:i w:val="0"/>
          <w:color w:val="000000"/>
        </w:rPr>
        <w:t>შენიშვნები</w:t>
      </w:r>
    </w:p>
    <w:p w14:paraId="722806F2" w14:textId="77777777" w:rsidR="004205F8" w:rsidRDefault="00000000">
      <w:pPr>
        <w:spacing w:before="269" w:after="269"/>
        <w:ind w:left="120"/>
      </w:pPr>
      <w:r>
        <w:rPr>
          <w:rFonts w:ascii="Times New Roman" w:hAnsi="Times New Roman"/>
          <w:color w:val="000000"/>
        </w:rPr>
        <w:t>1. ჩაწერილია, როგორც: „იარაღის გაძლიერება“.</w:t>
      </w:r>
    </w:p>
    <w:p w14:paraId="049F5ECA" w14:textId="77777777" w:rsidR="004205F8" w:rsidRDefault="00000000">
      <w:pPr>
        <w:pStyle w:val="Heading2"/>
        <w:pageBreakBefore/>
        <w:spacing w:before="180" w:after="180"/>
        <w:ind w:left="120"/>
      </w:pPr>
      <w:bookmarkStart w:id="20" w:name="_§_20._სიმღერა"/>
      <w:bookmarkEnd w:id="20"/>
      <w:r>
        <w:rPr>
          <w:rFonts w:ascii="Times New Roman" w:hAnsi="Times New Roman"/>
          <w:color w:val="000000"/>
          <w:sz w:val="33"/>
        </w:rPr>
        <w:lastRenderedPageBreak/>
        <w:t>§ 20. სიმღერა ბატონი ანოსის მხარდასაჭერად №2</w:t>
      </w:r>
    </w:p>
    <w:p w14:paraId="71041C02" w14:textId="77777777" w:rsidR="004205F8" w:rsidRDefault="00000000">
      <w:pPr>
        <w:spacing w:before="269" w:after="269"/>
        <w:ind w:left="120"/>
      </w:pPr>
      <w:r>
        <w:rPr>
          <w:rFonts w:ascii="Times New Roman" w:hAnsi="Times New Roman"/>
          <w:color w:val="000000"/>
        </w:rPr>
        <w:t>„ჩვენ ვადასტურებთ მონაწილე კრუტას დემონური ხმლის განადგურების ფაქტს. ასე რომ, პირველი ეტაპის პირველ მატჩში გამარჯვება მონაწილე ანოს ვოლდიგოდს ეკუთვნის!“ - ცაში მოფრენილმა ბუმ ჩემი გამარჯვება გამოაცხადა.</w:t>
      </w:r>
    </w:p>
    <w:p w14:paraId="45B37482" w14:textId="77777777" w:rsidR="004205F8" w:rsidRDefault="00000000">
      <w:pPr>
        <w:spacing w:before="269" w:after="269"/>
        <w:ind w:left="120"/>
      </w:pPr>
      <w:r>
        <w:rPr>
          <w:rFonts w:ascii="Times New Roman" w:hAnsi="Times New Roman"/>
          <w:color w:val="000000"/>
        </w:rPr>
        <w:t>მაგრამ მაყურებელთა სკამებზე სასიკვდილო სიჩუმე იყო. ალბათ იმიტომ, რომ იქ ძირითადად იმპერიული ოჯახების წარმომადგენლები ისხდნენ. ისინი არ აპირებდნენ გამარჯვებულად ნახევარსისხლიანის აღიარებას, რომელსაც თეორიულად არ ჰქონდა ტურნირში მონაწილეობის უფლება. თუმცა, არ მინდოდა, ვინმეს ჩემთვის გულშემატკივრობა.</w:t>
      </w:r>
    </w:p>
    <w:p w14:paraId="10897BC4" w14:textId="77777777" w:rsidR="004205F8" w:rsidRDefault="00000000">
      <w:pPr>
        <w:spacing w:before="269" w:after="269"/>
        <w:ind w:left="120"/>
      </w:pPr>
      <w:r>
        <w:rPr>
          <w:rFonts w:ascii="Times New Roman" w:hAnsi="Times New Roman"/>
          <w:color w:val="000000"/>
        </w:rPr>
        <w:t>შემოვბრუნდი და მოსაცდელი ოთახისკენ წავედი.</w:t>
      </w:r>
    </w:p>
    <w:p w14:paraId="055DCE32" w14:textId="77777777" w:rsidR="004205F8" w:rsidRDefault="00000000">
      <w:pPr>
        <w:spacing w:before="269" w:after="269"/>
        <w:ind w:left="120"/>
      </w:pPr>
      <w:r>
        <w:rPr>
          <w:rFonts w:ascii="Times New Roman" w:hAnsi="Times New Roman"/>
          <w:color w:val="000000"/>
        </w:rPr>
        <w:t>რის შემდეგაც აუდიტორიის ერთი ნაწილისგან ყვირილი გავიგე:</w:t>
      </w:r>
    </w:p>
    <w:p w14:paraId="7ABC0C48" w14:textId="77777777" w:rsidR="004205F8" w:rsidRDefault="00000000">
      <w:pPr>
        <w:spacing w:before="269" w:after="269"/>
        <w:ind w:left="120"/>
      </w:pPr>
      <w:r>
        <w:rPr>
          <w:rFonts w:ascii="Times New Roman" w:hAnsi="Times New Roman"/>
          <w:color w:val="000000"/>
        </w:rPr>
        <w:t>- ოჰ, ჩემო ანოსი-ი-ი-იკ! რა ნიჭიერი ხარ!!</w:t>
      </w:r>
    </w:p>
    <w:p w14:paraId="1B30283C" w14:textId="77777777" w:rsidR="004205F8" w:rsidRDefault="00000000">
      <w:pPr>
        <w:spacing w:before="269" w:after="269"/>
        <w:ind w:left="120"/>
      </w:pPr>
      <w:r>
        <w:rPr>
          <w:rFonts w:ascii="Times New Roman" w:hAnsi="Times New Roman"/>
          <w:color w:val="000000"/>
        </w:rPr>
        <w:t>- ბრავო ანოს! ტურნირს ადვილად მოიგებ!</w:t>
      </w:r>
    </w:p>
    <w:p w14:paraId="218445DD" w14:textId="77777777" w:rsidR="004205F8" w:rsidRDefault="00000000">
      <w:pPr>
        <w:spacing w:before="269" w:after="269"/>
        <w:ind w:left="120"/>
      </w:pPr>
      <w:r>
        <w:rPr>
          <w:rFonts w:ascii="Times New Roman" w:hAnsi="Times New Roman"/>
          <w:color w:val="000000"/>
        </w:rPr>
        <w:t>ეს დედას და მამას ხმები იყო.</w:t>
      </w:r>
    </w:p>
    <w:p w14:paraId="6A78EE5F" w14:textId="77777777" w:rsidR="004205F8" w:rsidRDefault="00000000">
      <w:pPr>
        <w:spacing w:before="269" w:after="269"/>
        <w:ind w:left="120"/>
      </w:pPr>
      <w:r>
        <w:rPr>
          <w:rFonts w:ascii="Times New Roman" w:hAnsi="Times New Roman"/>
          <w:color w:val="000000"/>
        </w:rPr>
        <w:t>მათ კვალდაკვალ, ნახევარჯიშის დემონების ენთუზიაზმით აღსავსე ხმები გაისმა:</w:t>
      </w:r>
    </w:p>
    <w:p w14:paraId="3C5DB077" w14:textId="77777777" w:rsidR="004205F8" w:rsidRDefault="00000000">
      <w:pPr>
        <w:spacing w:before="269" w:after="269"/>
        <w:ind w:left="120"/>
      </w:pPr>
      <w:r>
        <w:rPr>
          <w:rFonts w:ascii="Times New Roman" w:hAnsi="Times New Roman"/>
          <w:color w:val="000000"/>
        </w:rPr>
        <w:t>- ახლა რა ვქნათ? მატჩი დასრულდა მანამ, სანამ გულშემატკივრების ჰიმნს ვიმღერებდით!</w:t>
      </w:r>
    </w:p>
    <w:p w14:paraId="7147AC08" w14:textId="77777777" w:rsidR="004205F8" w:rsidRDefault="00000000">
      <w:pPr>
        <w:spacing w:before="269" w:after="269"/>
        <w:ind w:left="120"/>
      </w:pPr>
      <w:r>
        <w:rPr>
          <w:rFonts w:ascii="Times New Roman" w:hAnsi="Times New Roman"/>
          <w:color w:val="000000"/>
        </w:rPr>
        <w:t>- უბრალოდ, მისტერ ანოსი ძალიან ძლიერია და სიმღერის საშუალებაც კი არ მოგვცა!</w:t>
      </w:r>
    </w:p>
    <w:p w14:paraId="659F90D6" w14:textId="77777777" w:rsidR="004205F8" w:rsidRDefault="00000000">
      <w:pPr>
        <w:spacing w:before="269" w:after="269"/>
        <w:ind w:left="120"/>
      </w:pPr>
      <w:r>
        <w:rPr>
          <w:rFonts w:ascii="Times New Roman" w:hAnsi="Times New Roman"/>
          <w:color w:val="000000"/>
        </w:rPr>
        <w:t>- მაშინ ახლა ვიმღეროთ!</w:t>
      </w:r>
    </w:p>
    <w:p w14:paraId="35844B2B" w14:textId="77777777" w:rsidR="004205F8" w:rsidRDefault="00000000">
      <w:pPr>
        <w:spacing w:before="269" w:after="269"/>
        <w:ind w:left="120"/>
      </w:pPr>
      <w:r>
        <w:rPr>
          <w:rFonts w:ascii="Times New Roman" w:hAnsi="Times New Roman"/>
          <w:color w:val="000000"/>
        </w:rPr>
        <w:t xml:space="preserve">- ახლა? როცა უკვე მოიგო? ეს </w:t>
      </w:r>
      <w:r>
        <w:rPr>
          <w:rFonts w:ascii="Times New Roman" w:hAnsi="Times New Roman"/>
          <w:i/>
          <w:color w:val="000000"/>
        </w:rPr>
        <w:t xml:space="preserve">ფანებისთვის განკუთვნილი სიმღერაა </w:t>
      </w:r>
      <w:r>
        <w:rPr>
          <w:rFonts w:ascii="Times New Roman" w:hAnsi="Times New Roman"/>
          <w:color w:val="000000"/>
        </w:rPr>
        <w:t>! ვის უნდა ვუგულშემატკივროთ?!</w:t>
      </w:r>
    </w:p>
    <w:p w14:paraId="2F4479E7" w14:textId="77777777" w:rsidR="004205F8" w:rsidRDefault="00000000">
      <w:pPr>
        <w:spacing w:before="269" w:after="269"/>
        <w:ind w:left="120"/>
      </w:pPr>
      <w:r>
        <w:rPr>
          <w:rFonts w:ascii="Times New Roman" w:hAnsi="Times New Roman"/>
          <w:color w:val="000000"/>
        </w:rPr>
        <w:t>— დავიწყოთ! ბატონი ანოსის მხარდამჭერი სიმღერა ნომერი 2: „ოჰ, მიიღეთ დიდგვაროვანი ბატონი ანოსის დიდი ხმალი“.</w:t>
      </w:r>
    </w:p>
    <w:p w14:paraId="71055F1E" w14:textId="77777777" w:rsidR="004205F8" w:rsidRDefault="00000000">
      <w:pPr>
        <w:spacing w:before="269" w:after="269"/>
        <w:ind w:left="120"/>
      </w:pPr>
      <w:r>
        <w:rPr>
          <w:rFonts w:ascii="Times New Roman" w:hAnsi="Times New Roman"/>
          <w:color w:val="000000"/>
        </w:rPr>
        <w:t>- ჰეი, მისმენ?</w:t>
      </w:r>
    </w:p>
    <w:p w14:paraId="761EF7AF" w14:textId="77777777" w:rsidR="004205F8" w:rsidRDefault="00000000">
      <w:pPr>
        <w:spacing w:before="269" w:after="269"/>
        <w:ind w:left="120"/>
      </w:pPr>
      <w:r>
        <w:rPr>
          <w:rFonts w:ascii="Times New Roman" w:hAnsi="Times New Roman"/>
          <w:color w:val="000000"/>
        </w:rPr>
        <w:t>— დინგ-დონგი, ბუმ, ტა-დამ♪!</w:t>
      </w:r>
    </w:p>
    <w:p w14:paraId="1D10E319" w14:textId="77777777" w:rsidR="004205F8" w:rsidRDefault="00000000">
      <w:pPr>
        <w:spacing w:before="269" w:after="269"/>
        <w:ind w:left="120"/>
      </w:pPr>
      <w:r>
        <w:rPr>
          <w:rFonts w:ascii="Times New Roman" w:hAnsi="Times New Roman"/>
          <w:color w:val="000000"/>
        </w:rPr>
        <w:t>— …ჯანდაბა, კარგი! მაშინ ბატონი ანოსის გამარჯვება აღვნიშნოთ!</w:t>
      </w:r>
    </w:p>
    <w:p w14:paraId="2BE4E690" w14:textId="77777777" w:rsidR="004205F8" w:rsidRDefault="00000000">
      <w:pPr>
        <w:spacing w:before="269" w:after="269"/>
        <w:ind w:left="120"/>
      </w:pPr>
      <w:r>
        <w:rPr>
          <w:rFonts w:ascii="Times New Roman" w:hAnsi="Times New Roman"/>
          <w:color w:val="000000"/>
        </w:rPr>
        <w:lastRenderedPageBreak/>
        <w:t>„იუნიონის“ გულშემატკივრების ჯგუფმა მელოდიის დაკვრა დაიწყო მათ მიერ მოტანილ დასარტყამ ინსტრუმენტსა და ჩასაბერ ინსტრუმენტზე.</w:t>
      </w:r>
    </w:p>
    <w:p w14:paraId="076DE9CC" w14:textId="77777777" w:rsidR="004205F8" w:rsidRDefault="00000000">
      <w:pPr>
        <w:spacing w:before="269" w:after="269"/>
        <w:ind w:left="120"/>
      </w:pPr>
      <w:r>
        <w:rPr>
          <w:rFonts w:ascii="Times New Roman" w:hAnsi="Times New Roman"/>
          <w:color w:val="000000"/>
        </w:rPr>
        <w:t>- შენ სუსტი ხარ, მაგრამ მე ძლიერი ვარ♪!</w:t>
      </w:r>
    </w:p>
    <w:p w14:paraId="1EAEF587" w14:textId="77777777" w:rsidR="004205F8" w:rsidRDefault="00000000">
      <w:pPr>
        <w:spacing w:before="269" w:after="269"/>
        <w:ind w:left="120"/>
      </w:pPr>
      <w:r>
        <w:rPr>
          <w:rFonts w:ascii="Times New Roman" w:hAnsi="Times New Roman"/>
          <w:color w:val="000000"/>
        </w:rPr>
        <w:t>— მყისიერად გაგანადგურებ-ი-ი-ი♪!!</w:t>
      </w:r>
    </w:p>
    <w:p w14:paraId="390DFB48" w14:textId="77777777" w:rsidR="004205F8" w:rsidRDefault="00000000">
      <w:pPr>
        <w:spacing w:before="269" w:after="269"/>
        <w:ind w:left="120"/>
      </w:pPr>
      <w:r>
        <w:rPr>
          <w:rFonts w:ascii="Times New Roman" w:hAnsi="Times New Roman"/>
          <w:color w:val="000000"/>
        </w:rPr>
        <w:t>- შენ სუსტი ხარ, მაგრამ მე ძლიერი ვარ♪!</w:t>
      </w:r>
    </w:p>
    <w:p w14:paraId="686DDEAF" w14:textId="77777777" w:rsidR="004205F8" w:rsidRDefault="00000000">
      <w:pPr>
        <w:spacing w:before="269" w:after="269"/>
        <w:ind w:left="120"/>
      </w:pPr>
      <w:r>
        <w:rPr>
          <w:rFonts w:ascii="Times New Roman" w:hAnsi="Times New Roman"/>
          <w:color w:val="000000"/>
        </w:rPr>
        <w:t>- ლე-ლე-ლე-ლე-უფრო ადვილია, ვიდრე ადვილი...</w:t>
      </w:r>
    </w:p>
    <w:p w14:paraId="5A04BE22" w14:textId="77777777" w:rsidR="004205F8" w:rsidRDefault="00000000">
      <w:pPr>
        <w:spacing w:before="269" w:after="269"/>
        <w:ind w:left="120"/>
      </w:pPr>
      <w:r>
        <w:rPr>
          <w:rFonts w:ascii="Times New Roman" w:hAnsi="Times New Roman"/>
          <w:color w:val="000000"/>
        </w:rPr>
        <w:t>— აიღე დიდგვაროვანი მბრძანებლის ანოსის დიდი ხმალი~♪!</w:t>
      </w:r>
    </w:p>
    <w:p w14:paraId="02FF0109" w14:textId="77777777" w:rsidR="004205F8" w:rsidRDefault="00000000">
      <w:pPr>
        <w:spacing w:before="269" w:after="269"/>
        <w:ind w:left="120"/>
      </w:pPr>
      <w:r>
        <w:rPr>
          <w:rFonts w:ascii="Times New Roman" w:hAnsi="Times New Roman"/>
          <w:color w:val="000000"/>
        </w:rPr>
        <w:t>— ტა-ა-ანცუი, მსხვერპლი, არენად წოდებულ საწოლში~♪!</w:t>
      </w:r>
    </w:p>
    <w:p w14:paraId="0BD77237" w14:textId="77777777" w:rsidR="004205F8" w:rsidRDefault="00000000">
      <w:pPr>
        <w:spacing w:before="269" w:after="269"/>
        <w:ind w:left="120"/>
      </w:pPr>
      <w:r>
        <w:rPr>
          <w:rFonts w:ascii="Times New Roman" w:hAnsi="Times New Roman"/>
          <w:color w:val="000000"/>
        </w:rPr>
        <w:t>— უძლიერესი მაგიური ძალით♪, ლორდ ანოსის დიდი ხმალი განაყოფიერდა♪!</w:t>
      </w:r>
    </w:p>
    <w:p w14:paraId="63456772" w14:textId="77777777" w:rsidR="004205F8" w:rsidRDefault="00000000">
      <w:pPr>
        <w:spacing w:before="269" w:after="269"/>
        <w:ind w:left="120"/>
      </w:pPr>
      <w:r>
        <w:rPr>
          <w:rFonts w:ascii="Times New Roman" w:hAnsi="Times New Roman"/>
          <w:color w:val="000000"/>
        </w:rPr>
        <w:t>- ძლიერი კაცი ერთი დარტყმით!</w:t>
      </w:r>
    </w:p>
    <w:p w14:paraId="789E6B79" w14:textId="42B94A28" w:rsidR="004205F8" w:rsidRDefault="00000000">
      <w:pPr>
        <w:spacing w:before="269" w:after="269"/>
        <w:ind w:left="120"/>
      </w:pPr>
      <w:r>
        <w:rPr>
          <w:rFonts w:ascii="Times New Roman" w:hAnsi="Times New Roman"/>
          <w:color w:val="000000"/>
        </w:rPr>
        <w:t>—-განაყოფიერება♪ განაყოფიერება♪ განაყოფიერება~♪!</w:t>
      </w:r>
    </w:p>
    <w:p w14:paraId="708E0787" w14:textId="77777777" w:rsidR="004205F8" w:rsidRDefault="00000000">
      <w:pPr>
        <w:spacing w:before="269" w:after="269"/>
        <w:ind w:left="120"/>
      </w:pPr>
      <w:r>
        <w:rPr>
          <w:rFonts w:ascii="Times New Roman" w:hAnsi="Times New Roman"/>
          <w:color w:val="000000"/>
        </w:rPr>
        <w:t xml:space="preserve">- შენ ბოლოში ხარ, მე კი - </w:t>
      </w:r>
      <w:r>
        <w:rPr>
          <w:rFonts w:ascii="Times New Roman" w:hAnsi="Times New Roman"/>
          <w:color w:val="000000"/>
          <w:sz w:val="18"/>
          <w:vertAlign w:val="superscript"/>
        </w:rPr>
        <w:t xml:space="preserve">ზემოთ </w:t>
      </w:r>
      <w:r>
        <w:rPr>
          <w:rFonts w:ascii="Times New Roman" w:hAnsi="Times New Roman"/>
          <w:color w:val="000000"/>
        </w:rPr>
        <w:t>!</w:t>
      </w:r>
    </w:p>
    <w:p w14:paraId="13C3A894" w14:textId="77777777" w:rsidR="004205F8" w:rsidRDefault="00000000">
      <w:pPr>
        <w:spacing w:before="269" w:after="269"/>
        <w:ind w:left="120"/>
      </w:pPr>
      <w:r>
        <w:rPr>
          <w:rFonts w:ascii="Times New Roman" w:hAnsi="Times New Roman"/>
          <w:color w:val="000000"/>
        </w:rPr>
        <w:t>— მყისიერად გაგანადგურებ-ი-ი-ი♪!!</w:t>
      </w:r>
    </w:p>
    <w:p w14:paraId="5426E3D8" w14:textId="77777777" w:rsidR="004205F8" w:rsidRDefault="00000000">
      <w:pPr>
        <w:spacing w:before="269" w:after="269"/>
        <w:ind w:left="120"/>
      </w:pPr>
      <w:r>
        <w:rPr>
          <w:rFonts w:ascii="Times New Roman" w:hAnsi="Times New Roman"/>
          <w:color w:val="000000"/>
        </w:rPr>
        <w:t>- შენ სუსტი ხარ, მაგრამ მე ძლიერი ვარ♪!</w:t>
      </w:r>
    </w:p>
    <w:p w14:paraId="72FFCA81" w14:textId="77777777" w:rsidR="004205F8" w:rsidRDefault="00000000">
      <w:pPr>
        <w:spacing w:before="269" w:after="269"/>
        <w:ind w:left="120"/>
      </w:pPr>
      <w:r>
        <w:rPr>
          <w:rFonts w:ascii="Times New Roman" w:hAnsi="Times New Roman"/>
          <w:color w:val="000000"/>
        </w:rPr>
        <w:t>— ო-ო-ო-ო-დამშვიდდი-ო-ო-ო-ო♪!</w:t>
      </w:r>
    </w:p>
    <w:p w14:paraId="5A08AC6D" w14:textId="77777777" w:rsidR="004205F8" w:rsidRDefault="00000000">
      <w:pPr>
        <w:spacing w:before="269" w:after="269"/>
        <w:ind w:left="120"/>
      </w:pPr>
      <w:r>
        <w:rPr>
          <w:rFonts w:ascii="Times New Roman" w:hAnsi="Times New Roman"/>
          <w:color w:val="000000"/>
        </w:rPr>
        <w:t>- წამოდი, იბრძოლე♪ აიღე დიდი ხმალი♪!!..</w:t>
      </w:r>
    </w:p>
    <w:p w14:paraId="19CBAB4A" w14:textId="77777777" w:rsidR="004205F8" w:rsidRDefault="00000000">
      <w:pPr>
        <w:spacing w:before="269" w:after="269"/>
        <w:ind w:left="120"/>
      </w:pPr>
      <w:r>
        <w:rPr>
          <w:rFonts w:ascii="Times New Roman" w:hAnsi="Times New Roman"/>
          <w:color w:val="000000"/>
        </w:rPr>
        <w:t xml:space="preserve">ამაოდ იყენებდნენ ვიბრატო </w:t>
      </w:r>
      <w:r>
        <w:rPr>
          <w:rFonts w:ascii="Times New Roman" w:hAnsi="Times New Roman"/>
          <w:color w:val="000000"/>
          <w:sz w:val="18"/>
          <w:vertAlign w:val="superscript"/>
        </w:rPr>
        <w:t xml:space="preserve">2-ს </w:t>
      </w:r>
      <w:r>
        <w:rPr>
          <w:rFonts w:ascii="Times New Roman" w:hAnsi="Times New Roman"/>
          <w:color w:val="000000"/>
        </w:rPr>
        <w:t>.</w:t>
      </w:r>
    </w:p>
    <w:p w14:paraId="3576F99E" w14:textId="77777777" w:rsidR="004205F8" w:rsidRDefault="00000000">
      <w:pPr>
        <w:spacing w:before="269" w:after="269"/>
        <w:ind w:left="120"/>
      </w:pPr>
      <w:r>
        <w:rPr>
          <w:rFonts w:ascii="Times New Roman" w:hAnsi="Times New Roman"/>
          <w:color w:val="000000"/>
        </w:rPr>
        <w:t>მაგრამ ძალიან კმაყოფილი ვიყავი. ამ სიმღერის მოსმენის შემდეგ, იმპერიული ოჯახის ყველა წევრი, რომლებიც ყვიროდნენ, რომ დემონთა მბრძანებელი არ გავხდებოდი, ყველა დაეცა და დამცირებულად გამოიყურებოდა.</w:t>
      </w:r>
    </w:p>
    <w:p w14:paraId="30530408" w14:textId="77777777" w:rsidR="004205F8" w:rsidRDefault="00000000">
      <w:pPr>
        <w:spacing w:before="269" w:after="269"/>
        <w:ind w:left="120"/>
      </w:pPr>
      <w:r>
        <w:rPr>
          <w:rFonts w:ascii="Times New Roman" w:hAnsi="Times New Roman"/>
          <w:color w:val="000000"/>
        </w:rPr>
        <w:t>რადგან მე გავიმარჯვე ძალთა უზარმაზარი განსხვავების დემონსტრირებით, რაც არ უნდა ეცადონ ახლა თქვან, ისინი მხოლოდ საკუთარ თავს შეარცხვენენ.</w:t>
      </w:r>
    </w:p>
    <w:p w14:paraId="7BCE7461" w14:textId="77777777" w:rsidR="004205F8" w:rsidRDefault="00000000">
      <w:pPr>
        <w:spacing w:before="269" w:after="269"/>
        <w:ind w:left="120"/>
      </w:pPr>
      <w:r>
        <w:rPr>
          <w:rFonts w:ascii="Times New Roman" w:hAnsi="Times New Roman"/>
          <w:color w:val="000000"/>
        </w:rPr>
        <w:t>შეიძლება ამაზე არ მეგონა, მაგრამ მე თვითონ ვერ დავწერდი სიმღერას, რომელიც ჩემს მეტოქეს ასე დაამცირებდა. და გარდა ამისა, სასაცილოა. როგორც ჩანს, გულშემატკივრების კავშირს უჩვეულო ნიჭი აქვს.</w:t>
      </w:r>
    </w:p>
    <w:p w14:paraId="3A53A666" w14:textId="77777777" w:rsidR="004205F8" w:rsidRDefault="00000000">
      <w:pPr>
        <w:spacing w:before="269" w:after="269"/>
        <w:ind w:left="120"/>
      </w:pPr>
      <w:r>
        <w:rPr>
          <w:rFonts w:ascii="Times New Roman" w:hAnsi="Times New Roman"/>
          <w:color w:val="000000"/>
        </w:rPr>
        <w:lastRenderedPageBreak/>
        <w:t>არენიდან გასვლისა და მოსაცდელი ოთახის გავლის შემდეგ, ნელა გავემართე მაყურებელთა ადგილებისკენ.</w:t>
      </w:r>
    </w:p>
    <w:p w14:paraId="362365F5" w14:textId="77777777" w:rsidR="004205F8" w:rsidRDefault="00000000">
      <w:pPr>
        <w:spacing w:before="269" w:after="269"/>
        <w:ind w:left="120"/>
      </w:pPr>
      <w:r>
        <w:rPr>
          <w:rFonts w:ascii="Times New Roman" w:hAnsi="Times New Roman"/>
          <w:color w:val="000000"/>
        </w:rPr>
        <w:t>— ...ჰმ, სულ ესაა. მგონი, ეს სიტყვებიც ზუსტად გამოგადგებათ. ცოტა ხანს მოუსმინეთ. — დედაჩემის ხმა გავიგე, როცა მაყურებლის ადგილებთან მივედი. — აიღე ანოსიკის დიდი ხმალი და დაემორჩილე მას♪ ხმლის წვერი წინ გამოწიე♪ ყველაფერი თეთრად შეღებე♪, ნა-ნა-ნა-შებილწე ისინი-ე-ე-ე-ე~♪!</w:t>
      </w:r>
    </w:p>
    <w:p w14:paraId="070B25C0" w14:textId="77777777" w:rsidR="004205F8" w:rsidRDefault="00000000">
      <w:pPr>
        <w:spacing w:before="269" w:after="269"/>
        <w:ind w:left="120"/>
      </w:pPr>
      <w:r>
        <w:rPr>
          <w:rFonts w:ascii="Times New Roman" w:hAnsi="Times New Roman"/>
          <w:color w:val="000000"/>
        </w:rPr>
        <w:t>ჰმ, მისი სიტყვები კიდევ უფრო უარესი აღმოჩნდა, ვიდრე მეგონა.</w:t>
      </w:r>
    </w:p>
    <w:p w14:paraId="51B3DDA3" w14:textId="77777777" w:rsidR="004205F8" w:rsidRDefault="00000000">
      <w:pPr>
        <w:spacing w:before="269" w:after="269"/>
        <w:ind w:left="120"/>
      </w:pPr>
      <w:r>
        <w:rPr>
          <w:rFonts w:ascii="Times New Roman" w:hAnsi="Times New Roman"/>
          <w:color w:val="000000"/>
        </w:rPr>
        <w:t>თუმცა, იქვე მჯდომმა კავშირის გულშემატკივრების ჯგუფმა პატივისცემით შეხედა დედაჩემს.</w:t>
      </w:r>
    </w:p>
    <w:p w14:paraId="7C4A9A77" w14:textId="77777777" w:rsidR="004205F8" w:rsidRDefault="00000000">
      <w:pPr>
        <w:spacing w:before="269" w:after="269"/>
        <w:ind w:left="120"/>
      </w:pPr>
      <w:r>
        <w:rPr>
          <w:rFonts w:ascii="Times New Roman" w:hAnsi="Times New Roman"/>
          <w:color w:val="000000"/>
        </w:rPr>
        <w:t>- ახლა მივხვდი, რომ ბატონ ანოსს დედა ჰყავს!</w:t>
      </w:r>
    </w:p>
    <w:p w14:paraId="5514C8C8" w14:textId="77777777" w:rsidR="004205F8" w:rsidRDefault="00000000">
      <w:pPr>
        <w:spacing w:before="269" w:after="269"/>
        <w:ind w:left="120"/>
      </w:pPr>
      <w:r>
        <w:rPr>
          <w:rFonts w:ascii="Times New Roman" w:hAnsi="Times New Roman"/>
          <w:color w:val="000000"/>
        </w:rPr>
        <w:t>- შესანიშნავია, უბრალოდ საოცარი! ასეთი ლამაზი ხმა აქამდე არასდროს მომისმენია!</w:t>
      </w:r>
    </w:p>
    <w:p w14:paraId="19677CBF" w14:textId="77777777" w:rsidR="004205F8" w:rsidRDefault="00000000">
      <w:pPr>
        <w:spacing w:before="269" w:after="269"/>
        <w:ind w:left="120"/>
      </w:pPr>
      <w:r>
        <w:rPr>
          <w:rFonts w:ascii="Times New Roman" w:hAnsi="Times New Roman"/>
          <w:color w:val="000000"/>
        </w:rPr>
        <w:t>- უჰუ! უშიშარი და ამავდროულად ნაზი სიტყვები, რომლებიც ისე ჭეშმარიტად ასახავს ბატონი ანოსის სულს, რომელიც ქარიშხლიანი ცხოვრებით ცხოვრობს, რომ ცრემლები თავისით მოედინება!..</w:t>
      </w:r>
    </w:p>
    <w:p w14:paraId="322967EE" w14:textId="77777777" w:rsidR="004205F8" w:rsidRDefault="00000000">
      <w:pPr>
        <w:spacing w:before="269" w:after="269"/>
        <w:ind w:left="120"/>
      </w:pPr>
      <w:r>
        <w:rPr>
          <w:rFonts w:ascii="Times New Roman" w:hAnsi="Times New Roman"/>
          <w:color w:val="000000"/>
        </w:rPr>
        <w:t xml:space="preserve">- ოჰ, </w:t>
      </w:r>
      <w:r>
        <w:rPr>
          <w:rFonts w:ascii="Times New Roman" w:hAnsi="Times New Roman"/>
          <w:i/>
          <w:color w:val="000000"/>
        </w:rPr>
        <w:t xml:space="preserve">წუწუნი </w:t>
      </w:r>
      <w:r>
        <w:rPr>
          <w:rFonts w:ascii="Times New Roman" w:hAnsi="Times New Roman"/>
          <w:color w:val="000000"/>
        </w:rPr>
        <w:t>, რა შემაძრწუნებელია...</w:t>
      </w:r>
    </w:p>
    <w:p w14:paraId="7984E64E" w14:textId="77777777" w:rsidR="004205F8" w:rsidRDefault="00000000">
      <w:pPr>
        <w:spacing w:before="269" w:after="269"/>
        <w:ind w:left="120"/>
      </w:pPr>
      <w:r>
        <w:rPr>
          <w:rFonts w:ascii="Times New Roman" w:hAnsi="Times New Roman"/>
          <w:color w:val="000000"/>
        </w:rPr>
        <w:t>როგორც ჩანს, გულშემატკივრების კავშირს რაღაც ნამდვილად შეეხო. ვერ ვხვდები, რა არის ამ სიმღერაში ასეთი შემაძრწუნებელი, მაგრამ ვფიქრობ, საქმე თაობათა სხვაობაშია - 2000 წლის წინ და ახლა.</w:t>
      </w:r>
    </w:p>
    <w:p w14:paraId="7A843E29" w14:textId="77777777" w:rsidR="004205F8" w:rsidRDefault="00000000">
      <w:pPr>
        <w:spacing w:before="269" w:after="269"/>
        <w:ind w:left="120"/>
      </w:pPr>
      <w:r>
        <w:rPr>
          <w:rFonts w:ascii="Times New Roman" w:hAnsi="Times New Roman"/>
          <w:color w:val="000000"/>
        </w:rPr>
        <w:t>- დედა, იქნებ შემდეგ ჯერზე გულშემატკივრების კავშირში მოხვიდე, თუ წინააღმდეგი არ ხარ, რა თქმა უნდა? ჩაგვიტარე სიმღერის სპეციალური კურსი, როგორც გარე მასწავლებელმა. გთხოვ!</w:t>
      </w:r>
    </w:p>
    <w:p w14:paraId="3E51A69A" w14:textId="77777777" w:rsidR="004205F8" w:rsidRDefault="00000000">
      <w:pPr>
        <w:spacing w:before="269" w:after="269"/>
        <w:ind w:left="120"/>
      </w:pPr>
      <w:r>
        <w:rPr>
          <w:rFonts w:ascii="Times New Roman" w:hAnsi="Times New Roman"/>
          <w:color w:val="000000"/>
        </w:rPr>
        <w:t>- და ჩემთანაც, გთხოვ!</w:t>
      </w:r>
    </w:p>
    <w:p w14:paraId="5D713796" w14:textId="77777777" w:rsidR="004205F8" w:rsidRDefault="00000000">
      <w:pPr>
        <w:spacing w:before="269" w:after="269"/>
        <w:ind w:left="120"/>
      </w:pPr>
      <w:r>
        <w:rPr>
          <w:rFonts w:ascii="Times New Roman" w:hAnsi="Times New Roman"/>
          <w:color w:val="000000"/>
        </w:rPr>
        <w:t>მთელმა გულშემატკივართა კავშირმა ერთდროულად თავი დაუქნია.</w:t>
      </w:r>
    </w:p>
    <w:p w14:paraId="5B6E66EF" w14:textId="77777777" w:rsidR="004205F8" w:rsidRDefault="00000000">
      <w:pPr>
        <w:spacing w:before="269" w:after="269"/>
        <w:ind w:left="120"/>
      </w:pPr>
      <w:r>
        <w:rPr>
          <w:rFonts w:ascii="Times New Roman" w:hAnsi="Times New Roman"/>
          <w:color w:val="000000"/>
        </w:rPr>
        <w:t>ძალიან ცუდი წინათგრძნობა მაქვს ამასთან დაკავშირებით.</w:t>
      </w:r>
    </w:p>
    <w:p w14:paraId="356FB8D0" w14:textId="77777777" w:rsidR="004205F8" w:rsidRDefault="00000000">
      <w:pPr>
        <w:spacing w:before="269" w:after="269"/>
        <w:ind w:left="120"/>
      </w:pPr>
      <w:r>
        <w:rPr>
          <w:rFonts w:ascii="Times New Roman" w:hAnsi="Times New Roman"/>
          <w:color w:val="000000"/>
        </w:rPr>
        <w:t>თუ ისინი ახლავე არ შეჩერდებიან, ეს შეიძლება მოგვიანებით დიდ პრობლემად იქცეს.</w:t>
      </w:r>
    </w:p>
    <w:p w14:paraId="1A11E32C" w14:textId="77777777" w:rsidR="004205F8" w:rsidRDefault="00000000">
      <w:pPr>
        <w:spacing w:before="269" w:after="269"/>
        <w:ind w:left="120"/>
      </w:pPr>
      <w:r>
        <w:rPr>
          <w:rFonts w:ascii="Times New Roman" w:hAnsi="Times New Roman"/>
          <w:color w:val="000000"/>
        </w:rPr>
        <w:t>- ბოდიში, მაგრამ დედა, როგორც წესი, მაღაზიაშია დაკავებული.</w:t>
      </w:r>
    </w:p>
    <w:p w14:paraId="3B44E022" w14:textId="77777777" w:rsidR="004205F8" w:rsidRDefault="00000000">
      <w:pPr>
        <w:spacing w:before="269" w:after="269"/>
        <w:ind w:left="120"/>
      </w:pPr>
      <w:r>
        <w:rPr>
          <w:rFonts w:ascii="Times New Roman" w:hAnsi="Times New Roman"/>
          <w:color w:val="000000"/>
        </w:rPr>
        <w:t>- ბატონო ანოს!.. კია-ა-ა-ა-ა-ა-ა!!</w:t>
      </w:r>
    </w:p>
    <w:p w14:paraId="5C574753" w14:textId="77777777" w:rsidR="004205F8" w:rsidRDefault="00000000">
      <w:pPr>
        <w:spacing w:before="269" w:after="269"/>
        <w:ind w:left="120"/>
      </w:pPr>
      <w:r>
        <w:rPr>
          <w:rFonts w:ascii="Times New Roman" w:hAnsi="Times New Roman"/>
          <w:color w:val="000000"/>
        </w:rPr>
        <w:t>წკრიალა კივილით, იუნიონმა თავმდაბლად დაუკრა თავი, თითქოს შეხებულები იყვნენ.</w:t>
      </w:r>
    </w:p>
    <w:p w14:paraId="1B58263A" w14:textId="77777777" w:rsidR="004205F8" w:rsidRDefault="00000000">
      <w:pPr>
        <w:spacing w:before="269" w:after="269"/>
        <w:ind w:left="120"/>
      </w:pPr>
      <w:r>
        <w:rPr>
          <w:rFonts w:ascii="Times New Roman" w:hAnsi="Times New Roman"/>
          <w:color w:val="000000"/>
        </w:rPr>
        <w:lastRenderedPageBreak/>
        <w:t>- კია-ა-ა, თუ ბატონი ანოსი იტყვის, კია-ა-ა!</w:t>
      </w:r>
    </w:p>
    <w:p w14:paraId="1FBF4834" w14:textId="77777777" w:rsidR="004205F8" w:rsidRDefault="00000000">
      <w:pPr>
        <w:spacing w:before="269" w:after="269"/>
        <w:ind w:left="120"/>
      </w:pPr>
      <w:r>
        <w:rPr>
          <w:rFonts w:ascii="Times New Roman" w:hAnsi="Times New Roman"/>
          <w:color w:val="000000"/>
        </w:rPr>
        <w:t>- გვაპატიეთ ჩვენი უცერემონიო საქციელისთვის. კია-ა-ა!</w:t>
      </w:r>
    </w:p>
    <w:p w14:paraId="0841B129" w14:textId="77777777" w:rsidR="004205F8" w:rsidRDefault="00000000">
      <w:pPr>
        <w:spacing w:before="269" w:after="269"/>
        <w:ind w:left="120"/>
      </w:pPr>
      <w:r>
        <w:rPr>
          <w:rFonts w:ascii="Times New Roman" w:hAnsi="Times New Roman"/>
          <w:color w:val="000000"/>
        </w:rPr>
        <w:t>ერთ რამეს აკეთებ, ან ყვირი ან თავს იხრი.</w:t>
      </w:r>
    </w:p>
    <w:p w14:paraId="5B362332" w14:textId="77777777" w:rsidR="004205F8" w:rsidRDefault="00000000">
      <w:pPr>
        <w:spacing w:before="269" w:after="269"/>
        <w:ind w:left="120"/>
      </w:pPr>
      <w:r>
        <w:rPr>
          <w:rFonts w:ascii="Times New Roman" w:hAnsi="Times New Roman"/>
          <w:color w:val="000000"/>
        </w:rPr>
        <w:t>- არა უშავს, ანოსიკ. მაღაზია ხანდახან დაკეტილია. ხანდახან შემიძლია შენთან შემოსვლა, არა?</w:t>
      </w:r>
    </w:p>
    <w:p w14:paraId="46F122EF" w14:textId="77777777" w:rsidR="004205F8" w:rsidRDefault="00000000">
      <w:pPr>
        <w:spacing w:before="269" w:after="269"/>
        <w:ind w:left="120"/>
      </w:pPr>
      <w:r>
        <w:rPr>
          <w:rFonts w:ascii="Times New Roman" w:hAnsi="Times New Roman"/>
          <w:color w:val="000000"/>
        </w:rPr>
        <w:t>- ო-რა თქმა უნდა! დიდი მადლობა! ჰურა!</w:t>
      </w:r>
    </w:p>
    <w:p w14:paraId="2BD608A3" w14:textId="77777777" w:rsidR="004205F8" w:rsidRDefault="00000000">
      <w:pPr>
        <w:spacing w:before="269" w:after="269"/>
        <w:ind w:left="120"/>
      </w:pPr>
      <w:r>
        <w:rPr>
          <w:rFonts w:ascii="Times New Roman" w:hAnsi="Times New Roman"/>
          <w:color w:val="000000"/>
        </w:rPr>
        <w:t>გულშემატკივრების კავშირის გოგონებმა და დედაჩემმა მტკიცედ ჩამოართვეს ერთმანეთს ხელი. როდესაც დედაჩემმა მნიშვნელობით გაიღიმა, მცირედი აღფრთოვანება ვიგრძენი.</w:t>
      </w:r>
    </w:p>
    <w:p w14:paraId="4D161893" w14:textId="77777777" w:rsidR="004205F8" w:rsidRDefault="00000000">
      <w:pPr>
        <w:spacing w:before="269" w:after="269"/>
        <w:ind w:left="120"/>
      </w:pPr>
      <w:r>
        <w:rPr>
          <w:rFonts w:ascii="Times New Roman" w:hAnsi="Times New Roman"/>
          <w:color w:val="000000"/>
        </w:rPr>
        <w:t>- ანოსიკ, ვეცდები, აკადემიაშიც კი შეძლო საკუთარი თავის დარჩენა. ყველაფერი დედაშენს მიანდე, კარგი?</w:t>
      </w:r>
    </w:p>
    <w:p w14:paraId="63B9A48E" w14:textId="77777777" w:rsidR="004205F8" w:rsidRDefault="00000000">
      <w:pPr>
        <w:spacing w:before="269" w:after="269"/>
        <w:ind w:left="120"/>
      </w:pPr>
      <w:r>
        <w:rPr>
          <w:rFonts w:ascii="Times New Roman" w:hAnsi="Times New Roman"/>
          <w:color w:val="000000"/>
        </w:rPr>
        <w:t>ჰმ, დედა. ნუ იქცევი ისე, თითქოს გეძლევა შესაძლებლობა, რომ რეისთან ჩემი არატრადიციული ურთიერთობისთვის საფუძველი ჩაუყარო.</w:t>
      </w:r>
    </w:p>
    <w:p w14:paraId="63EABDAA" w14:textId="77777777" w:rsidR="004205F8" w:rsidRDefault="00000000">
      <w:pPr>
        <w:spacing w:before="269" w:after="269"/>
        <w:ind w:left="120"/>
      </w:pPr>
      <w:r>
        <w:rPr>
          <w:rFonts w:ascii="Times New Roman" w:hAnsi="Times New Roman"/>
          <w:color w:val="000000"/>
        </w:rPr>
        <w:t>- ახლა დავიწყოთ პირველი ეტაპის მეორე მატჩი. არენაზე შემოდის მონაწილე მადრა შენსონი, ეინეასის ფარიკაობის სკოლის წარმომადგენელი.</w:t>
      </w:r>
    </w:p>
    <w:p w14:paraId="3F7B1A0B" w14:textId="77777777" w:rsidR="004205F8" w:rsidRDefault="00000000">
      <w:pPr>
        <w:spacing w:before="269" w:after="269"/>
        <w:ind w:left="120"/>
      </w:pPr>
      <w:r>
        <w:rPr>
          <w:rFonts w:ascii="Times New Roman" w:hAnsi="Times New Roman"/>
          <w:color w:val="000000"/>
        </w:rPr>
        <w:t>არენაზე კაცი შემოვიდა. მას მთელ სხეულზე უამრავი ჭრილობა ჰქონდა და მხეცს ჰგავდა.</w:t>
      </w:r>
    </w:p>
    <w:p w14:paraId="70A2F86D" w14:textId="77777777" w:rsidR="004205F8" w:rsidRDefault="00000000">
      <w:pPr>
        <w:spacing w:before="269" w:after="269"/>
        <w:ind w:left="120"/>
      </w:pPr>
      <w:r>
        <w:rPr>
          <w:rFonts w:ascii="Times New Roman" w:hAnsi="Times New Roman"/>
          <w:color w:val="000000"/>
        </w:rPr>
        <w:t>— ... ეს ის ხომ არ არის — სტორმ მადრა? ის, ვინც ბოლო ტურნირში მეორე ადგილი დაიკავა, დილჰეიდში ყველაზე სწრაფი ხმლისმჭრელის სახელით ცნობილი?...</w:t>
      </w:r>
    </w:p>
    <w:p w14:paraId="37216509" w14:textId="77777777" w:rsidR="004205F8" w:rsidRDefault="00000000">
      <w:pPr>
        <w:spacing w:before="269" w:after="269"/>
        <w:ind w:left="120"/>
      </w:pPr>
      <w:r>
        <w:rPr>
          <w:rFonts w:ascii="Times New Roman" w:hAnsi="Times New Roman"/>
          <w:color w:val="000000"/>
        </w:rPr>
        <w:t>- კი... ვხედავ, რომ ძალიან შეიცვალა.</w:t>
      </w:r>
    </w:p>
    <w:p w14:paraId="172DD26E" w14:textId="77777777" w:rsidR="004205F8" w:rsidRDefault="00000000">
      <w:pPr>
        <w:spacing w:before="269" w:after="269"/>
        <w:ind w:left="120"/>
      </w:pPr>
      <w:r>
        <w:rPr>
          <w:rFonts w:ascii="Times New Roman" w:hAnsi="Times New Roman"/>
          <w:color w:val="000000"/>
        </w:rPr>
        <w:t>— როგორც ჩანს, ის გორანჰერიას მიწისქვეშა ლაბირინთში ცხოვრობდა და კრუტზე შურისძიებას იმედოვნებდა.</w:t>
      </w:r>
    </w:p>
    <w:p w14:paraId="53EE765D" w14:textId="77777777" w:rsidR="004205F8" w:rsidRDefault="00000000">
      <w:pPr>
        <w:spacing w:before="269" w:after="269"/>
        <w:ind w:left="120"/>
      </w:pPr>
      <w:r>
        <w:rPr>
          <w:rFonts w:ascii="Times New Roman" w:hAnsi="Times New Roman"/>
          <w:color w:val="000000"/>
        </w:rPr>
        <w:t>- მართალია. ჭორების თანახმად, ის 250-ე სართულზე ჩავიდა და ლაბირინთიდან 20 წლის განმავლობაში არ გამოსულა.</w:t>
      </w:r>
    </w:p>
    <w:p w14:paraId="7E3FB4A9" w14:textId="77777777" w:rsidR="004205F8" w:rsidRDefault="00000000">
      <w:pPr>
        <w:spacing w:before="269" w:after="269"/>
        <w:ind w:left="120"/>
      </w:pPr>
      <w:r>
        <w:rPr>
          <w:rFonts w:ascii="Times New Roman" w:hAnsi="Times New Roman"/>
          <w:color w:val="000000"/>
        </w:rPr>
        <w:t>- ვაიმე... ეს სიგიჟეა...</w:t>
      </w:r>
    </w:p>
    <w:p w14:paraId="6D02A04B" w14:textId="77777777" w:rsidR="004205F8" w:rsidRDefault="00000000">
      <w:pPr>
        <w:spacing w:before="269" w:after="269"/>
        <w:ind w:left="120"/>
      </w:pPr>
      <w:r>
        <w:rPr>
          <w:rFonts w:ascii="Times New Roman" w:hAnsi="Times New Roman"/>
          <w:color w:val="000000"/>
        </w:rPr>
        <w:t>„ის თავისი ყოფილი მეს ჩრდილია, შეშლილი, რომელიც მხოლოდ ძალაუფლებას ეძებს. ამ გაგებით, შესაძლოა, ის რუთზეც კი ძლიერი იყოს.“</w:t>
      </w:r>
    </w:p>
    <w:p w14:paraId="18CC427A" w14:textId="77777777" w:rsidR="004205F8" w:rsidRDefault="00000000">
      <w:pPr>
        <w:spacing w:before="269" w:after="269"/>
        <w:ind w:left="120"/>
      </w:pPr>
      <w:r>
        <w:rPr>
          <w:rFonts w:ascii="Times New Roman" w:hAnsi="Times New Roman"/>
          <w:color w:val="000000"/>
        </w:rPr>
        <w:t xml:space="preserve">ვაუ, გორანჰერიას მიწისქვეშა ლაბირინთი, ამბობ? მოგონებებს მიღვიძებს. მაინტერესებდა, რამდენად ღრმა იყო და მასში გავლის შემდეგ, ყველაზე ძირამდე, 2500-ე </w:t>
      </w:r>
      <w:r>
        <w:rPr>
          <w:rFonts w:ascii="Times New Roman" w:hAnsi="Times New Roman"/>
          <w:color w:val="000000"/>
        </w:rPr>
        <w:lastRenderedPageBreak/>
        <w:t>სართულზე მივედი. როგორც ჩანს, ის ფაქტი, რომ ის მთლიანი სიღრმის 1/10-ით ჩავიდა, შთამბეჭდავ მიღწევად ითვლება.</w:t>
      </w:r>
    </w:p>
    <w:p w14:paraId="6F1F0514" w14:textId="77777777" w:rsidR="004205F8" w:rsidRDefault="00000000">
      <w:pPr>
        <w:spacing w:before="269" w:after="269"/>
        <w:ind w:left="120"/>
      </w:pPr>
      <w:r>
        <w:rPr>
          <w:rFonts w:ascii="Times New Roman" w:hAnsi="Times New Roman"/>
          <w:color w:val="000000"/>
        </w:rPr>
        <w:t>„შემდეგი არენაზე შემოდის მონაწილე რეი გრანზდორი, როგნოსის დემონური ხმლების ასოციაციის წარმომადგენელი“, - ხმამაღლა გამოაცხადა ცაში მოფრენილმა ბუმ.</w:t>
      </w:r>
    </w:p>
    <w:p w14:paraId="1412CA67" w14:textId="77777777" w:rsidR="004205F8" w:rsidRDefault="00000000">
      <w:pPr>
        <w:spacing w:before="269" w:after="269"/>
        <w:ind w:left="120"/>
      </w:pPr>
      <w:r>
        <w:rPr>
          <w:rFonts w:ascii="Times New Roman" w:hAnsi="Times New Roman"/>
          <w:color w:val="000000"/>
        </w:rPr>
        <w:t>როგორც ჩანს, რეის ჯერია, მაგრამ სწორად გავიგე, თუ ბუმ უბრალოდ თქვა, რომ როგნოსის დემონური ხმლების ასოციაციიდანაა?</w:t>
      </w:r>
    </w:p>
    <w:p w14:paraId="2FEB87E4" w14:textId="77777777" w:rsidR="004205F8" w:rsidRDefault="00000000">
      <w:pPr>
        <w:spacing w:before="269" w:after="269"/>
        <w:ind w:left="120"/>
      </w:pPr>
      <w:r>
        <w:rPr>
          <w:rFonts w:ascii="Times New Roman" w:hAnsi="Times New Roman"/>
          <w:color w:val="000000"/>
        </w:rPr>
        <w:t>- რეი გრანზდორი... ეს ისაა, ვინც ვირტუოზი დემონური ხმლების ოსტატია?</w:t>
      </w:r>
    </w:p>
    <w:p w14:paraId="79C911B0" w14:textId="77777777" w:rsidR="004205F8" w:rsidRDefault="00000000">
      <w:pPr>
        <w:spacing w:before="269" w:after="269"/>
        <w:ind w:left="120"/>
      </w:pPr>
      <w:r>
        <w:rPr>
          <w:rFonts w:ascii="Times New Roman" w:hAnsi="Times New Roman"/>
          <w:color w:val="000000"/>
        </w:rPr>
        <w:t>- კი, ქაოსის თაობის წარმომადგენელი.</w:t>
      </w:r>
    </w:p>
    <w:p w14:paraId="31B8814D" w14:textId="77777777" w:rsidR="004205F8" w:rsidRDefault="00000000">
      <w:pPr>
        <w:spacing w:before="269" w:after="269"/>
        <w:ind w:left="120"/>
      </w:pPr>
      <w:r>
        <w:rPr>
          <w:rFonts w:ascii="Times New Roman" w:hAnsi="Times New Roman"/>
          <w:color w:val="000000"/>
        </w:rPr>
        <w:t>— პირველ ეტაპზე საკმაოდ საინტერესო მატჩებია, მაგრამ მაინც ვფიქრობ, რომ მადრა გაიმარჯვებს.</w:t>
      </w:r>
    </w:p>
    <w:p w14:paraId="0E454443" w14:textId="77777777" w:rsidR="004205F8" w:rsidRDefault="00000000">
      <w:pPr>
        <w:spacing w:before="269" w:after="269"/>
        <w:ind w:left="120"/>
      </w:pPr>
      <w:r>
        <w:rPr>
          <w:rFonts w:ascii="Times New Roman" w:hAnsi="Times New Roman"/>
          <w:color w:val="000000"/>
        </w:rPr>
        <w:t>- ათ წელიწადში რომ შეკრებილიყვნენ, შედეგი ასეთი თვალსაჩინო არ იქნებოდა. მეშინია, რომ გამოცდილების სხვაობა ძალიან დიდია.</w:t>
      </w:r>
    </w:p>
    <w:p w14:paraId="1258774A" w14:textId="77777777" w:rsidR="004205F8" w:rsidRDefault="00000000">
      <w:pPr>
        <w:spacing w:before="269" w:after="269"/>
        <w:ind w:left="120"/>
      </w:pPr>
      <w:r>
        <w:rPr>
          <w:rFonts w:ascii="Times New Roman" w:hAnsi="Times New Roman"/>
          <w:color w:val="000000"/>
        </w:rPr>
        <w:t>— ვირტუოზი დემონური ხმლების ოსტატი როგნოსის დემონური ხმლების ასოციაციის წევრია?</w:t>
      </w:r>
    </w:p>
    <w:p w14:paraId="66E50728" w14:textId="77777777" w:rsidR="004205F8" w:rsidRDefault="00000000">
      <w:pPr>
        <w:spacing w:before="269" w:after="269"/>
        <w:ind w:left="120"/>
      </w:pPr>
      <w:r>
        <w:rPr>
          <w:rFonts w:ascii="Times New Roman" w:hAnsi="Times New Roman"/>
          <w:color w:val="000000"/>
        </w:rPr>
        <w:t>- ანუ ის ჩვენი თანამებრძოლია?</w:t>
      </w:r>
    </w:p>
    <w:p w14:paraId="7B5068FD" w14:textId="77777777" w:rsidR="004205F8" w:rsidRDefault="00000000">
      <w:pPr>
        <w:spacing w:before="269" w:after="269"/>
        <w:ind w:left="120"/>
      </w:pPr>
      <w:r>
        <w:rPr>
          <w:rFonts w:ascii="Times New Roman" w:hAnsi="Times New Roman"/>
          <w:color w:val="000000"/>
        </w:rPr>
        <w:t>რეი არენაზე შევიდა. მას თან ჰქონდა დემონური ხმალი ინიციო, რომელიც ჯადოსნურ ფორმულებს ჭრიდა და რომელიც რეიმ მისას გუნდებს შორის გამოცდა-შეჯიბრის დროს ასესხა.</w:t>
      </w:r>
    </w:p>
    <w:p w14:paraId="56D89B7C" w14:textId="77777777" w:rsidR="004205F8" w:rsidRDefault="00000000">
      <w:pPr>
        <w:spacing w:before="269" w:after="269"/>
        <w:ind w:left="120"/>
      </w:pPr>
      <w:r>
        <w:rPr>
          <w:rFonts w:ascii="Times New Roman" w:hAnsi="Times New Roman"/>
          <w:color w:val="000000"/>
        </w:rPr>
        <w:t>„დილჰეიდის დემონური ხმლების ტურნირის პირველი ეტაპის მეორე მატჩი იწყება!!“ - დუელის დაწყების სიგნალი მაშინვე მიეცა.</w:t>
      </w:r>
    </w:p>
    <w:p w14:paraId="4ED1BB56" w14:textId="77777777" w:rsidR="004205F8" w:rsidRDefault="00000000">
      <w:pPr>
        <w:spacing w:before="269" w:after="269"/>
        <w:ind w:left="120"/>
      </w:pPr>
      <w:r>
        <w:rPr>
          <w:rFonts w:ascii="Times New Roman" w:hAnsi="Times New Roman"/>
          <w:color w:val="000000"/>
        </w:rPr>
        <w:t>რეი და მადრა პირდაპირ ერთმანეთისკენ წავიდნენ.</w:t>
      </w:r>
    </w:p>
    <w:p w14:paraId="5F0CC388" w14:textId="77777777" w:rsidR="004205F8" w:rsidRDefault="00000000">
      <w:pPr>
        <w:spacing w:before="269" w:after="269"/>
        <w:ind w:left="120"/>
      </w:pPr>
      <w:r>
        <w:rPr>
          <w:rFonts w:ascii="Times New Roman" w:hAnsi="Times New Roman"/>
          <w:color w:val="000000"/>
        </w:rPr>
        <w:t>და ისინი გაჩერდნენ, როგორც კი ორივე ხმლის სასროლეთის დიაპაზონში შევიდა.</w:t>
      </w:r>
    </w:p>
    <w:p w14:paraId="07B62AD3" w14:textId="77777777" w:rsidR="004205F8" w:rsidRDefault="00000000">
      <w:pPr>
        <w:spacing w:before="269" w:after="269"/>
        <w:ind w:left="120"/>
      </w:pPr>
      <w:r>
        <w:rPr>
          <w:rFonts w:ascii="Times New Roman" w:hAnsi="Times New Roman"/>
          <w:color w:val="000000"/>
        </w:rPr>
        <w:t>„გაშიშვლებული ხარ“, გაისმა მადრას მკაცრი ხმა.</w:t>
      </w:r>
    </w:p>
    <w:p w14:paraId="7295A223" w14:textId="77777777" w:rsidR="004205F8" w:rsidRDefault="00000000">
      <w:pPr>
        <w:spacing w:before="269" w:after="269"/>
        <w:ind w:left="120"/>
      </w:pPr>
      <w:r>
        <w:rPr>
          <w:rFonts w:ascii="Times New Roman" w:hAnsi="Times New Roman"/>
          <w:color w:val="000000"/>
        </w:rPr>
        <w:t>„კარგად ვარ, ისედაც“, უპასუხა რეიმ მშვიდად ღიმილით.</w:t>
      </w:r>
    </w:p>
    <w:p w14:paraId="717A0F79" w14:textId="77777777" w:rsidR="004205F8" w:rsidRDefault="00000000">
      <w:pPr>
        <w:spacing w:before="269" w:after="269"/>
        <w:ind w:left="120"/>
      </w:pPr>
      <w:r>
        <w:rPr>
          <w:rFonts w:ascii="Times New Roman" w:hAnsi="Times New Roman"/>
          <w:color w:val="000000"/>
        </w:rPr>
        <w:t>- ეს მუქარა არ არის. რა თქმა უნდა, გსმენიათ რაიმე მაინც ქარის ძალით აღსავსე დემონური მახვილის შესახებ - ქარიშხლის ხმალი რეფრეზია? როგორც კი მას ქარქაშიდან ამოიღებთ, პირი ქარბორბალად გადაიქცევა. სამ წამს მოგცემთ. თუ ამ დროში ხმალს არ ამოიღებთ, მოკვდებით.</w:t>
      </w:r>
    </w:p>
    <w:p w14:paraId="72B09169" w14:textId="77777777" w:rsidR="004205F8" w:rsidRDefault="00000000">
      <w:pPr>
        <w:spacing w:before="269" w:after="269"/>
        <w:ind w:left="120"/>
      </w:pPr>
      <w:r>
        <w:rPr>
          <w:rFonts w:ascii="Times New Roman" w:hAnsi="Times New Roman"/>
          <w:color w:val="000000"/>
        </w:rPr>
        <w:t>მადრამ რეის გამჭოლი მზერა ესროლა.</w:t>
      </w:r>
    </w:p>
    <w:p w14:paraId="7AC75E1B" w14:textId="77777777" w:rsidR="004205F8" w:rsidRDefault="00000000">
      <w:pPr>
        <w:spacing w:before="269" w:after="269"/>
        <w:ind w:left="120"/>
      </w:pPr>
      <w:r>
        <w:rPr>
          <w:rFonts w:ascii="Times New Roman" w:hAnsi="Times New Roman"/>
          <w:color w:val="000000"/>
        </w:rPr>
        <w:lastRenderedPageBreak/>
        <w:t>- სამი.</w:t>
      </w:r>
    </w:p>
    <w:p w14:paraId="4D72207A" w14:textId="77777777" w:rsidR="004205F8" w:rsidRDefault="00000000">
      <w:pPr>
        <w:spacing w:before="269" w:after="269"/>
        <w:ind w:left="120"/>
      </w:pPr>
      <w:r>
        <w:rPr>
          <w:rFonts w:ascii="Times New Roman" w:hAnsi="Times New Roman"/>
          <w:color w:val="000000"/>
        </w:rPr>
        <w:t>რეი ადგილიდან არ განძრეულა.</w:t>
      </w:r>
    </w:p>
    <w:p w14:paraId="2E54CD1A" w14:textId="77777777" w:rsidR="004205F8" w:rsidRDefault="00000000">
      <w:pPr>
        <w:spacing w:before="269" w:after="269"/>
        <w:ind w:left="120"/>
      </w:pPr>
      <w:r>
        <w:rPr>
          <w:rFonts w:ascii="Times New Roman" w:hAnsi="Times New Roman"/>
          <w:color w:val="000000"/>
        </w:rPr>
        <w:t>- ორი.</w:t>
      </w:r>
    </w:p>
    <w:p w14:paraId="064D1DB0" w14:textId="77777777" w:rsidR="004205F8" w:rsidRDefault="00000000">
      <w:pPr>
        <w:spacing w:before="269" w:after="269"/>
        <w:ind w:left="120"/>
      </w:pPr>
      <w:r>
        <w:rPr>
          <w:rFonts w:ascii="Times New Roman" w:hAnsi="Times New Roman"/>
          <w:color w:val="000000"/>
        </w:rPr>
        <w:t>რეი ისევ არ განძრეულა.</w:t>
      </w:r>
    </w:p>
    <w:p w14:paraId="5778A81A" w14:textId="77777777" w:rsidR="004205F8" w:rsidRDefault="00000000">
      <w:pPr>
        <w:spacing w:before="269" w:after="269"/>
        <w:ind w:left="120"/>
      </w:pPr>
      <w:r>
        <w:rPr>
          <w:rFonts w:ascii="Times New Roman" w:hAnsi="Times New Roman"/>
          <w:color w:val="000000"/>
        </w:rPr>
        <w:t>- ერთი.</w:t>
      </w:r>
    </w:p>
    <w:p w14:paraId="4AD5CC01" w14:textId="77777777" w:rsidR="004205F8" w:rsidRDefault="00000000">
      <w:pPr>
        <w:spacing w:before="269" w:after="269"/>
        <w:ind w:left="120"/>
      </w:pPr>
      <w:r>
        <w:rPr>
          <w:rFonts w:ascii="Times New Roman" w:hAnsi="Times New Roman"/>
          <w:color w:val="000000"/>
        </w:rPr>
        <w:t>მადრამ დემონურ ხმალს შეეხო.</w:t>
      </w:r>
    </w:p>
    <w:p w14:paraId="0700250C" w14:textId="77777777" w:rsidR="004205F8" w:rsidRDefault="00000000">
      <w:pPr>
        <w:spacing w:before="269" w:after="269"/>
        <w:ind w:left="120"/>
      </w:pPr>
      <w:r>
        <w:rPr>
          <w:rFonts w:ascii="Times New Roman" w:hAnsi="Times New Roman"/>
          <w:color w:val="000000"/>
        </w:rPr>
        <w:t>- ჯანდაბა შენ.</w:t>
      </w:r>
    </w:p>
    <w:p w14:paraId="2B99F94E" w14:textId="77777777" w:rsidR="004205F8" w:rsidRDefault="00000000">
      <w:pPr>
        <w:spacing w:before="269" w:after="269"/>
        <w:ind w:left="120"/>
      </w:pPr>
      <w:r>
        <w:rPr>
          <w:rFonts w:ascii="Times New Roman" w:hAnsi="Times New Roman"/>
          <w:color w:val="000000"/>
        </w:rPr>
        <w:t>ელვის სისწრაფით გამოგლიჯეს დემონური ხმალი და მყისიერად გამოჩნდა რეის კისერთან.</w:t>
      </w:r>
    </w:p>
    <w:p w14:paraId="4CFDE4CD" w14:textId="77777777" w:rsidR="004205F8" w:rsidRDefault="00000000">
      <w:pPr>
        <w:spacing w:before="269" w:after="269"/>
        <w:ind w:left="120"/>
      </w:pPr>
      <w:r>
        <w:rPr>
          <w:rFonts w:ascii="Times New Roman" w:hAnsi="Times New Roman"/>
          <w:color w:val="000000"/>
        </w:rPr>
        <w:t>- რა...</w:t>
      </w:r>
    </w:p>
    <w:p w14:paraId="433F608B" w14:textId="77777777" w:rsidR="004205F8" w:rsidRDefault="00000000">
      <w:pPr>
        <w:spacing w:before="269" w:after="269"/>
        <w:ind w:left="120"/>
      </w:pPr>
      <w:r>
        <w:rPr>
          <w:rFonts w:ascii="Times New Roman" w:hAnsi="Times New Roman"/>
          <w:color w:val="000000"/>
        </w:rPr>
        <w:t>მადრა გაოგნებული იყო.</w:t>
      </w:r>
    </w:p>
    <w:p w14:paraId="716786B1" w14:textId="77777777" w:rsidR="004205F8" w:rsidRDefault="00000000">
      <w:pPr>
        <w:spacing w:before="269" w:after="269"/>
        <w:ind w:left="120"/>
      </w:pPr>
      <w:r>
        <w:rPr>
          <w:rFonts w:ascii="Times New Roman" w:hAnsi="Times New Roman"/>
          <w:color w:val="000000"/>
        </w:rPr>
        <w:t>მისმა დემონურმა ხმალმა არა მხოლოდ რეის კისერი ვერ გაჭრა, არამედ ისიც გატყდა.</w:t>
      </w:r>
    </w:p>
    <w:p w14:paraId="2BA7181B" w14:textId="77777777" w:rsidR="004205F8" w:rsidRDefault="00000000">
      <w:pPr>
        <w:spacing w:before="269" w:after="269"/>
        <w:ind w:left="120"/>
      </w:pPr>
      <w:r>
        <w:rPr>
          <w:rFonts w:ascii="Times New Roman" w:hAnsi="Times New Roman"/>
          <w:color w:val="000000"/>
        </w:rPr>
        <w:t>იმ მომენტში, როდესაც ხმალი კისერს შეეხებოდა, მისი პირი უკვე გაჭრილი იყო.</w:t>
      </w:r>
    </w:p>
    <w:p w14:paraId="44549B8D" w14:textId="77777777" w:rsidR="004205F8" w:rsidRDefault="00000000">
      <w:pPr>
        <w:spacing w:before="269" w:after="269"/>
        <w:ind w:left="120"/>
      </w:pPr>
      <w:r>
        <w:rPr>
          <w:rFonts w:ascii="Times New Roman" w:hAnsi="Times New Roman"/>
          <w:color w:val="000000"/>
        </w:rPr>
        <w:t>— …როდის… ხმალი ამოიღე?..</w:t>
      </w:r>
    </w:p>
    <w:p w14:paraId="7CE03E98" w14:textId="77777777" w:rsidR="004205F8" w:rsidRDefault="00000000">
      <w:pPr>
        <w:spacing w:before="269" w:after="269"/>
        <w:ind w:left="120"/>
      </w:pPr>
      <w:r>
        <w:rPr>
          <w:rFonts w:ascii="Times New Roman" w:hAnsi="Times New Roman"/>
          <w:color w:val="000000"/>
        </w:rPr>
        <w:t>რეის დემონური ხმალი ჯერ კიდევ ქარქაშში იყო.</w:t>
      </w:r>
    </w:p>
    <w:p w14:paraId="41CE4D45" w14:textId="77777777" w:rsidR="004205F8" w:rsidRDefault="00000000">
      <w:pPr>
        <w:spacing w:before="269" w:after="269"/>
        <w:ind w:left="120"/>
      </w:pPr>
      <w:r>
        <w:rPr>
          <w:rFonts w:ascii="Times New Roman" w:hAnsi="Times New Roman"/>
          <w:color w:val="000000"/>
        </w:rPr>
        <w:t>- მას შემდეგ, რაც გამოაშკარავეთ.</w:t>
      </w:r>
    </w:p>
    <w:p w14:paraId="22773A3E" w14:textId="77777777" w:rsidR="004205F8" w:rsidRDefault="00000000">
      <w:pPr>
        <w:spacing w:before="269" w:after="269"/>
        <w:ind w:left="120"/>
      </w:pPr>
      <w:r>
        <w:rPr>
          <w:rFonts w:ascii="Times New Roman" w:hAnsi="Times New Roman"/>
          <w:color w:val="000000"/>
        </w:rPr>
        <w:t>— ...გინდა თქვა, რომ ხმალი არა მხოლოდ ჩემზე გვიან ამოიღე, არამედ რეფრეზიას ქარიშხლის ხმალზეც სწრაფი იყავი?...</w:t>
      </w:r>
    </w:p>
    <w:p w14:paraId="53021EC2" w14:textId="77777777" w:rsidR="004205F8" w:rsidRDefault="00000000">
      <w:pPr>
        <w:spacing w:before="269" w:after="269"/>
        <w:ind w:left="120"/>
      </w:pPr>
      <w:r>
        <w:rPr>
          <w:rFonts w:ascii="Times New Roman" w:hAnsi="Times New Roman"/>
          <w:color w:val="000000"/>
        </w:rPr>
        <w:t>მადრას თვალმა არა მხოლოდ ის მომენტი გამოტოვა, როდესაც რეიმ ხმალი ამოიღო, არამედ ის მომენტიც, როდესაც ის ისევ ქარქაშში ჩადო. რეიმ თავაზიანად გაიღიმა.</w:t>
      </w:r>
    </w:p>
    <w:p w14:paraId="1362E833" w14:textId="77777777" w:rsidR="004205F8" w:rsidRDefault="00000000">
      <w:pPr>
        <w:spacing w:before="269" w:after="269"/>
        <w:ind w:left="120"/>
      </w:pPr>
      <w:r>
        <w:rPr>
          <w:rFonts w:ascii="Times New Roman" w:hAnsi="Times New Roman"/>
          <w:color w:val="000000"/>
        </w:rPr>
        <w:t>- ჩემი მეგობარი, რომელიც ჩვეულებრივი ჯოხით იბრძოდა, შენზე ბევრად სწრაფი იყო.</w:t>
      </w:r>
    </w:p>
    <w:p w14:paraId="54729955" w14:textId="77777777" w:rsidR="004205F8" w:rsidRDefault="00000000">
      <w:pPr>
        <w:spacing w:before="269" w:after="269"/>
        <w:ind w:left="120"/>
      </w:pPr>
      <w:r>
        <w:rPr>
          <w:rFonts w:ascii="Times New Roman" w:hAnsi="Times New Roman"/>
          <w:color w:val="000000"/>
        </w:rPr>
        <w:t>— ...ჩვეულებრივი...ჯოხით?..</w:t>
      </w:r>
    </w:p>
    <w:p w14:paraId="4B71438B" w14:textId="77777777" w:rsidR="004205F8" w:rsidRDefault="00000000">
      <w:pPr>
        <w:spacing w:before="269" w:after="269"/>
        <w:ind w:left="120"/>
      </w:pPr>
      <w:r>
        <w:rPr>
          <w:rFonts w:ascii="Times New Roman" w:hAnsi="Times New Roman"/>
          <w:color w:val="000000"/>
        </w:rPr>
        <w:t>რეი შებრუნდა, რადგან ბრძოლის შედეგი უკვე გადაწყვეტილი იყო.</w:t>
      </w:r>
    </w:p>
    <w:p w14:paraId="53391A64" w14:textId="77777777" w:rsidR="004205F8" w:rsidRDefault="00000000">
      <w:pPr>
        <w:spacing w:before="269" w:after="269"/>
        <w:ind w:left="120"/>
      </w:pPr>
      <w:r>
        <w:rPr>
          <w:rFonts w:ascii="Times New Roman" w:hAnsi="Times New Roman"/>
          <w:color w:val="000000"/>
        </w:rPr>
        <w:t>— ჩვენ ვადასტურებთ მონაწილე მადრას დემონური ხმლის განადგურებას. ასე რომ, პირველი ეტაპის მეორე მატჩში გამარჯვება მონაწილე რეი გრანზდორის ეკუთვნის!</w:t>
      </w:r>
    </w:p>
    <w:p w14:paraId="50B64193" w14:textId="77777777" w:rsidR="004205F8" w:rsidRDefault="00000000">
      <w:pPr>
        <w:spacing w:before="269" w:after="269"/>
        <w:ind w:left="120"/>
      </w:pPr>
      <w:r>
        <w:rPr>
          <w:rFonts w:ascii="Times New Roman" w:hAnsi="Times New Roman"/>
          <w:color w:val="000000"/>
        </w:rPr>
        <w:lastRenderedPageBreak/>
        <w:t>აღტაცებისა და გაოცების ხმები.</w:t>
      </w:r>
    </w:p>
    <w:p w14:paraId="7AFE76AC" w14:textId="77777777" w:rsidR="004205F8" w:rsidRDefault="00000000">
      <w:pPr>
        <w:spacing w:before="269" w:after="269"/>
        <w:ind w:left="120"/>
      </w:pPr>
      <w:r>
        <w:rPr>
          <w:rFonts w:ascii="Times New Roman" w:hAnsi="Times New Roman"/>
          <w:color w:val="000000"/>
        </w:rPr>
        <w:t>- ღმერთო ჩემო! თავად მადრი მყისიერად!</w:t>
      </w:r>
    </w:p>
    <w:p w14:paraId="0F1B8F43" w14:textId="77777777" w:rsidR="004205F8" w:rsidRDefault="00000000">
      <w:pPr>
        <w:spacing w:before="269" w:after="269"/>
        <w:ind w:left="120"/>
      </w:pPr>
      <w:r>
        <w:rPr>
          <w:rFonts w:ascii="Times New Roman" w:hAnsi="Times New Roman"/>
          <w:color w:val="000000"/>
        </w:rPr>
        <w:t>- ვინმემ ნახა, როგორ ამოიღო ხმალი? მე კი არაფრის გააზრების დროც არ მქონდა!</w:t>
      </w:r>
    </w:p>
    <w:p w14:paraId="2F53AAAC" w14:textId="77777777" w:rsidR="004205F8" w:rsidRDefault="00000000">
      <w:pPr>
        <w:spacing w:before="269" w:after="269"/>
        <w:ind w:left="120"/>
      </w:pPr>
      <w:r>
        <w:rPr>
          <w:rFonts w:ascii="Times New Roman" w:hAnsi="Times New Roman"/>
          <w:color w:val="000000"/>
        </w:rPr>
        <w:t>„არ ვიცოდი, რა მოხდებოდა კრუტის წაგების შემთხვევაში, მაგრამ როგორც ჩანს, იმპერიული ოჯახის ფრაქციას ძალიან სანდო ადამიანი ჰყავს.“</w:t>
      </w:r>
    </w:p>
    <w:p w14:paraId="37C75E34" w14:textId="77777777" w:rsidR="004205F8" w:rsidRDefault="00000000">
      <w:pPr>
        <w:spacing w:before="269" w:after="269"/>
        <w:ind w:left="120"/>
      </w:pPr>
      <w:r>
        <w:rPr>
          <w:rFonts w:ascii="Times New Roman" w:hAnsi="Times New Roman"/>
          <w:color w:val="000000"/>
        </w:rPr>
        <w:t>- კი, ის ქაოსის თაობიდანაა. შესაძლოა, ის დემონთა მბრძანებელი ტირანია.</w:t>
      </w:r>
    </w:p>
    <w:p w14:paraId="7675C2EF" w14:textId="77777777" w:rsidR="004205F8" w:rsidRDefault="00000000">
      <w:pPr>
        <w:spacing w:before="269" w:after="269"/>
        <w:ind w:left="120"/>
      </w:pPr>
      <w:r>
        <w:rPr>
          <w:rFonts w:ascii="Times New Roman" w:hAnsi="Times New Roman"/>
          <w:color w:val="000000"/>
        </w:rPr>
        <w:t>ჩემს უკან მდგომი გოგონა რეის მიაშტერდა, რომელიც არენიდან გამოდიოდა. მას პირქუში გამომეტყველება ჰქონდა. „როგნოსის დემონური ხმლების ასოციაცია“ იმპერიული ოჯახების ფრაქციის ორგანიზაციაა. გაუგებარია, რატომ არის რეი მისი წევრი.</w:t>
      </w:r>
    </w:p>
    <w:p w14:paraId="1EC4470F" w14:textId="77777777" w:rsidR="004205F8" w:rsidRDefault="00000000">
      <w:pPr>
        <w:spacing w:before="269" w:after="269"/>
        <w:ind w:left="120"/>
      </w:pPr>
      <w:r>
        <w:rPr>
          <w:rFonts w:ascii="Times New Roman" w:hAnsi="Times New Roman"/>
          <w:color w:val="000000"/>
        </w:rPr>
        <w:t>- ღელავ, მიშა.</w:t>
      </w:r>
    </w:p>
    <w:p w14:paraId="6AE6C437" w14:textId="77777777" w:rsidR="004205F8" w:rsidRDefault="00000000">
      <w:pPr>
        <w:spacing w:before="269" w:after="269"/>
        <w:ind w:left="120"/>
      </w:pPr>
      <w:r>
        <w:rPr>
          <w:rFonts w:ascii="Times New Roman" w:hAnsi="Times New Roman"/>
          <w:color w:val="000000"/>
        </w:rPr>
        <w:t>მან თავი დაუქნია.</w:t>
      </w:r>
    </w:p>
    <w:p w14:paraId="320273E8" w14:textId="77777777" w:rsidR="004205F8" w:rsidRDefault="00000000">
      <w:pPr>
        <w:spacing w:before="269" w:after="269"/>
        <w:ind w:left="120"/>
      </w:pPr>
      <w:r>
        <w:rPr>
          <w:rFonts w:ascii="Times New Roman" w:hAnsi="Times New Roman"/>
          <w:color w:val="000000"/>
        </w:rPr>
        <w:t>- მაშინ მას ვკითხოთ.</w:t>
      </w:r>
    </w:p>
    <w:p w14:paraId="232563EC" w14:textId="77777777" w:rsidR="004205F8" w:rsidRDefault="00000000">
      <w:pPr>
        <w:spacing w:before="269" w:after="269"/>
        <w:ind w:left="120"/>
      </w:pPr>
      <w:r>
        <w:rPr>
          <w:rFonts w:ascii="Times New Roman" w:hAnsi="Times New Roman"/>
          <w:color w:val="000000"/>
        </w:rPr>
        <w:t>— ... ჰა?..</w:t>
      </w:r>
    </w:p>
    <w:p w14:paraId="6C772A00" w14:textId="77777777" w:rsidR="004205F8" w:rsidRDefault="00000000">
      <w:pPr>
        <w:spacing w:before="269" w:after="269"/>
        <w:ind w:left="120"/>
      </w:pPr>
      <w:r>
        <w:rPr>
          <w:rFonts w:ascii="Times New Roman" w:hAnsi="Times New Roman"/>
          <w:color w:val="000000"/>
        </w:rPr>
        <w:t>- წავიდეთ. თუ ასეთ სახეს იღებ, ყველაფერში პირდაპირ კითხვით უნდა დარწმუნდე.</w:t>
      </w:r>
    </w:p>
    <w:p w14:paraId="329336F7" w14:textId="77777777" w:rsidR="004205F8" w:rsidRDefault="00000000">
      <w:pPr>
        <w:spacing w:before="269" w:after="269"/>
        <w:ind w:left="120"/>
      </w:pPr>
      <w:r>
        <w:rPr>
          <w:rFonts w:ascii="Times New Roman" w:hAnsi="Times New Roman"/>
          <w:color w:val="000000"/>
        </w:rPr>
        <w:t>ამის თქმის შემდეგ, რეისკენ წავედი და მიშა გამომყვა.</w:t>
      </w:r>
    </w:p>
    <w:p w14:paraId="54B06A09" w14:textId="77777777" w:rsidR="004205F8" w:rsidRDefault="00000000">
      <w:pPr>
        <w:pStyle w:val="Heading4"/>
        <w:spacing w:before="269" w:after="269"/>
        <w:ind w:left="120"/>
      </w:pPr>
      <w:r>
        <w:rPr>
          <w:rFonts w:ascii="Times New Roman" w:hAnsi="Times New Roman"/>
          <w:i w:val="0"/>
          <w:color w:val="000000"/>
        </w:rPr>
        <w:t>შენიშვნები</w:t>
      </w:r>
    </w:p>
    <w:p w14:paraId="0EE0BFFA" w14:textId="77777777" w:rsidR="004205F8" w:rsidRDefault="00000000">
      <w:pPr>
        <w:spacing w:before="269" w:after="269"/>
        <w:ind w:left="120"/>
      </w:pPr>
      <w:r>
        <w:rPr>
          <w:rFonts w:ascii="Times New Roman" w:hAnsi="Times New Roman"/>
          <w:color w:val="000000"/>
        </w:rPr>
        <w:t>1. ორიგინალში სტრიქონი იგივეა, რაც „შენ სუსტი ხარ, მაგრამ მე ძლიერი“, მაგრამ სხვა კონტექსტში.</w:t>
      </w:r>
    </w:p>
    <w:p w14:paraId="5F319217" w14:textId="77777777" w:rsidR="004205F8" w:rsidRDefault="00000000">
      <w:pPr>
        <w:spacing w:before="269" w:after="269"/>
        <w:ind w:left="120"/>
      </w:pPr>
      <w:r>
        <w:rPr>
          <w:rFonts w:ascii="Times New Roman" w:hAnsi="Times New Roman"/>
          <w:color w:val="000000"/>
        </w:rPr>
        <w:t xml:space="preserve">2. </w:t>
      </w:r>
      <w:r>
        <w:rPr>
          <w:rFonts w:ascii="Times New Roman" w:hAnsi="Times New Roman"/>
          <w:b/>
          <w:color w:val="000000"/>
        </w:rPr>
        <w:t xml:space="preserve">ვიბრატო </w:t>
      </w:r>
      <w:r>
        <w:rPr>
          <w:rFonts w:ascii="Times New Roman" w:hAnsi="Times New Roman"/>
          <w:color w:val="000000"/>
        </w:rPr>
        <w:t xml:space="preserve">(იტალ. </w:t>
      </w:r>
      <w:r>
        <w:rPr>
          <w:rFonts w:ascii="Times New Roman" w:hAnsi="Times New Roman"/>
          <w:i/>
          <w:color w:val="000000"/>
        </w:rPr>
        <w:t xml:space="preserve">vibrato </w:t>
      </w:r>
      <w:r>
        <w:rPr>
          <w:rFonts w:ascii="Times New Roman" w:hAnsi="Times New Roman"/>
          <w:color w:val="000000"/>
        </w:rPr>
        <w:t xml:space="preserve">, ლათ. </w:t>
      </w:r>
      <w:r>
        <w:rPr>
          <w:rFonts w:ascii="Times New Roman" w:hAnsi="Times New Roman"/>
          <w:i/>
          <w:color w:val="000000"/>
        </w:rPr>
        <w:t xml:space="preserve">vibratio </w:t>
      </w:r>
      <w:r>
        <w:rPr>
          <w:rFonts w:ascii="Times New Roman" w:hAnsi="Times New Roman"/>
          <w:color w:val="000000"/>
        </w:rPr>
        <w:t>- რხევა) - მუსიკალური ბგერის ან სიმღერის სიმაღლის, სიძლიერის (ხმის) ან ტემბრის პერიოდული ცვლილებები.</w:t>
      </w:r>
    </w:p>
    <w:p w14:paraId="0BBE6602" w14:textId="77777777" w:rsidR="004205F8" w:rsidRDefault="00000000">
      <w:pPr>
        <w:pStyle w:val="Heading2"/>
        <w:pageBreakBefore/>
        <w:spacing w:before="180" w:after="180"/>
        <w:ind w:left="120"/>
      </w:pPr>
      <w:bookmarkStart w:id="21" w:name="_§_21._შეტყობინება"/>
      <w:bookmarkEnd w:id="21"/>
      <w:r>
        <w:rPr>
          <w:rFonts w:ascii="Times New Roman" w:hAnsi="Times New Roman"/>
          <w:color w:val="000000"/>
          <w:sz w:val="33"/>
        </w:rPr>
        <w:lastRenderedPageBreak/>
        <w:t>§ 21. შეტყობინება</w:t>
      </w:r>
    </w:p>
    <w:p w14:paraId="225C128D" w14:textId="77777777" w:rsidR="004205F8" w:rsidRDefault="00000000">
      <w:pPr>
        <w:spacing w:before="269" w:after="269"/>
        <w:ind w:left="120"/>
      </w:pPr>
      <w:r>
        <w:rPr>
          <w:rFonts w:ascii="Times New Roman" w:hAnsi="Times New Roman"/>
          <w:color w:val="000000"/>
        </w:rPr>
        <w:t>სანამ მოსაცდელი ოთახის გარეთ ველოდებოდით, კარი გაიღო და რეი გამოვიდა.</w:t>
      </w:r>
    </w:p>
    <w:p w14:paraId="41406B10" w14:textId="77777777" w:rsidR="004205F8" w:rsidRDefault="00000000">
      <w:pPr>
        <w:spacing w:before="269" w:after="269"/>
        <w:ind w:left="120"/>
      </w:pPr>
      <w:r>
        <w:rPr>
          <w:rFonts w:ascii="Times New Roman" w:hAnsi="Times New Roman"/>
          <w:color w:val="000000"/>
        </w:rPr>
        <w:t>- გამარჯობა.</w:t>
      </w:r>
    </w:p>
    <w:p w14:paraId="5F58155C" w14:textId="77777777" w:rsidR="004205F8" w:rsidRDefault="00000000">
      <w:pPr>
        <w:spacing w:before="269" w:after="269"/>
        <w:ind w:left="120"/>
      </w:pPr>
      <w:r>
        <w:rPr>
          <w:rFonts w:ascii="Times New Roman" w:hAnsi="Times New Roman"/>
          <w:color w:val="000000"/>
        </w:rPr>
        <w:t>ჯერ მე შემომხედა, შემდეგ მისას და უხერხულად გაიღიმა.</w:t>
      </w:r>
    </w:p>
    <w:p w14:paraId="51384E60" w14:textId="77777777" w:rsidR="004205F8" w:rsidRDefault="00000000">
      <w:pPr>
        <w:spacing w:before="269" w:after="269"/>
        <w:ind w:left="120"/>
      </w:pPr>
      <w:r>
        <w:rPr>
          <w:rFonts w:ascii="Times New Roman" w:hAnsi="Times New Roman"/>
          <w:color w:val="000000"/>
        </w:rPr>
        <w:t>„და იმედი მქონდა, რომ ანოსი ამაზე თვალს დახუჭავდა.“</w:t>
      </w:r>
    </w:p>
    <w:p w14:paraId="78239E8D" w14:textId="77777777" w:rsidR="004205F8" w:rsidRDefault="00000000">
      <w:pPr>
        <w:spacing w:before="269" w:after="269"/>
        <w:ind w:left="120"/>
      </w:pPr>
      <w:r>
        <w:rPr>
          <w:rFonts w:ascii="Times New Roman" w:hAnsi="Times New Roman"/>
          <w:color w:val="000000"/>
        </w:rPr>
        <w:t>- მეც ვიფიქრე, რომ დავხურავდი. რა გარემოებებშიც არ უნდა იყოთ, თქვენ თავად მიიღეთ გადაწყვეტილება, რომ ჩემზე არ დაყრდნობოდით. ვიცი, რომ ჩემი მხრიდან უტაქტო იქნებოდა ამაში განზრახ ჩარევა, მაგრამ, როგორც ჩანს, ჩემს ხელქვეითს ეს არ მოსწონს.</w:t>
      </w:r>
    </w:p>
    <w:p w14:paraId="098673B9" w14:textId="77777777" w:rsidR="004205F8" w:rsidRDefault="00000000">
      <w:pPr>
        <w:spacing w:before="269" w:after="269"/>
        <w:ind w:left="120"/>
      </w:pPr>
      <w:r>
        <w:rPr>
          <w:rFonts w:ascii="Times New Roman" w:hAnsi="Times New Roman"/>
          <w:color w:val="000000"/>
        </w:rPr>
        <w:t>მიშა ჩემს წინ იდგა. მან რეის პირდაპირ სახეში შეხედა და, გადაწყვეტილების მიღების შემდეგ, ლაპარაკი დაიწყო:</w:t>
      </w:r>
    </w:p>
    <w:p w14:paraId="06123449" w14:textId="77777777" w:rsidR="004205F8" w:rsidRDefault="00000000">
      <w:pPr>
        <w:spacing w:before="269" w:after="269"/>
        <w:ind w:left="120"/>
      </w:pPr>
      <w:r>
        <w:rPr>
          <w:rFonts w:ascii="Times New Roman" w:hAnsi="Times New Roman"/>
          <w:color w:val="000000"/>
        </w:rPr>
        <w:t>- რეი, იმპერიული ოჯახების ფრაქციამ რამე გითხრა?</w:t>
      </w:r>
    </w:p>
    <w:p w14:paraId="036C9137" w14:textId="77777777" w:rsidR="004205F8" w:rsidRDefault="00000000">
      <w:pPr>
        <w:spacing w:before="269" w:after="269"/>
        <w:ind w:left="120"/>
      </w:pPr>
      <w:r>
        <w:rPr>
          <w:rFonts w:ascii="Times New Roman" w:hAnsi="Times New Roman"/>
          <w:color w:val="000000"/>
        </w:rPr>
        <w:t>- რაღაც მსგავსი. იქნებ მითხრეს, რომ ფულს მომცემდნენ, რომ მთელი ცხოვრება უდარდელი ცხოვრებით მეცხოვრა, ან იქნებ დემონთა მბრძანებლის პოსტზე კანდიდატად წარმადგენდნენ.</w:t>
      </w:r>
    </w:p>
    <w:p w14:paraId="770BA366" w14:textId="77777777" w:rsidR="004205F8" w:rsidRDefault="00000000">
      <w:pPr>
        <w:spacing w:before="269" w:after="269"/>
        <w:ind w:left="120"/>
      </w:pPr>
      <w:r>
        <w:rPr>
          <w:rFonts w:ascii="Times New Roman" w:hAnsi="Times New Roman"/>
          <w:color w:val="000000"/>
        </w:rPr>
        <w:t>— ...არამგონია, ასე შენი ყიდვა შეიძლებოდეს.</w:t>
      </w:r>
    </w:p>
    <w:p w14:paraId="148877A5" w14:textId="77777777" w:rsidR="004205F8" w:rsidRDefault="00000000">
      <w:pPr>
        <w:spacing w:before="269" w:after="269"/>
        <w:ind w:left="120"/>
      </w:pPr>
      <w:r>
        <w:rPr>
          <w:rFonts w:ascii="Times New Roman" w:hAnsi="Times New Roman"/>
          <w:color w:val="000000"/>
        </w:rPr>
        <w:t>რეიმ მშვიდად გაიღიმა.</w:t>
      </w:r>
    </w:p>
    <w:p w14:paraId="5262A485" w14:textId="77777777" w:rsidR="004205F8" w:rsidRDefault="00000000">
      <w:pPr>
        <w:spacing w:before="269" w:after="269"/>
        <w:ind w:left="120"/>
      </w:pPr>
      <w:r>
        <w:rPr>
          <w:rFonts w:ascii="Times New Roman" w:hAnsi="Times New Roman"/>
          <w:color w:val="000000"/>
        </w:rPr>
        <w:t>- გადაჭარბებულად მაფასებ. უფრო ფრთხილად უნდა იყო. სამყარო სავსეა ადამიანებით, რომლებიც ლამაზ სიტყვებს ამბობენ და ნაგავს ჰგვანან.</w:t>
      </w:r>
    </w:p>
    <w:p w14:paraId="2D4E6945" w14:textId="77777777" w:rsidR="004205F8" w:rsidRDefault="00000000">
      <w:pPr>
        <w:spacing w:before="269" w:after="269"/>
        <w:ind w:left="120"/>
      </w:pPr>
      <w:r>
        <w:rPr>
          <w:rFonts w:ascii="Times New Roman" w:hAnsi="Times New Roman"/>
          <w:color w:val="000000"/>
        </w:rPr>
        <w:t>მიშას რეის სიტყვები არ არწმუნებდა, რადგან, როგორც ჩანს, მისი დაბნევა იყო განზრახული.</w:t>
      </w:r>
    </w:p>
    <w:p w14:paraId="34294592" w14:textId="77777777" w:rsidR="004205F8" w:rsidRDefault="00000000">
      <w:pPr>
        <w:spacing w:before="269" w:after="269"/>
        <w:ind w:left="120"/>
      </w:pPr>
      <w:r>
        <w:rPr>
          <w:rFonts w:ascii="Times New Roman" w:hAnsi="Times New Roman"/>
          <w:color w:val="000000"/>
        </w:rPr>
        <w:t>— ...ვიცი. მაგრამ შენ... შენ ასეთი არ მომეჩვენე, რეი...</w:t>
      </w:r>
    </w:p>
    <w:p w14:paraId="2E5ED326" w14:textId="77777777" w:rsidR="004205F8" w:rsidRDefault="00000000">
      <w:pPr>
        <w:spacing w:before="269" w:after="269"/>
        <w:ind w:left="120"/>
      </w:pPr>
      <w:r>
        <w:rPr>
          <w:rFonts w:ascii="Times New Roman" w:hAnsi="Times New Roman"/>
          <w:color w:val="000000"/>
        </w:rPr>
        <w:t>„ნუ ენდობი ადამიანებს, რომლებიც ახლახან გაიცანი“, - თქვა რეიმ სახეზე მშვიდი ღიმილით.</w:t>
      </w:r>
    </w:p>
    <w:p w14:paraId="06D71BDF" w14:textId="77777777" w:rsidR="004205F8" w:rsidRDefault="00000000">
      <w:pPr>
        <w:spacing w:before="269" w:after="269"/>
        <w:ind w:left="120"/>
      </w:pPr>
      <w:r>
        <w:rPr>
          <w:rFonts w:ascii="Times New Roman" w:hAnsi="Times New Roman"/>
          <w:color w:val="000000"/>
        </w:rPr>
        <w:t>ალბათ, მას არ სურდა თავისი ნამდვილი განზრახვების გამხელა. მიზამ, რომელიც გაღიზიანდა, რომ გოგონას მეტი არაფერი ჰქონდა სათქმელი სიმართლის დასადგენად, ტუჩზე იკბინა.</w:t>
      </w:r>
    </w:p>
    <w:p w14:paraId="0554DCEF" w14:textId="77777777" w:rsidR="004205F8" w:rsidRDefault="00000000">
      <w:pPr>
        <w:spacing w:before="269" w:after="269"/>
        <w:ind w:left="120"/>
      </w:pPr>
      <w:r>
        <w:rPr>
          <w:rFonts w:ascii="Times New Roman" w:hAnsi="Times New Roman"/>
          <w:color w:val="000000"/>
        </w:rPr>
        <w:lastRenderedPageBreak/>
        <w:t>— როგნოსის მაგიის კლინიკა ელიო ლადველმა საკუთარი ფულით ააშენა. მარტივად რომ ვთქვათ, ეს იმპერიული ოჯახების ფრაქციის დაწესებულებაა.</w:t>
      </w:r>
    </w:p>
    <w:p w14:paraId="23AC62AA" w14:textId="77777777" w:rsidR="004205F8" w:rsidRDefault="00000000">
      <w:pPr>
        <w:spacing w:before="269" w:after="269"/>
        <w:ind w:left="120"/>
      </w:pPr>
      <w:r>
        <w:rPr>
          <w:rFonts w:ascii="Times New Roman" w:hAnsi="Times New Roman"/>
          <w:color w:val="000000"/>
        </w:rPr>
        <w:t>„მართალია“, უპასუხა რეიმ, ისევ იღიმოდა.</w:t>
      </w:r>
    </w:p>
    <w:p w14:paraId="2751E32F" w14:textId="77777777" w:rsidR="004205F8" w:rsidRDefault="00000000">
      <w:pPr>
        <w:spacing w:before="269" w:after="269"/>
        <w:ind w:left="120"/>
      </w:pPr>
      <w:r>
        <w:rPr>
          <w:rFonts w:ascii="Times New Roman" w:hAnsi="Times New Roman"/>
          <w:color w:val="000000"/>
        </w:rPr>
        <w:t>— დედათქვენი სრულიად ჯანმრთელია?</w:t>
      </w:r>
    </w:p>
    <w:p w14:paraId="0B854A3C" w14:textId="77777777" w:rsidR="004205F8" w:rsidRDefault="00000000">
      <w:pPr>
        <w:spacing w:before="269" w:after="269"/>
        <w:ind w:left="120"/>
      </w:pPr>
      <w:r>
        <w:rPr>
          <w:rFonts w:ascii="Times New Roman" w:hAnsi="Times New Roman"/>
          <w:color w:val="000000"/>
        </w:rPr>
        <w:t>- კი, როგორც ვთქვი, სერიოზული არაფერია. გამოჯანმრთელების პროცესშია.</w:t>
      </w:r>
    </w:p>
    <w:p w14:paraId="137D9034" w14:textId="77777777" w:rsidR="004205F8" w:rsidRDefault="00000000">
      <w:pPr>
        <w:spacing w:before="269" w:after="269"/>
        <w:ind w:left="120"/>
      </w:pPr>
      <w:r>
        <w:rPr>
          <w:rFonts w:ascii="Times New Roman" w:hAnsi="Times New Roman"/>
          <w:color w:val="000000"/>
        </w:rPr>
        <w:t>— მინდა, რომ ერთხელ მაინც ვნახო.</w:t>
      </w:r>
    </w:p>
    <w:p w14:paraId="5311DB67" w14:textId="77777777" w:rsidR="004205F8" w:rsidRDefault="00000000">
      <w:pPr>
        <w:spacing w:before="269" w:after="269"/>
        <w:ind w:left="120"/>
      </w:pPr>
      <w:r>
        <w:rPr>
          <w:rFonts w:ascii="Times New Roman" w:hAnsi="Times New Roman"/>
          <w:color w:val="000000"/>
        </w:rPr>
        <w:t>- მალე გაწერენ. მერე გაგაცნობ.</w:t>
      </w:r>
    </w:p>
    <w:p w14:paraId="6F1AE751" w14:textId="77777777" w:rsidR="004205F8" w:rsidRDefault="00000000">
      <w:pPr>
        <w:spacing w:before="269" w:after="269"/>
        <w:ind w:left="120"/>
      </w:pPr>
      <w:r>
        <w:rPr>
          <w:rFonts w:ascii="Times New Roman" w:hAnsi="Times New Roman"/>
          <w:color w:val="000000"/>
        </w:rPr>
        <w:t>ჰმ, მესმის.</w:t>
      </w:r>
    </w:p>
    <w:p w14:paraId="7628F3A7" w14:textId="77777777" w:rsidR="004205F8" w:rsidRDefault="00000000">
      <w:pPr>
        <w:spacing w:before="269" w:after="269"/>
        <w:ind w:left="120"/>
      </w:pPr>
      <w:r>
        <w:rPr>
          <w:rFonts w:ascii="Times New Roman" w:hAnsi="Times New Roman"/>
          <w:color w:val="000000"/>
        </w:rPr>
        <w:t>— სხვათა შორის, წილისყრას ვუყურე და როგორც ჩანს, ფინალში შევხვდებით.</w:t>
      </w:r>
    </w:p>
    <w:p w14:paraId="1C1836CB" w14:textId="77777777" w:rsidR="004205F8" w:rsidRDefault="00000000">
      <w:pPr>
        <w:spacing w:before="269" w:after="269"/>
        <w:ind w:left="120"/>
      </w:pPr>
      <w:r>
        <w:rPr>
          <w:rFonts w:ascii="Times New Roman" w:hAnsi="Times New Roman"/>
          <w:color w:val="000000"/>
        </w:rPr>
        <w:t>- სამწუხაროა, რომ ისე ვერ ვიბრძოლებ, როგორც მინდა.</w:t>
      </w:r>
    </w:p>
    <w:p w14:paraId="67FADD97" w14:textId="77777777" w:rsidR="004205F8" w:rsidRDefault="00000000">
      <w:pPr>
        <w:spacing w:before="269" w:after="269"/>
        <w:ind w:left="120"/>
      </w:pPr>
      <w:r>
        <w:rPr>
          <w:rFonts w:ascii="Times New Roman" w:hAnsi="Times New Roman"/>
          <w:color w:val="000000"/>
        </w:rPr>
        <w:t>რეიმ ჩემს ხმალს შეხედა.</w:t>
      </w:r>
    </w:p>
    <w:p w14:paraId="1E13CD83" w14:textId="77777777" w:rsidR="004205F8" w:rsidRDefault="00000000">
      <w:pPr>
        <w:spacing w:before="269" w:after="269"/>
        <w:ind w:left="120"/>
      </w:pPr>
      <w:r>
        <w:rPr>
          <w:rFonts w:ascii="Times New Roman" w:hAnsi="Times New Roman"/>
          <w:color w:val="000000"/>
        </w:rPr>
        <w:t>- რა, მასში მაგიური ძალა არ უნდა იგრძნო? ეს ნამდვილი ოსტატის მიერ გამოჭედილი ხმალია. და მასში არსებული ძალა არანაკლებია, ვიდრე შენს დემონურ ხმალში. შეგიძლია მთელი გულით იბრძოლო.</w:t>
      </w:r>
    </w:p>
    <w:p w14:paraId="78BFE464" w14:textId="77777777" w:rsidR="004205F8" w:rsidRDefault="00000000">
      <w:pPr>
        <w:spacing w:before="269" w:after="269"/>
        <w:ind w:left="120"/>
      </w:pPr>
      <w:r>
        <w:rPr>
          <w:rFonts w:ascii="Times New Roman" w:hAnsi="Times New Roman"/>
          <w:i/>
          <w:color w:val="000000"/>
        </w:rPr>
        <w:t xml:space="preserve">ჰეჰ </w:t>
      </w:r>
      <w:r>
        <w:rPr>
          <w:rFonts w:ascii="Times New Roman" w:hAnsi="Times New Roman"/>
          <w:color w:val="000000"/>
        </w:rPr>
        <w:t>, - ჩაიცინა რეიმ. - დარწმუნებული ხარ?</w:t>
      </w:r>
    </w:p>
    <w:p w14:paraId="74A9CD4E" w14:textId="77777777" w:rsidR="004205F8" w:rsidRDefault="00000000">
      <w:pPr>
        <w:spacing w:before="269" w:after="269"/>
        <w:ind w:left="120"/>
      </w:pPr>
      <w:r>
        <w:rPr>
          <w:rFonts w:ascii="Times New Roman" w:hAnsi="Times New Roman"/>
          <w:color w:val="000000"/>
        </w:rPr>
        <w:t>- კი.</w:t>
      </w:r>
    </w:p>
    <w:p w14:paraId="313628A4" w14:textId="77777777" w:rsidR="004205F8" w:rsidRDefault="00000000">
      <w:pPr>
        <w:spacing w:before="269" w:after="269"/>
        <w:ind w:left="120"/>
      </w:pPr>
      <w:r>
        <w:rPr>
          <w:rFonts w:ascii="Times New Roman" w:hAnsi="Times New Roman"/>
          <w:color w:val="000000"/>
        </w:rPr>
        <w:t>მაყურებლის ადგილებისკენ წასასვლელად მზადებისას რეი ჩვენსკენ წამოვიდა.</w:t>
      </w:r>
    </w:p>
    <w:p w14:paraId="05C1E66F" w14:textId="77777777" w:rsidR="004205F8" w:rsidRDefault="00000000">
      <w:pPr>
        <w:spacing w:before="269" w:after="269"/>
        <w:ind w:left="120"/>
      </w:pPr>
      <w:r>
        <w:rPr>
          <w:rFonts w:ascii="Times New Roman" w:hAnsi="Times New Roman"/>
          <w:color w:val="000000"/>
        </w:rPr>
        <w:t>- რეი, ჰმ...</w:t>
      </w:r>
    </w:p>
    <w:p w14:paraId="7AB1F568" w14:textId="77777777" w:rsidR="004205F8" w:rsidRDefault="00000000">
      <w:pPr>
        <w:spacing w:before="269" w:after="269"/>
        <w:ind w:left="120"/>
      </w:pPr>
      <w:r>
        <w:rPr>
          <w:rFonts w:ascii="Times New Roman" w:hAnsi="Times New Roman"/>
          <w:color w:val="000000"/>
        </w:rPr>
        <w:t>- ბოდიში. ახლა მე იმპერიული ოჯახის ფრაქციის წევრი ვარ. და აღარ შემიძლია თქვენთან მეგობრობა.</w:t>
      </w:r>
    </w:p>
    <w:p w14:paraId="182082C1" w14:textId="77777777" w:rsidR="004205F8" w:rsidRDefault="00000000">
      <w:pPr>
        <w:spacing w:before="269" w:after="269"/>
        <w:ind w:left="120"/>
      </w:pPr>
      <w:r>
        <w:rPr>
          <w:rFonts w:ascii="Times New Roman" w:hAnsi="Times New Roman"/>
          <w:color w:val="000000"/>
        </w:rPr>
        <w:t>ამის თქმის შემდეგ, რეიმ მას გვერდით ჩაუარა და ოთახი დატოვა. აქ ის უეცრად გაჩერდა.</w:t>
      </w:r>
    </w:p>
    <w:p w14:paraId="3244F636" w14:textId="77777777" w:rsidR="004205F8" w:rsidRDefault="00000000">
      <w:pPr>
        <w:spacing w:before="269" w:after="269"/>
        <w:ind w:left="120"/>
      </w:pPr>
      <w:r>
        <w:rPr>
          <w:rFonts w:ascii="Times New Roman" w:hAnsi="Times New Roman"/>
          <w:color w:val="000000"/>
        </w:rPr>
        <w:t>- აჰ, კიდევ ერთი რამ დამავიწყდა მეთქვა, ანოს.</w:t>
      </w:r>
    </w:p>
    <w:p w14:paraId="1AA65621" w14:textId="77777777" w:rsidR="004205F8" w:rsidRDefault="00000000">
      <w:pPr>
        <w:spacing w:before="269" w:after="269"/>
        <w:ind w:left="120"/>
      </w:pPr>
      <w:r>
        <w:rPr>
          <w:rFonts w:ascii="Times New Roman" w:hAnsi="Times New Roman"/>
          <w:color w:val="000000"/>
        </w:rPr>
        <w:t>- მერე რა?</w:t>
      </w:r>
    </w:p>
    <w:p w14:paraId="7A42E1AA" w14:textId="77777777" w:rsidR="004205F8" w:rsidRDefault="00000000">
      <w:pPr>
        <w:spacing w:before="269" w:after="269"/>
        <w:ind w:left="120"/>
      </w:pPr>
      <w:r>
        <w:rPr>
          <w:rFonts w:ascii="Times New Roman" w:hAnsi="Times New Roman"/>
          <w:color w:val="000000"/>
        </w:rPr>
        <w:t>„...მოგკლავ“, თქვა მან შემობრუნების გარეშე.</w:t>
      </w:r>
    </w:p>
    <w:p w14:paraId="72D82101" w14:textId="77777777" w:rsidR="004205F8" w:rsidRDefault="00000000">
      <w:pPr>
        <w:spacing w:before="269" w:after="269"/>
        <w:ind w:left="120"/>
      </w:pPr>
      <w:r>
        <w:rPr>
          <w:rFonts w:ascii="Times New Roman" w:hAnsi="Times New Roman"/>
          <w:color w:val="000000"/>
        </w:rPr>
        <w:lastRenderedPageBreak/>
        <w:t>„თუ ჩემი მოკვლა გინდა, მაშინ მზად იყავი შენი სიცოცხლისთვისაც“, - ვუპასუხე მე და მნიშვნელოვნად გავუღიმე.</w:t>
      </w:r>
    </w:p>
    <w:p w14:paraId="68771314" w14:textId="77777777" w:rsidR="004205F8" w:rsidRDefault="00000000">
      <w:pPr>
        <w:spacing w:before="269" w:after="269"/>
        <w:ind w:left="120"/>
      </w:pPr>
      <w:r>
        <w:rPr>
          <w:rFonts w:ascii="Times New Roman" w:hAnsi="Times New Roman"/>
          <w:color w:val="000000"/>
        </w:rPr>
        <w:t>- ამით ვერ შემაშინებ. ბოლოს და ბოლოს, არსებითად, სიცოცხლეს საფრთხეში ვიგდებ.</w:t>
      </w:r>
    </w:p>
    <w:p w14:paraId="3B23DFE0" w14:textId="77777777" w:rsidR="004205F8" w:rsidRDefault="00000000">
      <w:pPr>
        <w:spacing w:before="269" w:after="269"/>
        <w:ind w:left="120"/>
      </w:pPr>
      <w:r>
        <w:rPr>
          <w:rFonts w:ascii="Times New Roman" w:hAnsi="Times New Roman"/>
          <w:color w:val="000000"/>
        </w:rPr>
        <w:t>- ვაუ. მაშინ ერთხელ მაინც გამოვცადოთ ეს გადაწყვეტილება.</w:t>
      </w:r>
    </w:p>
    <w:p w14:paraId="6A5066A5" w14:textId="77777777" w:rsidR="004205F8" w:rsidRDefault="00000000">
      <w:pPr>
        <w:spacing w:before="269" w:after="269"/>
        <w:ind w:left="120"/>
      </w:pPr>
      <w:r>
        <w:rPr>
          <w:rFonts w:ascii="Times New Roman" w:hAnsi="Times New Roman"/>
          <w:color w:val="000000"/>
        </w:rPr>
        <w:t>როგორც კი ეს ვთქვი, ჩემი სილუეტი წინა ადგილიდან გაქრა და რეის უკან აღმოვჩნდი.</w:t>
      </w:r>
    </w:p>
    <w:p w14:paraId="297EB2B7" w14:textId="77777777" w:rsidR="004205F8" w:rsidRDefault="00000000">
      <w:pPr>
        <w:spacing w:before="269" w:after="269"/>
        <w:ind w:left="120"/>
      </w:pPr>
      <w:r>
        <w:rPr>
          <w:rFonts w:ascii="Times New Roman" w:hAnsi="Times New Roman"/>
          <w:color w:val="000000"/>
        </w:rPr>
        <w:t>- გხედავ, ანოს.</w:t>
      </w:r>
    </w:p>
    <w:p w14:paraId="7C9AEA19" w14:textId="77777777" w:rsidR="004205F8" w:rsidRDefault="00000000">
      <w:pPr>
        <w:spacing w:before="269" w:after="269"/>
        <w:ind w:left="120"/>
      </w:pPr>
      <w:r>
        <w:rPr>
          <w:rFonts w:ascii="Times New Roman" w:hAnsi="Times New Roman"/>
          <w:color w:val="000000"/>
        </w:rPr>
        <w:t>რეიმ, ტოპივით ტრიალმა, დემონური ხმალი, ინიციო, მოიქნია.</w:t>
      </w:r>
    </w:p>
    <w:p w14:paraId="5E13B632" w14:textId="77777777" w:rsidR="004205F8" w:rsidRDefault="00000000">
      <w:pPr>
        <w:spacing w:before="269" w:after="269"/>
        <w:ind w:left="120"/>
      </w:pPr>
      <w:r>
        <w:rPr>
          <w:rFonts w:ascii="Times New Roman" w:hAnsi="Times New Roman"/>
          <w:color w:val="000000"/>
        </w:rPr>
        <w:t>თავის დასაცავად, მარცხენა ხელს ანტიმაგია და ჯადოსნური ბარიერი შემოვიხვიე, მაგრამ ხმალმა ადვილად გაარღვია მათი ფორმულა და აფეთქების ჯადოსნური ძალა გაქრა.</w:t>
      </w:r>
    </w:p>
    <w:p w14:paraId="35417268" w14:textId="77777777" w:rsidR="004205F8" w:rsidRDefault="00000000">
      <w:pPr>
        <w:spacing w:before="269" w:after="269"/>
        <w:ind w:left="120"/>
      </w:pPr>
      <w:r>
        <w:rPr>
          <w:rFonts w:ascii="Times New Roman" w:hAnsi="Times New Roman"/>
          <w:color w:val="000000"/>
        </w:rPr>
        <w:t>თოვლივით თეთრი პირი მარცხენა ხელში შემომივარდა და სისხლი წამომივიდა.</w:t>
      </w:r>
    </w:p>
    <w:p w14:paraId="2ACEDC3F" w14:textId="77777777" w:rsidR="004205F8" w:rsidRDefault="00000000">
      <w:pPr>
        <w:spacing w:before="269" w:after="269"/>
        <w:ind w:left="120"/>
      </w:pPr>
      <w:r>
        <w:rPr>
          <w:rFonts w:ascii="Times New Roman" w:hAnsi="Times New Roman"/>
          <w:color w:val="000000"/>
        </w:rPr>
        <w:t>- ჰმ, ხელის დაზიანება მოახერხე? შთამბეჭდავია.</w:t>
      </w:r>
    </w:p>
    <w:p w14:paraId="5CE415E8" w14:textId="77777777" w:rsidR="004205F8" w:rsidRDefault="00000000">
      <w:pPr>
        <w:spacing w:before="269" w:after="269"/>
        <w:ind w:left="120"/>
      </w:pPr>
      <w:r>
        <w:rPr>
          <w:rFonts w:ascii="Times New Roman" w:hAnsi="Times New Roman"/>
          <w:color w:val="000000"/>
        </w:rPr>
        <w:t>— ...მე ვაპირებდი შენი ხელით თავის მოჭრას...</w:t>
      </w:r>
    </w:p>
    <w:p w14:paraId="352947E3" w14:textId="77777777" w:rsidR="004205F8" w:rsidRDefault="00000000">
      <w:pPr>
        <w:spacing w:before="269" w:after="269"/>
        <w:ind w:left="120"/>
      </w:pPr>
      <w:r>
        <w:rPr>
          <w:rFonts w:ascii="Times New Roman" w:hAnsi="Times New Roman"/>
          <w:color w:val="000000"/>
        </w:rPr>
        <w:t>რეიმ სისხლი აღებინა. ჩემი მარჯვენა ხელი მის მკერდში ჩავრგე.</w:t>
      </w:r>
    </w:p>
    <w:p w14:paraId="0BB7AACE" w14:textId="77777777" w:rsidR="004205F8" w:rsidRDefault="00000000">
      <w:pPr>
        <w:spacing w:before="269" w:after="269"/>
        <w:ind w:left="120"/>
      </w:pPr>
      <w:r>
        <w:rPr>
          <w:rFonts w:ascii="Times New Roman" w:hAnsi="Times New Roman"/>
          <w:color w:val="000000"/>
        </w:rPr>
        <w:t>- და გულის გადაგლეჯას ვაპირებდი, მაგრამ, როგორც ჩანს, შენი სხეული საკმაოდ ძლიერია.</w:t>
      </w:r>
    </w:p>
    <w:p w14:paraId="2020646C" w14:textId="77777777" w:rsidR="004205F8" w:rsidRDefault="00000000">
      <w:pPr>
        <w:spacing w:before="269" w:after="269"/>
        <w:ind w:left="120"/>
      </w:pPr>
      <w:r>
        <w:rPr>
          <w:rFonts w:ascii="Times New Roman" w:hAnsi="Times New Roman"/>
          <w:color w:val="000000"/>
        </w:rPr>
        <w:t>- გ-გ-გოშ, ანოს, რეი!.. ამის გაკეთება არ გჭირდება!!.. - წამოიძახა მიშამ, რომელიც გაოცებული უყურებდა ამ შეტაკებას.</w:t>
      </w:r>
    </w:p>
    <w:p w14:paraId="15B956EF" w14:textId="77777777" w:rsidR="004205F8" w:rsidRDefault="00000000">
      <w:pPr>
        <w:spacing w:before="269" w:after="269"/>
        <w:ind w:left="120"/>
      </w:pPr>
      <w:r>
        <w:rPr>
          <w:rFonts w:ascii="Times New Roman" w:hAnsi="Times New Roman"/>
          <w:color w:val="000000"/>
        </w:rPr>
        <w:t>შეშფოთებული ჩანდა. თითქოს ცდილობდა გვეთქვა, რომ ფინალში მოგვიწევდა ბრძოლა, მაშინაც კი, თუ ეს არ მოგვწონდა.</w:t>
      </w:r>
    </w:p>
    <w:p w14:paraId="0248BE2F" w14:textId="77777777" w:rsidR="004205F8" w:rsidRDefault="00000000">
      <w:pPr>
        <w:spacing w:before="269" w:after="269"/>
        <w:ind w:left="120"/>
      </w:pPr>
      <w:r>
        <w:rPr>
          <w:rFonts w:ascii="Times New Roman" w:hAnsi="Times New Roman"/>
          <w:color w:val="000000"/>
        </w:rPr>
        <w:t>- რას ამბობ, მე უბრალოდ მის სიმტკიცეს ვამოწმებდი. არ არსებობს წყალობა მათთვის, ვინც მე გამომწვევად მიმაჩნია, ვინც არ უნდა იყოს ისინი. თუ ჩემს თანაგრძნობას იმედოვნებ, რადგან ჩემი მეგობარი ხარ, მოიშორე ეს ფიქრები აქ და ახლავე.</w:t>
      </w:r>
    </w:p>
    <w:p w14:paraId="3BB4BCC2" w14:textId="77777777" w:rsidR="004205F8" w:rsidRDefault="00000000">
      <w:pPr>
        <w:spacing w:before="269" w:after="269"/>
        <w:ind w:left="120"/>
      </w:pPr>
      <w:r>
        <w:rPr>
          <w:rFonts w:ascii="Times New Roman" w:hAnsi="Times New Roman"/>
          <w:color w:val="000000"/>
        </w:rPr>
        <w:t>- თავს კიდევ უფრო უკეთ ვგრძნობ. თუ მთელი ძალით იბრძოლებ, უყოყმანოდ შევძლებ შენს დამარცხებას.</w:t>
      </w:r>
    </w:p>
    <w:p w14:paraId="1FBA3459" w14:textId="77777777" w:rsidR="004205F8" w:rsidRDefault="00000000">
      <w:pPr>
        <w:spacing w:before="269" w:after="269"/>
        <w:ind w:left="120"/>
      </w:pPr>
      <w:r>
        <w:rPr>
          <w:rFonts w:ascii="Times New Roman" w:hAnsi="Times New Roman"/>
          <w:color w:val="000000"/>
        </w:rPr>
        <w:t>ამპარტავანი მზერა მივაპყარი და მშვიდად გაიღიმა.</w:t>
      </w:r>
    </w:p>
    <w:p w14:paraId="45770AF4" w14:textId="77777777" w:rsidR="004205F8" w:rsidRDefault="00000000">
      <w:pPr>
        <w:spacing w:before="269" w:after="269"/>
        <w:ind w:left="120"/>
      </w:pPr>
      <w:r>
        <w:rPr>
          <w:rFonts w:ascii="Times New Roman" w:hAnsi="Times New Roman"/>
          <w:color w:val="000000"/>
        </w:rPr>
        <w:t>- ნახვამდის.</w:t>
      </w:r>
    </w:p>
    <w:p w14:paraId="02EC1D91" w14:textId="77777777" w:rsidR="004205F8" w:rsidRDefault="00000000">
      <w:pPr>
        <w:spacing w:before="269" w:after="269"/>
        <w:ind w:left="120"/>
      </w:pPr>
      <w:r>
        <w:rPr>
          <w:rFonts w:ascii="Times New Roman" w:hAnsi="Times New Roman"/>
          <w:color w:val="000000"/>
        </w:rPr>
        <w:lastRenderedPageBreak/>
        <w:t>- კი, ფინალში შევხვდებით.</w:t>
      </w:r>
    </w:p>
    <w:p w14:paraId="3736FEDF" w14:textId="77777777" w:rsidR="004205F8" w:rsidRDefault="00000000">
      <w:pPr>
        <w:spacing w:before="269" w:after="269"/>
        <w:ind w:left="120"/>
      </w:pPr>
      <w:r>
        <w:rPr>
          <w:rFonts w:ascii="Times New Roman" w:hAnsi="Times New Roman"/>
          <w:color w:val="000000"/>
        </w:rPr>
        <w:t>რეი მოსაცდელი ოთახიდან გავიდა.</w:t>
      </w:r>
    </w:p>
    <w:p w14:paraId="53DC7785" w14:textId="77777777" w:rsidR="004205F8" w:rsidRDefault="00000000">
      <w:pPr>
        <w:spacing w:before="269" w:after="269"/>
        <w:ind w:left="120"/>
      </w:pPr>
      <w:r>
        <w:rPr>
          <w:rFonts w:ascii="Times New Roman" w:hAnsi="Times New Roman"/>
          <w:color w:val="000000"/>
        </w:rPr>
        <w:t>- ბატონო ანოს...</w:t>
      </w:r>
    </w:p>
    <w:p w14:paraId="4BE2173C" w14:textId="77777777" w:rsidR="004205F8" w:rsidRDefault="00000000">
      <w:pPr>
        <w:spacing w:before="269" w:after="269"/>
        <w:ind w:left="120"/>
      </w:pPr>
      <w:r>
        <w:rPr>
          <w:rFonts w:ascii="Times New Roman" w:hAnsi="Times New Roman"/>
          <w:color w:val="000000"/>
        </w:rPr>
        <w:t>- როგორც ჩანს, საყელო დაადეს.</w:t>
      </w:r>
    </w:p>
    <w:p w14:paraId="3BA2448B" w14:textId="77777777" w:rsidR="004205F8" w:rsidRDefault="00000000">
      <w:pPr>
        <w:spacing w:before="269" w:after="269"/>
        <w:ind w:left="120"/>
      </w:pPr>
      <w:r>
        <w:rPr>
          <w:rFonts w:ascii="Times New Roman" w:hAnsi="Times New Roman"/>
          <w:color w:val="000000"/>
        </w:rPr>
        <w:t>მიშას გაოცებისგან თვალები გაუფართოვდა და მე შემომხედა.</w:t>
      </w:r>
    </w:p>
    <w:p w14:paraId="5B2C69FA" w14:textId="77777777" w:rsidR="004205F8" w:rsidRDefault="00000000">
      <w:pPr>
        <w:spacing w:before="269" w:after="269"/>
        <w:ind w:left="120"/>
      </w:pPr>
      <w:r>
        <w:rPr>
          <w:rFonts w:ascii="Times New Roman" w:hAnsi="Times New Roman"/>
          <w:color w:val="000000"/>
        </w:rPr>
        <w:t>- მინდოდა პირდაპირი კონტაქტით შემემოწმებინა. როგორც ჩანს, მასში რაღაც ჯადოსნური არტეფაქტი იყო მოთავსებული.</w:t>
      </w:r>
    </w:p>
    <w:p w14:paraId="51EA81B9" w14:textId="77777777" w:rsidR="004205F8" w:rsidRDefault="00000000">
      <w:pPr>
        <w:spacing w:before="269" w:after="269"/>
        <w:ind w:left="120"/>
      </w:pPr>
      <w:r>
        <w:rPr>
          <w:rFonts w:ascii="Times New Roman" w:hAnsi="Times New Roman"/>
          <w:color w:val="000000"/>
        </w:rPr>
        <w:t>— აჰა? იმ მომენტში გააკეთე?..</w:t>
      </w:r>
    </w:p>
    <w:p w14:paraId="2C7F713F" w14:textId="77777777" w:rsidR="004205F8" w:rsidRDefault="00000000">
      <w:pPr>
        <w:spacing w:before="269" w:after="269"/>
        <w:ind w:left="120"/>
      </w:pPr>
      <w:r>
        <w:rPr>
          <w:rFonts w:ascii="Times New Roman" w:hAnsi="Times New Roman"/>
          <w:color w:val="000000"/>
        </w:rPr>
        <w:t>- ეს იყო ჩემი მიზანი.</w:t>
      </w:r>
    </w:p>
    <w:p w14:paraId="30284BF7" w14:textId="77777777" w:rsidR="004205F8" w:rsidRDefault="00000000">
      <w:pPr>
        <w:spacing w:before="269" w:after="269"/>
        <w:ind w:left="120"/>
      </w:pPr>
      <w:r>
        <w:rPr>
          <w:rFonts w:ascii="Times New Roman" w:hAnsi="Times New Roman"/>
          <w:color w:val="000000"/>
        </w:rPr>
        <w:t>სხეულში მოთავსებული ჯადოსნური არტეფაქტები ეგუება მფლობელის ჯადოსნურ ძალას და საკმაოდ რთულია მათი დანახვა. ჩემს ჯადოსნურ თვალებს მხოლოდ ნაწილობრივ შეეძლო ყველაფრის დანახვა, მაგრამ რეიში მოთავსებული არტეფაქტი საკმაოდ სერიოზული იყო.</w:t>
      </w:r>
    </w:p>
    <w:p w14:paraId="14F7008D" w14:textId="77777777" w:rsidR="004205F8" w:rsidRDefault="00000000">
      <w:pPr>
        <w:spacing w:before="269" w:after="269"/>
        <w:ind w:left="120"/>
      </w:pPr>
      <w:r>
        <w:rPr>
          <w:rFonts w:ascii="Times New Roman" w:hAnsi="Times New Roman"/>
          <w:color w:val="000000"/>
        </w:rPr>
        <w:t>— ...მაგრამ როდის შენიშნე, რომ მასში ჯადოსნური არტეფაქტი იყო მოთავსებული?</w:t>
      </w:r>
    </w:p>
    <w:p w14:paraId="62DCCF14" w14:textId="77777777" w:rsidR="004205F8" w:rsidRDefault="00000000">
      <w:pPr>
        <w:spacing w:before="269" w:after="269"/>
        <w:ind w:left="120"/>
      </w:pPr>
      <w:r>
        <w:rPr>
          <w:rFonts w:ascii="Times New Roman" w:hAnsi="Times New Roman"/>
          <w:color w:val="000000"/>
        </w:rPr>
        <w:t>- რეიმ მინიშნება მომცა. მან თქვა: „მე ისედაც ჩემს სიცოცხლეს რისკზე ვაყენებ“. სანამ ჩემს მოკვლას შეეცდებოდა, მან იგულისხმა, რომ მისი სიცოცხლე ამაზე იყო დამოკიდებული. როგორც ჩანს, მას შიგნით ჯადოსნური არტეფაქტი ან რაღაც აქვს, რაც მის ქმედებებს ზღუდავს. ეს რაღაც მას მოკლავს, თუ დახმარებას მთხოვს.</w:t>
      </w:r>
    </w:p>
    <w:p w14:paraId="4C011266" w14:textId="77777777" w:rsidR="004205F8" w:rsidRDefault="00000000">
      <w:pPr>
        <w:spacing w:before="269" w:after="269"/>
        <w:ind w:left="120"/>
      </w:pPr>
      <w:r>
        <w:rPr>
          <w:rFonts w:ascii="Times New Roman" w:hAnsi="Times New Roman"/>
          <w:color w:val="000000"/>
        </w:rPr>
        <w:t>რეის, სავარაუდოდ, ჯადოსნური არტეფაქტი ან მაგია აკვირდება. მე მჯერა, რომ თუ ის დახმარების თხოვნას შეეცდება, დამკვირვებელი მასში არსებულ ჯადოსნურ არტეფაქტს გაააქტიურებს და რეის მოკლავს.</w:t>
      </w:r>
    </w:p>
    <w:p w14:paraId="602BAE9E" w14:textId="77777777" w:rsidR="004205F8" w:rsidRDefault="00000000">
      <w:pPr>
        <w:spacing w:before="269" w:after="269"/>
        <w:ind w:left="120"/>
      </w:pPr>
      <w:r>
        <w:rPr>
          <w:rFonts w:ascii="Times New Roman" w:hAnsi="Times New Roman"/>
          <w:color w:val="000000"/>
        </w:rPr>
        <w:t>- კი, მართლა თქვა, რომ სიცოცხლეს საფრთხეში იგდებდა, მაგრამ სულ ეს იყო, არა?..</w:t>
      </w:r>
    </w:p>
    <w:p w14:paraId="06D6BBE4" w14:textId="77777777" w:rsidR="004205F8" w:rsidRDefault="00000000">
      <w:pPr>
        <w:spacing w:before="269" w:after="269"/>
        <w:ind w:left="120"/>
      </w:pPr>
      <w:r>
        <w:rPr>
          <w:rFonts w:ascii="Times New Roman" w:hAnsi="Times New Roman"/>
          <w:color w:val="000000"/>
        </w:rPr>
        <w:t>— მანამდე მან თქვა, რომ ისე ვერ იბრძოლებდა, როგორც სურდა. მან კონკრეტულად ახსენა, რომ მომკლავდა. მაგრამ ის ისეთი ტიპია, ვინც მტრებს უბრალოდ მშვიდი სახით კლავს. ამიტომ მან განზრახ მომიწყო პროვოცირება, რათა მისი ფარული მოტივი გამეგო. როდესაც ხმლის დარტყმა მოვიგერიე, მან ფრთხილად დატოვა მკერდი დაუცველი. ამით ის გულისხმობდა, რომ მე საჩვენებლად ჩავყოფდი დანას და არტეფაქტს ვიპოვიდი.</w:t>
      </w:r>
    </w:p>
    <w:p w14:paraId="76F2E128" w14:textId="77777777" w:rsidR="004205F8" w:rsidRDefault="00000000">
      <w:pPr>
        <w:spacing w:before="269" w:after="269"/>
        <w:ind w:left="120"/>
      </w:pPr>
      <w:r>
        <w:rPr>
          <w:rFonts w:ascii="Times New Roman" w:hAnsi="Times New Roman"/>
          <w:color w:val="000000"/>
        </w:rPr>
        <w:lastRenderedPageBreak/>
        <w:t>საბოლოოდ, გავიგე, რომ რეის სხეულში ჯადოსნური არტეფაქტი იდო. ეს იყო მაქსიმალური ხრიკი, რაც რეის შეეძლო გაეკეთებინა. მას ეს ისე უნდა გაეკეთებინა, რომ დამკვირვებელს არ შეემჩნია, მაგრამ მე შევამჩნევდი. თუ ის გაჩერდებოდა, მოკვდებოდა.</w:t>
      </w:r>
    </w:p>
    <w:p w14:paraId="5EB4B8BC" w14:textId="77777777" w:rsidR="004205F8" w:rsidRDefault="00000000">
      <w:pPr>
        <w:spacing w:before="269" w:after="269"/>
        <w:ind w:left="120"/>
      </w:pPr>
      <w:r>
        <w:rPr>
          <w:rFonts w:ascii="Times New Roman" w:hAnsi="Times New Roman"/>
          <w:color w:val="000000"/>
        </w:rPr>
        <w:t>— ...ვაუ... და ახლახანს დავინახე, რომ ერთმანეთთან კარგი ურთიერთობა არ გაქვთ... თქვენ და რეი უბრალოდ წარმოუდგენლები ხართ...</w:t>
      </w:r>
    </w:p>
    <w:p w14:paraId="561FF237" w14:textId="77777777" w:rsidR="004205F8" w:rsidRDefault="00000000">
      <w:pPr>
        <w:spacing w:before="269" w:after="269"/>
        <w:ind w:left="120"/>
      </w:pPr>
      <w:r>
        <w:rPr>
          <w:rFonts w:ascii="Times New Roman" w:hAnsi="Times New Roman"/>
          <w:color w:val="000000"/>
        </w:rPr>
        <w:t>- რას ამბობ, უბრალოდ, ამას ადრე შევეჩვიე.</w:t>
      </w:r>
    </w:p>
    <w:p w14:paraId="229C13BB" w14:textId="77777777" w:rsidR="004205F8" w:rsidRDefault="00000000">
      <w:pPr>
        <w:spacing w:before="269" w:after="269"/>
        <w:ind w:left="120"/>
      </w:pPr>
      <w:r>
        <w:rPr>
          <w:rFonts w:ascii="Times New Roman" w:hAnsi="Times New Roman"/>
          <w:color w:val="000000"/>
        </w:rPr>
        <w:t>2000 წლის წინ გაცილებით დახვეწილი ტექნიკა გამოიყენებოდა.</w:t>
      </w:r>
    </w:p>
    <w:p w14:paraId="58ADA80D" w14:textId="77777777" w:rsidR="004205F8" w:rsidRDefault="00000000">
      <w:pPr>
        <w:spacing w:before="269" w:after="269"/>
        <w:ind w:left="120"/>
      </w:pPr>
      <w:r>
        <w:rPr>
          <w:rFonts w:ascii="Times New Roman" w:hAnsi="Times New Roman"/>
          <w:color w:val="000000"/>
        </w:rPr>
        <w:t>— ...ეს იმპერიული ოჯახის ფრაქციის ნამუშევარია?..</w:t>
      </w:r>
    </w:p>
    <w:p w14:paraId="1914E0A1" w14:textId="77777777" w:rsidR="004205F8" w:rsidRDefault="00000000">
      <w:pPr>
        <w:spacing w:before="269" w:after="269"/>
        <w:ind w:left="120"/>
      </w:pPr>
      <w:r>
        <w:rPr>
          <w:rFonts w:ascii="Times New Roman" w:hAnsi="Times New Roman"/>
          <w:color w:val="000000"/>
        </w:rPr>
        <w:t>— გონივრული იქნებოდა ვივარაუდოთ, რომ კი.</w:t>
      </w:r>
    </w:p>
    <w:p w14:paraId="50FA352A" w14:textId="77777777" w:rsidR="004205F8" w:rsidRDefault="00000000">
      <w:pPr>
        <w:spacing w:before="269" w:after="269"/>
        <w:ind w:left="120"/>
      </w:pPr>
      <w:r>
        <w:rPr>
          <w:rFonts w:ascii="Times New Roman" w:hAnsi="Times New Roman"/>
          <w:color w:val="000000"/>
        </w:rPr>
        <w:t>ან იქნებ ამის უკან ავოს დილჰევია დგას?</w:t>
      </w:r>
    </w:p>
    <w:p w14:paraId="29D65A56" w14:textId="77777777" w:rsidR="004205F8" w:rsidRDefault="00000000">
      <w:pPr>
        <w:spacing w:before="269" w:after="269"/>
        <w:ind w:left="120"/>
      </w:pPr>
      <w:r>
        <w:rPr>
          <w:rFonts w:ascii="Times New Roman" w:hAnsi="Times New Roman"/>
          <w:color w:val="000000"/>
        </w:rPr>
        <w:t>— ვიღაც ძალიან ძლიერმა ადამიანმა ალბათ რეიში ჯადოსნური არტეფაქტი ჩადო.</w:t>
      </w:r>
    </w:p>
    <w:p w14:paraId="1F54530F" w14:textId="77777777" w:rsidR="004205F8" w:rsidRDefault="00000000">
      <w:pPr>
        <w:spacing w:before="269" w:after="269"/>
        <w:ind w:left="120"/>
      </w:pPr>
      <w:r>
        <w:rPr>
          <w:rFonts w:ascii="Times New Roman" w:hAnsi="Times New Roman"/>
          <w:color w:val="000000"/>
        </w:rPr>
        <w:t>რა თქმა უნდა, ამის შესაძლებლობის გამორიცხვა შეუძლებელია, თუმცა...</w:t>
      </w:r>
    </w:p>
    <w:p w14:paraId="01033AAC" w14:textId="77777777" w:rsidR="004205F8" w:rsidRDefault="00000000">
      <w:pPr>
        <w:spacing w:before="269" w:after="269"/>
        <w:ind w:left="120"/>
      </w:pPr>
      <w:r>
        <w:rPr>
          <w:rFonts w:ascii="Times New Roman" w:hAnsi="Times New Roman"/>
          <w:color w:val="000000"/>
        </w:rPr>
        <w:t>— რეის დედა ალბათ ჩართული უნდა იყოს.</w:t>
      </w:r>
    </w:p>
    <w:p w14:paraId="73EE9240" w14:textId="77777777" w:rsidR="004205F8" w:rsidRDefault="00000000">
      <w:pPr>
        <w:spacing w:before="269" w:after="269"/>
        <w:ind w:left="120"/>
      </w:pPr>
      <w:r>
        <w:rPr>
          <w:rFonts w:ascii="Times New Roman" w:hAnsi="Times New Roman"/>
          <w:color w:val="000000"/>
        </w:rPr>
        <w:t>- როგორც ჩანს, ცოტა ხნის წინ ახსენეთ, რომ ის ჯადოქრობის კლინიკაში იწვა, არა?</w:t>
      </w:r>
    </w:p>
    <w:p w14:paraId="226DA32E" w14:textId="77777777" w:rsidR="004205F8" w:rsidRDefault="00000000">
      <w:pPr>
        <w:spacing w:before="269" w:after="269"/>
        <w:ind w:left="120"/>
      </w:pPr>
      <w:r>
        <w:rPr>
          <w:rFonts w:ascii="Times New Roman" w:hAnsi="Times New Roman"/>
          <w:color w:val="000000"/>
        </w:rPr>
        <w:t>- მართალია. ვკითხე, ჰქონდა თუ არა მას ამასთან რაიმე კავშირი და მიპასუხა, რომ კი. ალბათ, ეს ჩემთვის შეტყობინება იყო, რომ რამე მექნა მის წინააღმდეგ.</w:t>
      </w:r>
    </w:p>
    <w:p w14:paraId="6319D960" w14:textId="77777777" w:rsidR="004205F8" w:rsidRDefault="00000000">
      <w:pPr>
        <w:spacing w:before="269" w:after="269"/>
        <w:ind w:left="120"/>
      </w:pPr>
      <w:r>
        <w:rPr>
          <w:rFonts w:ascii="Times New Roman" w:hAnsi="Times New Roman"/>
          <w:color w:val="000000"/>
        </w:rPr>
        <w:t>თუ წარმოვიდგენთ, რომ მისი დედა მძევლად აიყვანეს და მის სხეულში ჯადოსნური არტეფაქტი მოათავსეს, მაშინ ყველაფერი ერთმანეთს ემთხვევა.</w:t>
      </w:r>
    </w:p>
    <w:p w14:paraId="71B52485" w14:textId="77777777" w:rsidR="004205F8" w:rsidRDefault="00000000">
      <w:pPr>
        <w:spacing w:before="269" w:after="269"/>
        <w:ind w:left="120"/>
      </w:pPr>
      <w:r>
        <w:rPr>
          <w:rFonts w:ascii="Times New Roman" w:hAnsi="Times New Roman"/>
          <w:color w:val="000000"/>
        </w:rPr>
        <w:t>ბოლო მომენტში მთხოვა დახმარება. და მე უარს ვერ ვეტყვი.</w:t>
      </w:r>
    </w:p>
    <w:p w14:paraId="4D46EAB1" w14:textId="77777777" w:rsidR="004205F8" w:rsidRDefault="00000000">
      <w:pPr>
        <w:spacing w:before="269" w:after="269"/>
        <w:ind w:left="120"/>
      </w:pPr>
      <w:r>
        <w:rPr>
          <w:rFonts w:ascii="Times New Roman" w:hAnsi="Times New Roman"/>
          <w:color w:val="000000"/>
        </w:rPr>
        <w:t>„რა გინდა გააკეთო?“ ვკითხე.</w:t>
      </w:r>
    </w:p>
    <w:p w14:paraId="34A66331" w14:textId="77777777" w:rsidR="004205F8" w:rsidRDefault="00000000">
      <w:pPr>
        <w:spacing w:before="269" w:after="269"/>
        <w:ind w:left="120"/>
      </w:pPr>
      <w:r>
        <w:rPr>
          <w:rFonts w:ascii="Times New Roman" w:hAnsi="Times New Roman"/>
          <w:color w:val="000000"/>
        </w:rPr>
        <w:t>- მე არასდროს ვაპატიებ მათ, ვინც ასეთ მეთოდებს იყენებს ხალხის გულების მოსახვევად, როგორც მათ სურთ. მინდა ვაჩვენო მათ, რომ იმპერიული ოჯახის ფრაქციისადმი კუთვნილება არ აძლევს მათ უფლებას, გააკეთონ ის, რაც სურთ.</w:t>
      </w:r>
    </w:p>
    <w:p w14:paraId="6E380EF0" w14:textId="77777777" w:rsidR="004205F8" w:rsidRDefault="00000000">
      <w:pPr>
        <w:spacing w:before="269" w:after="269"/>
        <w:ind w:left="120"/>
      </w:pPr>
      <w:r>
        <w:rPr>
          <w:rFonts w:ascii="Times New Roman" w:hAnsi="Times New Roman"/>
          <w:color w:val="000000"/>
        </w:rPr>
        <w:t>- მაშინ ერთად წავიდეთ. არ ვიცი ვინ ჯანდაბა არიან, მაგრამ ჩემს მეგობრებს ხელი დაადეს. არ მივცემ მათ დაუსჯელად გაქცევის უფლებას.</w:t>
      </w:r>
    </w:p>
    <w:p w14:paraId="77A1F99B" w14:textId="77777777" w:rsidR="004205F8" w:rsidRDefault="00000000">
      <w:pPr>
        <w:spacing w:before="269" w:after="269"/>
        <w:ind w:left="120"/>
      </w:pPr>
      <w:r>
        <w:rPr>
          <w:rFonts w:ascii="Times New Roman" w:hAnsi="Times New Roman"/>
          <w:color w:val="000000"/>
        </w:rPr>
        <w:t>- გეთანხმები.</w:t>
      </w:r>
    </w:p>
    <w:p w14:paraId="1BF1A938" w14:textId="77777777" w:rsidR="004205F8" w:rsidRDefault="00000000">
      <w:pPr>
        <w:spacing w:before="269" w:after="269"/>
        <w:ind w:left="120"/>
      </w:pPr>
      <w:r>
        <w:rPr>
          <w:rFonts w:ascii="Times New Roman" w:hAnsi="Times New Roman"/>
          <w:color w:val="000000"/>
        </w:rPr>
        <w:t>ჯადოსნურ კლინიკაში წასვლას ვაპირებდი, როცა რაღაც გამახსენდა და გავჩერდი.</w:t>
      </w:r>
    </w:p>
    <w:p w14:paraId="20F59134" w14:textId="77777777" w:rsidR="004205F8" w:rsidRDefault="00000000">
      <w:pPr>
        <w:spacing w:before="269" w:after="269"/>
        <w:ind w:left="120"/>
      </w:pPr>
      <w:r>
        <w:rPr>
          <w:rFonts w:ascii="Times New Roman" w:hAnsi="Times New Roman"/>
          <w:color w:val="000000"/>
        </w:rPr>
        <w:lastRenderedPageBreak/>
        <w:t>— სხვათა შორის, მეორე ეტაპი მალე დაიწყება.</w:t>
      </w:r>
    </w:p>
    <w:p w14:paraId="07D032CA" w14:textId="77777777" w:rsidR="004205F8" w:rsidRDefault="00000000">
      <w:pPr>
        <w:spacing w:before="269" w:after="269"/>
        <w:ind w:left="120"/>
      </w:pPr>
      <w:r>
        <w:rPr>
          <w:rFonts w:ascii="Times New Roman" w:hAnsi="Times New Roman"/>
          <w:color w:val="000000"/>
        </w:rPr>
        <w:t>დიახ, ფინალის გარდა ყველაფერი დღეს გაიმართება.</w:t>
      </w:r>
    </w:p>
    <w:p w14:paraId="59391A04" w14:textId="77777777" w:rsidR="004205F8" w:rsidRDefault="00000000">
      <w:pPr>
        <w:spacing w:before="269" w:after="269"/>
        <w:ind w:left="120"/>
      </w:pPr>
      <w:r>
        <w:rPr>
          <w:rFonts w:ascii="Times New Roman" w:hAnsi="Times New Roman"/>
          <w:color w:val="000000"/>
        </w:rPr>
        <w:t>- ჰმ, ცოტა ხანი მოიცადე. ჯერ დანარჩენ პატარა წიწილებს დავასრულებ.</w:t>
      </w:r>
    </w:p>
    <w:p w14:paraId="7EA7F2DA" w14:textId="77777777" w:rsidR="004205F8" w:rsidRDefault="00000000">
      <w:pPr>
        <w:pStyle w:val="Heading2"/>
        <w:pageBreakBefore/>
        <w:spacing w:before="180" w:after="180"/>
        <w:ind w:left="120"/>
      </w:pPr>
      <w:bookmarkStart w:id="22" w:name="_§_22._დუჰომორი"/>
      <w:bookmarkEnd w:id="22"/>
      <w:r>
        <w:rPr>
          <w:rFonts w:ascii="Times New Roman" w:hAnsi="Times New Roman"/>
          <w:color w:val="000000"/>
          <w:sz w:val="33"/>
        </w:rPr>
        <w:lastRenderedPageBreak/>
        <w:t>§ 22. დუჰომორი</w:t>
      </w:r>
    </w:p>
    <w:p w14:paraId="0C1C8883" w14:textId="77777777" w:rsidR="004205F8" w:rsidRDefault="00000000">
      <w:pPr>
        <w:spacing w:before="269" w:after="269"/>
        <w:ind w:left="120"/>
      </w:pPr>
      <w:r>
        <w:rPr>
          <w:rFonts w:ascii="Times New Roman" w:hAnsi="Times New Roman"/>
          <w:color w:val="000000"/>
        </w:rPr>
        <w:t>ყველაფერი ჩვეულებისამებრ წარიმართა და დიდი ძალისხმევის გარეშე დემონური ხმლების ტურნირში გამარჯვება მოვიპოვე.</w:t>
      </w:r>
    </w:p>
    <w:p w14:paraId="3DADD20C" w14:textId="77777777" w:rsidR="004205F8" w:rsidRDefault="00000000">
      <w:pPr>
        <w:spacing w:before="269" w:after="269"/>
        <w:ind w:left="120"/>
      </w:pPr>
      <w:r>
        <w:rPr>
          <w:rFonts w:ascii="Times New Roman" w:hAnsi="Times New Roman"/>
          <w:color w:val="000000"/>
        </w:rPr>
        <w:t>„ნაჯირას“ მუდმივი გამოყენება საკმაოდ დიდ მაგიურ ძალას მოიხმარს, თუმცა მოწინააღმდეგეები წვრილმანები იყვნენ, კრუტზეც კი ჩამორჩებოდნენ, რომელთანაც პირველ ეტაპზე ვიბრძოლე.</w:t>
      </w:r>
    </w:p>
    <w:p w14:paraId="505FE2A3" w14:textId="77777777" w:rsidR="004205F8" w:rsidRDefault="00000000">
      <w:pPr>
        <w:spacing w:before="269" w:after="269"/>
        <w:ind w:left="120"/>
      </w:pPr>
      <w:r>
        <w:rPr>
          <w:rFonts w:ascii="Times New Roman" w:hAnsi="Times New Roman"/>
          <w:color w:val="000000"/>
        </w:rPr>
        <w:t>რადგან საშუალო ბრძოლა სამ წამზე ნაკლებს გრძელდებოდა, მაგიური ძალის ამოწურვაზე ფიქრი საჭირო არ იყო.</w:t>
      </w:r>
    </w:p>
    <w:p w14:paraId="09865D9C" w14:textId="77777777" w:rsidR="004205F8" w:rsidRDefault="00000000">
      <w:pPr>
        <w:spacing w:before="269" w:after="269"/>
        <w:ind w:left="120"/>
      </w:pPr>
      <w:r>
        <w:rPr>
          <w:rFonts w:ascii="Times New Roman" w:hAnsi="Times New Roman"/>
          <w:color w:val="000000"/>
        </w:rPr>
        <w:t>— მონაწილე ნოილიას დემონური ხმლის განადგურების დადასტურება. გამარჯვებულია მონაწილე ანოს ვოლდიგოდი!</w:t>
      </w:r>
    </w:p>
    <w:p w14:paraId="02C1EDB6" w14:textId="77777777" w:rsidR="004205F8" w:rsidRDefault="00000000">
      <w:pPr>
        <w:spacing w:before="269" w:after="269"/>
        <w:ind w:left="120"/>
      </w:pPr>
      <w:r>
        <w:rPr>
          <w:rFonts w:ascii="Times New Roman" w:hAnsi="Times New Roman"/>
          <w:color w:val="000000"/>
        </w:rPr>
        <w:t>მაყურებელთა ადგილების ერთი ნაწილიდან აღფრთოვანებული შეძახილები ისმოდა. ეს ალბათ გულშემატკივრების კავშირი და თეთრ ფორმაში ჩაცმული სტუდენტები იყვნენ. მაყურებელთა ადგილების სხვა ნაწილებიდან სრულიად განსხვავებული შეძახილები ისმოდა.</w:t>
      </w:r>
    </w:p>
    <w:p w14:paraId="64C90FE5" w14:textId="77777777" w:rsidR="004205F8" w:rsidRDefault="00000000">
      <w:pPr>
        <w:spacing w:before="269" w:after="269"/>
        <w:ind w:left="120"/>
      </w:pPr>
      <w:r>
        <w:rPr>
          <w:rFonts w:ascii="Times New Roman" w:hAnsi="Times New Roman"/>
          <w:color w:val="000000"/>
        </w:rPr>
        <w:t>- ოჰ, წამოდი! მან... მყისვე ისევ გაიმარჯვა...</w:t>
      </w:r>
    </w:p>
    <w:p w14:paraId="1073A78D" w14:textId="77777777" w:rsidR="004205F8" w:rsidRDefault="00000000">
      <w:pPr>
        <w:spacing w:before="269" w:after="269"/>
        <w:ind w:left="120"/>
      </w:pPr>
      <w:r>
        <w:rPr>
          <w:rFonts w:ascii="Times New Roman" w:hAnsi="Times New Roman"/>
          <w:color w:val="000000"/>
        </w:rPr>
        <w:t>— ფინალამდე ერთი ნაკაწრის გარეშე მიაღწია... ისეთი ძლიერი, თითქოს სულაც არ ყოფილიყო ნახევარჯვაროსანი...</w:t>
      </w:r>
    </w:p>
    <w:p w14:paraId="3FEF9128" w14:textId="77777777" w:rsidR="004205F8" w:rsidRDefault="00000000">
      <w:pPr>
        <w:spacing w:before="269" w:after="269"/>
        <w:ind w:left="120"/>
      </w:pPr>
      <w:r>
        <w:rPr>
          <w:rFonts w:ascii="Times New Roman" w:hAnsi="Times New Roman"/>
          <w:color w:val="000000"/>
        </w:rPr>
        <w:t>— თუ ასეა, მაშინ ჩვენი ყველა იმედი ვირტუოზ დემონურ ხმლების ოსტატზეა!</w:t>
      </w:r>
    </w:p>
    <w:p w14:paraId="64A08990" w14:textId="77777777" w:rsidR="004205F8" w:rsidRDefault="00000000">
      <w:pPr>
        <w:spacing w:before="269" w:after="269"/>
        <w:ind w:left="120"/>
      </w:pPr>
      <w:r>
        <w:rPr>
          <w:rFonts w:ascii="Times New Roman" w:hAnsi="Times New Roman"/>
          <w:color w:val="000000"/>
        </w:rPr>
        <w:t>- კი, რეი გრანზდორიც ყველას უპრობლემოდ ამარცხებს. დარწმუნებული ვარ, ის ჩვენს მოლოდინებს გაამართლებს.</w:t>
      </w:r>
    </w:p>
    <w:p w14:paraId="7DCA57F0" w14:textId="77777777" w:rsidR="004205F8" w:rsidRDefault="00000000">
      <w:pPr>
        <w:spacing w:before="269" w:after="269"/>
        <w:ind w:left="120"/>
      </w:pPr>
      <w:r>
        <w:rPr>
          <w:rFonts w:ascii="Times New Roman" w:hAnsi="Times New Roman"/>
          <w:color w:val="000000"/>
        </w:rPr>
        <w:t>მოსაცდელ ოთახში დავბრუნდი და ზურგს უკან იმპერიული ოჯახის ფრაქციის წევრების დაცინვის ხმა გავიგე.</w:t>
      </w:r>
    </w:p>
    <w:p w14:paraId="569C9157" w14:textId="77777777" w:rsidR="004205F8" w:rsidRDefault="00000000">
      <w:pPr>
        <w:spacing w:before="269" w:after="269"/>
        <w:ind w:left="120"/>
      </w:pPr>
      <w:r>
        <w:rPr>
          <w:rFonts w:ascii="Times New Roman" w:hAnsi="Times New Roman"/>
          <w:color w:val="000000"/>
        </w:rPr>
        <w:t>მიშა შიგნით მელოდებოდა.</w:t>
      </w:r>
    </w:p>
    <w:p w14:paraId="4F8099E3" w14:textId="77777777" w:rsidR="004205F8" w:rsidRDefault="00000000">
      <w:pPr>
        <w:spacing w:before="269" w:after="269"/>
        <w:ind w:left="120"/>
      </w:pPr>
      <w:r>
        <w:rPr>
          <w:rFonts w:ascii="Times New Roman" w:hAnsi="Times New Roman"/>
          <w:color w:val="000000"/>
        </w:rPr>
        <w:t>— სასწრაფოდ წავიდეთ?</w:t>
      </w:r>
    </w:p>
    <w:p w14:paraId="139C66CB" w14:textId="77777777" w:rsidR="004205F8" w:rsidRDefault="00000000">
      <w:pPr>
        <w:spacing w:before="269" w:after="269"/>
        <w:ind w:left="120"/>
      </w:pPr>
      <w:r>
        <w:rPr>
          <w:rFonts w:ascii="Times New Roman" w:hAnsi="Times New Roman"/>
          <w:color w:val="000000"/>
        </w:rPr>
        <w:t>- კი, მაგრამ ჯერ დედას და მამას ვეტყვი.</w:t>
      </w:r>
    </w:p>
    <w:p w14:paraId="72203E9A" w14:textId="77777777" w:rsidR="004205F8" w:rsidRDefault="00000000">
      <w:pPr>
        <w:spacing w:before="269" w:after="269"/>
        <w:ind w:left="120"/>
      </w:pPr>
      <w:r>
        <w:rPr>
          <w:rFonts w:ascii="Times New Roman" w:hAnsi="Times New Roman"/>
          <w:color w:val="000000"/>
        </w:rPr>
        <w:t>მოსაცდელი ოთახი დავტოვე და მაყურებლის ადგილებისკენ წავედი.</w:t>
      </w:r>
    </w:p>
    <w:p w14:paraId="5A0E9760" w14:textId="77777777" w:rsidR="004205F8" w:rsidRDefault="00000000">
      <w:pPr>
        <w:spacing w:before="269" w:after="269"/>
        <w:ind w:left="120"/>
      </w:pPr>
      <w:r>
        <w:rPr>
          <w:rFonts w:ascii="Times New Roman" w:hAnsi="Times New Roman"/>
          <w:color w:val="000000"/>
        </w:rPr>
        <w:t>და ის პირდაპირ მამასთან წავიდა.</w:t>
      </w:r>
    </w:p>
    <w:p w14:paraId="7CD21A68" w14:textId="77777777" w:rsidR="004205F8" w:rsidRDefault="00000000">
      <w:pPr>
        <w:spacing w:before="269" w:after="269"/>
        <w:ind w:left="120"/>
      </w:pPr>
      <w:r>
        <w:rPr>
          <w:rFonts w:ascii="Times New Roman" w:hAnsi="Times New Roman"/>
          <w:color w:val="000000"/>
        </w:rPr>
        <w:t>- ოჰ, ანოს. მამას კიდევ აქვს საქმე, ამიტომ წავალ. ხვალ აუცილებლად მოვალ და გნახავ.</w:t>
      </w:r>
    </w:p>
    <w:p w14:paraId="234C1480" w14:textId="77777777" w:rsidR="004205F8" w:rsidRDefault="00000000">
      <w:pPr>
        <w:spacing w:before="269" w:after="269"/>
        <w:ind w:left="120"/>
      </w:pPr>
      <w:r>
        <w:rPr>
          <w:rFonts w:ascii="Times New Roman" w:hAnsi="Times New Roman"/>
          <w:color w:val="000000"/>
        </w:rPr>
        <w:lastRenderedPageBreak/>
        <w:t>- თუ დაკავებული ხარ, მოსვლა სავალდებულო არ არის. ჯადოსნური გადაცემაც იქნება.</w:t>
      </w:r>
    </w:p>
    <w:p w14:paraId="38BB2AC6" w14:textId="77777777" w:rsidR="004205F8" w:rsidRDefault="00000000">
      <w:pPr>
        <w:spacing w:before="269" w:after="269"/>
        <w:ind w:left="120"/>
      </w:pPr>
      <w:r>
        <w:rPr>
          <w:rFonts w:ascii="Times New Roman" w:hAnsi="Times New Roman"/>
          <w:color w:val="000000"/>
        </w:rPr>
        <w:t>შელოცვა „რიმნეტი“ დემონური ხმლების ტურნირის ხმასა და გამოსახულებას დილჰეიდის ყველა რეგიონში გადასცემს. მაგიური მაუწყებლობის არტეფაქტები დილჰეიდის ტერიტორიის ნახევარზეა მიმოფანტული, ამიტომ მათი ნახვა დელზოგეიდში ჩასვლის გარეშეც შეგიძლიათ.</w:t>
      </w:r>
    </w:p>
    <w:p w14:paraId="7F64B136" w14:textId="77777777" w:rsidR="004205F8" w:rsidRDefault="00000000">
      <w:pPr>
        <w:spacing w:before="269" w:after="269"/>
        <w:ind w:left="120"/>
      </w:pPr>
      <w:r>
        <w:rPr>
          <w:rFonts w:ascii="Times New Roman" w:hAnsi="Times New Roman"/>
          <w:color w:val="000000"/>
        </w:rPr>
        <w:t>ვფიქრობ, ეს არის ერთ-ერთი მიზეზი, რის გამოც იმპერიული ოჯახის ფრაქციას არ სურს ჩემი, როგორც ნახევარგენისტის, გამარჯვება.</w:t>
      </w:r>
    </w:p>
    <w:p w14:paraId="54EF692A" w14:textId="77777777" w:rsidR="004205F8" w:rsidRDefault="00000000">
      <w:pPr>
        <w:spacing w:before="269" w:after="269"/>
        <w:ind w:left="120"/>
      </w:pPr>
      <w:r>
        <w:rPr>
          <w:rFonts w:ascii="Times New Roman" w:hAnsi="Times New Roman"/>
          <w:color w:val="000000"/>
        </w:rPr>
        <w:t>- ნუ ღელავ. მიუხედავად იმისა, რომ დაკავებული ვიქნები, აუცილებლად მოვალ და გიყურებ. ბოლოს და ბოლოს, ეს შენი საუკეთესო საათია.</w:t>
      </w:r>
    </w:p>
    <w:p w14:paraId="7FA25688" w14:textId="77777777" w:rsidR="004205F8" w:rsidRDefault="00000000">
      <w:pPr>
        <w:spacing w:before="269" w:after="269"/>
        <w:ind w:left="120"/>
      </w:pPr>
      <w:r>
        <w:rPr>
          <w:rFonts w:ascii="Times New Roman" w:hAnsi="Times New Roman"/>
          <w:color w:val="000000"/>
        </w:rPr>
        <w:t>მამაჩემმა მხარზე ხელი დამადო.</w:t>
      </w:r>
    </w:p>
    <w:p w14:paraId="11DE9D4A" w14:textId="77777777" w:rsidR="004205F8" w:rsidRDefault="00000000">
      <w:pPr>
        <w:spacing w:before="269" w:after="269"/>
        <w:ind w:left="120"/>
      </w:pPr>
      <w:r>
        <w:rPr>
          <w:rFonts w:ascii="Times New Roman" w:hAnsi="Times New Roman"/>
          <w:color w:val="000000"/>
        </w:rPr>
        <w:t>— …ვაუ!..</w:t>
      </w:r>
    </w:p>
    <w:p w14:paraId="2444D95B" w14:textId="77777777" w:rsidR="004205F8" w:rsidRDefault="00000000">
      <w:pPr>
        <w:spacing w:before="269" w:after="269"/>
        <w:ind w:left="120"/>
      </w:pPr>
      <w:r>
        <w:rPr>
          <w:rFonts w:ascii="Times New Roman" w:hAnsi="Times New Roman"/>
          <w:color w:val="000000"/>
        </w:rPr>
        <w:t>როგორც ჩანს, დაავიწყდა, რომ დაჭრილი იყო. მამა ტკივილისგან შეკრთა. ოჰ, რა უგუნური ყოფილა.</w:t>
      </w:r>
    </w:p>
    <w:p w14:paraId="005337C0" w14:textId="77777777" w:rsidR="004205F8" w:rsidRDefault="00000000">
      <w:pPr>
        <w:spacing w:before="269" w:after="269"/>
        <w:ind w:left="120"/>
      </w:pPr>
      <w:r>
        <w:rPr>
          <w:rFonts w:ascii="Times New Roman" w:hAnsi="Times New Roman"/>
          <w:color w:val="000000"/>
        </w:rPr>
        <w:t>მამაჩემის სხეულზე ჯადოსნური წრე დავხატე და სინათლის ნაწილაკები მის ჭრილობებს შეეხო. ეს ენტ-ის შელოცვა იყო.</w:t>
      </w:r>
    </w:p>
    <w:p w14:paraId="138E835D" w14:textId="77777777" w:rsidR="004205F8" w:rsidRDefault="00000000">
      <w:pPr>
        <w:spacing w:before="269" w:after="269"/>
        <w:ind w:left="120"/>
      </w:pPr>
      <w:r>
        <w:rPr>
          <w:rFonts w:ascii="Times New Roman" w:hAnsi="Times New Roman"/>
          <w:color w:val="000000"/>
        </w:rPr>
        <w:t>- კარგი, როგორ არის საქმე?</w:t>
      </w:r>
    </w:p>
    <w:p w14:paraId="5D524C9E" w14:textId="77777777" w:rsidR="004205F8" w:rsidRDefault="00000000">
      <w:pPr>
        <w:spacing w:before="269" w:after="269"/>
        <w:ind w:left="120"/>
      </w:pPr>
      <w:r>
        <w:rPr>
          <w:rFonts w:ascii="Times New Roman" w:hAnsi="Times New Roman"/>
          <w:color w:val="000000"/>
        </w:rPr>
        <w:t>- ოოოოო! გამკაცრდნენ! ოჰ, ჩემო ანოს. ახლა საერთოდ არ მტკივა! მისმინე, ასე მოძრაობაც კი შემიძლია.</w:t>
      </w:r>
    </w:p>
    <w:p w14:paraId="39523CB2" w14:textId="77777777" w:rsidR="004205F8" w:rsidRDefault="00000000">
      <w:pPr>
        <w:spacing w:before="269" w:after="269"/>
        <w:ind w:left="120"/>
      </w:pPr>
      <w:r>
        <w:rPr>
          <w:rFonts w:ascii="Times New Roman" w:hAnsi="Times New Roman"/>
          <w:color w:val="000000"/>
        </w:rPr>
        <w:t>მამამ უშედეგოდ დაიწყო ყველა მიმართულებით მოძრაობა, რითაც აჩვენა, რომ სრულად გამოჯანმრთელდა.</w:t>
      </w:r>
    </w:p>
    <w:p w14:paraId="22EF48EA" w14:textId="77777777" w:rsidR="004205F8" w:rsidRDefault="00000000">
      <w:pPr>
        <w:spacing w:before="269" w:after="269"/>
        <w:ind w:left="120"/>
      </w:pPr>
      <w:r>
        <w:rPr>
          <w:rFonts w:ascii="Times New Roman" w:hAnsi="Times New Roman"/>
          <w:color w:val="000000"/>
        </w:rPr>
        <w:t>და შემდეგ…</w:t>
      </w:r>
    </w:p>
    <w:p w14:paraId="50CD0117" w14:textId="77777777" w:rsidR="004205F8" w:rsidRDefault="00000000">
      <w:pPr>
        <w:spacing w:before="269" w:after="269"/>
        <w:ind w:left="120"/>
      </w:pPr>
      <w:r>
        <w:rPr>
          <w:rFonts w:ascii="Times New Roman" w:hAnsi="Times New Roman"/>
          <w:color w:val="000000"/>
        </w:rPr>
        <w:t>- აუუ!..</w:t>
      </w:r>
    </w:p>
    <w:p w14:paraId="63AF9F27" w14:textId="77777777" w:rsidR="004205F8" w:rsidRDefault="00000000">
      <w:pPr>
        <w:spacing w:before="269" w:after="269"/>
        <w:ind w:left="120"/>
      </w:pPr>
      <w:r>
        <w:rPr>
          <w:rFonts w:ascii="Times New Roman" w:hAnsi="Times New Roman"/>
          <w:color w:val="000000"/>
        </w:rPr>
        <w:t>შემთხვევით წაბორძიკდა და თავი უახლოეს ქვის კედელს მოხვდა. მამამ, ტკივილისგან შეკრთა, თავზე ხელი ჩაავლო.</w:t>
      </w:r>
    </w:p>
    <w:p w14:paraId="6379862A" w14:textId="77777777" w:rsidR="004205F8" w:rsidRDefault="00000000">
      <w:pPr>
        <w:spacing w:before="269" w:after="269"/>
        <w:ind w:left="120"/>
      </w:pPr>
      <w:r>
        <w:rPr>
          <w:rFonts w:ascii="Times New Roman" w:hAnsi="Times New Roman"/>
          <w:color w:val="000000"/>
        </w:rPr>
        <w:t>- უჰ... ბოდიში, შეგიძლია ერთხელ კიდევ განმკურნო...</w:t>
      </w:r>
    </w:p>
    <w:p w14:paraId="481CE1C8" w14:textId="77777777" w:rsidR="004205F8" w:rsidRDefault="00000000">
      <w:pPr>
        <w:spacing w:before="269" w:after="269"/>
        <w:ind w:left="120"/>
      </w:pPr>
      <w:r>
        <w:rPr>
          <w:rFonts w:ascii="Times New Roman" w:hAnsi="Times New Roman"/>
          <w:color w:val="000000"/>
        </w:rPr>
        <w:t>- ის ტკივილს შეწყვეტს, მაშინაც კი, თუ არაფერს დაუშავებ.</w:t>
      </w:r>
    </w:p>
    <w:p w14:paraId="170E9E69" w14:textId="77777777" w:rsidR="004205F8" w:rsidRDefault="00000000">
      <w:pPr>
        <w:spacing w:before="269" w:after="269"/>
        <w:ind w:left="120"/>
      </w:pPr>
      <w:r>
        <w:rPr>
          <w:rFonts w:ascii="Times New Roman" w:hAnsi="Times New Roman"/>
          <w:color w:val="000000"/>
        </w:rPr>
        <w:t>ამისთვის მაგიის გამოყენებაც კი არ გჭირდებათ.</w:t>
      </w:r>
    </w:p>
    <w:p w14:paraId="26DFD313" w14:textId="77777777" w:rsidR="004205F8" w:rsidRDefault="00000000">
      <w:pPr>
        <w:spacing w:before="269" w:after="269"/>
        <w:ind w:left="120"/>
      </w:pPr>
      <w:r>
        <w:rPr>
          <w:rFonts w:ascii="Times New Roman" w:hAnsi="Times New Roman"/>
          <w:color w:val="000000"/>
        </w:rPr>
        <w:t>— ...კარგი. აღარ მტკივა.</w:t>
      </w:r>
    </w:p>
    <w:p w14:paraId="73B14AD4" w14:textId="77777777" w:rsidR="004205F8" w:rsidRDefault="00000000">
      <w:pPr>
        <w:spacing w:before="269" w:after="269"/>
        <w:ind w:left="120"/>
      </w:pPr>
      <w:r>
        <w:rPr>
          <w:rFonts w:ascii="Times New Roman" w:hAnsi="Times New Roman"/>
          <w:color w:val="000000"/>
        </w:rPr>
        <w:lastRenderedPageBreak/>
        <w:t>მამა სწრაფად წამოდგა.</w:t>
      </w:r>
    </w:p>
    <w:p w14:paraId="7390996E" w14:textId="77777777" w:rsidR="004205F8" w:rsidRDefault="00000000">
      <w:pPr>
        <w:spacing w:before="269" w:after="269"/>
        <w:ind w:left="120"/>
      </w:pPr>
      <w:r>
        <w:rPr>
          <w:rFonts w:ascii="Times New Roman" w:hAnsi="Times New Roman"/>
          <w:color w:val="000000"/>
        </w:rPr>
        <w:t>- ნახვამდის.</w:t>
      </w:r>
    </w:p>
    <w:p w14:paraId="0D5AF8E4" w14:textId="77777777" w:rsidR="004205F8" w:rsidRDefault="00000000">
      <w:pPr>
        <w:spacing w:before="269" w:after="269"/>
        <w:ind w:left="120"/>
      </w:pPr>
      <w:r>
        <w:rPr>
          <w:rFonts w:ascii="Times New Roman" w:hAnsi="Times New Roman"/>
          <w:color w:val="000000"/>
        </w:rPr>
        <w:t>მან მხიარულად დამიქნია ხელი და სწრაფად გაიქცა.</w:t>
      </w:r>
    </w:p>
    <w:p w14:paraId="760AF3E7" w14:textId="77777777" w:rsidR="004205F8" w:rsidRDefault="00000000">
      <w:pPr>
        <w:spacing w:before="269" w:after="269"/>
        <w:ind w:left="120"/>
      </w:pPr>
      <w:r>
        <w:rPr>
          <w:rFonts w:ascii="Times New Roman" w:hAnsi="Times New Roman"/>
          <w:color w:val="000000"/>
        </w:rPr>
        <w:t>- ბოდიში. მამაშენი პრეტენზიული ადამიანია. მიუხედავად იმისა, რომ ძალიან დაღლილი იყო, მაინც შეძლო მოსვლა. - თქვა დედაჩემმა და მომიახლოვდა.</w:t>
      </w:r>
    </w:p>
    <w:p w14:paraId="1D3BE426" w14:textId="77777777" w:rsidR="004205F8" w:rsidRDefault="00000000">
      <w:pPr>
        <w:spacing w:before="269" w:after="269"/>
        <w:ind w:left="120"/>
      </w:pPr>
      <w:r>
        <w:rPr>
          <w:rFonts w:ascii="Times New Roman" w:hAnsi="Times New Roman"/>
          <w:color w:val="000000"/>
        </w:rPr>
        <w:t>— ახლა რაზე მუშაობს?</w:t>
      </w:r>
    </w:p>
    <w:p w14:paraId="1DAC49C4" w14:textId="77777777" w:rsidR="004205F8" w:rsidRDefault="00000000">
      <w:pPr>
        <w:spacing w:before="269" w:after="269"/>
        <w:ind w:left="120"/>
      </w:pPr>
      <w:r>
        <w:rPr>
          <w:rFonts w:ascii="Times New Roman" w:hAnsi="Times New Roman"/>
          <w:color w:val="000000"/>
        </w:rPr>
        <w:t>- ჰმ... მამაშენმა მითხრა, საიდუმლოდ შემენახა.</w:t>
      </w:r>
    </w:p>
    <w:p w14:paraId="7596B460" w14:textId="77777777" w:rsidR="004205F8" w:rsidRDefault="00000000">
      <w:pPr>
        <w:spacing w:before="269" w:after="269"/>
        <w:ind w:left="120"/>
      </w:pPr>
      <w:r>
        <w:rPr>
          <w:rFonts w:ascii="Times New Roman" w:hAnsi="Times New Roman"/>
          <w:color w:val="000000"/>
        </w:rPr>
        <w:t>ამის თქმის შემდეგ დედამ თბილად გაუღიმა და განაგრძო:</w:t>
      </w:r>
    </w:p>
    <w:p w14:paraId="3192AE5A" w14:textId="77777777" w:rsidR="004205F8" w:rsidRDefault="00000000">
      <w:pPr>
        <w:spacing w:before="269" w:after="269"/>
        <w:ind w:left="120"/>
      </w:pPr>
      <w:r>
        <w:rPr>
          <w:rFonts w:ascii="Times New Roman" w:hAnsi="Times New Roman"/>
          <w:color w:val="000000"/>
        </w:rPr>
        <w:t>- რადგან ჩვენთვის შეუძლებელი იყო ადამანტინის რკინისგან ხმლის გამოჭედება, თქვენი მამა მოვიდა, რომ ნაცნობ სახელოსნოებში თაყვანი ეცადა და აღჭურვილობის სესხება სთხოვა. სანაცვლოდ კი, მან დაჰპირდა, რომ სამუშაოში დაეხმარებოდა.</w:t>
      </w:r>
    </w:p>
    <w:p w14:paraId="633786B0" w14:textId="77777777" w:rsidR="004205F8" w:rsidRDefault="00000000">
      <w:pPr>
        <w:spacing w:before="269" w:after="269"/>
        <w:ind w:left="120"/>
      </w:pPr>
      <w:r>
        <w:rPr>
          <w:rFonts w:ascii="Times New Roman" w:hAnsi="Times New Roman"/>
          <w:color w:val="000000"/>
        </w:rPr>
        <w:t>სწორედ ამიტომ, ის ბოლო რამდენიმე დღეა სახლიდან არ არის.</w:t>
      </w:r>
    </w:p>
    <w:p w14:paraId="6436FF87" w14:textId="77777777" w:rsidR="004205F8" w:rsidRDefault="00000000">
      <w:pPr>
        <w:spacing w:before="269" w:after="269"/>
        <w:ind w:left="120"/>
      </w:pPr>
      <w:r>
        <w:rPr>
          <w:rFonts w:ascii="Times New Roman" w:hAnsi="Times New Roman"/>
          <w:color w:val="000000"/>
        </w:rPr>
        <w:t>- ანოსიკი ძალიან ჭკვიანია იმისთვის, რომ ხმლის ყიდვა გვთხოვოს, რადგან არ სურს ჩვენი ტვირთად დადგომა. თუ გაიგებ, რომ მამა ფარულად ხმალს ამზადებდა, ალბათ მისი შეჩერება მოგინდება.</w:t>
      </w:r>
    </w:p>
    <w:p w14:paraId="2CF5C5F8" w14:textId="77777777" w:rsidR="004205F8" w:rsidRDefault="00000000">
      <w:pPr>
        <w:spacing w:before="269" w:after="269"/>
        <w:ind w:left="120"/>
      </w:pPr>
      <w:r>
        <w:rPr>
          <w:rFonts w:ascii="Times New Roman" w:hAnsi="Times New Roman"/>
          <w:color w:val="000000"/>
        </w:rPr>
        <w:t>ჰმ, როგორც ჩანს, სრულიად არასწორად გამიგეს. მიუხედავად იმისა, რომ გაუგებრობა მოხდა, მაგრამ ჯანდაბა...</w:t>
      </w:r>
    </w:p>
    <w:p w14:paraId="6BB89275" w14:textId="77777777" w:rsidR="004205F8" w:rsidRDefault="00000000">
      <w:pPr>
        <w:spacing w:before="269" w:after="269"/>
        <w:ind w:left="120"/>
      </w:pPr>
      <w:r>
        <w:rPr>
          <w:rFonts w:ascii="Times New Roman" w:hAnsi="Times New Roman"/>
          <w:color w:val="000000"/>
        </w:rPr>
        <w:t>შემიძლია ვთქვა, რომ ტურნირის მოგების შემთხვევაში მხოლოდ მამაჩემის ხმლის წყალობით მოვიგე?</w:t>
      </w:r>
    </w:p>
    <w:p w14:paraId="22D78AC4" w14:textId="77777777" w:rsidR="004205F8" w:rsidRDefault="00000000">
      <w:pPr>
        <w:spacing w:before="269" w:after="269"/>
        <w:ind w:left="120"/>
      </w:pPr>
      <w:r>
        <w:rPr>
          <w:rFonts w:ascii="Times New Roman" w:hAnsi="Times New Roman"/>
          <w:color w:val="000000"/>
        </w:rPr>
        <w:t>- მიუხედავად იმისა, რომ დედამ გითხრა, ეს საიდუმლოა, გესმის?</w:t>
      </w:r>
    </w:p>
    <w:p w14:paraId="41F34936" w14:textId="77777777" w:rsidR="004205F8" w:rsidRDefault="00000000">
      <w:pPr>
        <w:spacing w:before="269" w:after="269"/>
        <w:ind w:left="120"/>
      </w:pPr>
      <w:r>
        <w:rPr>
          <w:rFonts w:ascii="Times New Roman" w:hAnsi="Times New Roman"/>
          <w:color w:val="000000"/>
        </w:rPr>
        <w:t>- კი. მეც წავალ, დღეს მეტი მატჩი არ მაქვს.</w:t>
      </w:r>
    </w:p>
    <w:p w14:paraId="2D4C6573" w14:textId="77777777" w:rsidR="004205F8" w:rsidRDefault="00000000">
      <w:pPr>
        <w:spacing w:before="269" w:after="269"/>
        <w:ind w:left="120"/>
      </w:pPr>
      <w:r>
        <w:rPr>
          <w:rFonts w:ascii="Times New Roman" w:hAnsi="Times New Roman"/>
          <w:color w:val="000000"/>
        </w:rPr>
        <w:t>- ჰა? ანოსიკ, დანარჩენ ბრძოლებს არ უყურებ?</w:t>
      </w:r>
    </w:p>
    <w:p w14:paraId="66DCB588" w14:textId="77777777" w:rsidR="004205F8" w:rsidRDefault="00000000">
      <w:pPr>
        <w:spacing w:before="269" w:after="269"/>
        <w:ind w:left="120"/>
      </w:pPr>
      <w:r>
        <w:rPr>
          <w:rFonts w:ascii="Times New Roman" w:hAnsi="Times New Roman"/>
          <w:color w:val="000000"/>
        </w:rPr>
        <w:t>- ერთი პატარა საქმე მაქვს და რეი მაინც გაიმარჯვებს იქ.</w:t>
      </w:r>
    </w:p>
    <w:p w14:paraId="3C2D0A8F" w14:textId="77777777" w:rsidR="004205F8" w:rsidRDefault="00000000">
      <w:pPr>
        <w:spacing w:before="269" w:after="269"/>
        <w:ind w:left="120"/>
      </w:pPr>
      <w:r>
        <w:rPr>
          <w:rFonts w:ascii="Times New Roman" w:hAnsi="Times New Roman"/>
          <w:color w:val="000000"/>
        </w:rPr>
        <w:t>- გასაგებია. მაშინ ხმალი ახლა ჩემთან დამიტოვე. ასეთი მძიმე ნივთის ტარებით ვერაფერს გახდები.</w:t>
      </w:r>
    </w:p>
    <w:p w14:paraId="26FAD5DC" w14:textId="77777777" w:rsidR="004205F8" w:rsidRDefault="00000000">
      <w:pPr>
        <w:spacing w:before="269" w:after="269"/>
        <w:ind w:left="120"/>
      </w:pPr>
      <w:r>
        <w:rPr>
          <w:rFonts w:ascii="Times New Roman" w:hAnsi="Times New Roman"/>
          <w:color w:val="000000"/>
        </w:rPr>
        <w:t>დედამ ჩემი ადამანტინის რკინის ხმალი ხელში აიღო.</w:t>
      </w:r>
    </w:p>
    <w:p w14:paraId="7FEB1E74" w14:textId="77777777" w:rsidR="004205F8" w:rsidRDefault="00000000">
      <w:pPr>
        <w:spacing w:before="269" w:after="269"/>
        <w:ind w:left="120"/>
      </w:pPr>
      <w:r>
        <w:rPr>
          <w:rFonts w:ascii="Times New Roman" w:hAnsi="Times New Roman"/>
          <w:color w:val="000000"/>
        </w:rPr>
        <w:t>- ეს არ შემაწუხებს.</w:t>
      </w:r>
    </w:p>
    <w:p w14:paraId="79FC378E" w14:textId="77777777" w:rsidR="004205F8" w:rsidRDefault="00000000">
      <w:pPr>
        <w:spacing w:before="269" w:after="269"/>
        <w:ind w:left="120"/>
      </w:pPr>
      <w:r>
        <w:rPr>
          <w:rFonts w:ascii="Times New Roman" w:hAnsi="Times New Roman"/>
          <w:color w:val="000000"/>
        </w:rPr>
        <w:lastRenderedPageBreak/>
        <w:t>- მაგრამ რთულია. ხვალინდელი ფინალის წინ დასვენება გჭირდება.</w:t>
      </w:r>
    </w:p>
    <w:p w14:paraId="5BEC46AF" w14:textId="77777777" w:rsidR="004205F8" w:rsidRDefault="00000000">
      <w:pPr>
        <w:spacing w:before="269" w:after="269"/>
        <w:ind w:left="120"/>
      </w:pPr>
      <w:r>
        <w:rPr>
          <w:rFonts w:ascii="Times New Roman" w:hAnsi="Times New Roman"/>
          <w:color w:val="000000"/>
        </w:rPr>
        <w:t>დედაჩემმა ხმალი ნაწილობრივ ძალით წამართვა.</w:t>
      </w:r>
    </w:p>
    <w:p w14:paraId="12608A68" w14:textId="77777777" w:rsidR="004205F8" w:rsidRDefault="00000000">
      <w:pPr>
        <w:spacing w:before="269" w:after="269"/>
        <w:ind w:left="120"/>
      </w:pPr>
      <w:r>
        <w:rPr>
          <w:rFonts w:ascii="Times New Roman" w:hAnsi="Times New Roman"/>
          <w:color w:val="000000"/>
        </w:rPr>
        <w:t>- ნუ ღელავ. ამ ხმლის გარეშე ფინალში ვერ მიიღებ მონაწილეობას. დედა ნებისმიერ ფასად დაიცავს მას.</w:t>
      </w:r>
    </w:p>
    <w:p w14:paraId="1CAA81AA" w14:textId="77777777" w:rsidR="004205F8" w:rsidRDefault="00000000">
      <w:pPr>
        <w:spacing w:before="269" w:after="269"/>
        <w:ind w:left="120"/>
      </w:pPr>
      <w:r>
        <w:rPr>
          <w:rFonts w:ascii="Times New Roman" w:hAnsi="Times New Roman"/>
          <w:color w:val="000000"/>
        </w:rPr>
        <w:t>მართალია, დემონური ხმლების ტურნირზე სათადარიგო ხმლები აკრძალულია. თუმცა, დარწმუნებული ვარ, ავოს დილჰევია ფინალში რაღაცის დაწყებას გეგმავს. ნაკლებად სავარაუდოა, რომ მან განზრახ შემიშალოს ხელი მონაწილეობაში.</w:t>
      </w:r>
    </w:p>
    <w:p w14:paraId="543D0DFB" w14:textId="77777777" w:rsidR="004205F8" w:rsidRDefault="00000000">
      <w:pPr>
        <w:spacing w:before="269" w:after="269"/>
        <w:ind w:left="120"/>
      </w:pPr>
      <w:r>
        <w:rPr>
          <w:rFonts w:ascii="Times New Roman" w:hAnsi="Times New Roman"/>
          <w:color w:val="000000"/>
        </w:rPr>
        <w:t>- აჭარბებ.</w:t>
      </w:r>
    </w:p>
    <w:p w14:paraId="454E2B01" w14:textId="77777777" w:rsidR="004205F8" w:rsidRDefault="00000000">
      <w:pPr>
        <w:spacing w:before="269" w:after="269"/>
        <w:ind w:left="120"/>
      </w:pPr>
      <w:r>
        <w:rPr>
          <w:rFonts w:ascii="Times New Roman" w:hAnsi="Times New Roman"/>
          <w:color w:val="000000"/>
        </w:rPr>
        <w:t>- მართლა?</w:t>
      </w:r>
    </w:p>
    <w:p w14:paraId="62D49084" w14:textId="77777777" w:rsidR="004205F8" w:rsidRDefault="00000000">
      <w:pPr>
        <w:spacing w:before="269" w:after="269"/>
        <w:ind w:left="120"/>
      </w:pPr>
      <w:r>
        <w:rPr>
          <w:rFonts w:ascii="Times New Roman" w:hAnsi="Times New Roman"/>
          <w:color w:val="000000"/>
        </w:rPr>
        <w:t>დედამ ხმალი აიღო და მკერდზე მიიდო.</w:t>
      </w:r>
    </w:p>
    <w:p w14:paraId="0FB8F8EA" w14:textId="77777777" w:rsidR="004205F8" w:rsidRDefault="00000000">
      <w:pPr>
        <w:spacing w:before="269" w:after="269"/>
        <w:ind w:left="120"/>
      </w:pPr>
      <w:r>
        <w:rPr>
          <w:rFonts w:ascii="Times New Roman" w:hAnsi="Times New Roman"/>
          <w:color w:val="000000"/>
        </w:rPr>
        <w:t>- მაშინ შენზე მაქვს იმედი.</w:t>
      </w:r>
    </w:p>
    <w:p w14:paraId="4631DE22" w14:textId="77777777" w:rsidR="004205F8" w:rsidRDefault="00000000">
      <w:pPr>
        <w:spacing w:before="269" w:after="269"/>
        <w:ind w:left="120"/>
      </w:pPr>
      <w:r>
        <w:rPr>
          <w:rFonts w:ascii="Times New Roman" w:hAnsi="Times New Roman"/>
          <w:color w:val="000000"/>
        </w:rPr>
        <w:t>- კი, ამ ფასდაუდებელ ნივთს სახლში დავაბრუნებ.</w:t>
      </w:r>
    </w:p>
    <w:p w14:paraId="02238FE1" w14:textId="77777777" w:rsidR="004205F8" w:rsidRDefault="00000000">
      <w:pPr>
        <w:spacing w:before="269" w:after="269"/>
        <w:ind w:left="120"/>
      </w:pPr>
      <w:r>
        <w:rPr>
          <w:rFonts w:ascii="Times New Roman" w:hAnsi="Times New Roman"/>
          <w:color w:val="000000"/>
        </w:rPr>
        <w:t>ასე რომ, მიშა და საშა სადმე არენაზე უნდა იყვნენ. ჰო, კარგი.</w:t>
      </w:r>
    </w:p>
    <w:p w14:paraId="29534FD4" w14:textId="77777777" w:rsidR="004205F8" w:rsidRDefault="00000000">
      <w:pPr>
        <w:spacing w:before="269" w:after="269"/>
        <w:ind w:left="120"/>
      </w:pPr>
      <w:r>
        <w:rPr>
          <w:rFonts w:ascii="Times New Roman" w:hAnsi="Times New Roman"/>
          <w:color w:val="000000"/>
        </w:rPr>
        <w:t>„ნახვამდის“, ვუთხარი დედაჩემს და უკან დავბრუნდი.</w:t>
      </w:r>
    </w:p>
    <w:p w14:paraId="7C2A4E7B" w14:textId="77777777" w:rsidR="004205F8" w:rsidRDefault="00000000">
      <w:pPr>
        <w:spacing w:before="269" w:after="269"/>
        <w:ind w:left="120"/>
      </w:pPr>
      <w:r>
        <w:rPr>
          <w:rFonts w:ascii="Times New Roman" w:hAnsi="Times New Roman"/>
          <w:color w:val="000000"/>
        </w:rPr>
        <w:t>უკნიდან სტუდენტების ხმები მესმოდა.</w:t>
      </w:r>
    </w:p>
    <w:p w14:paraId="7E11CD0D" w14:textId="77777777" w:rsidR="004205F8" w:rsidRDefault="00000000">
      <w:pPr>
        <w:spacing w:before="269" w:after="269"/>
        <w:ind w:left="120"/>
      </w:pPr>
      <w:r>
        <w:rPr>
          <w:rFonts w:ascii="Times New Roman" w:hAnsi="Times New Roman"/>
          <w:color w:val="000000"/>
        </w:rPr>
        <w:t>- ქალბატონო დედა, შეგიძლია მოგვცე რჩევა ახალი გულშემატკივრების ჰიმნის შესახებ?</w:t>
      </w:r>
    </w:p>
    <w:p w14:paraId="0BF45C0B" w14:textId="77777777" w:rsidR="004205F8" w:rsidRDefault="00000000">
      <w:pPr>
        <w:spacing w:before="269" w:after="269"/>
        <w:ind w:left="120"/>
      </w:pPr>
      <w:r>
        <w:rPr>
          <w:rFonts w:ascii="Times New Roman" w:hAnsi="Times New Roman"/>
          <w:color w:val="000000"/>
        </w:rPr>
        <w:t>- კი, რა თქმა უნდა. მაშინ მომისმინე.</w:t>
      </w:r>
    </w:p>
    <w:p w14:paraId="387BD043" w14:textId="77777777" w:rsidR="004205F8" w:rsidRDefault="00000000">
      <w:pPr>
        <w:spacing w:before="269" w:after="269"/>
        <w:ind w:left="120"/>
      </w:pPr>
      <w:r>
        <w:rPr>
          <w:rFonts w:ascii="Times New Roman" w:hAnsi="Times New Roman"/>
          <w:color w:val="000000"/>
        </w:rPr>
        <w:t>როგორც ჩანს, მან გულშემატკივრების კავშირთან ყველაფერი გულწრფელად გაამხილა.</w:t>
      </w:r>
    </w:p>
    <w:p w14:paraId="00F17203" w14:textId="77777777" w:rsidR="004205F8" w:rsidRDefault="00000000">
      <w:pPr>
        <w:spacing w:before="269" w:after="269"/>
        <w:ind w:left="120"/>
      </w:pPr>
      <w:r>
        <w:rPr>
          <w:rFonts w:ascii="Times New Roman" w:hAnsi="Times New Roman"/>
          <w:color w:val="000000"/>
        </w:rPr>
        <w:t>რა სიმღერას დაწერენ ახლა?</w:t>
      </w:r>
    </w:p>
    <w:p w14:paraId="49AF7E22" w14:textId="77777777" w:rsidR="004205F8" w:rsidRDefault="00000000">
      <w:pPr>
        <w:spacing w:before="269" w:after="269"/>
        <w:ind w:left="120"/>
      </w:pPr>
      <w:r>
        <w:rPr>
          <w:rFonts w:ascii="Times New Roman" w:hAnsi="Times New Roman"/>
          <w:color w:val="000000"/>
        </w:rPr>
        <w:t>„მელოდებოდი?“ - დავუძახე მისას, რომელიც მაყურებლის ადგილების შესასვლელთან მელოდებოდა.</w:t>
      </w:r>
    </w:p>
    <w:p w14:paraId="6C86BC29" w14:textId="77777777" w:rsidR="004205F8" w:rsidRDefault="00000000">
      <w:pPr>
        <w:spacing w:before="269" w:after="269"/>
        <w:ind w:left="120"/>
      </w:pPr>
      <w:r>
        <w:rPr>
          <w:rFonts w:ascii="Times New Roman" w:hAnsi="Times New Roman"/>
          <w:color w:val="000000"/>
        </w:rPr>
        <w:t>- არა, რას ამბობ.</w:t>
      </w:r>
    </w:p>
    <w:p w14:paraId="07ED6616" w14:textId="77777777" w:rsidR="004205F8" w:rsidRDefault="00000000">
      <w:pPr>
        <w:spacing w:before="269" w:after="269"/>
        <w:ind w:left="120"/>
      </w:pPr>
      <w:r>
        <w:rPr>
          <w:rFonts w:ascii="Times New Roman" w:hAnsi="Times New Roman"/>
          <w:color w:val="000000"/>
        </w:rPr>
        <w:t>მისას ხელი ავიღე და შელოცვა „გატომი“ გამოვიყენე. ჩვენ როგნოსის ჯადოსნური კლინიკის მიმდებარე ტერიტორიაზე გადაგვიყვანეს.</w:t>
      </w:r>
    </w:p>
    <w:p w14:paraId="397210C4" w14:textId="77777777" w:rsidR="004205F8" w:rsidRDefault="00000000">
      <w:pPr>
        <w:spacing w:before="269" w:after="269"/>
        <w:ind w:left="120"/>
      </w:pPr>
      <w:r>
        <w:rPr>
          <w:rFonts w:ascii="Times New Roman" w:hAnsi="Times New Roman"/>
          <w:color w:val="000000"/>
        </w:rPr>
        <w:t>- რას ვაპირებთ?</w:t>
      </w:r>
    </w:p>
    <w:p w14:paraId="67FA0093" w14:textId="77777777" w:rsidR="004205F8" w:rsidRDefault="00000000">
      <w:pPr>
        <w:spacing w:before="269" w:after="269"/>
        <w:ind w:left="120"/>
      </w:pPr>
      <w:r>
        <w:rPr>
          <w:rFonts w:ascii="Times New Roman" w:hAnsi="Times New Roman"/>
          <w:color w:val="000000"/>
        </w:rPr>
        <w:lastRenderedPageBreak/>
        <w:t>- მოდი, დავფიქრდე. პრინციპში, საკმარისზე მეტი ვარიანტი გვაქვს. შეგიძლიათ იგივე გამოიყენოთ, რაც გუნდებს შორის გამოცდა-შეჯიბრში?</w:t>
      </w:r>
    </w:p>
    <w:p w14:paraId="7CF4EB47" w14:textId="77777777" w:rsidR="004205F8" w:rsidRDefault="00000000">
      <w:pPr>
        <w:spacing w:before="269" w:after="269"/>
        <w:ind w:left="120"/>
      </w:pPr>
      <w:r>
        <w:rPr>
          <w:rFonts w:ascii="Times New Roman" w:hAnsi="Times New Roman"/>
          <w:color w:val="000000"/>
        </w:rPr>
        <w:t>- გულისხმობ... "ფუსკას"? ჰმ, სულების მაგიას, რომელიც წვიმად იქცევა?</w:t>
      </w:r>
    </w:p>
    <w:p w14:paraId="5AF307DD" w14:textId="77777777" w:rsidR="004205F8" w:rsidRDefault="00000000">
      <w:pPr>
        <w:spacing w:before="269" w:after="269"/>
        <w:ind w:left="120"/>
      </w:pPr>
      <w:r>
        <w:rPr>
          <w:rFonts w:ascii="Times New Roman" w:hAnsi="Times New Roman"/>
          <w:color w:val="000000"/>
        </w:rPr>
        <w:t>- სწორია. ჩემს მაგიურ ძალას გაგიზიარებ. რაც შეიძლება გაზარდე შელოცვის რადიუსი.</w:t>
      </w:r>
    </w:p>
    <w:p w14:paraId="388199E7" w14:textId="77777777" w:rsidR="004205F8" w:rsidRDefault="00000000">
      <w:pPr>
        <w:spacing w:before="269" w:after="269"/>
        <w:ind w:left="120"/>
      </w:pPr>
      <w:r>
        <w:rPr>
          <w:rFonts w:ascii="Times New Roman" w:hAnsi="Times New Roman"/>
          <w:color w:val="000000"/>
        </w:rPr>
        <w:t>-მესმის შენი.</w:t>
      </w:r>
    </w:p>
    <w:p w14:paraId="5EFA0CFB" w14:textId="77777777" w:rsidR="004205F8" w:rsidRDefault="00000000">
      <w:pPr>
        <w:spacing w:before="269" w:after="269"/>
        <w:ind w:left="120"/>
      </w:pPr>
      <w:r>
        <w:rPr>
          <w:rFonts w:ascii="Times New Roman" w:hAnsi="Times New Roman"/>
          <w:color w:val="000000"/>
        </w:rPr>
        <w:t>მისასთან „ბიჭების“ მეშვეობით ჯადოსნური ხაზით დაკავშირებისას, მისთვის ჯადოსნური ძალის გადაცემა დავიწყე.</w:t>
      </w:r>
    </w:p>
    <w:p w14:paraId="39D0DFC3" w14:textId="77777777" w:rsidR="004205F8" w:rsidRDefault="00000000">
      <w:pPr>
        <w:spacing w:before="269" w:after="269"/>
        <w:ind w:left="120"/>
      </w:pPr>
      <w:r>
        <w:rPr>
          <w:rFonts w:ascii="Times New Roman" w:hAnsi="Times New Roman"/>
          <w:color w:val="000000"/>
        </w:rPr>
        <w:t>წვიმის ღრუბლები გამოჩნდა და თანდათან მთელი ქალაქი დაფარა. წვიმა დაიწყო. ჩემი მაგიური ძალა „ფუსკას“ მიერ წარმოქმნილ წვიმასა და ნისლში გაიშალა და ჩვენ დაგვამალეს. თუ ასეთ გარემო პირობებში ჯადოსნური კლინიკის კარს გააღებ, ნისლის თხელი ფარდა შემოიპარება.</w:t>
      </w:r>
    </w:p>
    <w:p w14:paraId="1D2508DE" w14:textId="77777777" w:rsidR="004205F8" w:rsidRDefault="00000000">
      <w:pPr>
        <w:spacing w:before="269" w:after="269"/>
        <w:ind w:left="120"/>
      </w:pPr>
      <w:r>
        <w:rPr>
          <w:rFonts w:ascii="Times New Roman" w:hAnsi="Times New Roman"/>
          <w:color w:val="000000"/>
        </w:rPr>
        <w:t>ჩვენ ღიად შევედით დანაში და სხვებმა „ფუსკას“ ეფექტის გამო ჩვენი სილუეტები ვერ გაარჩევდნენ.</w:t>
      </w:r>
    </w:p>
    <w:p w14:paraId="30D1FC00" w14:textId="77777777" w:rsidR="004205F8" w:rsidRDefault="00000000">
      <w:pPr>
        <w:spacing w:before="269" w:after="269"/>
        <w:ind w:left="120"/>
      </w:pPr>
      <w:r>
        <w:rPr>
          <w:rFonts w:ascii="Times New Roman" w:hAnsi="Times New Roman"/>
          <w:color w:val="000000"/>
        </w:rPr>
        <w:t>გზაში ჩემი ჯადოსნური თვალებით, რომლებიც შორიდან დანახვის საშუალებას მაძლევდა, მიმღებში ჰოსპიტალიზებული პაციენტების სიას ვამოწმებდი. იქ კი შეილა გრანზდორის სახელი ვიპოვე. ის ალბათ რეის დედა იყო. ჩანაწერებში ეწერა, რომ ის მეათე მიწისქვეშა სართულზე სპეციალურ პალატაში იყო მოთავსებული.</w:t>
      </w:r>
    </w:p>
    <w:p w14:paraId="02BD4D31" w14:textId="77777777" w:rsidR="004205F8" w:rsidRDefault="00000000">
      <w:pPr>
        <w:spacing w:before="269" w:after="269"/>
        <w:ind w:left="120"/>
      </w:pPr>
      <w:r>
        <w:rPr>
          <w:rFonts w:ascii="Times New Roman" w:hAnsi="Times New Roman"/>
          <w:color w:val="000000"/>
        </w:rPr>
        <w:t>კიბეებზე ჩასვლის შემდეგ, მე-10 მიწისქვეშა სართულზე ჩავედით. როგორც ჩანს, აქ უცნაური არაფერი ყოფილა.</w:t>
      </w:r>
    </w:p>
    <w:p w14:paraId="33470554" w14:textId="77777777" w:rsidR="004205F8" w:rsidRDefault="00000000">
      <w:pPr>
        <w:spacing w:before="269" w:after="269"/>
        <w:ind w:left="120"/>
      </w:pPr>
      <w:r>
        <w:rPr>
          <w:rFonts w:ascii="Times New Roman" w:hAnsi="Times New Roman"/>
          <w:color w:val="000000"/>
        </w:rPr>
        <w:t>ოთახის კარი უყოყმანოდ გავაღე. ოთახი მთლიანად სამკურნალო ჯადოსნური წრეებით იყო სავსე. ცენტრში საწოლი იდგა, რომელზეც ქალი იწვა. ეს ალბათ შილა იყო.</w:t>
      </w:r>
    </w:p>
    <w:p w14:paraId="46A427A8" w14:textId="77777777" w:rsidR="004205F8" w:rsidRDefault="00000000">
      <w:pPr>
        <w:spacing w:before="269" w:after="269"/>
        <w:ind w:left="120"/>
      </w:pPr>
      <w:r>
        <w:rPr>
          <w:rFonts w:ascii="Times New Roman" w:hAnsi="Times New Roman"/>
          <w:color w:val="000000"/>
        </w:rPr>
        <w:t>მე და მიშა მივედით და მის გვერდით დავდექით.</w:t>
      </w:r>
    </w:p>
    <w:p w14:paraId="22923518" w14:textId="77777777" w:rsidR="004205F8" w:rsidRDefault="00000000">
      <w:pPr>
        <w:spacing w:before="269" w:after="269"/>
        <w:ind w:left="120"/>
      </w:pPr>
      <w:r>
        <w:rPr>
          <w:rFonts w:ascii="Times New Roman" w:hAnsi="Times New Roman"/>
          <w:color w:val="000000"/>
        </w:rPr>
        <w:t>„...მისი სხეული...“ - დაიწყო ლაპარაკი მიზამ.</w:t>
      </w:r>
    </w:p>
    <w:p w14:paraId="5E0BA41F" w14:textId="77777777" w:rsidR="004205F8" w:rsidRDefault="00000000">
      <w:pPr>
        <w:spacing w:before="269" w:after="269"/>
        <w:ind w:left="120"/>
      </w:pPr>
      <w:r>
        <w:rPr>
          <w:rFonts w:ascii="Times New Roman" w:hAnsi="Times New Roman"/>
          <w:color w:val="000000"/>
        </w:rPr>
        <w:t>შილას სხეული იმდენად გამჭვირვალე იყო, რომ თითქოს გაქრობას აპირებდა. არ ჩანდა, რომ გაიღვიძებდა და შილა იმდენად უსიცოცხლო ჩანდა, რომ ეჭვიც კი შემპარვია, რომ მართლა ცოცხალი იყო.</w:t>
      </w:r>
    </w:p>
    <w:p w14:paraId="7FA42142" w14:textId="77777777" w:rsidR="004205F8" w:rsidRDefault="00000000">
      <w:pPr>
        <w:spacing w:before="269" w:after="269"/>
        <w:ind w:left="120"/>
      </w:pPr>
      <w:r>
        <w:rPr>
          <w:rFonts w:ascii="Times New Roman" w:hAnsi="Times New Roman"/>
          <w:color w:val="000000"/>
        </w:rPr>
        <w:t>- ჰმ, ანუ ის ასეთია, სპირიტუალისტი?</w:t>
      </w:r>
    </w:p>
    <w:p w14:paraId="569CE5AC" w14:textId="77777777" w:rsidR="004205F8" w:rsidRDefault="00000000">
      <w:pPr>
        <w:spacing w:before="269" w:after="269"/>
        <w:ind w:left="120"/>
      </w:pPr>
      <w:r>
        <w:rPr>
          <w:rFonts w:ascii="Times New Roman" w:hAnsi="Times New Roman"/>
          <w:color w:val="000000"/>
        </w:rPr>
        <w:t xml:space="preserve">თითის წვერებით მის შუბლს შევეხე და ჩემი ჯადოსნური თვალებით შინაგანი მდგომარეობის დიაგნოზირება დავიწყე. მაგრამ რაც არ უნდა ღრმად ვეცადე </w:t>
      </w:r>
      <w:r>
        <w:rPr>
          <w:rFonts w:ascii="Times New Roman" w:hAnsi="Times New Roman"/>
          <w:color w:val="000000"/>
        </w:rPr>
        <w:lastRenderedPageBreak/>
        <w:t>უფსკრულში ჩახედვას, დაავადების წყარო ვერ ვიპოვე. მაგიურ ძალაში საერთოდ არ იყო არეულობა, ის უბრალოდ ძალიან სუსტი იყო.</w:t>
      </w:r>
    </w:p>
    <w:p w14:paraId="5C23EBB2" w14:textId="77777777" w:rsidR="004205F8" w:rsidRDefault="00000000">
      <w:pPr>
        <w:spacing w:before="269" w:after="269"/>
        <w:ind w:left="120"/>
      </w:pPr>
      <w:r>
        <w:rPr>
          <w:rFonts w:ascii="Times New Roman" w:hAnsi="Times New Roman"/>
          <w:color w:val="000000"/>
        </w:rPr>
        <w:t>უცნაურია. ბუნებრივია, რომ მისი მდგომარეობა სწრაფად გაუარესდეს ასეთი სუსტი მაგიური ძალის გამო, მაგრამ ამჟამად მისი ჯანმრთელობა რემისიის მდგომარეობაშია.</w:t>
      </w:r>
    </w:p>
    <w:p w14:paraId="6916014D" w14:textId="77777777" w:rsidR="004205F8" w:rsidRDefault="00000000">
      <w:pPr>
        <w:spacing w:before="269" w:after="269"/>
        <w:ind w:left="120"/>
      </w:pPr>
      <w:r>
        <w:rPr>
          <w:rFonts w:ascii="Times New Roman" w:hAnsi="Times New Roman"/>
          <w:color w:val="000000"/>
        </w:rPr>
        <w:t>— ...გაიგე, რა დაემართა მას?..</w:t>
      </w:r>
    </w:p>
    <w:p w14:paraId="0C3CC78F" w14:textId="77777777" w:rsidR="004205F8" w:rsidRDefault="00000000">
      <w:pPr>
        <w:spacing w:before="269" w:after="269"/>
        <w:ind w:left="120"/>
      </w:pPr>
      <w:r>
        <w:rPr>
          <w:rFonts w:ascii="Times New Roman" w:hAnsi="Times New Roman"/>
          <w:color w:val="000000"/>
        </w:rPr>
        <w:t>- რაღაც მსგავსი სენილური სისუსტის მდგომარეობისა, მაგრამ...</w:t>
      </w:r>
    </w:p>
    <w:p w14:paraId="12C07199" w14:textId="77777777" w:rsidR="004205F8" w:rsidRDefault="00000000">
      <w:pPr>
        <w:spacing w:before="269" w:after="269"/>
        <w:ind w:left="120"/>
      </w:pPr>
      <w:r>
        <w:rPr>
          <w:rFonts w:ascii="Times New Roman" w:hAnsi="Times New Roman"/>
          <w:color w:val="000000"/>
        </w:rPr>
        <w:t>მისი სხეული ნორმალურია. მხოლოდ იმის თქმა შემიძლია, რომ სუსტდება, რადგან მისი სიცოცხლის ხანგრძლივობა დასასრულს უახლოვდება. თუმცა, მისი ასაკის მიხედვით თუ ვიმსჯელებთ, ვერ იტყვით, რომ ის ასეთი მოხუცი იყო.</w:t>
      </w:r>
    </w:p>
    <w:p w14:paraId="7BD2BA58" w14:textId="77777777" w:rsidR="004205F8" w:rsidRDefault="00000000">
      <w:pPr>
        <w:spacing w:before="269" w:after="269"/>
        <w:ind w:left="120"/>
      </w:pPr>
      <w:r>
        <w:rPr>
          <w:rFonts w:ascii="Times New Roman" w:hAnsi="Times New Roman"/>
          <w:color w:val="000000"/>
        </w:rPr>
        <w:t>გაჩერდი, აი, ის მოდის...</w:t>
      </w:r>
    </w:p>
    <w:p w14:paraId="5E43B1E9" w14:textId="77777777" w:rsidR="004205F8" w:rsidRDefault="00000000">
      <w:pPr>
        <w:spacing w:before="269" w:after="269"/>
        <w:ind w:left="120"/>
      </w:pPr>
      <w:r>
        <w:rPr>
          <w:rFonts w:ascii="Times New Roman" w:hAnsi="Times New Roman"/>
          <w:color w:val="000000"/>
        </w:rPr>
        <w:t>- გასაგებია. ანუ აქედან მიიღო დუჰომორი?</w:t>
      </w:r>
    </w:p>
    <w:p w14:paraId="660D1FDE" w14:textId="77777777" w:rsidR="004205F8" w:rsidRDefault="00000000">
      <w:pPr>
        <w:spacing w:before="269" w:after="269"/>
        <w:ind w:left="120"/>
      </w:pPr>
      <w:r>
        <w:rPr>
          <w:rFonts w:ascii="Times New Roman" w:hAnsi="Times New Roman"/>
          <w:color w:val="000000"/>
        </w:rPr>
        <w:t>- რას გულისხმობ?</w:t>
      </w:r>
    </w:p>
    <w:p w14:paraId="208C7AE4" w14:textId="77777777" w:rsidR="004205F8" w:rsidRDefault="00000000">
      <w:pPr>
        <w:spacing w:before="269" w:after="269"/>
        <w:ind w:left="120"/>
      </w:pPr>
      <w:r>
        <w:rPr>
          <w:rFonts w:ascii="Times New Roman" w:hAnsi="Times New Roman"/>
          <w:color w:val="000000"/>
        </w:rPr>
        <w:t>- ეს ქალი ნახევრად სულია, ნახევრად დემონი, ისევე როგორც შენ.</w:t>
      </w:r>
    </w:p>
    <w:p w14:paraId="48533E3E" w14:textId="77777777" w:rsidR="004205F8" w:rsidRDefault="00000000">
      <w:pPr>
        <w:spacing w:before="269" w:after="269"/>
        <w:ind w:left="120"/>
      </w:pPr>
      <w:r>
        <w:rPr>
          <w:rFonts w:ascii="Times New Roman" w:hAnsi="Times New Roman"/>
          <w:color w:val="000000"/>
        </w:rPr>
        <w:t>მიშას გაოცებისგან თვალები გაუფართოვდა.</w:t>
      </w:r>
    </w:p>
    <w:p w14:paraId="3C8799F4" w14:textId="77777777" w:rsidR="004205F8" w:rsidRDefault="00000000">
      <w:pPr>
        <w:spacing w:before="269" w:after="269"/>
        <w:ind w:left="120"/>
      </w:pPr>
      <w:r>
        <w:rPr>
          <w:rFonts w:ascii="Times New Roman" w:hAnsi="Times New Roman"/>
          <w:color w:val="000000"/>
        </w:rPr>
        <w:t>- მაგრამ რეი იმპერიული ოჯახიდანაა...</w:t>
      </w:r>
    </w:p>
    <w:p w14:paraId="3929FFC8" w14:textId="77777777" w:rsidR="004205F8" w:rsidRDefault="00000000">
      <w:pPr>
        <w:spacing w:before="269" w:after="269"/>
        <w:ind w:left="120"/>
      </w:pPr>
      <w:r>
        <w:rPr>
          <w:rFonts w:ascii="Times New Roman" w:hAnsi="Times New Roman"/>
          <w:color w:val="000000"/>
        </w:rPr>
        <w:t>— არაფერია უცნაური იმაში, რომ მისი ბიოლოგიური და მშვილებელი მშობლები განსხვავებულები არიან.</w:t>
      </w:r>
    </w:p>
    <w:p w14:paraId="1B4662D7" w14:textId="77777777" w:rsidR="004205F8" w:rsidRDefault="00000000">
      <w:pPr>
        <w:spacing w:before="269" w:after="269"/>
        <w:ind w:left="120"/>
      </w:pPr>
      <w:r>
        <w:rPr>
          <w:rFonts w:ascii="Times New Roman" w:hAnsi="Times New Roman"/>
          <w:color w:val="000000"/>
        </w:rPr>
        <w:t>— ...ვფიქრობ, მართალი ხარ...</w:t>
      </w:r>
    </w:p>
    <w:p w14:paraId="764A9B02" w14:textId="77777777" w:rsidR="004205F8" w:rsidRDefault="00000000">
      <w:pPr>
        <w:spacing w:before="269" w:after="269"/>
        <w:ind w:left="120"/>
      </w:pPr>
      <w:r>
        <w:rPr>
          <w:rFonts w:ascii="Times New Roman" w:hAnsi="Times New Roman"/>
          <w:color w:val="000000"/>
        </w:rPr>
        <w:t>- სავარაუდოდ, დაავადება რაღაცნაირად სულებთან არის დაკავშირებული. მათი ბუნების ახსნა არც ისე ადვილია. დემონური ნორმები მათზე პრაქტიკულად არ ვრცელდება.</w:t>
      </w:r>
    </w:p>
    <w:p w14:paraId="272991D1" w14:textId="77777777" w:rsidR="004205F8" w:rsidRDefault="00000000">
      <w:pPr>
        <w:spacing w:before="269" w:after="269"/>
        <w:ind w:left="120"/>
      </w:pPr>
      <w:r>
        <w:rPr>
          <w:rFonts w:ascii="Times New Roman" w:hAnsi="Times New Roman"/>
          <w:color w:val="000000"/>
        </w:rPr>
        <w:t>წინააღმდეგ შემთხვევაში, ჩემი ჯადოსნური თვალები აუცილებლად აღმოაჩენდა დაავადების წყაროს.</w:t>
      </w:r>
    </w:p>
    <w:p w14:paraId="00CBBC99" w14:textId="77777777" w:rsidR="004205F8" w:rsidRDefault="00000000">
      <w:pPr>
        <w:spacing w:before="269" w:after="269"/>
        <w:ind w:left="120"/>
      </w:pPr>
      <w:r>
        <w:rPr>
          <w:rFonts w:ascii="Times New Roman" w:hAnsi="Times New Roman"/>
          <w:color w:val="000000"/>
        </w:rPr>
        <w:t>- სხვათა შორის, რეიმ ცოტა ხნის წინ თქვა, რომ ნახევრად სულები და ნახევრად დემონები დიდხანს არ ცოცხლობენ. რომ მათ შორის არ არსებობენ ჯანმრთელი სულები, რომლებსაც მაგიის უნარი აქვთ.</w:t>
      </w:r>
    </w:p>
    <w:p w14:paraId="230ED981" w14:textId="77777777" w:rsidR="004205F8" w:rsidRDefault="00000000">
      <w:pPr>
        <w:spacing w:before="269" w:after="269"/>
        <w:ind w:left="120"/>
      </w:pPr>
      <w:r>
        <w:rPr>
          <w:rFonts w:ascii="Times New Roman" w:hAnsi="Times New Roman"/>
          <w:color w:val="000000"/>
        </w:rPr>
        <w:t>ამაზე ჩემს ეზოში საუბრობდი?</w:t>
      </w:r>
    </w:p>
    <w:p w14:paraId="0BBAEBE1" w14:textId="77777777" w:rsidR="004205F8" w:rsidRDefault="00000000">
      <w:pPr>
        <w:spacing w:before="269" w:after="269"/>
        <w:ind w:left="120"/>
      </w:pPr>
      <w:r>
        <w:rPr>
          <w:rFonts w:ascii="Times New Roman" w:hAnsi="Times New Roman"/>
          <w:color w:val="000000"/>
        </w:rPr>
        <w:t>— ამ საკითხთან დაკავშირებით რაიმე მოსაზრება გაქვთ?</w:t>
      </w:r>
    </w:p>
    <w:p w14:paraId="1CF7D6B1" w14:textId="77777777" w:rsidR="004205F8" w:rsidRDefault="00000000">
      <w:pPr>
        <w:spacing w:before="269" w:after="269"/>
        <w:ind w:left="120"/>
      </w:pPr>
      <w:r>
        <w:rPr>
          <w:rFonts w:ascii="Times New Roman" w:hAnsi="Times New Roman"/>
          <w:color w:val="000000"/>
        </w:rPr>
        <w:lastRenderedPageBreak/>
        <w:t>- არა... ნახევრად სული ვარ, ნახევრად დემონი, მაგრამ სულების შესახებ არაფერი ვიცი... მაპატიეთ...</w:t>
      </w:r>
    </w:p>
    <w:p w14:paraId="6AF40C1E" w14:textId="77777777" w:rsidR="004205F8" w:rsidRDefault="00000000">
      <w:pPr>
        <w:spacing w:before="269" w:after="269"/>
        <w:ind w:left="120"/>
      </w:pPr>
      <w:r>
        <w:rPr>
          <w:rFonts w:ascii="Times New Roman" w:hAnsi="Times New Roman"/>
          <w:color w:val="000000"/>
        </w:rPr>
        <w:t>დედამისი, სავარაუდოდ, მძევლად აიყვანეს და რეის სხეულში ჯადოსნური არტეფაქტი მოათავსეს. ასეთ ვითარებაში, ის იმპერიული ოჯახების ფრაქციის ბრძანებებს ასრულებს დედის ავადმყოფობის განკურნების სანაცვლოდ.</w:t>
      </w:r>
    </w:p>
    <w:p w14:paraId="2F81CBDB" w14:textId="77777777" w:rsidR="004205F8" w:rsidRDefault="00000000">
      <w:pPr>
        <w:spacing w:before="269" w:after="269"/>
        <w:ind w:left="120"/>
      </w:pPr>
      <w:r>
        <w:rPr>
          <w:rFonts w:ascii="Times New Roman" w:hAnsi="Times New Roman"/>
          <w:color w:val="000000"/>
        </w:rPr>
        <w:t>მაგრამ როგორ ახერხებენ მის რემისიაში შენარჩუნებას? როგორც ჩანს, ოთახში არსებულ ჯადოსნურ წრეებს შილას ჯანმრთელობაზე არანაირი გავლენა არ აქვს.</w:t>
      </w:r>
    </w:p>
    <w:p w14:paraId="2176507A" w14:textId="77777777" w:rsidR="004205F8" w:rsidRDefault="00000000">
      <w:pPr>
        <w:spacing w:before="269" w:after="269"/>
        <w:ind w:left="120"/>
      </w:pPr>
      <w:r>
        <w:rPr>
          <w:rFonts w:ascii="Times New Roman" w:hAnsi="Times New Roman"/>
          <w:color w:val="000000"/>
        </w:rPr>
        <w:t>არამგონია, რეი ენდობოდა თავის ფრაქციას და იღბალს იმედოვნებდა. ეს ჯადოსნური კლინიკა სულის განკურნების ეფექტურ გზას უნდა სთავაზობდეს. მარტივად რომ ვთქვათ, მათ ჰყავთ დემონი, რომელიც სულების გაგებაში კარგად ერკვევა.</w:t>
      </w:r>
    </w:p>
    <w:p w14:paraId="52FA0979" w14:textId="77777777" w:rsidR="004205F8" w:rsidRDefault="00000000">
      <w:pPr>
        <w:spacing w:before="269" w:after="269"/>
        <w:ind w:left="120"/>
      </w:pPr>
      <w:r>
        <w:rPr>
          <w:rFonts w:ascii="Times New Roman" w:hAnsi="Times New Roman"/>
          <w:color w:val="000000"/>
        </w:rPr>
        <w:t>დიდი შანსია, რომ ეს მითიური ეპოქის დემონი იყოს.</w:t>
      </w:r>
    </w:p>
    <w:p w14:paraId="5D4A46CA" w14:textId="77777777" w:rsidR="004205F8" w:rsidRDefault="00000000">
      <w:pPr>
        <w:spacing w:before="269" w:after="269"/>
        <w:ind w:left="120"/>
      </w:pPr>
      <w:r>
        <w:rPr>
          <w:rFonts w:ascii="Times New Roman" w:hAnsi="Times New Roman"/>
          <w:color w:val="000000"/>
        </w:rPr>
        <w:t>რა ვქნათ ახლა? თუ რეის დედას გადავარჩენთ, მხოლოდ მის სხეულში არსებული ჯადოსნური არტეფაქტის მოშორება დაგვრჩა. მაგრამ ჯერ მისი დედის განკურნების გზა უნდა ვიპოვოთ...</w:t>
      </w:r>
    </w:p>
    <w:p w14:paraId="058A9970" w14:textId="77777777" w:rsidR="004205F8" w:rsidRDefault="00000000">
      <w:pPr>
        <w:spacing w:before="269" w:after="269"/>
        <w:ind w:left="120"/>
      </w:pPr>
      <w:r>
        <w:rPr>
          <w:rFonts w:ascii="Times New Roman" w:hAnsi="Times New Roman"/>
          <w:color w:val="000000"/>
        </w:rPr>
        <w:t>არა, არის რამდენიმე რამ, რაც ჯერ უნდა სცადოთ.</w:t>
      </w:r>
    </w:p>
    <w:p w14:paraId="312D204D" w14:textId="77777777" w:rsidR="004205F8" w:rsidRDefault="00000000">
      <w:pPr>
        <w:spacing w:before="269" w:after="269"/>
        <w:ind w:left="120"/>
      </w:pPr>
      <w:r>
        <w:rPr>
          <w:rFonts w:ascii="Times New Roman" w:hAnsi="Times New Roman"/>
          <w:color w:val="000000"/>
        </w:rPr>
        <w:t>- ერთი თხოვნა მაქვს შენთან, მიშა.</w:t>
      </w:r>
    </w:p>
    <w:p w14:paraId="2B3CEFCF" w14:textId="77777777" w:rsidR="004205F8" w:rsidRDefault="00000000">
      <w:pPr>
        <w:spacing w:before="269" w:after="269"/>
        <w:ind w:left="120"/>
      </w:pPr>
      <w:r>
        <w:rPr>
          <w:rFonts w:ascii="Times New Roman" w:hAnsi="Times New Roman"/>
          <w:color w:val="000000"/>
        </w:rPr>
        <w:t>- გისმენ, რა ვქნა?</w:t>
      </w:r>
    </w:p>
    <w:p w14:paraId="5BC896C3" w14:textId="77777777" w:rsidR="004205F8" w:rsidRDefault="00000000">
      <w:pPr>
        <w:spacing w:before="269" w:after="269"/>
        <w:ind w:left="120"/>
      </w:pPr>
      <w:r>
        <w:rPr>
          <w:rFonts w:ascii="Times New Roman" w:hAnsi="Times New Roman"/>
          <w:color w:val="000000"/>
        </w:rPr>
        <w:t>- მინდა, რეის მდგომარეობის შესახებ გაიგო. განსაკუთრებით მისი დედის შესახებ. თუ მის წარსულს გავიგებთ, რევიდისთვის წყაროდ გამოვიყენებ. მისი განკურნება დაავადების წყაროს დადგენის გარეშეც კი შეგვიძლია, დროში უკან დაბრუნებით. და რა თქმა უნდა, თუ ვერ შეძლებ, საფრთხეში არა მხოლოდ საკუთარ თავს, არამედ რეისაც ჩააგდებ.</w:t>
      </w:r>
    </w:p>
    <w:p w14:paraId="394CAA61" w14:textId="77777777" w:rsidR="004205F8" w:rsidRDefault="00000000">
      <w:pPr>
        <w:spacing w:before="269" w:after="269"/>
        <w:ind w:left="120"/>
      </w:pPr>
      <w:r>
        <w:rPr>
          <w:rFonts w:ascii="Times New Roman" w:hAnsi="Times New Roman"/>
          <w:color w:val="000000"/>
        </w:rPr>
        <w:t>მიშამ მაშინვე მოიკრიბა მტკიცე გადაწყვეტილება და თავი დაუქნია.</w:t>
      </w:r>
    </w:p>
    <w:p w14:paraId="4D312886" w14:textId="77777777" w:rsidR="004205F8" w:rsidRDefault="00000000">
      <w:pPr>
        <w:spacing w:before="269" w:after="269"/>
        <w:ind w:left="120"/>
      </w:pPr>
      <w:r>
        <w:rPr>
          <w:rFonts w:ascii="Times New Roman" w:hAnsi="Times New Roman"/>
          <w:color w:val="000000"/>
        </w:rPr>
        <w:t>- ვცადოთ.</w:t>
      </w:r>
    </w:p>
    <w:p w14:paraId="71EC7BFC" w14:textId="77777777" w:rsidR="004205F8" w:rsidRDefault="00000000">
      <w:pPr>
        <w:pStyle w:val="Heading2"/>
        <w:pageBreakBefore/>
        <w:spacing w:before="180" w:after="180"/>
        <w:ind w:left="120"/>
      </w:pPr>
      <w:bookmarkStart w:id="23" w:name="_§_23._რეის"/>
      <w:bookmarkEnd w:id="23"/>
      <w:r>
        <w:rPr>
          <w:rFonts w:ascii="Times New Roman" w:hAnsi="Times New Roman"/>
          <w:color w:val="000000"/>
          <w:sz w:val="33"/>
        </w:rPr>
        <w:lastRenderedPageBreak/>
        <w:t>§ 23. რეის წარსული</w:t>
      </w:r>
    </w:p>
    <w:p w14:paraId="185D748D" w14:textId="77777777" w:rsidR="004205F8" w:rsidRDefault="00000000">
      <w:pPr>
        <w:spacing w:before="269" w:after="269"/>
        <w:ind w:left="120"/>
      </w:pPr>
      <w:r>
        <w:rPr>
          <w:rFonts w:ascii="Times New Roman" w:hAnsi="Times New Roman"/>
          <w:color w:val="000000"/>
        </w:rPr>
        <w:t>მალე კარი გაიღო და რეი შემოვიდა. ის პირდაპირ საწოლისკენ წავიდა და დედის სახეს ყურადღებით დააკვირდა.</w:t>
      </w:r>
    </w:p>
    <w:p w14:paraId="544CFE64" w14:textId="77777777" w:rsidR="004205F8" w:rsidRDefault="00000000">
      <w:pPr>
        <w:spacing w:before="269" w:after="269"/>
        <w:ind w:left="120"/>
      </w:pPr>
      <w:r>
        <w:rPr>
          <w:rFonts w:ascii="Times New Roman" w:hAnsi="Times New Roman"/>
          <w:color w:val="000000"/>
        </w:rPr>
        <w:t>— …დედა… — ჩაილაპარაკა რეიმ. — მე მოვიგებ… დემონური ხმლების ტურნირს. ფინალი ხვალ არის. — უთხრა მან ჩუმ დედას უემოციო ხმით. — …ხვალამდე დამელოდები? აუცილებლად გადაგარჩენ…</w:t>
      </w:r>
    </w:p>
    <w:p w14:paraId="28C832DF" w14:textId="77777777" w:rsidR="004205F8" w:rsidRDefault="00000000">
      <w:pPr>
        <w:spacing w:before="269" w:after="269"/>
        <w:ind w:left="120"/>
      </w:pPr>
      <w:r>
        <w:rPr>
          <w:rFonts w:ascii="Times New Roman" w:hAnsi="Times New Roman"/>
          <w:color w:val="000000"/>
        </w:rPr>
        <w:t>რეის სახეზე ჩვეულებრივად ღიმილი არ იყო. მან დედას სევდიანი გამომეტყველებით შეხედა.</w:t>
      </w:r>
    </w:p>
    <w:p w14:paraId="2354681C" w14:textId="77777777" w:rsidR="004205F8" w:rsidRDefault="00000000">
      <w:pPr>
        <w:spacing w:before="269" w:after="269"/>
        <w:ind w:left="120"/>
      </w:pPr>
      <w:r>
        <w:rPr>
          <w:rFonts w:ascii="Times New Roman" w:hAnsi="Times New Roman"/>
          <w:color w:val="000000"/>
        </w:rPr>
        <w:t>- ხვალ რა მოხდება?</w:t>
      </w:r>
    </w:p>
    <w:p w14:paraId="782ABE81" w14:textId="77777777" w:rsidR="004205F8" w:rsidRDefault="00000000">
      <w:pPr>
        <w:spacing w:before="269" w:after="269"/>
        <w:ind w:left="120"/>
      </w:pPr>
      <w:r>
        <w:rPr>
          <w:rFonts w:ascii="Times New Roman" w:hAnsi="Times New Roman"/>
          <w:color w:val="000000"/>
        </w:rPr>
        <w:t>რეიმ მკვეთრად გაიხედა ხმის მიმართულებით. თხელი ნისლი მისას აჩრდილად იქცა. მას შემდეგ, რაც დაადასტურა, თუ ვინ იყო ეს, რეი მოდუნდა.</w:t>
      </w:r>
    </w:p>
    <w:p w14:paraId="1ADB4DE1" w14:textId="77777777" w:rsidR="004205F8" w:rsidRDefault="00000000">
      <w:pPr>
        <w:spacing w:before="269" w:after="269"/>
        <w:ind w:left="120"/>
      </w:pPr>
      <w:r>
        <w:rPr>
          <w:rFonts w:ascii="Times New Roman" w:hAnsi="Times New Roman"/>
          <w:color w:val="000000"/>
        </w:rPr>
        <w:t>- და ვფიქრობდი, რატომ დაიწყო უცებ წვიმა, რატომღაც უცნაურია. მაგრამ არ მეგონა, რომ აქ მოხვიდოდი.</w:t>
      </w:r>
    </w:p>
    <w:p w14:paraId="6A4783AF" w14:textId="77777777" w:rsidR="004205F8" w:rsidRDefault="00000000">
      <w:pPr>
        <w:spacing w:before="269" w:after="269"/>
        <w:ind w:left="120"/>
      </w:pPr>
      <w:r>
        <w:rPr>
          <w:rFonts w:ascii="Times New Roman" w:hAnsi="Times New Roman"/>
          <w:color w:val="000000"/>
        </w:rPr>
        <w:t>„უბრალოდ ვერ დავარწმუნე საკუთარი თავი, რომ შენ საკუთარი ნებით შეუერთდი იმპერიული ოჯახის ფრაქციას“.</w:t>
      </w:r>
    </w:p>
    <w:p w14:paraId="5493AD56" w14:textId="77777777" w:rsidR="004205F8" w:rsidRDefault="00000000">
      <w:pPr>
        <w:spacing w:before="269" w:after="269"/>
        <w:ind w:left="120"/>
      </w:pPr>
      <w:r>
        <w:rPr>
          <w:rFonts w:ascii="Times New Roman" w:hAnsi="Times New Roman"/>
          <w:color w:val="000000"/>
        </w:rPr>
        <w:t>რეის სახეზე გაჩენილი ღიმილიდან ძნელი მისახვედრი იყო, თუ რას ფიქრობდა.</w:t>
      </w:r>
    </w:p>
    <w:p w14:paraId="406D9123" w14:textId="77777777" w:rsidR="004205F8" w:rsidRDefault="00000000">
      <w:pPr>
        <w:spacing w:before="269" w:after="269"/>
        <w:ind w:left="120"/>
      </w:pPr>
      <w:r>
        <w:rPr>
          <w:rFonts w:ascii="Times New Roman" w:hAnsi="Times New Roman"/>
          <w:color w:val="000000"/>
        </w:rPr>
        <w:t>— მე უბრალოდ მატყუარა ვარ.</w:t>
      </w:r>
    </w:p>
    <w:p w14:paraId="4665BDD6" w14:textId="77777777" w:rsidR="004205F8" w:rsidRDefault="00000000">
      <w:pPr>
        <w:spacing w:before="269" w:after="269"/>
        <w:ind w:left="120"/>
      </w:pPr>
      <w:r>
        <w:rPr>
          <w:rFonts w:ascii="Times New Roman" w:hAnsi="Times New Roman"/>
          <w:color w:val="000000"/>
        </w:rPr>
        <w:t>— …მატყუარები არ ამბობენ, რომ ისინი მატყუარები არიან…</w:t>
      </w:r>
    </w:p>
    <w:p w14:paraId="48309794" w14:textId="77777777" w:rsidR="004205F8" w:rsidRDefault="00000000">
      <w:pPr>
        <w:spacing w:before="269" w:after="269"/>
        <w:ind w:left="120"/>
      </w:pPr>
      <w:r>
        <w:rPr>
          <w:rFonts w:ascii="Times New Roman" w:hAnsi="Times New Roman"/>
          <w:color w:val="000000"/>
        </w:rPr>
        <w:t>რეიმ მისას სიტყვებზე რეაქცია არ გამოხატა და თქვა:</w:t>
      </w:r>
    </w:p>
    <w:p w14:paraId="0B33E4A2" w14:textId="77777777" w:rsidR="004205F8" w:rsidRDefault="00000000">
      <w:pPr>
        <w:spacing w:before="269" w:after="269"/>
        <w:ind w:left="120"/>
      </w:pPr>
      <w:r>
        <w:rPr>
          <w:rFonts w:ascii="Times New Roman" w:hAnsi="Times New Roman"/>
          <w:color w:val="000000"/>
        </w:rPr>
        <w:t>-მარტო ხარ?</w:t>
      </w:r>
    </w:p>
    <w:p w14:paraId="60D6C27D" w14:textId="77777777" w:rsidR="004205F8" w:rsidRDefault="00000000">
      <w:pPr>
        <w:spacing w:before="269" w:after="269"/>
        <w:ind w:left="120"/>
      </w:pPr>
      <w:r>
        <w:rPr>
          <w:rFonts w:ascii="Times New Roman" w:hAnsi="Times New Roman"/>
          <w:color w:val="000000"/>
        </w:rPr>
        <w:t>- კი.</w:t>
      </w:r>
    </w:p>
    <w:p w14:paraId="29F0129F" w14:textId="77777777" w:rsidR="004205F8" w:rsidRDefault="00000000">
      <w:pPr>
        <w:spacing w:before="269" w:after="269"/>
        <w:ind w:left="120"/>
      </w:pPr>
      <w:r>
        <w:rPr>
          <w:rFonts w:ascii="Times New Roman" w:hAnsi="Times New Roman"/>
          <w:color w:val="000000"/>
        </w:rPr>
        <w:t>რა თქმა უნდა, ტყუილია. მისას ფუსკაში ვიმალები. მგონი ვერ შემამჩნევს, თუ არანაირ ზედმეტ მოძრაობას არ გავაკეთებ.</w:t>
      </w:r>
    </w:p>
    <w:p w14:paraId="7A073619" w14:textId="77777777" w:rsidR="004205F8" w:rsidRDefault="00000000">
      <w:pPr>
        <w:spacing w:before="269" w:after="269"/>
        <w:ind w:left="120"/>
      </w:pPr>
      <w:r>
        <w:rPr>
          <w:rFonts w:ascii="Times New Roman" w:hAnsi="Times New Roman"/>
          <w:color w:val="000000"/>
        </w:rPr>
        <w:t>- მაშინ ანოსისთვის ვერაფერს ვერ ეტყოდი?</w:t>
      </w:r>
    </w:p>
    <w:p w14:paraId="01B36335" w14:textId="77777777" w:rsidR="004205F8" w:rsidRDefault="00000000">
      <w:pPr>
        <w:spacing w:before="269" w:after="269"/>
        <w:ind w:left="120"/>
      </w:pPr>
      <w:r>
        <w:rPr>
          <w:rFonts w:ascii="Times New Roman" w:hAnsi="Times New Roman"/>
          <w:color w:val="000000"/>
        </w:rPr>
        <w:t>— ...კარგი, როგორც ამბობთ. ვინმე ხომ არ გემუქრებათ, რა მოხდება, თუ ამის შესახებ ბატონ ანოსს ეტყვი?</w:t>
      </w:r>
    </w:p>
    <w:p w14:paraId="59F1A120" w14:textId="77777777" w:rsidR="004205F8" w:rsidRDefault="00000000">
      <w:pPr>
        <w:spacing w:before="269" w:after="269"/>
        <w:ind w:left="120"/>
      </w:pPr>
      <w:r>
        <w:rPr>
          <w:rFonts w:ascii="Times New Roman" w:hAnsi="Times New Roman"/>
          <w:color w:val="000000"/>
        </w:rPr>
        <w:t>- ასე ფიქრობ?</w:t>
      </w:r>
    </w:p>
    <w:p w14:paraId="25BF1D4C" w14:textId="77777777" w:rsidR="004205F8" w:rsidRDefault="00000000">
      <w:pPr>
        <w:spacing w:before="269" w:after="269"/>
        <w:ind w:left="120"/>
      </w:pPr>
      <w:r>
        <w:rPr>
          <w:rFonts w:ascii="Times New Roman" w:hAnsi="Times New Roman"/>
          <w:color w:val="000000"/>
        </w:rPr>
        <w:lastRenderedPageBreak/>
        <w:t>„დარწმუნებული ვარ, ბატონი ანოსი დაგეხმარებათ.“</w:t>
      </w:r>
    </w:p>
    <w:p w14:paraId="2FD3C0D5" w14:textId="77777777" w:rsidR="004205F8" w:rsidRDefault="00000000">
      <w:pPr>
        <w:spacing w:before="269" w:after="269"/>
        <w:ind w:left="120"/>
      </w:pPr>
      <w:r>
        <w:rPr>
          <w:rFonts w:ascii="Times New Roman" w:hAnsi="Times New Roman"/>
          <w:color w:val="000000"/>
        </w:rPr>
        <w:t>„მაგრამ როდესაც ამის შესახებ შეიტყო, არც მე და არც დედაჩემს არ დამეხმარა.“</w:t>
      </w:r>
    </w:p>
    <w:p w14:paraId="69996525" w14:textId="77777777" w:rsidR="004205F8" w:rsidRDefault="00000000">
      <w:pPr>
        <w:spacing w:before="269" w:after="269"/>
        <w:ind w:left="120"/>
      </w:pPr>
      <w:r>
        <w:rPr>
          <w:rFonts w:ascii="Times New Roman" w:hAnsi="Times New Roman"/>
          <w:color w:val="000000"/>
        </w:rPr>
        <w:t>ახლა დარწმუნებული ვარ, რომ მას მაინც ემუქრებიან.</w:t>
      </w:r>
    </w:p>
    <w:p w14:paraId="3CCA3E5E" w14:textId="77777777" w:rsidR="004205F8" w:rsidRDefault="00000000">
      <w:pPr>
        <w:spacing w:before="269" w:after="269"/>
        <w:ind w:left="120"/>
      </w:pPr>
      <w:r>
        <w:rPr>
          <w:rFonts w:ascii="Times New Roman" w:hAnsi="Times New Roman"/>
          <w:color w:val="000000"/>
        </w:rPr>
        <w:t>- რას გულისხმობ?</w:t>
      </w:r>
    </w:p>
    <w:p w14:paraId="35C774A4" w14:textId="77777777" w:rsidR="004205F8" w:rsidRDefault="00000000">
      <w:pPr>
        <w:spacing w:before="269" w:after="269"/>
        <w:ind w:left="120"/>
      </w:pPr>
      <w:r>
        <w:rPr>
          <w:rFonts w:ascii="Times New Roman" w:hAnsi="Times New Roman"/>
          <w:color w:val="000000"/>
        </w:rPr>
        <w:t>- როგორც ხედავთ, დედაჩემი ავადაა. ჩვეულებრივ ექიმებს არ შეუძლიათ სულიერი დაავადების განკურნება, რადგან ის მხოლოდ ნახევრად სულებსა და ნახევრად დემონებს აქვთ.</w:t>
      </w:r>
    </w:p>
    <w:p w14:paraId="3FD27EE9" w14:textId="77777777" w:rsidR="004205F8" w:rsidRDefault="00000000">
      <w:pPr>
        <w:spacing w:before="269" w:after="269"/>
        <w:ind w:left="120"/>
      </w:pPr>
      <w:r>
        <w:rPr>
          <w:rFonts w:ascii="Times New Roman" w:hAnsi="Times New Roman"/>
          <w:color w:val="000000"/>
        </w:rPr>
        <w:t>მიშამ შილას შეხედა.</w:t>
      </w:r>
    </w:p>
    <w:p w14:paraId="095B877D" w14:textId="77777777" w:rsidR="004205F8" w:rsidRDefault="00000000">
      <w:pPr>
        <w:spacing w:before="269" w:after="269"/>
        <w:ind w:left="120"/>
      </w:pPr>
      <w:r>
        <w:rPr>
          <w:rFonts w:ascii="Times New Roman" w:hAnsi="Times New Roman"/>
          <w:color w:val="000000"/>
        </w:rPr>
        <w:t>— …რა დაავადებაა ეს?</w:t>
      </w:r>
    </w:p>
    <w:p w14:paraId="17698DE5" w14:textId="77777777" w:rsidR="004205F8" w:rsidRDefault="00000000">
      <w:pPr>
        <w:spacing w:before="269" w:after="269"/>
        <w:ind w:left="120"/>
      </w:pPr>
      <w:r>
        <w:rPr>
          <w:rFonts w:ascii="Times New Roman" w:hAnsi="Times New Roman"/>
          <w:color w:val="000000"/>
        </w:rPr>
        <w:t>- როგორც ჩანს, მასთან ერთად მაგიური ძალა სუსტდება და ბაზა იკლებს, გარკვეული დროის შემდეგ კი თქვენც იწყებთ გაქრობას.</w:t>
      </w:r>
    </w:p>
    <w:p w14:paraId="4775489B" w14:textId="77777777" w:rsidR="004205F8" w:rsidRDefault="00000000">
      <w:pPr>
        <w:spacing w:before="269" w:after="269"/>
        <w:ind w:left="120"/>
      </w:pPr>
      <w:r>
        <w:rPr>
          <w:rFonts w:ascii="Times New Roman" w:hAnsi="Times New Roman"/>
          <w:color w:val="000000"/>
        </w:rPr>
        <w:t>- და როგორ ვუმკურნალოთ?</w:t>
      </w:r>
    </w:p>
    <w:p w14:paraId="796F47E8" w14:textId="77777777" w:rsidR="004205F8" w:rsidRDefault="00000000">
      <w:pPr>
        <w:spacing w:before="269" w:after="269"/>
        <w:ind w:left="120"/>
      </w:pPr>
      <w:r>
        <w:rPr>
          <w:rFonts w:ascii="Times New Roman" w:hAnsi="Times New Roman"/>
          <w:color w:val="000000"/>
        </w:rPr>
        <w:t>რეიმ თავი გააქნია.</w:t>
      </w:r>
    </w:p>
    <w:p w14:paraId="3D269B2C" w14:textId="77777777" w:rsidR="004205F8" w:rsidRDefault="00000000">
      <w:pPr>
        <w:spacing w:before="269" w:after="269"/>
        <w:ind w:left="120"/>
      </w:pPr>
      <w:r>
        <w:rPr>
          <w:rFonts w:ascii="Times New Roman" w:hAnsi="Times New Roman"/>
          <w:color w:val="000000"/>
        </w:rPr>
        <w:t>— შევუერთდებოდი თუ არა იმპერიულ ფრაქციას, თუ მეტყოდნენ, როგორ?</w:t>
      </w:r>
    </w:p>
    <w:p w14:paraId="0D1BC59F" w14:textId="77777777" w:rsidR="004205F8" w:rsidRDefault="00000000">
      <w:pPr>
        <w:spacing w:before="269" w:after="269"/>
        <w:ind w:left="120"/>
      </w:pPr>
      <w:r>
        <w:rPr>
          <w:rFonts w:ascii="Times New Roman" w:hAnsi="Times New Roman"/>
          <w:color w:val="000000"/>
        </w:rPr>
        <w:t>— ...მართლა შეუძლიათ მისი განკურნება ამ კლინიკაში?</w:t>
      </w:r>
    </w:p>
    <w:p w14:paraId="7D79280B" w14:textId="77777777" w:rsidR="004205F8" w:rsidRDefault="00000000">
      <w:pPr>
        <w:spacing w:before="269" w:after="269"/>
        <w:ind w:left="120"/>
      </w:pPr>
      <w:r>
        <w:rPr>
          <w:rFonts w:ascii="Times New Roman" w:hAnsi="Times New Roman"/>
          <w:color w:val="000000"/>
        </w:rPr>
        <w:t>— მას შემდეგ, რაც დედას სულების ჭირის სიმპტომები გამოუვლინდა, მისი მაგიური ძალა დღითიდღე სუსტდებოდა. მაგრამ როგორც კი ამ ჯადოსნურ კლინიკაში მოათავსეს, დაავადება რემისიაში შევიდა. როგორც ჩანს, მათ მისი განკურნება შეუძლიათ. სხვა გზა არ მაქვს, გარდა იმისა, რომ დავიჯერო, თუნდაც ეს ტყუილი იყოს.</w:t>
      </w:r>
    </w:p>
    <w:p w14:paraId="2C02328C" w14:textId="77777777" w:rsidR="004205F8" w:rsidRDefault="00000000">
      <w:pPr>
        <w:spacing w:before="269" w:after="269"/>
        <w:ind w:left="120"/>
      </w:pPr>
      <w:r>
        <w:rPr>
          <w:rFonts w:ascii="Times New Roman" w:hAnsi="Times New Roman"/>
          <w:color w:val="000000"/>
        </w:rPr>
        <w:t>თუ მათ აქვთ დაავადების რემისიის შენარჩუნების გზა, მაშინ მათ შეუძლიათ წყაროს პოვნა, არა? როგორც კი გაიგებენ, მათ შეუძლიათ განკურნონ იგი.</w:t>
      </w:r>
    </w:p>
    <w:p w14:paraId="6B59E4C5" w14:textId="77777777" w:rsidR="004205F8" w:rsidRDefault="00000000">
      <w:pPr>
        <w:spacing w:before="269" w:after="269"/>
        <w:ind w:left="120"/>
      </w:pPr>
      <w:r>
        <w:rPr>
          <w:rFonts w:ascii="Times New Roman" w:hAnsi="Times New Roman"/>
          <w:color w:val="000000"/>
        </w:rPr>
        <w:t>— დედაჩემის განკურნების სანაცვლოდ, რამდენიმე პირობა უნდა შევასრულო. ერთ-ერთი მათგანი: ანოსთან ბრძოლა დემონური ხმლების ტურნირში. ჩემს სხეულში დემონური კონტრაქტის ხმალი ჩადეს. თუ კონტრაქტს დავარღვევ, მოვკვდები. და თუ მოვკვდები, მათ აღარ ექნებათ მიზეზი, რომ დედაჩემი ცოცხალი დატოვონ.</w:t>
      </w:r>
    </w:p>
    <w:p w14:paraId="72AA5771" w14:textId="77777777" w:rsidR="004205F8" w:rsidRDefault="00000000">
      <w:pPr>
        <w:spacing w:before="269" w:after="269"/>
        <w:ind w:left="120"/>
      </w:pPr>
      <w:r>
        <w:rPr>
          <w:rFonts w:ascii="Times New Roman" w:hAnsi="Times New Roman"/>
          <w:color w:val="000000"/>
        </w:rPr>
        <w:t>კონტრაქტის დემონური ხმალი, მაშ? ეს არის ძლიერი ჯადოსნური არტეფაქტი, რომლის იძულებითი ძალა „ზექტზე“ მაღალია. თუ კონტრაქტს დაარღვევ, გარდაუვალი სიკვდილის წინაშე აღმოჩნდები. არტეფაქტი ბაზასაც კი გაანადგურებს.</w:t>
      </w:r>
    </w:p>
    <w:p w14:paraId="0BE99040" w14:textId="77777777" w:rsidR="004205F8" w:rsidRDefault="00000000">
      <w:pPr>
        <w:spacing w:before="269" w:after="269"/>
        <w:ind w:left="120"/>
      </w:pPr>
      <w:r>
        <w:rPr>
          <w:rFonts w:ascii="Times New Roman" w:hAnsi="Times New Roman"/>
          <w:color w:val="000000"/>
        </w:rPr>
        <w:t>- თუ ამის შესახებ ანოსს ვეტყვი, ეს კონტრაქტის დარღვევად ჩაითვლება.</w:t>
      </w:r>
    </w:p>
    <w:p w14:paraId="1A4FA704" w14:textId="77777777" w:rsidR="004205F8" w:rsidRDefault="00000000">
      <w:pPr>
        <w:spacing w:before="269" w:after="269"/>
        <w:ind w:left="120"/>
      </w:pPr>
      <w:r>
        <w:rPr>
          <w:rFonts w:ascii="Times New Roman" w:hAnsi="Times New Roman"/>
          <w:color w:val="000000"/>
        </w:rPr>
        <w:lastRenderedPageBreak/>
        <w:t>— ...მაშინ არ უნდა მელაპარაკო...</w:t>
      </w:r>
    </w:p>
    <w:p w14:paraId="7CC70E08" w14:textId="77777777" w:rsidR="004205F8" w:rsidRDefault="00000000">
      <w:pPr>
        <w:spacing w:before="269" w:after="269"/>
        <w:ind w:left="120"/>
      </w:pPr>
      <w:r>
        <w:rPr>
          <w:rFonts w:ascii="Times New Roman" w:hAnsi="Times New Roman"/>
          <w:color w:val="000000"/>
        </w:rPr>
        <w:t>- მე მჯერა, რომ ამის შესახებ არავის ეტყვი.</w:t>
      </w:r>
    </w:p>
    <w:p w14:paraId="7B7230FA" w14:textId="77777777" w:rsidR="004205F8" w:rsidRDefault="00000000">
      <w:pPr>
        <w:spacing w:before="269" w:after="269"/>
        <w:ind w:left="120"/>
      </w:pPr>
      <w:r>
        <w:rPr>
          <w:rFonts w:ascii="Times New Roman" w:hAnsi="Times New Roman"/>
          <w:color w:val="000000"/>
        </w:rPr>
        <w:t>— ... ჰა?..</w:t>
      </w:r>
    </w:p>
    <w:p w14:paraId="66CDF28F" w14:textId="77777777" w:rsidR="004205F8" w:rsidRDefault="00000000">
      <w:pPr>
        <w:spacing w:before="269" w:after="269"/>
        <w:ind w:left="120"/>
      </w:pPr>
      <w:r>
        <w:rPr>
          <w:rFonts w:ascii="Times New Roman" w:hAnsi="Times New Roman"/>
          <w:color w:val="000000"/>
        </w:rPr>
        <w:t>- ეს ტყუილი იყო.</w:t>
      </w:r>
    </w:p>
    <w:p w14:paraId="05DF4F04" w14:textId="77777777" w:rsidR="004205F8" w:rsidRDefault="00000000">
      <w:pPr>
        <w:spacing w:before="269" w:after="269"/>
        <w:ind w:left="120"/>
      </w:pPr>
      <w:r>
        <w:rPr>
          <w:rFonts w:ascii="Times New Roman" w:hAnsi="Times New Roman"/>
          <w:color w:val="000000"/>
        </w:rPr>
        <w:t>მოულოდნელობისგან გაოცებულმა მისამ რეის მიახლოების უფლება მისცა. მან ნისლში გაქრობა სცადა, მაგრამ რეიმ მისი მაგიური ფორმულა დემონური მახვილით, ინიციოთი, ამოხსნა. „ფუსკას“ ეფექტი გაქრა, ნისლი გაიფანტა და გარეთ წვიმა შეწყდა.</w:t>
      </w:r>
    </w:p>
    <w:p w14:paraId="62E6F19E" w14:textId="77777777" w:rsidR="004205F8" w:rsidRDefault="00000000">
      <w:pPr>
        <w:spacing w:before="269" w:after="269"/>
        <w:ind w:left="120"/>
      </w:pPr>
      <w:r>
        <w:rPr>
          <w:rFonts w:ascii="Times New Roman" w:hAnsi="Times New Roman"/>
          <w:color w:val="000000"/>
        </w:rPr>
        <w:t>ამის დადასტურების შემდეგ, რეიმ ირგვლივ მიმოიხედა.</w:t>
      </w:r>
    </w:p>
    <w:p w14:paraId="50D017D5" w14:textId="77777777" w:rsidR="004205F8" w:rsidRDefault="00000000">
      <w:pPr>
        <w:spacing w:before="269" w:after="269"/>
        <w:ind w:left="120"/>
      </w:pPr>
      <w:r>
        <w:rPr>
          <w:rFonts w:ascii="Times New Roman" w:hAnsi="Times New Roman"/>
          <w:color w:val="000000"/>
        </w:rPr>
        <w:t>— ...როგორც ჩანს, მართლა მარტო ხარ...</w:t>
      </w:r>
    </w:p>
    <w:p w14:paraId="5A2F33A0" w14:textId="77777777" w:rsidR="004205F8" w:rsidRDefault="00000000">
      <w:pPr>
        <w:spacing w:before="269" w:after="269"/>
        <w:ind w:left="120"/>
      </w:pPr>
      <w:r>
        <w:rPr>
          <w:rFonts w:ascii="Times New Roman" w:hAnsi="Times New Roman"/>
          <w:color w:val="000000"/>
        </w:rPr>
        <w:t>ის ალბათ დარწმუნებული იყო, რომ „ფუსკას“ მაგიის ქვეშ მის გარდა არავინ იმალებოდა. უფრო ზუსტად, მე. ჩემზე მომართული „ფუსკას“ შელოცვა გაქრა, მაგრამ „რეინელით“ თავი გამჭვირვალე გავხადე და „ნაჯირათი“ მაგიური ძალაც დავმალე. ნაკლებად სავარაუდოა, რომ მიპოვის, თუ სუნთქვას შევიკავებ.</w:t>
      </w:r>
    </w:p>
    <w:p w14:paraId="5FDC5485" w14:textId="77777777" w:rsidR="004205F8" w:rsidRDefault="00000000">
      <w:pPr>
        <w:spacing w:before="269" w:after="269"/>
        <w:ind w:left="120"/>
      </w:pPr>
      <w:r>
        <w:rPr>
          <w:rFonts w:ascii="Times New Roman" w:hAnsi="Times New Roman"/>
          <w:color w:val="000000"/>
        </w:rPr>
        <w:t>მისას ვთხოვე, ფუსკას როლი თავად დაეკისრა, რათა ეფიქრა, რომ გაქრობის შემთხვევაში დასამალი აღარაფერი დარჩებოდა.</w:t>
      </w:r>
    </w:p>
    <w:p w14:paraId="22A35287" w14:textId="77777777" w:rsidR="004205F8" w:rsidRDefault="00000000">
      <w:pPr>
        <w:spacing w:before="269" w:after="269"/>
        <w:ind w:left="120"/>
      </w:pPr>
      <w:r>
        <w:rPr>
          <w:rFonts w:ascii="Times New Roman" w:hAnsi="Times New Roman"/>
          <w:color w:val="000000"/>
        </w:rPr>
        <w:t>- კარგი მაშინ...</w:t>
      </w:r>
    </w:p>
    <w:p w14:paraId="6EA1C135" w14:textId="77777777" w:rsidR="004205F8" w:rsidRDefault="00000000">
      <w:pPr>
        <w:spacing w:before="269" w:after="269"/>
        <w:ind w:left="120"/>
      </w:pPr>
      <w:r>
        <w:rPr>
          <w:rFonts w:ascii="Times New Roman" w:hAnsi="Times New Roman"/>
          <w:color w:val="000000"/>
        </w:rPr>
        <w:t>რეიმ მისას ხელები მოჰკიდა და იატაკზე დააგდო, მკერდიდან დაკბილული ხანჯალი ამოიღო. ყოყმანის გარეშე, მისასკენ გაიშვირა. გოგონამ ინსტინქტურად თვალები დახუჭა, მაგრამ ხანჯალი მის სხეულს არ უჩხვლიტავდა. რეიმ მის ჩრდილს გაუჩხვლიტა.</w:t>
      </w:r>
    </w:p>
    <w:p w14:paraId="4E7E08FC" w14:textId="77777777" w:rsidR="004205F8" w:rsidRDefault="00000000">
      <w:pPr>
        <w:spacing w:before="269" w:after="269"/>
        <w:ind w:left="120"/>
      </w:pPr>
      <w:r>
        <w:rPr>
          <w:rFonts w:ascii="Times New Roman" w:hAnsi="Times New Roman"/>
          <w:color w:val="000000"/>
        </w:rPr>
        <w:t>- ბოდიში. ხვალინდელი ფინალის დასრულებამდე აქ დარჩენა მოგიწევთ.</w:t>
      </w:r>
    </w:p>
    <w:p w14:paraId="542B99C4" w14:textId="77777777" w:rsidR="004205F8" w:rsidRDefault="00000000">
      <w:pPr>
        <w:spacing w:before="269" w:after="269"/>
        <w:ind w:left="120"/>
      </w:pPr>
      <w:r>
        <w:rPr>
          <w:rFonts w:ascii="Times New Roman" w:hAnsi="Times New Roman"/>
          <w:color w:val="000000"/>
        </w:rPr>
        <w:t>მისამ ნისლში გაფანტვა სცადა, მაგრამ, როგორც ჩანს, შელოცვა „ფუსკას“ კონტროლი ვერ შეძლო. თითქოს მისივე ჩრდილი იყო შეკრული.</w:t>
      </w:r>
    </w:p>
    <w:p w14:paraId="27B6D576" w14:textId="77777777" w:rsidR="004205F8" w:rsidRDefault="00000000">
      <w:pPr>
        <w:spacing w:before="269" w:after="269"/>
        <w:ind w:left="120"/>
      </w:pPr>
      <w:r>
        <w:rPr>
          <w:rFonts w:ascii="Times New Roman" w:hAnsi="Times New Roman"/>
          <w:color w:val="000000"/>
        </w:rPr>
        <w:t>— ...ეს რა ხანჯალია?..</w:t>
      </w:r>
    </w:p>
    <w:p w14:paraId="2C27E0DE" w14:textId="77777777" w:rsidR="004205F8" w:rsidRDefault="00000000">
      <w:pPr>
        <w:spacing w:before="269" w:after="269"/>
        <w:ind w:left="120"/>
      </w:pPr>
      <w:r>
        <w:rPr>
          <w:rFonts w:ascii="Times New Roman" w:hAnsi="Times New Roman"/>
          <w:color w:val="000000"/>
        </w:rPr>
        <w:t>— ჩრდილის შემაკავშირებელი ხანჯალი. თუ ჩრდილს მიჯაჭვული ხართ, მხოლოდ მის გარშემო შეგიძლიათ გადაადგილება. ამ გზით, თქვენ ვერ გამოიყენებთ მაგიას, რომელიც მატერიალურ ფორმას გაკარგვინებთ.</w:t>
      </w:r>
    </w:p>
    <w:p w14:paraId="10EA65B0" w14:textId="77777777" w:rsidR="004205F8" w:rsidRDefault="00000000">
      <w:pPr>
        <w:spacing w:before="269" w:after="269"/>
        <w:ind w:left="120"/>
      </w:pPr>
      <w:r>
        <w:rPr>
          <w:rFonts w:ascii="Times New Roman" w:hAnsi="Times New Roman"/>
          <w:color w:val="000000"/>
        </w:rPr>
        <w:t xml:space="preserve">ვიცოდი, რომ საქმე აქამდე მოხდებოდა. კონტრაქტის ნაწილი, როგორც ჩანს, ავალდებულებდა მას </w:t>
      </w:r>
      <w:r>
        <w:rPr>
          <w:rFonts w:ascii="Times New Roman" w:hAnsi="Times New Roman"/>
          <w:i/>
          <w:color w:val="000000"/>
        </w:rPr>
        <w:t xml:space="preserve">, გაეჩუმებინა </w:t>
      </w:r>
      <w:r>
        <w:rPr>
          <w:rFonts w:ascii="Times New Roman" w:hAnsi="Times New Roman"/>
          <w:color w:val="000000"/>
        </w:rPr>
        <w:t xml:space="preserve">მათთვის, ვინც სიტუაციის შესახებ იცოდა. </w:t>
      </w:r>
      <w:r>
        <w:rPr>
          <w:rFonts w:ascii="Times New Roman" w:hAnsi="Times New Roman"/>
          <w:color w:val="000000"/>
        </w:rPr>
        <w:lastRenderedPageBreak/>
        <w:t>საბედნიეროდ, კონტრაქტი მას საშუალებას აძლევს, არ მოკლას იგი. თუმცა, თუ ის ძალიან მჭიდროდ იქნებოდა შეკრული ცუდად გააზრებული კონტრაქტით, მას მოუწევდა მოკვლა მაშინაც კი, როცა ეს აუცილებელი არ იქნებოდა.</w:t>
      </w:r>
    </w:p>
    <w:p w14:paraId="0B4BDDE4" w14:textId="77777777" w:rsidR="004205F8" w:rsidRDefault="00000000">
      <w:pPr>
        <w:spacing w:before="269" w:after="269"/>
        <w:ind w:left="120"/>
      </w:pPr>
      <w:r>
        <w:rPr>
          <w:rFonts w:ascii="Times New Roman" w:hAnsi="Times New Roman"/>
          <w:color w:val="000000"/>
        </w:rPr>
        <w:t>ზოგიერთ სიტუაციაში ეს სიტუაციას კიდევ უფრო გააუარესებდა. მათ რეისთვის თავისუფლება მისცეს, გადაეწყვიტა, მოეკლა თუ არა.</w:t>
      </w:r>
    </w:p>
    <w:p w14:paraId="788C3C35" w14:textId="77777777" w:rsidR="004205F8" w:rsidRDefault="00000000">
      <w:pPr>
        <w:spacing w:before="269" w:after="269"/>
        <w:ind w:left="120"/>
      </w:pPr>
      <w:r>
        <w:rPr>
          <w:rFonts w:ascii="Times New Roman" w:hAnsi="Times New Roman"/>
          <w:color w:val="000000"/>
        </w:rPr>
        <w:t>„ამ ოთახში ანტიმაგიაა გამოყენებული, რაც მაგიურ კომუნიკაციას უშლის ხელს. ლიქსთან დახმარების გამოძახებასაც კი ვერ შეძლებ.“</w:t>
      </w:r>
    </w:p>
    <w:p w14:paraId="36EEA8ED" w14:textId="77777777" w:rsidR="004205F8" w:rsidRDefault="00000000">
      <w:pPr>
        <w:spacing w:before="269" w:after="269"/>
        <w:ind w:left="120"/>
      </w:pPr>
      <w:r>
        <w:rPr>
          <w:rFonts w:ascii="Times New Roman" w:hAnsi="Times New Roman"/>
          <w:color w:val="000000"/>
        </w:rPr>
        <w:t>- თუ გავქრები, იუნიტში ყველა იეჭვებს, რომ რაღაც რიგზე არ არის და ჩემს დასახმარებლად წამოვლენ.</w:t>
      </w:r>
    </w:p>
    <w:p w14:paraId="7CD366AF" w14:textId="77777777" w:rsidR="004205F8" w:rsidRDefault="00000000">
      <w:pPr>
        <w:spacing w:before="269" w:after="269"/>
        <w:ind w:left="120"/>
      </w:pPr>
      <w:r>
        <w:rPr>
          <w:rFonts w:ascii="Times New Roman" w:hAnsi="Times New Roman"/>
          <w:color w:val="000000"/>
        </w:rPr>
        <w:t>- შესაძლოა. მაგრამ ხვალ ფინალამდე ვერ მოხვდებიან. ესეც საკმარისია.</w:t>
      </w:r>
    </w:p>
    <w:p w14:paraId="55173891" w14:textId="77777777" w:rsidR="004205F8" w:rsidRDefault="00000000">
      <w:pPr>
        <w:spacing w:before="269" w:after="269"/>
        <w:ind w:left="120"/>
      </w:pPr>
      <w:r>
        <w:rPr>
          <w:rFonts w:ascii="Times New Roman" w:hAnsi="Times New Roman"/>
          <w:color w:val="000000"/>
        </w:rPr>
        <w:t>მიშამ ცოტა ხანს დაფიქრდა და ჰკითხა:</w:t>
      </w:r>
    </w:p>
    <w:p w14:paraId="76E1E937" w14:textId="77777777" w:rsidR="004205F8" w:rsidRDefault="00000000">
      <w:pPr>
        <w:spacing w:before="269" w:after="269"/>
        <w:ind w:left="120"/>
      </w:pPr>
      <w:r>
        <w:rPr>
          <w:rFonts w:ascii="Times New Roman" w:hAnsi="Times New Roman"/>
          <w:color w:val="000000"/>
        </w:rPr>
        <w:t>- რას აპირებ?</w:t>
      </w:r>
    </w:p>
    <w:p w14:paraId="53BCDB50" w14:textId="77777777" w:rsidR="004205F8" w:rsidRDefault="00000000">
      <w:pPr>
        <w:spacing w:before="269" w:after="269"/>
        <w:ind w:left="120"/>
      </w:pPr>
      <w:r>
        <w:rPr>
          <w:rFonts w:ascii="Times New Roman" w:hAnsi="Times New Roman"/>
          <w:color w:val="000000"/>
        </w:rPr>
        <w:t>- ბოდიში, ვერაფერს ვიტყვი.</w:t>
      </w:r>
    </w:p>
    <w:p w14:paraId="0F36817A" w14:textId="77777777" w:rsidR="004205F8" w:rsidRDefault="00000000">
      <w:pPr>
        <w:spacing w:before="269" w:after="269"/>
        <w:ind w:left="120"/>
      </w:pPr>
      <w:r>
        <w:rPr>
          <w:rFonts w:ascii="Times New Roman" w:hAnsi="Times New Roman"/>
          <w:color w:val="000000"/>
        </w:rPr>
        <w:t>თუ ის ამას იტყვის, ხელშეკრულების დემონური მახვილი მასში ეშვებით ჩაერჭობა.</w:t>
      </w:r>
    </w:p>
    <w:p w14:paraId="3911F100" w14:textId="77777777" w:rsidR="004205F8" w:rsidRDefault="00000000">
      <w:pPr>
        <w:spacing w:before="269" w:after="269"/>
        <w:ind w:left="120"/>
      </w:pPr>
      <w:r>
        <w:rPr>
          <w:rFonts w:ascii="Times New Roman" w:hAnsi="Times New Roman"/>
          <w:color w:val="000000"/>
        </w:rPr>
        <w:t>- ვინ გაგიკეთა ეს?</w:t>
      </w:r>
    </w:p>
    <w:p w14:paraId="00575203" w14:textId="77777777" w:rsidR="004205F8" w:rsidRDefault="00000000">
      <w:pPr>
        <w:spacing w:before="269" w:after="269"/>
        <w:ind w:left="120"/>
      </w:pPr>
      <w:r>
        <w:rPr>
          <w:rFonts w:ascii="Times New Roman" w:hAnsi="Times New Roman"/>
          <w:color w:val="000000"/>
        </w:rPr>
        <w:t>— რამდენადაც ვიცი, დემონ ლორდ ელიო.</w:t>
      </w:r>
    </w:p>
    <w:p w14:paraId="30F1FBBB" w14:textId="77777777" w:rsidR="004205F8" w:rsidRDefault="00000000">
      <w:pPr>
        <w:spacing w:before="269" w:after="269"/>
        <w:ind w:left="120"/>
      </w:pPr>
      <w:r>
        <w:rPr>
          <w:rFonts w:ascii="Times New Roman" w:hAnsi="Times New Roman"/>
          <w:color w:val="000000"/>
        </w:rPr>
        <w:t>ელიო უბრალოდ მარიონეტია. დიდი ალბათობით, ეს უცნობი დემონის შეთქმულებაა, რომელიც ამ ჯადოსნურ კლინიკას მართავს. გარემოებების გათვალისწინებით, თითქმის დარწმუნებული ვარ, რომ ის რატომღაც ავოს დილჰევიასთანაა დაკავშირებული.</w:t>
      </w:r>
    </w:p>
    <w:p w14:paraId="4E530914" w14:textId="77777777" w:rsidR="004205F8" w:rsidRDefault="00000000">
      <w:pPr>
        <w:spacing w:before="269" w:after="269"/>
        <w:ind w:left="120"/>
      </w:pPr>
      <w:r>
        <w:rPr>
          <w:rFonts w:ascii="Times New Roman" w:hAnsi="Times New Roman"/>
          <w:color w:val="000000"/>
        </w:rPr>
        <w:t>რეი ოთახის კუთხისკენ წავიდა, სკამი აიღო და მისას უკან დადო. რეიმ უნდობლად შეხედა რეის, რეიმ კი გაუღიმა. თითქოს ეუბნებოდა: „შეგიძლია დაჯდე“.</w:t>
      </w:r>
    </w:p>
    <w:p w14:paraId="62902BD1" w14:textId="77777777" w:rsidR="004205F8" w:rsidRDefault="00000000">
      <w:pPr>
        <w:spacing w:before="269" w:after="269"/>
        <w:ind w:left="120"/>
      </w:pPr>
      <w:r>
        <w:rPr>
          <w:rFonts w:ascii="Times New Roman" w:hAnsi="Times New Roman"/>
          <w:color w:val="000000"/>
        </w:rPr>
        <w:t>მიშა მშვიდად ჩამოჯდა სკამზე.</w:t>
      </w:r>
    </w:p>
    <w:p w14:paraId="4FEDCBD0" w14:textId="77777777" w:rsidR="004205F8" w:rsidRDefault="00000000">
      <w:pPr>
        <w:spacing w:before="269" w:after="269"/>
        <w:ind w:left="120"/>
      </w:pPr>
      <w:r>
        <w:rPr>
          <w:rFonts w:ascii="Times New Roman" w:hAnsi="Times New Roman"/>
          <w:color w:val="000000"/>
        </w:rPr>
        <w:t>-ბოდიშს გიხდი, რომ ამ ყველაფერში ჩაგრთე.</w:t>
      </w:r>
    </w:p>
    <w:p w14:paraId="70B0D110" w14:textId="77777777" w:rsidR="004205F8" w:rsidRDefault="00000000">
      <w:pPr>
        <w:spacing w:before="269" w:after="269"/>
        <w:ind w:left="120"/>
      </w:pPr>
      <w:r>
        <w:rPr>
          <w:rFonts w:ascii="Times New Roman" w:hAnsi="Times New Roman"/>
          <w:color w:val="000000"/>
        </w:rPr>
        <w:t>რეის სიტყვების გაგონებაზე მიზამ მხოლოდ გაიღიმა პასუხად.</w:t>
      </w:r>
    </w:p>
    <w:p w14:paraId="4A513F3C" w14:textId="77777777" w:rsidR="004205F8" w:rsidRDefault="00000000">
      <w:pPr>
        <w:spacing w:before="269" w:after="269"/>
        <w:ind w:left="120"/>
      </w:pPr>
      <w:r>
        <w:rPr>
          <w:rFonts w:ascii="Times New Roman" w:hAnsi="Times New Roman"/>
          <w:color w:val="000000"/>
        </w:rPr>
        <w:t>-შენ არაფრის გამო არ გაქვს ბოდიშის მოხდა.</w:t>
      </w:r>
    </w:p>
    <w:p w14:paraId="29F3B458" w14:textId="77777777" w:rsidR="004205F8" w:rsidRDefault="00000000">
      <w:pPr>
        <w:spacing w:before="269" w:after="269"/>
        <w:ind w:left="120"/>
      </w:pPr>
      <w:r>
        <w:rPr>
          <w:rFonts w:ascii="Times New Roman" w:hAnsi="Times New Roman"/>
          <w:color w:val="000000"/>
        </w:rPr>
        <w:t>რეიმ კითხვის ნიშნის ქვეშ შეხედა მისას.</w:t>
      </w:r>
    </w:p>
    <w:p w14:paraId="055A5BC1" w14:textId="77777777" w:rsidR="004205F8" w:rsidRDefault="00000000">
      <w:pPr>
        <w:spacing w:before="269" w:after="269"/>
        <w:ind w:left="120"/>
      </w:pPr>
      <w:r>
        <w:rPr>
          <w:rFonts w:ascii="Times New Roman" w:hAnsi="Times New Roman"/>
          <w:color w:val="000000"/>
        </w:rPr>
        <w:lastRenderedPageBreak/>
        <w:t>- მე ჩაგთრიე „ერთიანობასა“ და „იმპერიული ოჯახების“ ფრაქციებს შორის კონფლიქტში. გთხოვ, მაპატიე.</w:t>
      </w:r>
    </w:p>
    <w:p w14:paraId="767EAF09" w14:textId="77777777" w:rsidR="004205F8" w:rsidRDefault="00000000">
      <w:pPr>
        <w:spacing w:before="269" w:after="269"/>
        <w:ind w:left="120"/>
      </w:pPr>
      <w:r>
        <w:rPr>
          <w:rFonts w:ascii="Times New Roman" w:hAnsi="Times New Roman"/>
          <w:color w:val="000000"/>
        </w:rPr>
        <w:t>რეის ამის მოსმენა არ მოელოდა, ამიტომ გაკვირვებისგან თვალები გაუფართოვდა.</w:t>
      </w:r>
    </w:p>
    <w:p w14:paraId="750DE7C0" w14:textId="77777777" w:rsidR="004205F8" w:rsidRDefault="00000000">
      <w:pPr>
        <w:spacing w:before="269" w:after="269"/>
        <w:ind w:left="120"/>
      </w:pPr>
      <w:r>
        <w:rPr>
          <w:rFonts w:ascii="Times New Roman" w:hAnsi="Times New Roman"/>
          <w:color w:val="000000"/>
        </w:rPr>
        <w:t>- არ მეგონა, რომ შენგან ბოდიშს მოვითხოვდი ყველაფრის შემდეგ, რაც ახლახან გაგიკეთე.</w:t>
      </w:r>
    </w:p>
    <w:p w14:paraId="318097C7" w14:textId="77777777" w:rsidR="004205F8" w:rsidRDefault="00000000">
      <w:pPr>
        <w:spacing w:before="269" w:after="269"/>
        <w:ind w:left="120"/>
      </w:pPr>
      <w:r>
        <w:rPr>
          <w:rFonts w:ascii="Times New Roman" w:hAnsi="Times New Roman"/>
          <w:color w:val="000000"/>
        </w:rPr>
        <w:t>- იმიტომ, რომ კეთილი ადამიანი ხარ.</w:t>
      </w:r>
    </w:p>
    <w:p w14:paraId="2D4B7DD8" w14:textId="77777777" w:rsidR="004205F8" w:rsidRDefault="00000000">
      <w:pPr>
        <w:spacing w:before="269" w:after="269"/>
        <w:ind w:left="120"/>
      </w:pPr>
      <w:r>
        <w:rPr>
          <w:rFonts w:ascii="Times New Roman" w:hAnsi="Times New Roman"/>
          <w:color w:val="000000"/>
        </w:rPr>
        <w:t>- სულაც არა, მე უბრალოდ მატყუარა ვარ.</w:t>
      </w:r>
    </w:p>
    <w:p w14:paraId="4427850F" w14:textId="77777777" w:rsidR="004205F8" w:rsidRDefault="00000000">
      <w:pPr>
        <w:spacing w:before="269" w:after="269"/>
        <w:ind w:left="120"/>
      </w:pPr>
      <w:r>
        <w:rPr>
          <w:rFonts w:ascii="Times New Roman" w:hAnsi="Times New Roman"/>
          <w:color w:val="000000"/>
        </w:rPr>
        <w:t>ხუმრობის დასრულების შემდეგ, მან კვლავ ჩვეული, მშვიდი ღიმილით გაიღიმა.</w:t>
      </w:r>
    </w:p>
    <w:p w14:paraId="3B287621" w14:textId="77777777" w:rsidR="004205F8" w:rsidRDefault="00000000">
      <w:pPr>
        <w:spacing w:before="269" w:after="269"/>
        <w:ind w:left="120"/>
      </w:pPr>
      <w:r>
        <w:rPr>
          <w:rFonts w:ascii="Times New Roman" w:hAnsi="Times New Roman"/>
          <w:color w:val="000000"/>
        </w:rPr>
        <w:t>- გარდა ამისა, ფრაქციებს შორის ჩხუბის გარეშე, დედაჩემი დიდი ხნის წინ გარდაიცვლებოდა.</w:t>
      </w:r>
    </w:p>
    <w:p w14:paraId="1A489620" w14:textId="77777777" w:rsidR="004205F8" w:rsidRDefault="00000000">
      <w:pPr>
        <w:spacing w:before="269" w:after="269"/>
        <w:ind w:left="120"/>
      </w:pPr>
      <w:r>
        <w:rPr>
          <w:rFonts w:ascii="Times New Roman" w:hAnsi="Times New Roman"/>
          <w:color w:val="000000"/>
        </w:rPr>
        <w:t>შესაძლოა. შილა რემისიაშია და ეს მხოლოდ იმ დემონის დამსახურება უნდა იყოს, რომელიც ამ ჯადოსნურ კლინიკას მართავს. იუნიტისა და იმპერიული ოჯახების დაპირისპირება რომ არ ყოფილიყო, ან, მარტივად რომ ვთქვათ, ავოს დილჰევია რომ არ არსებობდეს, შილას რეის გამოყენებას არ უმკურნალებდნენ.</w:t>
      </w:r>
    </w:p>
    <w:p w14:paraId="6DB3FDB3" w14:textId="77777777" w:rsidR="004205F8" w:rsidRDefault="00000000">
      <w:pPr>
        <w:spacing w:before="269" w:after="269"/>
        <w:ind w:left="120"/>
      </w:pPr>
      <w:r>
        <w:rPr>
          <w:rFonts w:ascii="Times New Roman" w:hAnsi="Times New Roman"/>
          <w:color w:val="000000"/>
        </w:rPr>
        <w:t>— … შეიძლება რაღაც გკითხო?</w:t>
      </w:r>
    </w:p>
    <w:p w14:paraId="2D189F16" w14:textId="77777777" w:rsidR="004205F8" w:rsidRDefault="00000000">
      <w:pPr>
        <w:spacing w:before="269" w:after="269"/>
        <w:ind w:left="120"/>
      </w:pPr>
      <w:r>
        <w:rPr>
          <w:rFonts w:ascii="Times New Roman" w:hAnsi="Times New Roman"/>
          <w:color w:val="000000"/>
        </w:rPr>
        <w:t>- სამწუხაროდ, ვერ გეტყვით, რა გაინტერესებთ.</w:t>
      </w:r>
    </w:p>
    <w:p w14:paraId="249BC791" w14:textId="77777777" w:rsidR="004205F8" w:rsidRDefault="00000000">
      <w:pPr>
        <w:spacing w:before="269" w:after="269"/>
        <w:ind w:left="120"/>
      </w:pPr>
      <w:r>
        <w:rPr>
          <w:rFonts w:ascii="Times New Roman" w:hAnsi="Times New Roman"/>
          <w:color w:val="000000"/>
        </w:rPr>
        <w:t>- არა, დედაშენზე მინდოდა მეკითხა.</w:t>
      </w:r>
    </w:p>
    <w:p w14:paraId="0743BE7A" w14:textId="77777777" w:rsidR="004205F8" w:rsidRDefault="00000000">
      <w:pPr>
        <w:spacing w:before="269" w:after="269"/>
        <w:ind w:left="120"/>
      </w:pPr>
      <w:r>
        <w:rPr>
          <w:rFonts w:ascii="Times New Roman" w:hAnsi="Times New Roman"/>
          <w:color w:val="000000"/>
        </w:rPr>
        <w:t>- დედაზე?</w:t>
      </w:r>
    </w:p>
    <w:p w14:paraId="4CEEF5A8" w14:textId="77777777" w:rsidR="004205F8" w:rsidRDefault="00000000">
      <w:pPr>
        <w:spacing w:before="269" w:after="269"/>
        <w:ind w:left="120"/>
      </w:pPr>
      <w:r>
        <w:rPr>
          <w:rFonts w:ascii="Times New Roman" w:hAnsi="Times New Roman"/>
          <w:color w:val="000000"/>
        </w:rPr>
        <w:t>გაკვირვებული ჩანდა.</w:t>
      </w:r>
    </w:p>
    <w:p w14:paraId="065315BC" w14:textId="77777777" w:rsidR="004205F8" w:rsidRDefault="00000000">
      <w:pPr>
        <w:spacing w:before="269" w:after="269"/>
        <w:ind w:left="120"/>
      </w:pPr>
      <w:r>
        <w:rPr>
          <w:rFonts w:ascii="Times New Roman" w:hAnsi="Times New Roman"/>
          <w:color w:val="000000"/>
        </w:rPr>
        <w:t>- მგონი, ამის შესახებ შეგიძლიათ იკითხოთ.</w:t>
      </w:r>
    </w:p>
    <w:p w14:paraId="3C758FC2" w14:textId="77777777" w:rsidR="004205F8" w:rsidRDefault="00000000">
      <w:pPr>
        <w:spacing w:before="269" w:after="269"/>
        <w:ind w:left="120"/>
      </w:pPr>
      <w:r>
        <w:rPr>
          <w:rFonts w:ascii="Times New Roman" w:hAnsi="Times New Roman"/>
          <w:color w:val="000000"/>
        </w:rPr>
        <w:t>- ასე რომ, შეგიძლიათ ამ კითხვაზე პასუხის გაცემა.</w:t>
      </w:r>
    </w:p>
    <w:p w14:paraId="0518E3BE" w14:textId="77777777" w:rsidR="004205F8" w:rsidRDefault="00000000">
      <w:pPr>
        <w:spacing w:before="269" w:after="269"/>
        <w:ind w:left="120"/>
      </w:pPr>
      <w:r>
        <w:rPr>
          <w:rFonts w:ascii="Times New Roman" w:hAnsi="Times New Roman"/>
          <w:color w:val="000000"/>
        </w:rPr>
        <w:t>მისამ სასიამოვნოდ გაიღიმა. რეიმ მწარედ გაიღიმა, თითქოს დამარცხებას აღიარებდა.</w:t>
      </w:r>
    </w:p>
    <w:p w14:paraId="26E59078" w14:textId="77777777" w:rsidR="004205F8" w:rsidRDefault="00000000">
      <w:pPr>
        <w:spacing w:before="269" w:after="269"/>
        <w:ind w:left="120"/>
      </w:pPr>
      <w:r>
        <w:rPr>
          <w:rFonts w:ascii="Times New Roman" w:hAnsi="Times New Roman"/>
          <w:color w:val="000000"/>
        </w:rPr>
        <w:t>- უცნაურ კითხვებს სვამ, როცა ასეთ სიტუაციაში აღმოჩნდები.</w:t>
      </w:r>
    </w:p>
    <w:p w14:paraId="4FE41805" w14:textId="77777777" w:rsidR="004205F8" w:rsidRDefault="00000000">
      <w:pPr>
        <w:spacing w:before="269" w:after="269"/>
        <w:ind w:left="120"/>
      </w:pPr>
      <w:r>
        <w:rPr>
          <w:rFonts w:ascii="Times New Roman" w:hAnsi="Times New Roman"/>
          <w:color w:val="000000"/>
        </w:rPr>
        <w:t>— ...ის შენი ნამდვილი დედა არ არის, არა?</w:t>
      </w:r>
    </w:p>
    <w:p w14:paraId="7C7A5C24" w14:textId="77777777" w:rsidR="004205F8" w:rsidRDefault="00000000">
      <w:pPr>
        <w:spacing w:before="269" w:after="269"/>
        <w:ind w:left="120"/>
      </w:pPr>
      <w:r>
        <w:rPr>
          <w:rFonts w:ascii="Times New Roman" w:hAnsi="Times New Roman"/>
          <w:color w:val="000000"/>
        </w:rPr>
        <w:t>- მართალია. თავდაპირველად იესტების ოჯახში დავიბადე.</w:t>
      </w:r>
    </w:p>
    <w:p w14:paraId="7D2DD998" w14:textId="77777777" w:rsidR="004205F8" w:rsidRDefault="00000000">
      <w:pPr>
        <w:spacing w:before="269" w:after="269"/>
        <w:ind w:left="120"/>
      </w:pPr>
      <w:r>
        <w:rPr>
          <w:rFonts w:ascii="Times New Roman" w:hAnsi="Times New Roman"/>
          <w:color w:val="000000"/>
        </w:rPr>
        <w:t>- ეს ის ოჯახია, რომელიც თავისი მაგიით არის ცნობილი?</w:t>
      </w:r>
    </w:p>
    <w:p w14:paraId="63019A9F" w14:textId="77777777" w:rsidR="004205F8" w:rsidRDefault="00000000">
      <w:pPr>
        <w:spacing w:before="269" w:after="269"/>
        <w:ind w:left="120"/>
      </w:pPr>
      <w:r>
        <w:rPr>
          <w:rFonts w:ascii="Times New Roman" w:hAnsi="Times New Roman"/>
          <w:color w:val="000000"/>
        </w:rPr>
        <w:lastRenderedPageBreak/>
        <w:t>- კი. იესტების ოჯახს აქვს საიდუმლო მაგია, რომელიც თაობიდან თაობას გადაეცემა. იესტების ოჯახში დაბადებულ ბავშვებს თავდაპირველად შეეძლოთ ამ მაგიის გამოყენება. მაგრამ რატომღაც, მე არ შემეძლო მემკვიდრეობით მიღებული მაგიის გამოყენება.</w:t>
      </w:r>
    </w:p>
    <w:p w14:paraId="4F95B016" w14:textId="77777777" w:rsidR="004205F8" w:rsidRDefault="00000000">
      <w:pPr>
        <w:spacing w:before="269" w:after="269"/>
        <w:ind w:left="120"/>
      </w:pPr>
      <w:r>
        <w:rPr>
          <w:rFonts w:ascii="Times New Roman" w:hAnsi="Times New Roman"/>
          <w:color w:val="000000"/>
        </w:rPr>
        <w:t>მემკვიდრეობითი მაგია საბაზისო მაგიის სახეობაა. მშობელი საკუთარი საბაზისო მაგიის ნაწილს შვილს გადასცემს. თუმცა, იშვიათი შემთხვევებია, როდესაც ასეთი მაგია მემკვიდრეობით არც თუ ისე წარმატებით გადადის.</w:t>
      </w:r>
    </w:p>
    <w:p w14:paraId="3C910C2A" w14:textId="77777777" w:rsidR="004205F8" w:rsidRDefault="00000000">
      <w:pPr>
        <w:spacing w:before="269" w:after="269"/>
        <w:ind w:left="120"/>
      </w:pPr>
      <w:r>
        <w:rPr>
          <w:rFonts w:ascii="Times New Roman" w:hAnsi="Times New Roman"/>
          <w:color w:val="000000"/>
        </w:rPr>
        <w:t>დიდი ალბათობით, ამ ბავშვის საძირკველზე გავლენა გაცილებით ძლიერმა საძირკვლის მაგიამ მოახდინა.</w:t>
      </w:r>
    </w:p>
    <w:p w14:paraId="238C8EBC" w14:textId="77777777" w:rsidR="004205F8" w:rsidRDefault="00000000">
      <w:pPr>
        <w:spacing w:before="269" w:after="269"/>
        <w:ind w:left="120"/>
      </w:pPr>
      <w:r>
        <w:rPr>
          <w:rFonts w:ascii="Times New Roman" w:hAnsi="Times New Roman"/>
          <w:color w:val="000000"/>
        </w:rPr>
        <w:t>მაგალითად, შელოცვა „სილიციუმი“.</w:t>
      </w:r>
    </w:p>
    <w:p w14:paraId="624C9637" w14:textId="77777777" w:rsidR="004205F8" w:rsidRDefault="00000000">
      <w:pPr>
        <w:spacing w:before="269" w:after="269"/>
        <w:ind w:left="120"/>
      </w:pPr>
      <w:r>
        <w:rPr>
          <w:rFonts w:ascii="Times New Roman" w:hAnsi="Times New Roman"/>
          <w:color w:val="000000"/>
        </w:rPr>
        <w:t>— მას შემდეგ, რაც ოჯახში თაობიდან თაობას გადაცემული მაგიის შესახებ წავაწყდი, უღირსად მიწოდეს და სახლიდან გამომაგდეს.</w:t>
      </w:r>
    </w:p>
    <w:p w14:paraId="2F2BA69B" w14:textId="77777777" w:rsidR="004205F8" w:rsidRDefault="00000000">
      <w:pPr>
        <w:spacing w:before="269" w:after="269"/>
        <w:ind w:left="120"/>
      </w:pPr>
      <w:r>
        <w:rPr>
          <w:rFonts w:ascii="Times New Roman" w:hAnsi="Times New Roman"/>
          <w:color w:val="000000"/>
        </w:rPr>
        <w:t>— რამდენი წლის იყავი, როცა ეს მოხდა?</w:t>
      </w:r>
    </w:p>
    <w:p w14:paraId="38A34DFE" w14:textId="77777777" w:rsidR="004205F8" w:rsidRDefault="00000000">
      <w:pPr>
        <w:spacing w:before="269" w:after="269"/>
        <w:ind w:left="120"/>
      </w:pPr>
      <w:r>
        <w:rPr>
          <w:rFonts w:ascii="Times New Roman" w:hAnsi="Times New Roman"/>
          <w:color w:val="000000"/>
        </w:rPr>
        <w:t>- დაახლოებით ხუთი წელი. სიმართლე გითხრათ, დაბნეული ვიყავი და არ ვიცოდი, რა მექნა. ჩემს მშობლიურ ქალაქში ნამდვილი ძალაუფლება იესტას სახლის ხელში იყო და არავინ ცდილობდა ჩემს დახმარებას. ალბათ იმედი ჰქონდათ, რომ მოვკვდებოდი. რამდენიმე დღის განმავლობაში ქალაქში დავხეტიალობდი და პრაქტიკულად არაფერი მიჭამია, მაგრამ ბოლოს იმდენად მშიოდა, რომ განძრევაც კი ვერ შევძელი. შემდეგ კი ერთმა კაცმა ხელი გამომიწოდა.</w:t>
      </w:r>
    </w:p>
    <w:p w14:paraId="6BF3E043" w14:textId="77777777" w:rsidR="004205F8" w:rsidRDefault="00000000">
      <w:pPr>
        <w:spacing w:before="269" w:after="269"/>
        <w:ind w:left="120"/>
      </w:pPr>
      <w:r>
        <w:rPr>
          <w:rFonts w:ascii="Times New Roman" w:hAnsi="Times New Roman"/>
          <w:color w:val="000000"/>
        </w:rPr>
        <w:t>— შენი... დედა იყო?</w:t>
      </w:r>
    </w:p>
    <w:p w14:paraId="05EF6620" w14:textId="77777777" w:rsidR="004205F8" w:rsidRDefault="00000000">
      <w:pPr>
        <w:spacing w:before="269" w:after="269"/>
        <w:ind w:left="120"/>
      </w:pPr>
      <w:r>
        <w:rPr>
          <w:rFonts w:ascii="Times New Roman" w:hAnsi="Times New Roman"/>
          <w:color w:val="000000"/>
        </w:rPr>
        <w:t>რეიმ თავი დაუქნია.</w:t>
      </w:r>
    </w:p>
    <w:p w14:paraId="4C2D8FCC" w14:textId="77777777" w:rsidR="004205F8" w:rsidRDefault="00000000">
      <w:pPr>
        <w:spacing w:before="269" w:after="269"/>
        <w:ind w:left="120"/>
      </w:pPr>
      <w:r>
        <w:rPr>
          <w:rFonts w:ascii="Times New Roman" w:hAnsi="Times New Roman"/>
          <w:color w:val="000000"/>
        </w:rPr>
        <w:t>— მან თავის სახლში შემიყვანა, თბილი საწოლი და საბანი მომცა. შემდეგ კი თავის სახლში ცხოვრების უფლება მომცა. მაგრამ ამით დედამ იესტას კლანის რისხვა დაამშვიდა. დაემუქრნენ, რომ სამსახურიდან გაათავისუფლებდნენ, თუ ჩემს მხარდაჭერას გააგრძელებდა. და მაინც, დედამ არ გამიშვეს და საბოლოოდ ორივენი იესტას კლანის სამფლობელოს გარეთ მდებარე ქალაქში გადავედით საცხოვრებლად.</w:t>
      </w:r>
    </w:p>
    <w:p w14:paraId="0AF26B77" w14:textId="77777777" w:rsidR="004205F8" w:rsidRDefault="00000000">
      <w:pPr>
        <w:spacing w:before="269" w:after="269"/>
        <w:ind w:left="120"/>
      </w:pPr>
      <w:r>
        <w:rPr>
          <w:rFonts w:ascii="Times New Roman" w:hAnsi="Times New Roman"/>
          <w:color w:val="000000"/>
        </w:rPr>
        <w:t>„რა კეთილი დედა გყავს, რეი“, - თქვა მიზამ.</w:t>
      </w:r>
    </w:p>
    <w:p w14:paraId="11116C5B" w14:textId="77777777" w:rsidR="004205F8" w:rsidRDefault="00000000">
      <w:pPr>
        <w:spacing w:before="269" w:after="269"/>
        <w:ind w:left="120"/>
      </w:pPr>
      <w:r>
        <w:rPr>
          <w:rFonts w:ascii="Times New Roman" w:hAnsi="Times New Roman"/>
          <w:color w:val="000000"/>
        </w:rPr>
        <w:t>რეიმ კმაყოფილად გაიღიმა.</w:t>
      </w:r>
    </w:p>
    <w:p w14:paraId="64769468" w14:textId="77777777" w:rsidR="004205F8" w:rsidRDefault="00000000">
      <w:pPr>
        <w:spacing w:before="269" w:after="269"/>
        <w:ind w:left="120"/>
      </w:pPr>
      <w:r>
        <w:rPr>
          <w:rFonts w:ascii="Times New Roman" w:hAnsi="Times New Roman"/>
          <w:color w:val="000000"/>
        </w:rPr>
        <w:t>- როცა წამოვიზარდე, ვკითხე, რატომ მეხმარებოდა.</w:t>
      </w:r>
    </w:p>
    <w:p w14:paraId="34284036" w14:textId="77777777" w:rsidR="004205F8" w:rsidRDefault="00000000">
      <w:pPr>
        <w:spacing w:before="269" w:after="269"/>
        <w:ind w:left="120"/>
      </w:pPr>
      <w:r>
        <w:rPr>
          <w:rFonts w:ascii="Times New Roman" w:hAnsi="Times New Roman"/>
          <w:color w:val="000000"/>
        </w:rPr>
        <w:t>- და რა უპასუხა მან?</w:t>
      </w:r>
    </w:p>
    <w:p w14:paraId="073416B6" w14:textId="77777777" w:rsidR="004205F8" w:rsidRDefault="00000000">
      <w:pPr>
        <w:spacing w:before="269" w:after="269"/>
        <w:ind w:left="120"/>
      </w:pPr>
      <w:r>
        <w:rPr>
          <w:rFonts w:ascii="Times New Roman" w:hAnsi="Times New Roman"/>
          <w:color w:val="000000"/>
        </w:rPr>
        <w:lastRenderedPageBreak/>
        <w:t>- დედამ თქვა, რომ მამამისმაც მიატოვა. მამამისი იმპერიული ოჯახის წევრი იყო, დედა კი სულიერი. ვფიქრობ, კარგად გესმით, რატომ მიატოვა იგი.</w:t>
      </w:r>
    </w:p>
    <w:p w14:paraId="7457F558" w14:textId="77777777" w:rsidR="004205F8" w:rsidRDefault="00000000">
      <w:pPr>
        <w:spacing w:before="269" w:after="269"/>
        <w:ind w:left="120"/>
      </w:pPr>
      <w:r>
        <w:rPr>
          <w:rFonts w:ascii="Times New Roman" w:hAnsi="Times New Roman"/>
          <w:color w:val="000000"/>
        </w:rPr>
        <w:t>მიშამ სევდიანად დაუქნია თავი. თუ გაირკვა, რომ მას შვილი ჰყავდა - ნახევარსისხლიანი, მაშინ ის, როგორც იმპერიული ოჯახის ფრაქციის წევრი, ასე ადვილად არ დანებდებოდა. მან გადაწყვიტა საკუთარი ტყავის გადარჩენა და საკუთარი შვილი მიატოვა.</w:t>
      </w:r>
    </w:p>
    <w:p w14:paraId="6D6C17C5" w14:textId="77777777" w:rsidR="004205F8" w:rsidRDefault="00000000">
      <w:pPr>
        <w:spacing w:before="269" w:after="269"/>
        <w:ind w:left="120"/>
      </w:pPr>
      <w:r>
        <w:rPr>
          <w:rFonts w:ascii="Times New Roman" w:hAnsi="Times New Roman"/>
          <w:color w:val="000000"/>
        </w:rPr>
        <w:t>„ამიტომ თქვა მან, რომ ვერასდროს მიატოვებდა მიტოვებულ ბავშვს - მე.“</w:t>
      </w:r>
    </w:p>
    <w:p w14:paraId="66D8C27F" w14:textId="77777777" w:rsidR="004205F8" w:rsidRDefault="00000000">
      <w:pPr>
        <w:spacing w:before="269" w:after="269"/>
        <w:ind w:left="120"/>
      </w:pPr>
      <w:r>
        <w:rPr>
          <w:rFonts w:ascii="Times New Roman" w:hAnsi="Times New Roman"/>
          <w:color w:val="000000"/>
        </w:rPr>
        <w:t>„ასეა საქმე“, - რბილად დაეთანხმა მიშა.</w:t>
      </w:r>
    </w:p>
    <w:p w14:paraId="24AA6B90" w14:textId="77777777" w:rsidR="004205F8" w:rsidRDefault="00000000">
      <w:pPr>
        <w:spacing w:before="269" w:after="269"/>
        <w:ind w:left="120"/>
      </w:pPr>
      <w:r>
        <w:rPr>
          <w:rFonts w:ascii="Times New Roman" w:hAnsi="Times New Roman"/>
          <w:color w:val="000000"/>
        </w:rPr>
        <w:t>- დედაჩემმა საკუთარი შვილივით გამზარდა. თუმცა, ბუნებით სუსტი ჯანმრთელობა ჰქონდა. ამის მიზეზიც კი უცნობი იყო. მისი მაგიური ძალა სწრაფად მცირდებოდა და საძირკველი თხელდებოდა. საბოლოოდ, სულის ჭირის სიმპტომები გამოჩნდა და უკვე ერთი წელია, რაც არ გამოჯანმრთელებულა.</w:t>
      </w:r>
    </w:p>
    <w:p w14:paraId="38ED3C98" w14:textId="77777777" w:rsidR="004205F8" w:rsidRDefault="00000000">
      <w:pPr>
        <w:spacing w:before="269" w:after="269"/>
        <w:ind w:left="120"/>
      </w:pPr>
      <w:r>
        <w:rPr>
          <w:rFonts w:ascii="Times New Roman" w:hAnsi="Times New Roman"/>
          <w:color w:val="000000"/>
        </w:rPr>
        <w:t>მაგიური ძალა სწრაფად მცირდებოდა, ამბობთ? ასეთ შემთხვევებში, ბირთვში ანომალიებია, მაგიური ძალის გამტარი გზები ხშირად ირღვევა, მაგრამ შილას შემთხვევაში ეს ნორმა იყო.</w:t>
      </w:r>
    </w:p>
    <w:p w14:paraId="003A5F6D" w14:textId="77777777" w:rsidR="004205F8" w:rsidRDefault="00000000">
      <w:pPr>
        <w:spacing w:before="269" w:after="269"/>
        <w:ind w:left="120"/>
      </w:pPr>
      <w:r>
        <w:rPr>
          <w:rFonts w:ascii="Times New Roman" w:hAnsi="Times New Roman"/>
          <w:color w:val="000000"/>
        </w:rPr>
        <w:t>„მე ბევრ სხვადასხვა მაგიურ კლინიკას ვესტუმრე და საბოლოოდ აქ აღმოვჩნდი.“</w:t>
      </w:r>
    </w:p>
    <w:p w14:paraId="5A6B81A8" w14:textId="77777777" w:rsidR="004205F8" w:rsidRDefault="00000000">
      <w:pPr>
        <w:spacing w:before="269" w:after="269"/>
        <w:ind w:left="120"/>
      </w:pPr>
      <w:r>
        <w:rPr>
          <w:rFonts w:ascii="Times New Roman" w:hAnsi="Times New Roman"/>
          <w:color w:val="000000"/>
        </w:rPr>
        <w:t>და როდესაც მან შეიტყო, რომ მისი განკურნება შეიძლებოდა და დაავადება რემისიაში შენარჩუნდებოდა, მას გარიგება შესთავაზეს.</w:t>
      </w:r>
    </w:p>
    <w:p w14:paraId="6959F88D" w14:textId="77777777" w:rsidR="004205F8" w:rsidRDefault="00000000">
      <w:pPr>
        <w:spacing w:before="269" w:after="269"/>
        <w:ind w:left="120"/>
      </w:pPr>
      <w:r>
        <w:rPr>
          <w:rFonts w:ascii="Times New Roman" w:hAnsi="Times New Roman"/>
          <w:color w:val="000000"/>
        </w:rPr>
        <w:t>ალბათ ეს მაშინ მოხდა, როცა მე და მისას შევხვდით.</w:t>
      </w:r>
    </w:p>
    <w:p w14:paraId="3BA11E60" w14:textId="77777777" w:rsidR="004205F8" w:rsidRDefault="00000000">
      <w:pPr>
        <w:spacing w:before="269" w:after="269"/>
        <w:ind w:left="120"/>
      </w:pPr>
      <w:r>
        <w:rPr>
          <w:rFonts w:ascii="Times New Roman" w:hAnsi="Times New Roman"/>
          <w:color w:val="000000"/>
        </w:rPr>
        <w:t>„...მე მათ ვერ ვაპატიებ...“ ჩაილაპარაკა მიშამ.</w:t>
      </w:r>
    </w:p>
    <w:p w14:paraId="2F172AF5" w14:textId="77777777" w:rsidR="004205F8" w:rsidRDefault="00000000">
      <w:pPr>
        <w:spacing w:before="269" w:after="269"/>
        <w:ind w:left="120"/>
      </w:pPr>
      <w:r>
        <w:rPr>
          <w:rFonts w:ascii="Times New Roman" w:hAnsi="Times New Roman"/>
          <w:color w:val="000000"/>
        </w:rPr>
        <w:t>ის ძლიერმა რისხვამ შეიპყრო.</w:t>
      </w:r>
    </w:p>
    <w:p w14:paraId="26D7C9EE" w14:textId="77777777" w:rsidR="004205F8" w:rsidRDefault="00000000">
      <w:pPr>
        <w:spacing w:before="269" w:after="269"/>
        <w:ind w:left="120"/>
      </w:pPr>
      <w:r>
        <w:rPr>
          <w:rFonts w:ascii="Times New Roman" w:hAnsi="Times New Roman"/>
          <w:color w:val="000000"/>
        </w:rPr>
        <w:t>— ...მე ვერასდროს ვაპატიებ მათ ასეთ მეთოდებს: მათ შენი დედა მძევლად აიყვანეს, დაემუქრნენ და აიძულეს... შეესრულებინა მათი სურვილები!..</w:t>
      </w:r>
    </w:p>
    <w:p w14:paraId="3F6A6988" w14:textId="77777777" w:rsidR="004205F8" w:rsidRDefault="00000000">
      <w:pPr>
        <w:spacing w:before="269" w:after="269"/>
        <w:ind w:left="120"/>
      </w:pPr>
      <w:r>
        <w:rPr>
          <w:rFonts w:ascii="Times New Roman" w:hAnsi="Times New Roman"/>
          <w:color w:val="000000"/>
        </w:rPr>
        <w:t>რეიმ უხერხულად გაიღიმა და შემდეგ თქვა:</w:t>
      </w:r>
    </w:p>
    <w:p w14:paraId="705F577A" w14:textId="77777777" w:rsidR="004205F8" w:rsidRDefault="00000000">
      <w:pPr>
        <w:spacing w:before="269" w:after="269"/>
        <w:ind w:left="120"/>
      </w:pPr>
      <w:r>
        <w:rPr>
          <w:rFonts w:ascii="Times New Roman" w:hAnsi="Times New Roman"/>
          <w:color w:val="000000"/>
        </w:rPr>
        <w:t>- მადლობა გაბრაზებისთვის.</w:t>
      </w:r>
    </w:p>
    <w:p w14:paraId="14ABD1B1" w14:textId="77777777" w:rsidR="004205F8" w:rsidRDefault="00000000">
      <w:pPr>
        <w:spacing w:before="269" w:after="269"/>
        <w:ind w:left="120"/>
      </w:pPr>
      <w:r>
        <w:rPr>
          <w:rFonts w:ascii="Times New Roman" w:hAnsi="Times New Roman"/>
          <w:color w:val="000000"/>
        </w:rPr>
        <w:t>რეი შებრუნდა და კარისკენ წავიდა.</w:t>
      </w:r>
    </w:p>
    <w:p w14:paraId="1E983C35" w14:textId="77777777" w:rsidR="004205F8" w:rsidRDefault="00000000">
      <w:pPr>
        <w:spacing w:before="269" w:after="269"/>
        <w:ind w:left="120"/>
      </w:pPr>
      <w:r>
        <w:rPr>
          <w:rFonts w:ascii="Times New Roman" w:hAnsi="Times New Roman"/>
          <w:color w:val="000000"/>
        </w:rPr>
        <w:t>- ბოდიში.</w:t>
      </w:r>
    </w:p>
    <w:p w14:paraId="514A8CFA" w14:textId="77777777" w:rsidR="004205F8" w:rsidRDefault="00000000">
      <w:pPr>
        <w:spacing w:before="269" w:after="269"/>
        <w:ind w:left="120"/>
      </w:pPr>
      <w:r>
        <w:rPr>
          <w:rFonts w:ascii="Times New Roman" w:hAnsi="Times New Roman"/>
          <w:color w:val="000000"/>
        </w:rPr>
        <w:t>ეს რომ თქვა, ზურგშექცევით წამოდგა და ოთახი დატოვა.</w:t>
      </w:r>
    </w:p>
    <w:p w14:paraId="340F36DA" w14:textId="77777777" w:rsidR="004205F8" w:rsidRDefault="00000000">
      <w:pPr>
        <w:pStyle w:val="Heading2"/>
        <w:pageBreakBefore/>
        <w:spacing w:before="180" w:after="180"/>
        <w:ind w:left="120"/>
      </w:pPr>
      <w:bookmarkStart w:id="24" w:name="_§_24._შილას"/>
      <w:bookmarkEnd w:id="24"/>
      <w:r>
        <w:rPr>
          <w:rFonts w:ascii="Times New Roman" w:hAnsi="Times New Roman"/>
          <w:color w:val="000000"/>
          <w:sz w:val="33"/>
        </w:rPr>
        <w:lastRenderedPageBreak/>
        <w:t>§ 24. შილას სურვილი</w:t>
      </w:r>
    </w:p>
    <w:p w14:paraId="46B80F7A" w14:textId="77777777" w:rsidR="004205F8" w:rsidRDefault="00000000">
      <w:pPr>
        <w:spacing w:before="269" w:after="269"/>
        <w:ind w:left="120"/>
      </w:pPr>
      <w:r>
        <w:rPr>
          <w:rFonts w:ascii="Times New Roman" w:hAnsi="Times New Roman"/>
          <w:color w:val="000000"/>
        </w:rPr>
        <w:t>- კარგად გააკეთე.</w:t>
      </w:r>
    </w:p>
    <w:p w14:paraId="1E36A3B3" w14:textId="77777777" w:rsidR="004205F8" w:rsidRDefault="00000000">
      <w:pPr>
        <w:spacing w:before="269" w:after="269"/>
        <w:ind w:left="120"/>
      </w:pPr>
      <w:r>
        <w:rPr>
          <w:rFonts w:ascii="Times New Roman" w:hAnsi="Times New Roman"/>
          <w:color w:val="000000"/>
        </w:rPr>
        <w:t>მე გამოვჩნდი და რეინელი გავფანტე.</w:t>
      </w:r>
    </w:p>
    <w:p w14:paraId="3132BE7A" w14:textId="77777777" w:rsidR="004205F8" w:rsidRDefault="00000000">
      <w:pPr>
        <w:spacing w:before="269" w:after="269"/>
        <w:ind w:left="120"/>
      </w:pPr>
      <w:r>
        <w:rPr>
          <w:rFonts w:ascii="Times New Roman" w:hAnsi="Times New Roman"/>
          <w:color w:val="000000"/>
        </w:rPr>
        <w:t>- აჰ... არა, როგორღაც საუბრის შუაში გავერთე და ისეთი კითხვების დასმა დავიწყე, რომლებიც მხოლოდ მე მაწუხებდა... აჰა-ჰა...</w:t>
      </w:r>
    </w:p>
    <w:p w14:paraId="02C22DDC" w14:textId="77777777" w:rsidR="004205F8" w:rsidRDefault="00000000">
      <w:pPr>
        <w:spacing w:before="269" w:after="269"/>
        <w:ind w:left="120"/>
      </w:pPr>
      <w:r>
        <w:rPr>
          <w:rFonts w:ascii="Times New Roman" w:hAnsi="Times New Roman"/>
          <w:color w:val="000000"/>
        </w:rPr>
        <w:t>ჰმ, როგორც ჩანს, ის მოკრძალებულად არ იქცეოდა. თუმცა, მეც მაინტერესებდა, რა დაემართა რეის.</w:t>
      </w:r>
    </w:p>
    <w:p w14:paraId="6E65F4BC" w14:textId="77777777" w:rsidR="004205F8" w:rsidRDefault="00000000">
      <w:pPr>
        <w:spacing w:before="269" w:after="269"/>
        <w:ind w:left="120"/>
      </w:pPr>
      <w:r>
        <w:rPr>
          <w:rFonts w:ascii="Times New Roman" w:hAnsi="Times New Roman"/>
          <w:color w:val="000000"/>
        </w:rPr>
        <w:t>— შედეგი არ შეცვლილა.</w:t>
      </w:r>
    </w:p>
    <w:p w14:paraId="586AC9C2" w14:textId="77777777" w:rsidR="004205F8" w:rsidRDefault="00000000">
      <w:pPr>
        <w:spacing w:before="269" w:after="269"/>
        <w:ind w:left="120"/>
      </w:pPr>
      <w:r>
        <w:rPr>
          <w:rFonts w:ascii="Times New Roman" w:hAnsi="Times New Roman"/>
          <w:color w:val="000000"/>
        </w:rPr>
        <w:t>თითის წვერით შეილას თავზე შევეხე და რიუაიდი გამოვიყენე.</w:t>
      </w:r>
    </w:p>
    <w:p w14:paraId="13CAF2D1" w14:textId="77777777" w:rsidR="004205F8" w:rsidRDefault="00000000">
      <w:pPr>
        <w:spacing w:before="269" w:after="269"/>
        <w:ind w:left="120"/>
      </w:pPr>
      <w:r>
        <w:rPr>
          <w:rFonts w:ascii="Times New Roman" w:hAnsi="Times New Roman"/>
          <w:color w:val="000000"/>
        </w:rPr>
        <w:t>შილას წყაროს გავცდი. იმ მომენტს, როდესაც მან რეი აიყვანა. მიუხედავად იმისა, რომ ამ ამბავში ბევრი ბუნდოვანი მომენტი იყო, არც ერთი ადამიანი არ ჰგავს ერთმანეთს. მხოლოდ მისი სხეულის დრო დაბრუნდა იმ მომენტში, როდესაც მან რეი იპოვა. დაავადებების უმეტესობა შეიძლება განიკურნოს დროში უკან დაბრუნებით, თუნდაც მისი წყაროსა და მკურნალობის მეთოდების ცოდნის გარეშე.</w:t>
      </w:r>
    </w:p>
    <w:p w14:paraId="6BD1FF82" w14:textId="77777777" w:rsidR="004205F8" w:rsidRDefault="00000000">
      <w:pPr>
        <w:spacing w:before="269" w:after="269"/>
        <w:ind w:left="120"/>
      </w:pPr>
      <w:r>
        <w:rPr>
          <w:rFonts w:ascii="Times New Roman" w:hAnsi="Times New Roman"/>
          <w:color w:val="000000"/>
        </w:rPr>
        <w:t>ის ჯადოსნური წრით იყო დაფარული და მისი სხეული დროში უკან დააბრუნეს.</w:t>
      </w:r>
    </w:p>
    <w:p w14:paraId="72441848" w14:textId="77777777" w:rsidR="004205F8" w:rsidRDefault="00000000">
      <w:pPr>
        <w:spacing w:before="269" w:after="269"/>
        <w:ind w:left="120"/>
      </w:pPr>
      <w:r>
        <w:rPr>
          <w:rFonts w:ascii="Times New Roman" w:hAnsi="Times New Roman"/>
          <w:color w:val="000000"/>
        </w:rPr>
        <w:t>მაგრამ... არაფერი შეცვლილა.</w:t>
      </w:r>
    </w:p>
    <w:p w14:paraId="39647E50" w14:textId="77777777" w:rsidR="004205F8" w:rsidRDefault="00000000">
      <w:pPr>
        <w:spacing w:before="269" w:after="269"/>
        <w:ind w:left="120"/>
      </w:pPr>
      <w:r>
        <w:rPr>
          <w:rFonts w:ascii="Times New Roman" w:hAnsi="Times New Roman"/>
          <w:color w:val="000000"/>
        </w:rPr>
        <w:t>— …ჩავარდა?</w:t>
      </w:r>
    </w:p>
    <w:p w14:paraId="5F4E9C27" w14:textId="77777777" w:rsidR="004205F8" w:rsidRDefault="00000000">
      <w:pPr>
        <w:spacing w:before="269" w:after="269"/>
        <w:ind w:left="120"/>
      </w:pPr>
      <w:r>
        <w:rPr>
          <w:rFonts w:ascii="Times New Roman" w:hAnsi="Times New Roman"/>
          <w:color w:val="000000"/>
        </w:rPr>
        <w:t>- სინამდვილეში არა.</w:t>
      </w:r>
    </w:p>
    <w:p w14:paraId="65C95CE2" w14:textId="77777777" w:rsidR="004205F8" w:rsidRDefault="00000000">
      <w:pPr>
        <w:spacing w:before="269" w:after="269"/>
        <w:ind w:left="120"/>
      </w:pPr>
      <w:r>
        <w:rPr>
          <w:rFonts w:ascii="Times New Roman" w:hAnsi="Times New Roman"/>
          <w:color w:val="000000"/>
        </w:rPr>
        <w:t>„რევიდმა“ იმუშავა. რეის დედის სხეული რეალურად დროში დაბრუნდა იმ მდგომარეობაში, როდესაც ის ჯერ არ იყო ავად, მაგრამ მისი მაგიური ძალა სუსტი დარჩა.</w:t>
      </w:r>
    </w:p>
    <w:p w14:paraId="78FD2656" w14:textId="77777777" w:rsidR="004205F8" w:rsidRDefault="00000000">
      <w:pPr>
        <w:spacing w:before="269" w:after="269"/>
        <w:ind w:left="120"/>
      </w:pPr>
      <w:r>
        <w:rPr>
          <w:rFonts w:ascii="Times New Roman" w:hAnsi="Times New Roman"/>
          <w:color w:val="000000"/>
        </w:rPr>
        <w:t>რას შეიძლება ნიშნავდეს ეს?</w:t>
      </w:r>
    </w:p>
    <w:p w14:paraId="22B4A216" w14:textId="77777777" w:rsidR="004205F8" w:rsidRDefault="00000000">
      <w:pPr>
        <w:spacing w:before="269" w:after="269"/>
        <w:ind w:left="120"/>
      </w:pPr>
      <w:r>
        <w:rPr>
          <w:rFonts w:ascii="Times New Roman" w:hAnsi="Times New Roman"/>
          <w:color w:val="000000"/>
        </w:rPr>
        <w:t>მის სიცოცხლესა და სიკვდილს სხვა რამ განსაზღვრავს. არა სხეული და არა საფუძველი, არამედ სხვა რამ, რაც აქ არ არის წარმოდგენილი.</w:t>
      </w:r>
    </w:p>
    <w:p w14:paraId="06BAEEC0" w14:textId="77777777" w:rsidR="004205F8" w:rsidRDefault="00000000">
      <w:pPr>
        <w:spacing w:before="269" w:after="269"/>
        <w:ind w:left="120"/>
      </w:pPr>
      <w:r>
        <w:rPr>
          <w:rFonts w:ascii="Times New Roman" w:hAnsi="Times New Roman"/>
          <w:color w:val="000000"/>
        </w:rPr>
        <w:t>მაგრამ როგორ არის ეს საერთოდ შესაძლებელი?</w:t>
      </w:r>
    </w:p>
    <w:p w14:paraId="4C65FD89" w14:textId="77777777" w:rsidR="004205F8" w:rsidRDefault="00000000">
      <w:pPr>
        <w:spacing w:before="269" w:after="269"/>
        <w:ind w:left="120"/>
      </w:pPr>
      <w:r>
        <w:rPr>
          <w:rFonts w:ascii="Times New Roman" w:hAnsi="Times New Roman"/>
          <w:color w:val="000000"/>
        </w:rPr>
        <w:t>დემონებისთვის ეს შეუძლებელია, მაგრამ შილა ნახევრად სულია, ნახევრად დემონი. ის ფაქტი, რომ ის ბუნებით სუსტია, ალბათ მათი სახეობის მახასიათებელია. ან ეს რაღაც სულიერ მორთან არის დაკავშირებული.</w:t>
      </w:r>
    </w:p>
    <w:p w14:paraId="7FBC5D0A" w14:textId="77777777" w:rsidR="004205F8" w:rsidRDefault="00000000">
      <w:pPr>
        <w:spacing w:before="269" w:after="269"/>
        <w:ind w:left="120"/>
      </w:pPr>
      <w:r>
        <w:rPr>
          <w:rFonts w:ascii="Times New Roman" w:hAnsi="Times New Roman"/>
          <w:color w:val="000000"/>
        </w:rPr>
        <w:lastRenderedPageBreak/>
        <w:t>მაგრამ იგივე ნახევრად სული, ნახევრად დემონი, მისა, აბსოლუტურად ჯანმრთელია. სულები, როგორც ყოველთვის, ძალიან უცნაური არსებები არიან.</w:t>
      </w:r>
    </w:p>
    <w:p w14:paraId="784A3487" w14:textId="77777777" w:rsidR="004205F8" w:rsidRDefault="00000000">
      <w:pPr>
        <w:spacing w:before="269" w:after="269"/>
        <w:ind w:left="120"/>
      </w:pPr>
      <w:r>
        <w:rPr>
          <w:rFonts w:ascii="Times New Roman" w:hAnsi="Times New Roman"/>
          <w:color w:val="000000"/>
        </w:rPr>
        <w:t>— უნდა წავიდე და გავარკვიო, როგორ ინარჩუნებენ დუხომორს რემისიის მდგომარეობაში.</w:t>
      </w:r>
    </w:p>
    <w:p w14:paraId="51CE0E76" w14:textId="77777777" w:rsidR="004205F8" w:rsidRDefault="00000000">
      <w:pPr>
        <w:spacing w:before="269" w:after="269"/>
        <w:ind w:left="120"/>
      </w:pPr>
      <w:r>
        <w:rPr>
          <w:rFonts w:ascii="Times New Roman" w:hAnsi="Times New Roman"/>
          <w:color w:val="000000"/>
        </w:rPr>
        <w:t>კარისკენ წავედი.</w:t>
      </w:r>
    </w:p>
    <w:p w14:paraId="690DA29A" w14:textId="77777777" w:rsidR="004205F8" w:rsidRDefault="00000000">
      <w:pPr>
        <w:spacing w:before="269" w:after="269"/>
        <w:ind w:left="120"/>
      </w:pPr>
      <w:r>
        <w:rPr>
          <w:rFonts w:ascii="Times New Roman" w:hAnsi="Times New Roman"/>
          <w:color w:val="000000"/>
        </w:rPr>
        <w:t>დარწმუნებული ვარ, რომ უცნობ დემონს, რომელიც მაგიურ კლინიკას მართავს, ამ საიდუმლოს ამოხსნის გასაღები აქვს. იმედი მაქვს, რომ მას ეს გასაღები აქვს.</w:t>
      </w:r>
    </w:p>
    <w:p w14:paraId="4B23D0B3" w14:textId="77777777" w:rsidR="004205F8" w:rsidRDefault="00000000">
      <w:pPr>
        <w:spacing w:before="269" w:after="269"/>
        <w:ind w:left="120"/>
      </w:pPr>
      <w:r>
        <w:rPr>
          <w:rFonts w:ascii="Times New Roman" w:hAnsi="Times New Roman"/>
          <w:color w:val="000000"/>
        </w:rPr>
        <w:t>„ბატონო ანოს!..“ - გაკვირვებულმა მისამ დამიძახა.</w:t>
      </w:r>
    </w:p>
    <w:p w14:paraId="380A4C4D" w14:textId="77777777" w:rsidR="004205F8" w:rsidRDefault="00000000">
      <w:pPr>
        <w:spacing w:before="269" w:after="269"/>
        <w:ind w:left="120"/>
      </w:pPr>
      <w:r>
        <w:rPr>
          <w:rFonts w:ascii="Times New Roman" w:hAnsi="Times New Roman"/>
          <w:color w:val="000000"/>
        </w:rPr>
        <w:t>- რაშია საქმე?</w:t>
      </w:r>
    </w:p>
    <w:p w14:paraId="7E1E07AD" w14:textId="77777777" w:rsidR="004205F8" w:rsidRDefault="00000000">
      <w:pPr>
        <w:spacing w:before="269" w:after="269"/>
        <w:ind w:left="120"/>
      </w:pPr>
      <w:r>
        <w:rPr>
          <w:rFonts w:ascii="Times New Roman" w:hAnsi="Times New Roman"/>
          <w:color w:val="000000"/>
        </w:rPr>
        <w:t>შემობრუნებისას დავინახე, რომ მიშა საწოლს უყურებდა.</w:t>
      </w:r>
    </w:p>
    <w:p w14:paraId="611972A7" w14:textId="77777777" w:rsidR="004205F8" w:rsidRDefault="00000000">
      <w:pPr>
        <w:spacing w:before="269" w:after="269"/>
        <w:ind w:left="120"/>
      </w:pPr>
      <w:r>
        <w:rPr>
          <w:rFonts w:ascii="Times New Roman" w:hAnsi="Times New Roman"/>
          <w:color w:val="000000"/>
        </w:rPr>
        <w:t>მძინარე შეილას ქუთუთოები ოდნავ გაახილა.</w:t>
      </w:r>
    </w:p>
    <w:p w14:paraId="285065C8" w14:textId="77777777" w:rsidR="004205F8" w:rsidRDefault="00000000">
      <w:pPr>
        <w:spacing w:before="269" w:after="269"/>
        <w:ind w:left="120"/>
      </w:pPr>
      <w:r>
        <w:rPr>
          <w:rFonts w:ascii="Times New Roman" w:hAnsi="Times New Roman"/>
          <w:color w:val="000000"/>
        </w:rPr>
        <w:t>როდესაც საწოლში დავბრუნდი, მან უკვე სრულად გაახილა თვალები და შემდეგ შემომხედა.</w:t>
      </w:r>
    </w:p>
    <w:p w14:paraId="2F5D7FD3" w14:textId="77777777" w:rsidR="004205F8" w:rsidRDefault="00000000">
      <w:pPr>
        <w:spacing w:before="269" w:after="269"/>
        <w:ind w:left="120"/>
      </w:pPr>
      <w:r>
        <w:rPr>
          <w:rFonts w:ascii="Times New Roman" w:hAnsi="Times New Roman"/>
          <w:color w:val="000000"/>
        </w:rPr>
        <w:t>— ...შენც იგივე ანოსი ხარ?..</w:t>
      </w:r>
    </w:p>
    <w:p w14:paraId="30FD9726" w14:textId="77777777" w:rsidR="004205F8" w:rsidRDefault="00000000">
      <w:pPr>
        <w:spacing w:before="269" w:after="269"/>
        <w:ind w:left="120"/>
      </w:pPr>
      <w:r>
        <w:rPr>
          <w:rFonts w:ascii="Times New Roman" w:hAnsi="Times New Roman"/>
          <w:color w:val="000000"/>
        </w:rPr>
        <w:t>- საიდან მიცნობ?</w:t>
      </w:r>
    </w:p>
    <w:p w14:paraId="0B9C49F3" w14:textId="77777777" w:rsidR="004205F8" w:rsidRDefault="00000000">
      <w:pPr>
        <w:spacing w:before="269" w:after="269"/>
        <w:ind w:left="120"/>
      </w:pPr>
      <w:r>
        <w:rPr>
          <w:rFonts w:ascii="Times New Roman" w:hAnsi="Times New Roman"/>
          <w:color w:val="000000"/>
        </w:rPr>
        <w:t>ბოლოს და ბოლოს, შეილამ გონება დაკარგა და მთელი წელი უნდა ეძინა. მას უბრალოდ არ შეუძლია ჩემ შესახებ იცოდეს.</w:t>
      </w:r>
    </w:p>
    <w:p w14:paraId="05CDAB26" w14:textId="77777777" w:rsidR="004205F8" w:rsidRDefault="00000000">
      <w:pPr>
        <w:spacing w:before="269" w:after="269"/>
        <w:ind w:left="120"/>
      </w:pPr>
      <w:r>
        <w:rPr>
          <w:rFonts w:ascii="Times New Roman" w:hAnsi="Times New Roman"/>
          <w:color w:val="000000"/>
        </w:rPr>
        <w:t>— ...მთელი დროის განმავლობაში გონზე ვიყავი. რეიმ შენზე მიამბო, როცა ჩემთან მოვიდა. თქვა, რომ მეგობარი იპოვა.</w:t>
      </w:r>
    </w:p>
    <w:p w14:paraId="3E2B894D" w14:textId="77777777" w:rsidR="004205F8" w:rsidRDefault="00000000">
      <w:pPr>
        <w:spacing w:before="269" w:after="269"/>
        <w:ind w:left="120"/>
      </w:pPr>
      <w:r>
        <w:rPr>
          <w:rFonts w:ascii="Times New Roman" w:hAnsi="Times New Roman"/>
          <w:color w:val="000000"/>
        </w:rPr>
        <w:t>მესმის. ეს სავსებით შესაძლებელია.</w:t>
      </w:r>
    </w:p>
    <w:p w14:paraId="273F272A" w14:textId="77777777" w:rsidR="004205F8" w:rsidRDefault="00000000">
      <w:pPr>
        <w:spacing w:before="269" w:after="269"/>
        <w:ind w:left="120"/>
      </w:pPr>
      <w:r>
        <w:rPr>
          <w:rFonts w:ascii="Times New Roman" w:hAnsi="Times New Roman"/>
          <w:color w:val="000000"/>
        </w:rPr>
        <w:t>- მაშინ იცი რეის შიგნით ჩადებული დემონური კონტრაქტული ხმლის შესახებ?</w:t>
      </w:r>
    </w:p>
    <w:p w14:paraId="3CCE4814" w14:textId="77777777" w:rsidR="004205F8" w:rsidRDefault="00000000">
      <w:pPr>
        <w:spacing w:before="269" w:after="269"/>
        <w:ind w:left="120"/>
      </w:pPr>
      <w:r>
        <w:rPr>
          <w:rFonts w:ascii="Times New Roman" w:hAnsi="Times New Roman"/>
          <w:color w:val="000000"/>
        </w:rPr>
        <w:t>- კი.</w:t>
      </w:r>
    </w:p>
    <w:p w14:paraId="50B00E97" w14:textId="77777777" w:rsidR="004205F8" w:rsidRDefault="00000000">
      <w:pPr>
        <w:spacing w:before="269" w:after="269"/>
        <w:ind w:left="120"/>
      </w:pPr>
      <w:r>
        <w:rPr>
          <w:rFonts w:ascii="Times New Roman" w:hAnsi="Times New Roman"/>
          <w:color w:val="000000"/>
        </w:rPr>
        <w:t>- თუ განგიკურნებ, რეის ბორკილები გაქრება. და როგორმე გავუმკლავდები მის დემონურ კონტრაქტით დადებულ ხმალს. რამე იცი სულის შესახებ?</w:t>
      </w:r>
    </w:p>
    <w:p w14:paraId="0D2CA335" w14:textId="77777777" w:rsidR="004205F8" w:rsidRDefault="00000000">
      <w:pPr>
        <w:spacing w:before="269" w:after="269"/>
        <w:ind w:left="120"/>
      </w:pPr>
      <w:r>
        <w:rPr>
          <w:rFonts w:ascii="Times New Roman" w:hAnsi="Times New Roman"/>
          <w:color w:val="000000"/>
        </w:rPr>
        <w:t>როგორც ჩანს, შეილას ძლივს შეეძლო ლაპარაკი.</w:t>
      </w:r>
    </w:p>
    <w:p w14:paraId="047DCE65" w14:textId="77777777" w:rsidR="004205F8" w:rsidRDefault="00000000">
      <w:pPr>
        <w:spacing w:before="269" w:after="269"/>
        <w:ind w:left="120"/>
      </w:pPr>
      <w:r>
        <w:rPr>
          <w:rFonts w:ascii="Times New Roman" w:hAnsi="Times New Roman"/>
          <w:color w:val="000000"/>
        </w:rPr>
        <w:lastRenderedPageBreak/>
        <w:t>— ...როცა აქ ვიყავი, ვიღაც მასზე საუბრობდა. სავარაუდოდ, ეს ექიმი იყო. მან თქვა, რომ სულიერი ადამიანი საერთოდ არ არის დაავადება და რომ სულები ფიქრებიდან იბადებიან... — თქვა მან.</w:t>
      </w:r>
    </w:p>
    <w:p w14:paraId="6963BDA0" w14:textId="77777777" w:rsidR="004205F8" w:rsidRDefault="00000000">
      <w:pPr>
        <w:spacing w:before="269" w:after="269"/>
        <w:ind w:left="120"/>
      </w:pPr>
      <w:r>
        <w:rPr>
          <w:rFonts w:ascii="Times New Roman" w:hAnsi="Times New Roman"/>
          <w:color w:val="000000"/>
        </w:rPr>
        <w:t>- მე ეს ვიცი. ისინი ჭორებისა და ტრადიციების, ლეგენდების, ოცნებების, შიშების, სურვილების განსახიერება და მატერიალიზაციაა.</w:t>
      </w:r>
    </w:p>
    <w:p w14:paraId="326E8129" w14:textId="77777777" w:rsidR="004205F8" w:rsidRDefault="00000000">
      <w:pPr>
        <w:spacing w:before="269" w:after="269"/>
        <w:ind w:left="120"/>
      </w:pPr>
      <w:r>
        <w:rPr>
          <w:rFonts w:ascii="Times New Roman" w:hAnsi="Times New Roman"/>
          <w:color w:val="000000"/>
        </w:rPr>
        <w:t>შეილამ როგორღაც თავი დაუქნია და გაჭირვებით ამოიოხრა.</w:t>
      </w:r>
    </w:p>
    <w:p w14:paraId="545DDA29" w14:textId="77777777" w:rsidR="004205F8" w:rsidRDefault="00000000">
      <w:pPr>
        <w:spacing w:before="269" w:after="269"/>
        <w:ind w:left="120"/>
      </w:pPr>
      <w:r>
        <w:rPr>
          <w:rFonts w:ascii="Times New Roman" w:hAnsi="Times New Roman"/>
          <w:color w:val="000000"/>
        </w:rPr>
        <w:t>— ...სულები იბადებიან უამრავი ფიქრის, ძლიერი სურვილებისა და მსგავსი რაღაცეებისგან. სწორედ ამიტომ არიან ისინი თავდაპირველად ზრდასრულები. მაგრამ ეს არ ეხება ნახევრად სულებსა და ნახევრად დემონებს. ნახევრად დემონები არიან და ჩვილებად იბადებიან. და ამ მიზეზით, როგორც სულები, ისინი ჩვილებადაც არსებობენ. ეს არის ის, რაც ექიმმა თქვა.</w:t>
      </w:r>
    </w:p>
    <w:p w14:paraId="2F872FB0" w14:textId="77777777" w:rsidR="004205F8" w:rsidRDefault="00000000">
      <w:pPr>
        <w:spacing w:before="269" w:after="269"/>
        <w:ind w:left="120"/>
      </w:pPr>
      <w:r>
        <w:rPr>
          <w:rFonts w:ascii="Times New Roman" w:hAnsi="Times New Roman"/>
          <w:color w:val="000000"/>
        </w:rPr>
        <w:t>ჰმ, მესმის არსი.</w:t>
      </w:r>
    </w:p>
    <w:p w14:paraId="703D2FC7" w14:textId="77777777" w:rsidR="004205F8" w:rsidRDefault="00000000">
      <w:pPr>
        <w:spacing w:before="269" w:after="269"/>
        <w:ind w:left="120"/>
      </w:pPr>
      <w:r>
        <w:rPr>
          <w:rFonts w:ascii="Times New Roman" w:hAnsi="Times New Roman"/>
          <w:color w:val="000000"/>
        </w:rPr>
        <w:t>- ანუ, ნახევრად სულიერი, ნახევრად დემონი შედგება ახალშობილი ჭორებისგან, სუსტი ოცნებებისა და ბუნდოვანი იმედებისგან.</w:t>
      </w:r>
    </w:p>
    <w:p w14:paraId="765ED203" w14:textId="77777777" w:rsidR="004205F8" w:rsidRDefault="00000000">
      <w:pPr>
        <w:spacing w:before="269" w:after="269"/>
        <w:ind w:left="120"/>
      </w:pPr>
      <w:r>
        <w:rPr>
          <w:rFonts w:ascii="Times New Roman" w:hAnsi="Times New Roman"/>
          <w:color w:val="000000"/>
        </w:rPr>
        <w:t>- მართალია. ნახევრად სულები, ნახევრად დემონები მხოლოდ მაშინ იზრდებიან, როდესაც მათი ახალშობილი ჭორები და ბუნდოვანი იმედები იზრდება.</w:t>
      </w:r>
    </w:p>
    <w:p w14:paraId="2EABAC82" w14:textId="77777777" w:rsidR="004205F8" w:rsidRDefault="00000000">
      <w:pPr>
        <w:spacing w:before="269" w:after="269"/>
        <w:ind w:left="120"/>
      </w:pPr>
      <w:r>
        <w:rPr>
          <w:rFonts w:ascii="Times New Roman" w:hAnsi="Times New Roman"/>
          <w:color w:val="000000"/>
        </w:rPr>
        <w:t>წლების განმავლობაში, უფრო და უფრო მეტი ადამიანი იგებს ჭორებს, იმედებსა და ლეგენდებს და იზრდება. ამ შემთხვევაში, ის, სავარაუდოდ, შეძლებდა მისას მსგავსად უხერხულობის გარეშე ცხოვრებას.</w:t>
      </w:r>
    </w:p>
    <w:p w14:paraId="0B05D4F7" w14:textId="77777777" w:rsidR="004205F8" w:rsidRDefault="00000000">
      <w:pPr>
        <w:spacing w:before="269" w:after="269"/>
        <w:ind w:left="120"/>
      </w:pPr>
      <w:r>
        <w:rPr>
          <w:rFonts w:ascii="Times New Roman" w:hAnsi="Times New Roman"/>
          <w:color w:val="000000"/>
        </w:rPr>
        <w:t>- ახალშობილის შესახებ ჭორები ადვილად შეიძლება გაქრეს. ბუნდოვანი იმედები ხშირად ქრება. ეს სხეულის ნახევრის დაკარგვას ჰგავს. და სწორედ ამიტომ არიან ნახევრად სულები, ნახევრად დემონები, როგორც წესი, ძალიან სუსტები, არა?</w:t>
      </w:r>
    </w:p>
    <w:p w14:paraId="79C7C41F" w14:textId="77777777" w:rsidR="004205F8" w:rsidRDefault="00000000">
      <w:pPr>
        <w:spacing w:before="269" w:after="269"/>
        <w:ind w:left="120"/>
      </w:pPr>
      <w:r>
        <w:rPr>
          <w:rFonts w:ascii="Times New Roman" w:hAnsi="Times New Roman"/>
          <w:color w:val="000000"/>
        </w:rPr>
        <w:t>ახლა უკვე ნათელია, თუ რატომ არ ჰქონდა „რევაიდს“ ეფექტი. სულების მაგიური ძალის წყარო სხვების გულებშია. აქ მყოფი შილას განკურნება დროში უკან დაბრუნებით შეუძლებელია, რადგან ჭორები და ლეგენდები, რომლებიც მისი ძალის წყაროს წარმოადგენს, შესუსტდა.</w:t>
      </w:r>
    </w:p>
    <w:p w14:paraId="7FBBC288" w14:textId="77777777" w:rsidR="004205F8" w:rsidRDefault="00000000">
      <w:pPr>
        <w:spacing w:before="269" w:after="269"/>
        <w:ind w:left="120"/>
      </w:pPr>
      <w:r>
        <w:rPr>
          <w:rFonts w:ascii="Times New Roman" w:hAnsi="Times New Roman"/>
          <w:color w:val="000000"/>
        </w:rPr>
        <w:t>- რომელი ლეგენდაა, რომელიც შენი სხეულის ნახევარს წარმოადგენს?</w:t>
      </w:r>
    </w:p>
    <w:p w14:paraId="6122E38D" w14:textId="77777777" w:rsidR="004205F8" w:rsidRDefault="00000000">
      <w:pPr>
        <w:spacing w:before="269" w:after="269"/>
        <w:ind w:left="120"/>
      </w:pPr>
      <w:r>
        <w:rPr>
          <w:rFonts w:ascii="Times New Roman" w:hAnsi="Times New Roman"/>
          <w:color w:val="000000"/>
        </w:rPr>
        <w:t>— ...არ ვიცი. სულებისგან განსხვავებით, ნახევრად დემონებმა და ნახევრად სულებმა არ იციან, რა ჭორებმა და ლეგენდებმა შვა ისინი. სწორედ ამიტომ არის მათი სიცოცხლის ხანგრძლივობა, როგორც წესი, ძალიან ხანმოკლე.</w:t>
      </w:r>
    </w:p>
    <w:p w14:paraId="128073B7" w14:textId="77777777" w:rsidR="004205F8" w:rsidRDefault="00000000">
      <w:pPr>
        <w:spacing w:before="269" w:after="269"/>
        <w:ind w:left="120"/>
      </w:pPr>
      <w:r>
        <w:rPr>
          <w:rFonts w:ascii="Times New Roman" w:hAnsi="Times New Roman"/>
          <w:color w:val="000000"/>
        </w:rPr>
        <w:t xml:space="preserve">თუ ნახევრად სული-ნახევრად დემონის შესახებ ჭორები და ლეგენდები გაქრება, მაშინ ისიც მოკვდება. მე მჯერა, რომ სულ-მორის განკურნება შესაძლებელია, თუ ეს ჭორები </w:t>
      </w:r>
      <w:r>
        <w:rPr>
          <w:rFonts w:ascii="Times New Roman" w:hAnsi="Times New Roman"/>
          <w:color w:val="000000"/>
        </w:rPr>
        <w:lastRenderedPageBreak/>
        <w:t>და ლეგენდები მთელ მსოფლიოში გავრცელდება. მაგრამ იმის ცოდნის გარეშე, თუ კონკრეტულად რას ამბობენ ისინი, სულ-მორთან ვერაფერს გააკეთებთ.</w:t>
      </w:r>
    </w:p>
    <w:p w14:paraId="64E3DEA3" w14:textId="77777777" w:rsidR="004205F8" w:rsidRDefault="00000000">
      <w:pPr>
        <w:spacing w:before="269" w:after="269"/>
        <w:ind w:left="120"/>
      </w:pPr>
      <w:r>
        <w:rPr>
          <w:rFonts w:ascii="Times New Roman" w:hAnsi="Times New Roman"/>
          <w:color w:val="000000"/>
        </w:rPr>
        <w:t>ის ფაქტი, რომ შილას ავადმყოფობა რემისიაშია, ნიშნავს, რომ როგნოსის მაგიის კლინიკამ იცის ლეგენდა, საიდანაც ის მოდის. მათ, როგორც ჩანს, ყველაფერი გააკეთეს იმისათვის, რომ ლეგენდი მთლიანად არ გამქრალიყო, მაგრამ ასევე ცდილობენ, ლეგენდის ზედმეტად გავრცელებას ხელი შეუშალონ.</w:t>
      </w:r>
    </w:p>
    <w:p w14:paraId="14E10509" w14:textId="77777777" w:rsidR="004205F8" w:rsidRDefault="00000000">
      <w:pPr>
        <w:spacing w:before="269" w:after="269"/>
        <w:ind w:left="120"/>
      </w:pPr>
      <w:r>
        <w:rPr>
          <w:rFonts w:ascii="Times New Roman" w:hAnsi="Times New Roman"/>
          <w:color w:val="000000"/>
        </w:rPr>
        <w:t>— და ექიმმა, რომელმაც სპირიტუალისტზე ისაუბრა, რამე ახსენა ამის შესახებ?</w:t>
      </w:r>
    </w:p>
    <w:p w14:paraId="178ADA60" w14:textId="77777777" w:rsidR="004205F8" w:rsidRDefault="00000000">
      <w:pPr>
        <w:spacing w:before="269" w:after="269"/>
        <w:ind w:left="120"/>
      </w:pPr>
      <w:r>
        <w:rPr>
          <w:rFonts w:ascii="Times New Roman" w:hAnsi="Times New Roman"/>
          <w:color w:val="000000"/>
        </w:rPr>
        <w:t>— ...მე არ გამიგია მისგან ჩემს ლეგენდასთან და ჭორებთან დაკავშირებული არაფერი ეთქვა...</w:t>
      </w:r>
    </w:p>
    <w:p w14:paraId="44E85FE1" w14:textId="77777777" w:rsidR="004205F8" w:rsidRDefault="00000000">
      <w:pPr>
        <w:spacing w:before="269" w:after="269"/>
        <w:ind w:left="120"/>
      </w:pPr>
      <w:r>
        <w:rPr>
          <w:rFonts w:ascii="Times New Roman" w:hAnsi="Times New Roman"/>
          <w:color w:val="000000"/>
        </w:rPr>
        <w:t>ამგვარად, ამის შესახებ მხოლოდ მცირე რაოდენობის ინიციატმა იცის, რაც გასაკვირი არ არის. არა, უფრო გონივრული იქნებოდა ვივარაუდოთ, რომ ამის შესახებ მხოლოდ იმ უცნობმა დემონმა იცის.</w:t>
      </w:r>
    </w:p>
    <w:p w14:paraId="21B30DC3" w14:textId="77777777" w:rsidR="004205F8" w:rsidRDefault="00000000">
      <w:pPr>
        <w:spacing w:before="269" w:after="269"/>
        <w:ind w:left="120"/>
      </w:pPr>
      <w:r>
        <w:rPr>
          <w:rFonts w:ascii="Times New Roman" w:hAnsi="Times New Roman"/>
          <w:color w:val="000000"/>
        </w:rPr>
        <w:t>და თუ ასეა, მაშინ კლინიკაში ინფორმაციის მოძიებაც კი არანაირ შედეგს არ გამოიღებს. ნაკლებად სავარაუდოა, რომ ის სულელია, რომელიც არ არის მზად ჩემი თავდასხმისთვის მასზე.</w:t>
      </w:r>
    </w:p>
    <w:p w14:paraId="6D23AF34" w14:textId="77777777" w:rsidR="004205F8" w:rsidRDefault="00000000">
      <w:pPr>
        <w:spacing w:before="269" w:after="269"/>
        <w:ind w:left="120"/>
      </w:pPr>
      <w:r>
        <w:rPr>
          <w:rFonts w:ascii="Times New Roman" w:hAnsi="Times New Roman"/>
          <w:color w:val="000000"/>
        </w:rPr>
        <w:t>- რატომ შეგეძლოთ საუბარი?</w:t>
      </w:r>
    </w:p>
    <w:p w14:paraId="0D055508" w14:textId="77777777" w:rsidR="004205F8" w:rsidRDefault="00000000">
      <w:pPr>
        <w:spacing w:before="269" w:after="269"/>
        <w:ind w:left="120"/>
      </w:pPr>
      <w:r>
        <w:rPr>
          <w:rFonts w:ascii="Times New Roman" w:hAnsi="Times New Roman"/>
          <w:color w:val="000000"/>
        </w:rPr>
        <w:t>— ...არ ვიცი. დღეს ძალა დამიბრუნდა. მაგრამ არამგონია დიდხანს გაძლოს...</w:t>
      </w:r>
    </w:p>
    <w:p w14:paraId="209BC031" w14:textId="77777777" w:rsidR="004205F8" w:rsidRDefault="00000000">
      <w:pPr>
        <w:spacing w:before="269" w:after="269"/>
        <w:ind w:left="120"/>
      </w:pPr>
      <w:r>
        <w:rPr>
          <w:rFonts w:ascii="Times New Roman" w:hAnsi="Times New Roman"/>
          <w:color w:val="000000"/>
        </w:rPr>
        <w:t>დროებით ოდნავ გაიზარდა თუ არა ტრადიცია, რომელიც შილეს წყაროს წარმოადგენს?</w:t>
      </w:r>
    </w:p>
    <w:p w14:paraId="1228D8B1" w14:textId="77777777" w:rsidR="004205F8" w:rsidRDefault="00000000">
      <w:pPr>
        <w:spacing w:before="269" w:after="269"/>
        <w:ind w:left="120"/>
      </w:pPr>
      <w:r>
        <w:rPr>
          <w:rFonts w:ascii="Times New Roman" w:hAnsi="Times New Roman"/>
          <w:color w:val="000000"/>
        </w:rPr>
        <w:t>თუ ნორმალურად დაფიქრდებით, ეს შეიძლება მაგიის კლინიკაში მკურნალობის შედეგი იყოს. ვფიქრობ, შეცდომა დაუშვეს, რომ ლაპარაკის საშუალება მისცეს, მაგრამ მეორეს მხრივ, ასეთი შეცდომები აქამდე არასდროს დაუშვეს.</w:t>
      </w:r>
    </w:p>
    <w:p w14:paraId="440DBD51" w14:textId="77777777" w:rsidR="004205F8" w:rsidRDefault="00000000">
      <w:pPr>
        <w:spacing w:before="269" w:after="269"/>
        <w:ind w:left="120"/>
      </w:pPr>
      <w:r>
        <w:rPr>
          <w:rFonts w:ascii="Times New Roman" w:hAnsi="Times New Roman"/>
          <w:color w:val="000000"/>
        </w:rPr>
        <w:t>ან მოხდა რამე, რაც მათ გეგმებში არ შედიოდა?</w:t>
      </w:r>
    </w:p>
    <w:p w14:paraId="5E249D0C" w14:textId="77777777" w:rsidR="004205F8" w:rsidRDefault="00000000">
      <w:pPr>
        <w:spacing w:before="269" w:after="269"/>
        <w:ind w:left="120"/>
      </w:pPr>
      <w:r>
        <w:rPr>
          <w:rFonts w:ascii="Times New Roman" w:hAnsi="Times New Roman"/>
          <w:color w:val="000000"/>
        </w:rPr>
        <w:t>— მინდა რაღაც გითხრა, სანამ ჯერ კიდევ შემიძლია.</w:t>
      </w:r>
    </w:p>
    <w:p w14:paraId="3DA9C048" w14:textId="77777777" w:rsidR="004205F8" w:rsidRDefault="00000000">
      <w:pPr>
        <w:spacing w:before="269" w:after="269"/>
        <w:ind w:left="120"/>
      </w:pPr>
      <w:r>
        <w:rPr>
          <w:rFonts w:ascii="Times New Roman" w:hAnsi="Times New Roman"/>
          <w:color w:val="000000"/>
        </w:rPr>
        <w:t>- მე? რეი არა?</w:t>
      </w:r>
    </w:p>
    <w:p w14:paraId="34426BB7" w14:textId="77777777" w:rsidR="004205F8" w:rsidRDefault="00000000">
      <w:pPr>
        <w:spacing w:before="269" w:after="269"/>
        <w:ind w:left="120"/>
      </w:pPr>
      <w:r>
        <w:rPr>
          <w:rFonts w:ascii="Times New Roman" w:hAnsi="Times New Roman"/>
          <w:color w:val="000000"/>
        </w:rPr>
        <w:t>- შენ.</w:t>
      </w:r>
    </w:p>
    <w:p w14:paraId="732B11FC" w14:textId="77777777" w:rsidR="004205F8" w:rsidRDefault="00000000">
      <w:pPr>
        <w:spacing w:before="269" w:after="269"/>
        <w:ind w:left="120"/>
      </w:pPr>
      <w:r>
        <w:rPr>
          <w:rFonts w:ascii="Times New Roman" w:hAnsi="Times New Roman"/>
          <w:color w:val="000000"/>
        </w:rPr>
        <w:t>შეილამ პირდაპირ შემომხედა.</w:t>
      </w:r>
    </w:p>
    <w:p w14:paraId="565DEDD3" w14:textId="77777777" w:rsidR="004205F8" w:rsidRDefault="00000000">
      <w:pPr>
        <w:spacing w:before="269" w:after="269"/>
        <w:ind w:left="120"/>
      </w:pPr>
      <w:r>
        <w:rPr>
          <w:rFonts w:ascii="Times New Roman" w:hAnsi="Times New Roman"/>
          <w:color w:val="000000"/>
        </w:rPr>
        <w:t xml:space="preserve">— რეის შესახებ. მას ბავშვობიდან უყვარდა ხმლები და როცა თავისუფალი დრო ჰქონდა, ხმალს იღებდა და გარეთ გარბოდა, რომ მოექნა. მინდოდა, რომ უფრო მეტად ესიამოვნა, </w:t>
      </w:r>
      <w:r>
        <w:rPr>
          <w:rFonts w:ascii="Times New Roman" w:hAnsi="Times New Roman"/>
          <w:color w:val="000000"/>
        </w:rPr>
        <w:lastRenderedPageBreak/>
        <w:t>ამიტომ ქალაქის ყველაზე დიდ ფარიკაობის სკოლაში ჩავრიცხე, მაგრამ სამი დღის შემდეგ სწავლა მიატოვა.</w:t>
      </w:r>
    </w:p>
    <w:p w14:paraId="6C79AC77" w14:textId="77777777" w:rsidR="004205F8" w:rsidRDefault="00000000">
      <w:pPr>
        <w:spacing w:before="269" w:after="269"/>
        <w:ind w:left="120"/>
      </w:pPr>
      <w:r>
        <w:rPr>
          <w:rFonts w:ascii="Times New Roman" w:hAnsi="Times New Roman"/>
          <w:color w:val="000000"/>
        </w:rPr>
        <w:t>„...მაგრამ რატომ?“ იკითხა მიშამ, რომელიც ჩემს უკან მოთხრობილ ამბავს უსმენდა.</w:t>
      </w:r>
    </w:p>
    <w:p w14:paraId="12DA31E4" w14:textId="77777777" w:rsidR="004205F8" w:rsidRDefault="00000000">
      <w:pPr>
        <w:spacing w:before="269" w:after="269"/>
        <w:ind w:left="120"/>
      </w:pPr>
      <w:r>
        <w:rPr>
          <w:rFonts w:ascii="Times New Roman" w:hAnsi="Times New Roman"/>
          <w:color w:val="000000"/>
        </w:rPr>
        <w:t>- იქ მას ალბათ არანაირი მეტოქე არ ეპოვა.</w:t>
      </w:r>
    </w:p>
    <w:p w14:paraId="57B8B797" w14:textId="77777777" w:rsidR="004205F8" w:rsidRDefault="00000000">
      <w:pPr>
        <w:spacing w:before="269" w:after="269"/>
        <w:ind w:left="120"/>
      </w:pPr>
      <w:r>
        <w:rPr>
          <w:rFonts w:ascii="Times New Roman" w:hAnsi="Times New Roman"/>
          <w:color w:val="000000"/>
        </w:rPr>
        <w:t>- ზუსტად. თქვა, რომ უხერხული იქნებოდა, თუ მენტორს სცემდა.</w:t>
      </w:r>
    </w:p>
    <w:p w14:paraId="64680BCC" w14:textId="77777777" w:rsidR="004205F8" w:rsidRDefault="00000000">
      <w:pPr>
        <w:spacing w:before="269" w:after="269"/>
        <w:ind w:left="120"/>
      </w:pPr>
      <w:r>
        <w:rPr>
          <w:rFonts w:ascii="Times New Roman" w:hAnsi="Times New Roman"/>
          <w:color w:val="000000"/>
        </w:rPr>
        <w:t>ძალიან ჰგავს მას.</w:t>
      </w:r>
    </w:p>
    <w:p w14:paraId="06997930" w14:textId="77777777" w:rsidR="004205F8" w:rsidRDefault="00000000">
      <w:pPr>
        <w:spacing w:before="269" w:after="269"/>
        <w:ind w:left="120"/>
      </w:pPr>
      <w:r>
        <w:rPr>
          <w:rFonts w:ascii="Times New Roman" w:hAnsi="Times New Roman"/>
          <w:color w:val="000000"/>
        </w:rPr>
        <w:t>— შემდეგ ის მონაწილეობდა ფარიკაობის ყველანაირ ტურნირში და თითქმის არასდროს აგებდა. და თუ წააგებდა კიდეც, მეორე ბრძოლაში ამარცხებდა მას, ვინც მას დაამარცხებდა და ამის შემდეგ აღარასდროს აგებდა მასთან. სანამ უკან მოიხედავდა, მას ვირტუოზ დემონურ ხმლების ოსტატს უწოდებდნენ, დემონთა მბრძანებლის აკადემიაში რეკომენდაციას უწევდნენ და ქაოსის თაობის წარმომადგენელად მიიჩნევდნენ.</w:t>
      </w:r>
    </w:p>
    <w:p w14:paraId="48CAE561" w14:textId="77777777" w:rsidR="004205F8" w:rsidRDefault="00000000">
      <w:pPr>
        <w:spacing w:before="269" w:after="269"/>
        <w:ind w:left="120"/>
      </w:pPr>
      <w:r>
        <w:rPr>
          <w:rFonts w:ascii="Times New Roman" w:hAnsi="Times New Roman"/>
          <w:color w:val="000000"/>
        </w:rPr>
        <w:t>შეილამ მოკლე სუნთქვა ჩაიკრა და შემდეგ განაგრძო.</w:t>
      </w:r>
    </w:p>
    <w:p w14:paraId="2ACE83E5" w14:textId="77777777" w:rsidR="004205F8" w:rsidRDefault="00000000">
      <w:pPr>
        <w:spacing w:before="269" w:after="269"/>
        <w:ind w:left="120"/>
      </w:pPr>
      <w:r>
        <w:rPr>
          <w:rFonts w:ascii="Times New Roman" w:hAnsi="Times New Roman"/>
          <w:color w:val="000000"/>
        </w:rPr>
        <w:t>— მეგონა, რომ ეს შესანიშნავი იყო და საამაყო, მაგრამ მაშინაც კი, როცა ვაქებდი, ის ყოველთვის იღიმოდა, თითქოს მოწყენილი იყო. და ერთ დღეს უცებ თქვა: „შევძლებდი მეგობრების შეძენას, ხმლით უარესი რომ ვყოფილიყავი?“ ის მოუხერხებელი იყო და მხოლოდ ხმლებით იყო დაინტერესებული, ამიტომ გარშემორტყმული იყო ბავშვებით, რომლებიც ხმლებით ვარჯიშობდნენ, მაგრამ ვერცერთი მათგანი ვერ უმკლავდებოდა რეის ნიჭს და, როგორც წესი, შურდათ ან ეჭვიანობდნენ.</w:t>
      </w:r>
    </w:p>
    <w:p w14:paraId="4FA6B0DF" w14:textId="77777777" w:rsidR="004205F8" w:rsidRDefault="00000000">
      <w:pPr>
        <w:spacing w:before="269" w:after="269"/>
        <w:ind w:left="120"/>
      </w:pPr>
      <w:r>
        <w:rPr>
          <w:rFonts w:ascii="Times New Roman" w:hAnsi="Times New Roman"/>
          <w:color w:val="000000"/>
        </w:rPr>
        <w:t>ჰმ, ჰოდა, ხშირად ასე ხდება.</w:t>
      </w:r>
    </w:p>
    <w:p w14:paraId="48DC3C32" w14:textId="77777777" w:rsidR="004205F8" w:rsidRDefault="00000000">
      <w:pPr>
        <w:spacing w:before="269" w:after="269"/>
        <w:ind w:left="120"/>
      </w:pPr>
      <w:r>
        <w:rPr>
          <w:rFonts w:ascii="Times New Roman" w:hAnsi="Times New Roman"/>
          <w:color w:val="000000"/>
        </w:rPr>
        <w:t>„მას თანამდებობა და დიდება სურდა და, მოდით, ვიფიქროთ, მაგრამ ამ ბავშვს რაღაც ძალიან პატარა სურდა. ის მხოლოდ ერთ რამეს ცდილობდა: „როგორ გამოვიყენო ეს ხმალი საუკეთესოდ საკუთარი ძალით“. დარწმუნებული ვარ, რომ თუ მას დანის ფლობის ნიჭი არ ჰქონდა, ახლა მას შეეძლო გაერთო და თავისი ხმლის ოსტატობა თანამოაზრე მეგობრების გარემოცვაში დაეხვეწა.“</w:t>
      </w:r>
    </w:p>
    <w:p w14:paraId="43FE1431" w14:textId="77777777" w:rsidR="004205F8" w:rsidRDefault="00000000">
      <w:pPr>
        <w:spacing w:before="269" w:after="269"/>
        <w:ind w:left="120"/>
      </w:pPr>
      <w:r>
        <w:rPr>
          <w:rFonts w:ascii="Times New Roman" w:hAnsi="Times New Roman"/>
          <w:color w:val="000000"/>
        </w:rPr>
        <w:t>ვფიქრობ, მხოლოდ რამდენიმეს უყვარდა ექსკლუზიურად ხმლები და დახვეწა ფარიკაობის უნარები.</w:t>
      </w:r>
    </w:p>
    <w:p w14:paraId="05598754" w14:textId="77777777" w:rsidR="004205F8" w:rsidRDefault="00000000">
      <w:pPr>
        <w:spacing w:before="269" w:after="269"/>
        <w:ind w:left="120"/>
      </w:pPr>
      <w:r>
        <w:rPr>
          <w:rFonts w:ascii="Times New Roman" w:hAnsi="Times New Roman"/>
          <w:color w:val="000000"/>
        </w:rPr>
        <w:t>ადამიანები ხმალს იმიტომ იღებენ ხელში, რომ ხმლის მეომრის სტატუსისა და დიდების მოპოვებას ცდილობენ; იმიტომ, რომ სხვების განადგურების საეჭვო გრძნობა ცდუნებას იწვევთ; ან იმიტომ, რომ ვინმეს მოკვლა სურთ.</w:t>
      </w:r>
    </w:p>
    <w:p w14:paraId="56A947BA" w14:textId="77777777" w:rsidR="004205F8" w:rsidRDefault="00000000">
      <w:pPr>
        <w:spacing w:before="269" w:after="269"/>
        <w:ind w:left="120"/>
      </w:pPr>
      <w:r>
        <w:rPr>
          <w:rFonts w:ascii="Times New Roman" w:hAnsi="Times New Roman"/>
          <w:color w:val="000000"/>
        </w:rPr>
        <w:t>ხმალი, როგორც არ უნდა შეხედოთ მას, პირველ რიგში მკვლელობის იარაღია.</w:t>
      </w:r>
    </w:p>
    <w:p w14:paraId="37319CD6" w14:textId="77777777" w:rsidR="004205F8" w:rsidRDefault="00000000">
      <w:pPr>
        <w:spacing w:before="269" w:after="269"/>
        <w:ind w:left="120"/>
      </w:pPr>
      <w:r>
        <w:rPr>
          <w:rFonts w:ascii="Times New Roman" w:hAnsi="Times New Roman"/>
          <w:color w:val="000000"/>
        </w:rPr>
        <w:lastRenderedPageBreak/>
        <w:t>მაგრამ ხმლის გამოყენება მხოლოდ იმიტომ, რომ ის ხმალი იყო? ძალიან ცოტა ადამიანი ალბათ იზიარებდა რეის შეხედულებებს.</w:t>
      </w:r>
    </w:p>
    <w:p w14:paraId="055A97A9" w14:textId="77777777" w:rsidR="004205F8" w:rsidRDefault="00000000">
      <w:pPr>
        <w:spacing w:before="269" w:after="269"/>
        <w:ind w:left="120"/>
      </w:pPr>
      <w:r>
        <w:rPr>
          <w:rFonts w:ascii="Times New Roman" w:hAnsi="Times New Roman"/>
          <w:color w:val="000000"/>
        </w:rPr>
        <w:t>- მას შემდეგ, რაც ავად გავხდი, რეი კიდევ უფრო მარტოსულად გრძნობდა თავს. ის მესტუმრებოდა და მიყვებოდა დღის განმავლობაში მომხდარ მოვლენებს, მაგრამ ყოველთვის მოწყენილი ჩანდა. მაგრამ იცი, ერთხელ, არც ისე დიდი ხნის წინ, მისი ხმა სრულიად განსხვავებულად ჟღერდა. თითქოს ბედნიერი იყო, თქვა, რომ არსებობდა ერთი წარმოუდგენელი ბიჭი. რომ შეხვდა ადამიანს, რომელიც არ შეშფოთებულა, რამდენიც არ უნდა ექნა ხმალი. რომ ნამსხვრევებად დაამარცხეს. არ გეჩვენება ეს უცნაურად? ის დიდ სიამოვნებას იღებს, როცა მიყვება, როგორ წააგო, მაგრამ მე არასდროს მსმენია მის ხმაში ასეთი სიხარული. - სიხარულით თქვა შეილამ.</w:t>
      </w:r>
    </w:p>
    <w:p w14:paraId="7F78E0AB" w14:textId="77777777" w:rsidR="004205F8" w:rsidRDefault="00000000">
      <w:pPr>
        <w:spacing w:before="269" w:after="269"/>
        <w:ind w:left="120"/>
      </w:pPr>
      <w:r>
        <w:rPr>
          <w:rFonts w:ascii="Times New Roman" w:hAnsi="Times New Roman"/>
          <w:color w:val="000000"/>
        </w:rPr>
        <w:t>ეს გასაგებია, თუ გავითვალისწინებთ იმ ეპოქაში მის ნიჭს. მეც კი საშინლად ვიტანჯები დაუკმაყოფილებელი სურვილებით, მიუხედავად იმისა, რომ დაახლოებით ორი თვის წინ რეინკარნაცია გავხდი.</w:t>
      </w:r>
    </w:p>
    <w:p w14:paraId="5B4FFBC0" w14:textId="77777777" w:rsidR="004205F8" w:rsidRDefault="00000000">
      <w:pPr>
        <w:spacing w:before="269" w:after="269"/>
        <w:ind w:left="120"/>
      </w:pPr>
      <w:r>
        <w:rPr>
          <w:rFonts w:ascii="Times New Roman" w:hAnsi="Times New Roman"/>
          <w:color w:val="000000"/>
        </w:rPr>
        <w:t>- შენზე ლაპარაკობდა, ანოს. იმ დღიდან მოყოლებული, გამუდმებით შენი სახელის ხსენება დაიწყო. აჰ, საბოლოოდ ახლო მეგობარი იპოვა, გავიფიქრე. რა მიხარია, რომ დელზოგეიდში ჩარიცხვა შეძლო.</w:t>
      </w:r>
    </w:p>
    <w:p w14:paraId="2679E9DD" w14:textId="77777777" w:rsidR="004205F8" w:rsidRDefault="00000000">
      <w:pPr>
        <w:spacing w:before="269" w:after="269"/>
        <w:ind w:left="120"/>
      </w:pPr>
      <w:r>
        <w:rPr>
          <w:rFonts w:ascii="Times New Roman" w:hAnsi="Times New Roman"/>
          <w:color w:val="000000"/>
        </w:rPr>
        <w:t>შეილას სახიდან ღიმილი წამით გაქრა.</w:t>
      </w:r>
    </w:p>
    <w:p w14:paraId="2E0D9974" w14:textId="77777777" w:rsidR="004205F8" w:rsidRDefault="00000000">
      <w:pPr>
        <w:spacing w:before="269" w:after="269"/>
        <w:ind w:left="120"/>
      </w:pPr>
      <w:r>
        <w:rPr>
          <w:rFonts w:ascii="Times New Roman" w:hAnsi="Times New Roman"/>
          <w:color w:val="000000"/>
        </w:rPr>
        <w:t>„მას მთელი ძალით სურს შენთან ბრძოლა დემონთა ხმლების ტურნირში“, - თქვა მან სასიკვდილოდ სერიოზული ტონით. „არ ვიცი, რა უთხრეს მას იმპერიული ოჯახის ფრაქციის დემონებმა, მაგრამ დარწმუნებული ვარ, რომ ისინი ცდილობენ, აიძულონ ის, რომ რაღაც გააკეთოს თავისი ნების საწინააღმდეგოდ“.</w:t>
      </w:r>
    </w:p>
    <w:p w14:paraId="5AC4CCA2" w14:textId="77777777" w:rsidR="004205F8" w:rsidRDefault="00000000">
      <w:pPr>
        <w:spacing w:before="269" w:after="269"/>
        <w:ind w:left="120"/>
      </w:pPr>
      <w:r>
        <w:rPr>
          <w:rFonts w:ascii="Times New Roman" w:hAnsi="Times New Roman"/>
          <w:color w:val="000000"/>
        </w:rPr>
        <w:t>თავი დავუქნიე, თითქოს მის სიტყვებს ვეთანხმებოდი.</w:t>
      </w:r>
    </w:p>
    <w:p w14:paraId="4AEB465B" w14:textId="77777777" w:rsidR="004205F8" w:rsidRDefault="00000000">
      <w:pPr>
        <w:spacing w:before="269" w:after="269"/>
        <w:ind w:left="120"/>
      </w:pPr>
      <w:r>
        <w:rPr>
          <w:rFonts w:ascii="Times New Roman" w:hAnsi="Times New Roman"/>
          <w:color w:val="000000"/>
        </w:rPr>
        <w:t>- გევედრები, ანოს. გაათავისუფლე ეს ბავშვი. მიეცი საშუალება, მთელი ძალით იბრძოლოს შენთან.</w:t>
      </w:r>
    </w:p>
    <w:p w14:paraId="3EF6F34A" w14:textId="77777777" w:rsidR="004205F8" w:rsidRDefault="00000000">
      <w:pPr>
        <w:spacing w:before="269" w:after="269"/>
        <w:ind w:left="120"/>
      </w:pPr>
      <w:r>
        <w:rPr>
          <w:rFonts w:ascii="Times New Roman" w:hAnsi="Times New Roman"/>
          <w:color w:val="000000"/>
        </w:rPr>
        <w:t>- იცი, რომ რეის დემონურ კონტრაქტულ ხმალს რომ მოვხსნა, მაინც მოკვდები?</w:t>
      </w:r>
    </w:p>
    <w:p w14:paraId="22E03CBE" w14:textId="77777777" w:rsidR="004205F8" w:rsidRDefault="00000000">
      <w:pPr>
        <w:spacing w:before="269" w:after="269"/>
        <w:ind w:left="120"/>
      </w:pPr>
      <w:r>
        <w:rPr>
          <w:rFonts w:ascii="Times New Roman" w:hAnsi="Times New Roman"/>
          <w:color w:val="000000"/>
        </w:rPr>
        <w:t>- ნახევრად სულები და ნახევრად დემონები თავიანთი ბუნებიდან გამომდინარე დიდხანს არ ცოცხლობენ. ყველანაირად ვცდილობდი, არ დანებებულიყავი, სანამ ის არ წამოიზრდებოდა და ზრდასრული არ გახდებოდა, მაგრამ ახლა მშვიდად ვარ. ბოლოს და ბოლოს, მას შენნაირი მეგობარი ჰყავს, რომელიც მზადაა დაეხმაროს მას, საფრთხის მიუხედავად. არ მინდა, ჩემი შვილისთვის ტვირთად ვიცხოვრო. - მშვიდობიანი მზერით თქვა შეილამ.</w:t>
      </w:r>
    </w:p>
    <w:p w14:paraId="0F871D38" w14:textId="77777777" w:rsidR="004205F8" w:rsidRDefault="00000000">
      <w:pPr>
        <w:spacing w:before="269" w:after="269"/>
        <w:ind w:left="120"/>
      </w:pPr>
      <w:r>
        <w:rPr>
          <w:rFonts w:ascii="Times New Roman" w:hAnsi="Times New Roman"/>
          <w:color w:val="000000"/>
        </w:rPr>
        <w:t>და დედები ძლიერები არიან, სათქმელი არაფერია.</w:t>
      </w:r>
    </w:p>
    <w:p w14:paraId="4D7898CD" w14:textId="77777777" w:rsidR="004205F8" w:rsidRDefault="00000000">
      <w:pPr>
        <w:spacing w:before="269" w:after="269"/>
        <w:ind w:left="120"/>
      </w:pPr>
      <w:r>
        <w:rPr>
          <w:rFonts w:ascii="Times New Roman" w:hAnsi="Times New Roman"/>
          <w:color w:val="000000"/>
        </w:rPr>
        <w:t>უეცრად, გონებაში ჩემი დედა გამიელვა.</w:t>
      </w:r>
    </w:p>
    <w:p w14:paraId="268AD7CD" w14:textId="77777777" w:rsidR="004205F8" w:rsidRDefault="00000000">
      <w:pPr>
        <w:pStyle w:val="Heading2"/>
        <w:pageBreakBefore/>
        <w:spacing w:before="180" w:after="180"/>
        <w:ind w:left="120"/>
      </w:pPr>
      <w:bookmarkStart w:id="25" w:name="_§_25._ზედამხედველობა"/>
      <w:bookmarkEnd w:id="25"/>
      <w:r>
        <w:rPr>
          <w:rFonts w:ascii="Times New Roman" w:hAnsi="Times New Roman"/>
          <w:color w:val="000000"/>
          <w:sz w:val="33"/>
        </w:rPr>
        <w:lastRenderedPageBreak/>
        <w:t>§ 25. ზედამხედველობა</w:t>
      </w:r>
    </w:p>
    <w:p w14:paraId="37859975" w14:textId="77777777" w:rsidR="004205F8" w:rsidRDefault="00000000">
      <w:pPr>
        <w:spacing w:before="269" w:after="269"/>
        <w:ind w:left="120"/>
      </w:pPr>
      <w:r>
        <w:rPr>
          <w:rFonts w:ascii="Times New Roman" w:hAnsi="Times New Roman"/>
          <w:color w:val="000000"/>
        </w:rPr>
        <w:t>- ანუ ამბობ, რომ ამისთვის მზად ხარ?</w:t>
      </w:r>
    </w:p>
    <w:p w14:paraId="1B5CEA02" w14:textId="77777777" w:rsidR="004205F8" w:rsidRDefault="00000000">
      <w:pPr>
        <w:spacing w:before="269" w:after="269"/>
        <w:ind w:left="120"/>
      </w:pPr>
      <w:r>
        <w:rPr>
          <w:rFonts w:ascii="Times New Roman" w:hAnsi="Times New Roman"/>
          <w:color w:val="000000"/>
        </w:rPr>
        <w:t>ჩემი კითხვის გაგონებაზე შეილამ თავი დაუქნია.</w:t>
      </w:r>
    </w:p>
    <w:p w14:paraId="568A13A9" w14:textId="77777777" w:rsidR="004205F8" w:rsidRDefault="00000000">
      <w:pPr>
        <w:spacing w:before="269" w:after="269"/>
        <w:ind w:left="120"/>
      </w:pPr>
      <w:r>
        <w:rPr>
          <w:rFonts w:ascii="Times New Roman" w:hAnsi="Times New Roman"/>
          <w:color w:val="000000"/>
        </w:rPr>
        <w:t>- ამ შემთხვევაში, მინდა ერთი შელოცვა ვცადო.</w:t>
      </w:r>
    </w:p>
    <w:p w14:paraId="0A21186F" w14:textId="77777777" w:rsidR="004205F8" w:rsidRDefault="00000000">
      <w:pPr>
        <w:spacing w:before="269" w:after="269"/>
        <w:ind w:left="120"/>
      </w:pPr>
      <w:r>
        <w:rPr>
          <w:rFonts w:ascii="Times New Roman" w:hAnsi="Times New Roman"/>
          <w:color w:val="000000"/>
        </w:rPr>
        <w:t>ამ ადგილას ჯადოსნური წრე დავხატე.</w:t>
      </w:r>
    </w:p>
    <w:p w14:paraId="32B30C3A" w14:textId="77777777" w:rsidR="004205F8" w:rsidRDefault="00000000">
      <w:pPr>
        <w:spacing w:before="269" w:after="269"/>
        <w:ind w:left="120"/>
      </w:pPr>
      <w:r>
        <w:rPr>
          <w:rFonts w:ascii="Times New Roman" w:hAnsi="Times New Roman"/>
          <w:color w:val="000000"/>
        </w:rPr>
        <w:t>— …გინდა მაგია სცადო?</w:t>
      </w:r>
    </w:p>
    <w:p w14:paraId="19E8E5DD" w14:textId="77777777" w:rsidR="004205F8" w:rsidRDefault="00000000">
      <w:pPr>
        <w:spacing w:before="269" w:after="269"/>
        <w:ind w:left="120"/>
      </w:pPr>
      <w:r>
        <w:rPr>
          <w:rFonts w:ascii="Times New Roman" w:hAnsi="Times New Roman"/>
          <w:color w:val="000000"/>
        </w:rPr>
        <w:t>— სულების მაგიური ძალის წყარო ჭორები და ლეგენდებია. უფრო ზუსტად რომ ვთქვათ, ისინი სულების საფუძველს ქმნიან. ამიტომ, თქვენი მდგომარეობა არ შეიცვლება მაშინაც კი, თუ მაგიური ძალა პირდაპირ თქვენზე გადმოვა.</w:t>
      </w:r>
    </w:p>
    <w:p w14:paraId="16C70C21" w14:textId="77777777" w:rsidR="004205F8" w:rsidRDefault="00000000">
      <w:pPr>
        <w:spacing w:before="269" w:after="269"/>
        <w:ind w:left="120"/>
      </w:pPr>
      <w:r>
        <w:rPr>
          <w:rFonts w:ascii="Times New Roman" w:hAnsi="Times New Roman"/>
          <w:color w:val="000000"/>
        </w:rPr>
        <w:t>გამოსაცდელად მას რაღაც ჯადოსნური ძალა მივეცი, მაგრამ, როგორც ჩანს, ამან მისივე ძალა ვერ აღადგინა.</w:t>
      </w:r>
    </w:p>
    <w:p w14:paraId="6D291458" w14:textId="77777777" w:rsidR="004205F8" w:rsidRDefault="00000000">
      <w:pPr>
        <w:spacing w:before="269" w:after="269"/>
        <w:ind w:left="120"/>
      </w:pPr>
      <w:r>
        <w:rPr>
          <w:rFonts w:ascii="Times New Roman" w:hAnsi="Times New Roman"/>
          <w:color w:val="000000"/>
        </w:rPr>
        <w:t>თუმცა, სხვა რას უნდა ველოდო, თუ არაფერი გამომივიდა, მაშინაც კი, როცა დროს უკან დავაბრუნებდი.</w:t>
      </w:r>
    </w:p>
    <w:p w14:paraId="5BFE6350" w14:textId="77777777" w:rsidR="004205F8" w:rsidRDefault="00000000">
      <w:pPr>
        <w:spacing w:before="269" w:after="269"/>
        <w:ind w:left="120"/>
      </w:pPr>
      <w:r>
        <w:rPr>
          <w:rFonts w:ascii="Times New Roman" w:hAnsi="Times New Roman"/>
          <w:color w:val="000000"/>
        </w:rPr>
        <w:t>თუ ასეთი სიტუაცია მისი დაარსების გამო წარმოიშვა, მაშინ შელოცვიდან „სილიციუმი“ ხელახლა დაბადებას არანაირი შედეგი არ მოჰყვება.</w:t>
      </w:r>
    </w:p>
    <w:p w14:paraId="4934CAE7" w14:textId="77777777" w:rsidR="004205F8" w:rsidRDefault="00000000">
      <w:pPr>
        <w:spacing w:before="269" w:after="269"/>
        <w:ind w:left="120"/>
      </w:pPr>
      <w:r>
        <w:rPr>
          <w:rFonts w:ascii="Times New Roman" w:hAnsi="Times New Roman"/>
          <w:color w:val="000000"/>
        </w:rPr>
        <w:t>- მაგრამ სულებს შორის ჯადოსნური ძალის გაცვლა შესაძლებელი უნდა იყოს.</w:t>
      </w:r>
    </w:p>
    <w:p w14:paraId="0958EDC4" w14:textId="77777777" w:rsidR="004205F8" w:rsidRDefault="00000000">
      <w:pPr>
        <w:spacing w:before="269" w:after="269"/>
        <w:ind w:left="120"/>
      </w:pPr>
      <w:r>
        <w:rPr>
          <w:rFonts w:ascii="Times New Roman" w:hAnsi="Times New Roman"/>
          <w:color w:val="000000"/>
        </w:rPr>
        <w:t>„გინდა, რეის დედას ჩემი ჯადოსნური ძალა მივცე?“ იკითხა მიშამ.</w:t>
      </w:r>
    </w:p>
    <w:p w14:paraId="33A6369F" w14:textId="77777777" w:rsidR="004205F8" w:rsidRDefault="00000000">
      <w:pPr>
        <w:spacing w:before="269" w:after="269"/>
        <w:ind w:left="120"/>
      </w:pPr>
      <w:r>
        <w:rPr>
          <w:rFonts w:ascii="Times New Roman" w:hAnsi="Times New Roman"/>
          <w:color w:val="000000"/>
        </w:rPr>
        <w:t>„მართალია, მაგრამ ჩვეულებრივი მაგიით ამის გაკეთება შეუძლებელია. თუნდაც ნახევრად სული და ნახევრად დემონი იყო, თუ მას შენს მაგიურ ძალას ასესხებ, შედეგი ძნელად თუ შეიცვლება იმისგან, თუ მე იგივეს გავაკეთებდი.“</w:t>
      </w:r>
    </w:p>
    <w:p w14:paraId="0A8A3101" w14:textId="77777777" w:rsidR="004205F8" w:rsidRDefault="00000000">
      <w:pPr>
        <w:spacing w:before="269" w:after="269"/>
        <w:ind w:left="120"/>
      </w:pPr>
      <w:r>
        <w:rPr>
          <w:rFonts w:ascii="Times New Roman" w:hAnsi="Times New Roman"/>
          <w:color w:val="000000"/>
        </w:rPr>
        <w:t>-მაშინ რა უნდა ვქნა?..</w:t>
      </w:r>
    </w:p>
    <w:p w14:paraId="7286B286" w14:textId="77777777" w:rsidR="004205F8" w:rsidRDefault="00000000">
      <w:pPr>
        <w:spacing w:before="269" w:after="269"/>
        <w:ind w:left="120"/>
      </w:pPr>
      <w:r>
        <w:rPr>
          <w:rFonts w:ascii="Times New Roman" w:hAnsi="Times New Roman"/>
          <w:color w:val="000000"/>
        </w:rPr>
        <w:t>— გადმოსცეთ ჭორები და ლეგენდები, რომლებიც თქვენს საფუძველს ქმნის. თქვენში მათ გარკვეული ძალა აქვთ და საფუძვლად იქცევიან. ამ შემთხვევაში, თუ თქვენს საფუძვლებს დავაკავშირებთ და ძალას შილას გადავცემთ, სანამ ის საფუძვლად იქცევა, ჩვენ შევძლებთ მისი მდგომარეობის ოდნავ მაინც გაუმჯობესებას.</w:t>
      </w:r>
    </w:p>
    <w:p w14:paraId="347BC39B" w14:textId="77777777" w:rsidR="004205F8" w:rsidRDefault="00000000">
      <w:pPr>
        <w:spacing w:before="269" w:after="269"/>
        <w:ind w:left="120"/>
      </w:pPr>
      <w:r>
        <w:rPr>
          <w:rFonts w:ascii="Times New Roman" w:hAnsi="Times New Roman"/>
          <w:color w:val="000000"/>
        </w:rPr>
        <w:t>ორივე ნახევრად სულია, ნახევრად დემონები. ჩვენი წარმატების შანსები ნულის ტოლი არ არის.</w:t>
      </w:r>
    </w:p>
    <w:p w14:paraId="0B0BCDC7" w14:textId="77777777" w:rsidR="004205F8" w:rsidRDefault="00000000">
      <w:pPr>
        <w:spacing w:before="269" w:after="269"/>
        <w:ind w:left="120"/>
      </w:pPr>
      <w:r>
        <w:rPr>
          <w:rFonts w:ascii="Times New Roman" w:hAnsi="Times New Roman"/>
          <w:color w:val="000000"/>
        </w:rPr>
        <w:t>— …არსებობს კი ასეთი მაგია ნახევრად სულებისა და ნახევრად დემონებისთვის?..</w:t>
      </w:r>
    </w:p>
    <w:p w14:paraId="5EE2152C" w14:textId="77777777" w:rsidR="004205F8" w:rsidRDefault="00000000">
      <w:pPr>
        <w:spacing w:before="269" w:after="269"/>
        <w:ind w:left="120"/>
      </w:pPr>
      <w:r>
        <w:rPr>
          <w:rFonts w:ascii="Times New Roman" w:hAnsi="Times New Roman"/>
          <w:color w:val="000000"/>
        </w:rPr>
        <w:lastRenderedPageBreak/>
        <w:t>დემონებს ძალა არ აქვთ ბაზად გადაქცევამდე. ალბათ უცნაურად მოეჩვენა, რომ ახლახან ვთქვი, რომ ასეთი მაგია არსებობს.</w:t>
      </w:r>
    </w:p>
    <w:p w14:paraId="22531692" w14:textId="77777777" w:rsidR="004205F8" w:rsidRDefault="00000000">
      <w:pPr>
        <w:spacing w:before="269" w:after="269"/>
        <w:ind w:left="120"/>
      </w:pPr>
      <w:r>
        <w:rPr>
          <w:rFonts w:ascii="Times New Roman" w:hAnsi="Times New Roman"/>
          <w:color w:val="000000"/>
        </w:rPr>
        <w:t>- არა, ის იქ ცოტა ხნის წინ არ იყო.</w:t>
      </w:r>
    </w:p>
    <w:p w14:paraId="6895B3DB" w14:textId="77777777" w:rsidR="004205F8" w:rsidRDefault="00000000">
      <w:pPr>
        <w:spacing w:before="269" w:after="269"/>
        <w:ind w:left="120"/>
      </w:pPr>
      <w:r>
        <w:rPr>
          <w:rFonts w:ascii="Times New Roman" w:hAnsi="Times New Roman"/>
          <w:color w:val="000000"/>
        </w:rPr>
        <w:t>მიშა გაოგნებული ჩანდა.</w:t>
      </w:r>
    </w:p>
    <w:p w14:paraId="5221CA13" w14:textId="77777777" w:rsidR="004205F8" w:rsidRDefault="00000000">
      <w:pPr>
        <w:spacing w:before="269" w:after="269"/>
        <w:ind w:left="120"/>
      </w:pPr>
      <w:r>
        <w:rPr>
          <w:rFonts w:ascii="Times New Roman" w:hAnsi="Times New Roman"/>
          <w:color w:val="000000"/>
        </w:rPr>
        <w:t>- ახლა შევქმენი.</w:t>
      </w:r>
    </w:p>
    <w:p w14:paraId="75521BDB" w14:textId="77777777" w:rsidR="004205F8" w:rsidRDefault="00000000">
      <w:pPr>
        <w:spacing w:before="269" w:after="269"/>
        <w:ind w:left="120"/>
      </w:pPr>
      <w:r>
        <w:rPr>
          <w:rFonts w:ascii="Times New Roman" w:hAnsi="Times New Roman"/>
          <w:color w:val="000000"/>
        </w:rPr>
        <w:t>„...მაგია შექმენი? ახლა?!“ თქვა მიშამ გაოგნებული მზერით.</w:t>
      </w:r>
    </w:p>
    <w:p w14:paraId="6A03A268" w14:textId="77777777" w:rsidR="004205F8" w:rsidRDefault="00000000">
      <w:pPr>
        <w:spacing w:before="269" w:after="269"/>
        <w:ind w:left="120"/>
      </w:pPr>
      <w:r>
        <w:rPr>
          <w:rFonts w:ascii="Times New Roman" w:hAnsi="Times New Roman"/>
          <w:color w:val="000000"/>
        </w:rPr>
        <w:t>- კი.</w:t>
      </w:r>
    </w:p>
    <w:p w14:paraId="287A67BE" w14:textId="77777777" w:rsidR="004205F8" w:rsidRDefault="00000000">
      <w:pPr>
        <w:spacing w:before="269" w:after="269"/>
        <w:ind w:left="120"/>
      </w:pPr>
      <w:r>
        <w:rPr>
          <w:rFonts w:ascii="Times New Roman" w:hAnsi="Times New Roman"/>
          <w:color w:val="000000"/>
        </w:rPr>
        <w:t>მოსმენილში დარწმუნებულმა მიზამ უნდობლად შემომხედა.</w:t>
      </w:r>
    </w:p>
    <w:p w14:paraId="7AEAB671" w14:textId="77777777" w:rsidR="004205F8" w:rsidRDefault="00000000">
      <w:pPr>
        <w:spacing w:before="269" w:after="269"/>
        <w:ind w:left="120"/>
      </w:pPr>
      <w:r>
        <w:rPr>
          <w:rFonts w:ascii="Times New Roman" w:hAnsi="Times New Roman"/>
          <w:color w:val="000000"/>
        </w:rPr>
        <w:t>— ...ჩვეულებრივ, სრულიად ახალი მაგიის შემუშავებას წლები სჭირდება, ხოლო თუ ცუდად გამოგდით, მაშინ ათწლეულები... თქვენ მხოლოდ წარმოუდგენელ რაღაცეებს ქმნით, ბატონო ანოს...</w:t>
      </w:r>
    </w:p>
    <w:p w14:paraId="196605C3" w14:textId="77777777" w:rsidR="004205F8" w:rsidRDefault="00000000">
      <w:pPr>
        <w:spacing w:before="269" w:after="269"/>
        <w:ind w:left="120"/>
      </w:pPr>
      <w:r>
        <w:rPr>
          <w:rFonts w:ascii="Times New Roman" w:hAnsi="Times New Roman"/>
          <w:color w:val="000000"/>
        </w:rPr>
        <w:t>- ამაში არაფერია რთული. პრობლემა ის არის, რომ ამ შელოცვას პირველად ვცდილობ. შილა შეიძლება მხოლოდ უარესად დასრულდეს, თუ მასში საკუთარი თავის გარდა სხვა ჭორებისა და ლეგენდების ძალაც შემოვა.</w:t>
      </w:r>
    </w:p>
    <w:p w14:paraId="79F7D54A" w14:textId="77777777" w:rsidR="004205F8" w:rsidRDefault="00000000">
      <w:pPr>
        <w:spacing w:before="269" w:after="269"/>
        <w:ind w:left="120"/>
      </w:pPr>
      <w:r>
        <w:rPr>
          <w:rFonts w:ascii="Times New Roman" w:hAnsi="Times New Roman"/>
          <w:color w:val="000000"/>
        </w:rPr>
        <w:t>უარეს შემთხვევაში, ის შეიძლება მოკვდეს. მაგრამ თუ ის ამისთვის მზად არის, ცდად ღირს.</w:t>
      </w:r>
    </w:p>
    <w:p w14:paraId="33BE74B7" w14:textId="77777777" w:rsidR="004205F8" w:rsidRDefault="00000000">
      <w:pPr>
        <w:spacing w:before="269" w:after="269"/>
        <w:ind w:left="120"/>
      </w:pPr>
      <w:r>
        <w:rPr>
          <w:rFonts w:ascii="Times New Roman" w:hAnsi="Times New Roman"/>
          <w:color w:val="000000"/>
        </w:rPr>
        <w:t>- ეს შენთვისაც საშიშია, მისა. როდესაც სულები თავიანთ მაგიას იყენებენ, ისინი ჯადოსნურ ძალასთან ერთად საკუთარ ბირთვსაც ამცირებენ.</w:t>
      </w:r>
    </w:p>
    <w:p w14:paraId="2C905BA3" w14:textId="77777777" w:rsidR="004205F8" w:rsidRDefault="00000000">
      <w:pPr>
        <w:spacing w:before="269" w:after="269"/>
        <w:ind w:left="120"/>
      </w:pPr>
      <w:r>
        <w:rPr>
          <w:rFonts w:ascii="Times New Roman" w:hAnsi="Times New Roman"/>
          <w:color w:val="000000"/>
        </w:rPr>
        <w:t>დარწმუნებული ვარ ამაში, რადგან მისას „ფუსკას“ გამოყენება ბევრჯერ მინახავს. ვფიქრობ, გონივრულია ასე ვიფიქროთ, იმის გათვალისწინებით, რომ აღარ არსებობენ ჯანმრთელი ნახევრად სულები და ნახევრად დემონები, რომლებიც სულების მაგიას იყენებენ.</w:t>
      </w:r>
    </w:p>
    <w:p w14:paraId="391836CF" w14:textId="77777777" w:rsidR="004205F8" w:rsidRDefault="00000000">
      <w:pPr>
        <w:spacing w:before="269" w:after="269"/>
        <w:ind w:left="120"/>
      </w:pPr>
      <w:r>
        <w:rPr>
          <w:rFonts w:ascii="Times New Roman" w:hAnsi="Times New Roman"/>
          <w:color w:val="000000"/>
        </w:rPr>
        <w:t>— სულები აღადგენენ გამოფიტულ ბაზას, ჭორებისა და ლეგენდების გამო. ანუ, თქვენ შემდეგი უნდა გააკეთოთ, მისა: გამოიყენეთ სულების მაგია და დაიწყეთ თქვენი ბაზის განზრახ გამოფიტვა. ეს გამოიწვევს ჭორებისა და ლეგენდების მეშვეობით აღდგენის უნარის გაჩენას. მე ამას შეილას გადავცემ.</w:t>
      </w:r>
    </w:p>
    <w:p w14:paraId="70FB7EAF" w14:textId="77777777" w:rsidR="004205F8" w:rsidRDefault="00000000">
      <w:pPr>
        <w:spacing w:before="269" w:after="269"/>
        <w:ind w:left="120"/>
      </w:pPr>
      <w:r>
        <w:rPr>
          <w:rFonts w:ascii="Times New Roman" w:hAnsi="Times New Roman"/>
          <w:color w:val="000000"/>
        </w:rPr>
        <w:t>მაგრამ ამ შემთხვევაში, მისა, რა თქმა უნდა, ვერ შეძლებს გამოფიტული ბაზის აღდგენას. სიტუაციიდან გამომდინარე, ის შეიძლება განვითარდეს იმავე სახის სულიერ-მორად, როგორც შეილა. და თუ ის სადმე შეცდომას დაუშვებს, შეიძლება მოკვდეს.</w:t>
      </w:r>
    </w:p>
    <w:p w14:paraId="7B37F775" w14:textId="77777777" w:rsidR="004205F8" w:rsidRDefault="00000000">
      <w:pPr>
        <w:spacing w:before="269" w:after="269"/>
        <w:ind w:left="120"/>
      </w:pPr>
      <w:r>
        <w:rPr>
          <w:rFonts w:ascii="Times New Roman" w:hAnsi="Times New Roman"/>
          <w:color w:val="000000"/>
        </w:rPr>
        <w:t>„...მე არ შემიძლია მას ასეთი რამის გაკეთების უფლება მივცე...“ თქვა შეილამ.</w:t>
      </w:r>
    </w:p>
    <w:p w14:paraId="2D1D3552" w14:textId="77777777" w:rsidR="004205F8" w:rsidRDefault="00000000">
      <w:pPr>
        <w:spacing w:before="269" w:after="269"/>
        <w:ind w:left="120"/>
      </w:pPr>
      <w:r>
        <w:rPr>
          <w:rFonts w:ascii="Times New Roman" w:hAnsi="Times New Roman"/>
          <w:color w:val="000000"/>
        </w:rPr>
        <w:lastRenderedPageBreak/>
        <w:t>მაგრამ მიშა მტკიცედ იყო გადაწყვეტილი.</w:t>
      </w:r>
    </w:p>
    <w:p w14:paraId="54936155" w14:textId="77777777" w:rsidR="004205F8" w:rsidRDefault="00000000">
      <w:pPr>
        <w:spacing w:before="269" w:after="269"/>
        <w:ind w:left="120"/>
      </w:pPr>
      <w:r>
        <w:rPr>
          <w:rFonts w:ascii="Times New Roman" w:hAnsi="Times New Roman"/>
          <w:color w:val="000000"/>
        </w:rPr>
        <w:t>- მზად ვარ.</w:t>
      </w:r>
    </w:p>
    <w:p w14:paraId="3509CBDA" w14:textId="77777777" w:rsidR="004205F8" w:rsidRDefault="00000000">
      <w:pPr>
        <w:spacing w:before="269" w:after="269"/>
        <w:ind w:left="120"/>
      </w:pPr>
      <w:r>
        <w:rPr>
          <w:rFonts w:ascii="Times New Roman" w:hAnsi="Times New Roman"/>
          <w:color w:val="000000"/>
        </w:rPr>
        <w:t>- მაგრამ…</w:t>
      </w:r>
    </w:p>
    <w:p w14:paraId="53DE3918" w14:textId="77777777" w:rsidR="004205F8" w:rsidRDefault="00000000">
      <w:pPr>
        <w:spacing w:before="269" w:after="269"/>
        <w:ind w:left="120"/>
      </w:pPr>
      <w:r>
        <w:rPr>
          <w:rFonts w:ascii="Times New Roman" w:hAnsi="Times New Roman"/>
          <w:color w:val="000000"/>
        </w:rPr>
        <w:t>„მე თვითონ მინდა ეს... რეი არ არის ისეთი ადამიანი, ვისზეც უნდა იმოქმედოს იმპერიულ ოჯახებსა და ერთიანობის ფრაქციას შორის კონფლიქტებმა. გარდა ამისა, მინდა, რომ იმპერიული ოჯახები, რომლებიც ამას გეგმავენ, რთულ მდგომარეობაში ჩავაყენო.“</w:t>
      </w:r>
    </w:p>
    <w:p w14:paraId="0F4131D4" w14:textId="77777777" w:rsidR="004205F8" w:rsidRDefault="00000000">
      <w:pPr>
        <w:spacing w:before="269" w:after="269"/>
        <w:ind w:left="120"/>
      </w:pPr>
      <w:r>
        <w:rPr>
          <w:rFonts w:ascii="Times New Roman" w:hAnsi="Times New Roman"/>
          <w:color w:val="000000"/>
        </w:rPr>
        <w:t>მიშამ კმაყოფილად გაიღიმა.</w:t>
      </w:r>
    </w:p>
    <w:p w14:paraId="532138E7" w14:textId="77777777" w:rsidR="004205F8" w:rsidRDefault="00000000">
      <w:pPr>
        <w:spacing w:before="269" w:after="269"/>
        <w:ind w:left="120"/>
      </w:pPr>
      <w:r>
        <w:rPr>
          <w:rFonts w:ascii="Times New Roman" w:hAnsi="Times New Roman"/>
          <w:color w:val="000000"/>
        </w:rPr>
        <w:t>- ნუ ღელავთ. დარწმუნებული ვარ, ბატონი ანოსი არასდროს დაუშვებს მოვლენების ყველაზე უარეს განვითარებას.</w:t>
      </w:r>
    </w:p>
    <w:p w14:paraId="3C90DA2C" w14:textId="77777777" w:rsidR="004205F8" w:rsidRDefault="00000000">
      <w:pPr>
        <w:spacing w:before="269" w:after="269"/>
        <w:ind w:left="120"/>
      </w:pPr>
      <w:r>
        <w:rPr>
          <w:rFonts w:ascii="Times New Roman" w:hAnsi="Times New Roman"/>
          <w:color w:val="000000"/>
        </w:rPr>
        <w:t>- ვერ ვიტყვი, რომ დღეს პირველად არ დავუშვებ შეცდომას. ნუ მოდუნდები.</w:t>
      </w:r>
    </w:p>
    <w:p w14:paraId="1C0EA52D" w14:textId="77777777" w:rsidR="004205F8" w:rsidRDefault="00000000">
      <w:pPr>
        <w:spacing w:before="269" w:after="269"/>
        <w:ind w:left="120"/>
      </w:pPr>
      <w:r>
        <w:rPr>
          <w:rFonts w:ascii="Times New Roman" w:hAnsi="Times New Roman"/>
          <w:color w:val="000000"/>
        </w:rPr>
        <w:t>ჯადოსნური წრე გავააქტიურე მასში ჯადოსნური ძალის ჩასხმით.</w:t>
      </w:r>
    </w:p>
    <w:p w14:paraId="78E364FE" w14:textId="77777777" w:rsidR="004205F8" w:rsidRDefault="00000000">
      <w:pPr>
        <w:spacing w:before="269" w:after="269"/>
        <w:ind w:left="120"/>
      </w:pPr>
      <w:r>
        <w:rPr>
          <w:rFonts w:ascii="Times New Roman" w:hAnsi="Times New Roman"/>
          <w:color w:val="000000"/>
          <w:sz w:val="18"/>
          <w:vertAlign w:val="superscript"/>
        </w:rPr>
        <w:t xml:space="preserve">1 "-ს </w:t>
      </w:r>
      <w:r>
        <w:rPr>
          <w:rFonts w:ascii="Times New Roman" w:hAnsi="Times New Roman"/>
          <w:color w:val="000000"/>
        </w:rPr>
        <w:t>დავარქმევ . მზად ხარ?</w:t>
      </w:r>
    </w:p>
    <w:p w14:paraId="46A66693" w14:textId="77777777" w:rsidR="004205F8" w:rsidRDefault="00000000">
      <w:pPr>
        <w:spacing w:before="269" w:after="269"/>
        <w:ind w:left="120"/>
      </w:pPr>
      <w:r>
        <w:rPr>
          <w:rFonts w:ascii="Times New Roman" w:hAnsi="Times New Roman"/>
          <w:color w:val="000000"/>
        </w:rPr>
        <w:t>- კი, შეგიძლია დაიწყო.</w:t>
      </w:r>
    </w:p>
    <w:p w14:paraId="78B9EA71" w14:textId="77777777" w:rsidR="004205F8" w:rsidRDefault="00000000">
      <w:pPr>
        <w:spacing w:before="269" w:after="269"/>
        <w:ind w:left="120"/>
      </w:pPr>
      <w:r>
        <w:rPr>
          <w:rFonts w:ascii="Times New Roman" w:hAnsi="Times New Roman"/>
          <w:color w:val="000000"/>
        </w:rPr>
        <w:t>ორივეზე ჯადოსნური წრე დავხატე და შელოცვა „ლირია“ გავაკეთე.</w:t>
      </w:r>
    </w:p>
    <w:p w14:paraId="0F63F77A" w14:textId="77777777" w:rsidR="004205F8" w:rsidRDefault="00000000">
      <w:pPr>
        <w:spacing w:before="269" w:after="269"/>
        <w:ind w:left="120"/>
      </w:pPr>
      <w:r>
        <w:rPr>
          <w:rFonts w:ascii="Times New Roman" w:hAnsi="Times New Roman"/>
          <w:color w:val="000000"/>
        </w:rPr>
        <w:t>მისას და შეილას ბაზები ჯადოსნური ხაზით იყო დაკავშირებული.</w:t>
      </w:r>
    </w:p>
    <w:p w14:paraId="0919B1B4" w14:textId="77777777" w:rsidR="004205F8" w:rsidRDefault="00000000">
      <w:pPr>
        <w:spacing w:before="269" w:after="269"/>
        <w:ind w:left="120"/>
      </w:pPr>
      <w:r>
        <w:rPr>
          <w:rFonts w:ascii="Times New Roman" w:hAnsi="Times New Roman"/>
          <w:color w:val="000000"/>
        </w:rPr>
        <w:t>- გამოიყენეთ სულის მაგია.</w:t>
      </w:r>
    </w:p>
    <w:p w14:paraId="39C30A93" w14:textId="77777777" w:rsidR="004205F8" w:rsidRDefault="00000000">
      <w:pPr>
        <w:spacing w:before="269" w:after="269"/>
        <w:ind w:left="120"/>
      </w:pPr>
      <w:r>
        <w:rPr>
          <w:rFonts w:ascii="Times New Roman" w:hAnsi="Times New Roman"/>
          <w:color w:val="000000"/>
        </w:rPr>
        <w:t>-მესმის შენი.</w:t>
      </w:r>
    </w:p>
    <w:p w14:paraId="0A798E7C" w14:textId="77777777" w:rsidR="004205F8" w:rsidRDefault="00000000">
      <w:pPr>
        <w:spacing w:before="269" w:after="269"/>
        <w:ind w:left="120"/>
      </w:pPr>
      <w:r>
        <w:rPr>
          <w:rFonts w:ascii="Times New Roman" w:hAnsi="Times New Roman"/>
          <w:color w:val="000000"/>
        </w:rPr>
        <w:t>მისამ ამაოდ დაიწყო „ფუსკას“ გამოყენება. გარეთ ალბათ წვიმა დაიწყო. დროთა განმავლობაში მისას საძირკველი თანდათან იცლებოდა. ჯადოსნური თვალების დაძაბვით შეიძლება დავინახოთ, თუ როგორ წარმოიშობა სინამდვილეში ძალა, რომელიც საძირკვლის აღდგენას ცდილობს.</w:t>
      </w:r>
    </w:p>
    <w:p w14:paraId="745BDFCB" w14:textId="77777777" w:rsidR="004205F8" w:rsidRDefault="00000000">
      <w:pPr>
        <w:spacing w:before="269" w:after="269"/>
        <w:ind w:left="120"/>
      </w:pPr>
      <w:r>
        <w:rPr>
          <w:rFonts w:ascii="Times New Roman" w:hAnsi="Times New Roman"/>
          <w:color w:val="000000"/>
        </w:rPr>
        <w:t>და შემდეგ ეს ძალა მისადან შეილაზე გადადის ჯადოსნური ხაზით.</w:t>
      </w:r>
    </w:p>
    <w:p w14:paraId="03A56A28" w14:textId="77777777" w:rsidR="004205F8" w:rsidRDefault="00000000">
      <w:pPr>
        <w:spacing w:before="269" w:after="269"/>
        <w:ind w:left="120"/>
      </w:pPr>
      <w:r>
        <w:rPr>
          <w:rFonts w:ascii="Times New Roman" w:hAnsi="Times New Roman"/>
          <w:color w:val="000000"/>
        </w:rPr>
        <w:t>— ...ხ....ა-აჰ... — შილამ ტკივილით სავსე ხმები გამოსცა.</w:t>
      </w:r>
    </w:p>
    <w:p w14:paraId="7BE63A4C" w14:textId="77777777" w:rsidR="004205F8" w:rsidRDefault="00000000">
      <w:pPr>
        <w:spacing w:before="269" w:after="269"/>
        <w:ind w:left="120"/>
      </w:pPr>
      <w:r>
        <w:rPr>
          <w:rFonts w:ascii="Times New Roman" w:hAnsi="Times New Roman"/>
          <w:color w:val="000000"/>
        </w:rPr>
        <w:t>- ჰმ, როგორც ჩანს, სხვადასხვა ჭორებისა და ლეგენდების ტალღის სიგრძეები ერთმანეთს არ ემთხვევა.</w:t>
      </w:r>
    </w:p>
    <w:p w14:paraId="4A577789" w14:textId="77777777" w:rsidR="004205F8" w:rsidRDefault="00000000">
      <w:pPr>
        <w:spacing w:before="269" w:after="269"/>
        <w:ind w:left="120"/>
      </w:pPr>
      <w:r>
        <w:rPr>
          <w:rFonts w:ascii="Times New Roman" w:hAnsi="Times New Roman"/>
          <w:color w:val="000000"/>
        </w:rPr>
        <w:lastRenderedPageBreak/>
        <w:t>შილას მდგომარეობა გაუარესდა იმის გამო, რომ მის გულში სხვადასხვა ძალები იყო შერეული.</w:t>
      </w:r>
    </w:p>
    <w:p w14:paraId="18919B6A" w14:textId="77777777" w:rsidR="004205F8" w:rsidRDefault="00000000">
      <w:pPr>
        <w:spacing w:before="269" w:after="269"/>
        <w:ind w:left="120"/>
      </w:pPr>
      <w:r>
        <w:rPr>
          <w:rFonts w:ascii="Times New Roman" w:hAnsi="Times New Roman"/>
          <w:color w:val="000000"/>
        </w:rPr>
        <w:t>— ... რით შემიძლია დახმარება? ..</w:t>
      </w:r>
    </w:p>
    <w:p w14:paraId="2503E06A" w14:textId="77777777" w:rsidR="004205F8" w:rsidRDefault="00000000">
      <w:pPr>
        <w:spacing w:before="269" w:after="269"/>
        <w:ind w:left="120"/>
      </w:pPr>
      <w:r>
        <w:rPr>
          <w:rFonts w:ascii="Times New Roman" w:hAnsi="Times New Roman"/>
          <w:color w:val="000000"/>
        </w:rPr>
        <w:t>- ნუ იჩქარებ. სულის მაგიაზე გაამახვილე ყურადღება. აქ ვერაფერს დაგეხმარები.</w:t>
      </w:r>
    </w:p>
    <w:p w14:paraId="20C5111C" w14:textId="77777777" w:rsidR="004205F8" w:rsidRDefault="00000000">
      <w:pPr>
        <w:spacing w:before="269" w:after="269"/>
        <w:ind w:left="120"/>
      </w:pPr>
      <w:r>
        <w:rPr>
          <w:rFonts w:ascii="Times New Roman" w:hAnsi="Times New Roman"/>
          <w:color w:val="000000"/>
        </w:rPr>
        <w:t>შილას სიმპტომების დაკვირვებით, თანდათანობით აღვადგინე „ლირიას“ ჯადოსნური ფორმულა. მან გარდაქმნა ჭორებიდან და ლეგენდებიდან წარმოშობილი ძალა და ტალღის სიგრძე შილას ბაზას მოარგა. რადგან სულების შესახებ ბევრი არაფერი ვიცი, ამის გაკეთება უხეში ძალით მიწევს. დავძაბე ჩემი ჯადოსნური თვალები და უფსკრულს მივშტერდი, რათა ოდნავი ცვლილებაც კი არ გამომრჩენოდა.</w:t>
      </w:r>
    </w:p>
    <w:p w14:paraId="432E2767" w14:textId="77777777" w:rsidR="004205F8" w:rsidRDefault="00000000">
      <w:pPr>
        <w:spacing w:before="269" w:after="269"/>
        <w:ind w:left="120"/>
      </w:pPr>
      <w:r>
        <w:rPr>
          <w:rFonts w:ascii="Times New Roman" w:hAnsi="Times New Roman"/>
          <w:color w:val="000000"/>
        </w:rPr>
        <w:t>ერთი წუთი გავიდა.</w:t>
      </w:r>
    </w:p>
    <w:p w14:paraId="5CAA7827" w14:textId="77777777" w:rsidR="004205F8" w:rsidRDefault="00000000">
      <w:pPr>
        <w:spacing w:before="269" w:after="269"/>
        <w:ind w:left="120"/>
      </w:pPr>
      <w:r>
        <w:rPr>
          <w:rFonts w:ascii="Times New Roman" w:hAnsi="Times New Roman"/>
          <w:color w:val="000000"/>
        </w:rPr>
        <w:t>შეილას სხეული კიდევ უფრო ფერმკრთალი და გამჭვირვალე გახდა, ვიდრე ადრე იყო. როგორც ჩანს, მას ლაპარაკი აღარ შეეძლო.</w:t>
      </w:r>
    </w:p>
    <w:p w14:paraId="12D052ED" w14:textId="77777777" w:rsidR="004205F8" w:rsidRDefault="00000000">
      <w:pPr>
        <w:spacing w:before="269" w:after="269"/>
        <w:ind w:left="120"/>
      </w:pPr>
      <w:r>
        <w:rPr>
          <w:rFonts w:ascii="Times New Roman" w:hAnsi="Times New Roman"/>
          <w:color w:val="000000"/>
        </w:rPr>
        <w:t>კიდევ სამი წუთი გავიდა.</w:t>
      </w:r>
    </w:p>
    <w:p w14:paraId="5D0A1102" w14:textId="77777777" w:rsidR="004205F8" w:rsidRDefault="00000000">
      <w:pPr>
        <w:spacing w:before="269" w:after="269"/>
        <w:ind w:left="120"/>
      </w:pPr>
      <w:r>
        <w:rPr>
          <w:rFonts w:ascii="Times New Roman" w:hAnsi="Times New Roman"/>
          <w:color w:val="000000"/>
        </w:rPr>
        <w:t>შეილა გაქრობას აპირებდა.</w:t>
      </w:r>
    </w:p>
    <w:p w14:paraId="663B5B6E" w14:textId="77777777" w:rsidR="004205F8" w:rsidRDefault="00000000">
      <w:pPr>
        <w:spacing w:before="269" w:after="269"/>
        <w:ind w:left="120"/>
      </w:pPr>
      <w:r>
        <w:rPr>
          <w:rFonts w:ascii="Times New Roman" w:hAnsi="Times New Roman"/>
          <w:color w:val="000000"/>
        </w:rPr>
        <w:t>- ...ღმერთო...</w:t>
      </w:r>
    </w:p>
    <w:p w14:paraId="0E2F85C6" w14:textId="77777777" w:rsidR="004205F8" w:rsidRDefault="00000000">
      <w:pPr>
        <w:spacing w:before="269" w:after="269"/>
        <w:ind w:left="120"/>
      </w:pPr>
      <w:r>
        <w:rPr>
          <w:rFonts w:ascii="Times New Roman" w:hAnsi="Times New Roman"/>
          <w:color w:val="000000"/>
        </w:rPr>
        <w:t>მისას ხელები მოვკიდე, რომლითაც ლოცულობდა.</w:t>
      </w:r>
    </w:p>
    <w:p w14:paraId="502BA53E" w14:textId="77777777" w:rsidR="004205F8" w:rsidRDefault="00000000">
      <w:pPr>
        <w:spacing w:before="269" w:after="269"/>
        <w:ind w:left="120"/>
      </w:pPr>
      <w:r>
        <w:rPr>
          <w:rFonts w:ascii="Times New Roman" w:hAnsi="Times New Roman"/>
          <w:color w:val="000000"/>
        </w:rPr>
        <w:t xml:space="preserve">- თუ ლოცულობ, მაშინ მე მელოცე. </w:t>
      </w:r>
      <w:r>
        <w:rPr>
          <w:rFonts w:ascii="Times New Roman" w:hAnsi="Times New Roman"/>
          <w:i/>
          <w:color w:val="000000"/>
        </w:rPr>
        <w:t xml:space="preserve">ისინი </w:t>
      </w:r>
      <w:r>
        <w:rPr>
          <w:rFonts w:ascii="Times New Roman" w:hAnsi="Times New Roman"/>
          <w:color w:val="000000"/>
        </w:rPr>
        <w:t>არასდროს ასრულებენ იმ სასწაულებს, რასაც ჩვენ ვთხოვთ.</w:t>
      </w:r>
    </w:p>
    <w:p w14:paraId="356F0AB9" w14:textId="77777777" w:rsidR="004205F8" w:rsidRDefault="00000000">
      <w:pPr>
        <w:spacing w:before="269" w:after="269"/>
        <w:ind w:left="120"/>
      </w:pPr>
      <w:r>
        <w:rPr>
          <w:rFonts w:ascii="Times New Roman" w:hAnsi="Times New Roman"/>
          <w:color w:val="000000"/>
        </w:rPr>
        <w:t>ამ ეტაპზე, შილას სხეული, რომლის მდგომარეობაც სწრაფად უარესდებოდა, გამჭვირვალე გახდა შეწყვიტა.</w:t>
      </w:r>
    </w:p>
    <w:p w14:paraId="7FFB34D1" w14:textId="77777777" w:rsidR="004205F8" w:rsidRDefault="00000000">
      <w:pPr>
        <w:spacing w:before="269" w:after="269"/>
        <w:ind w:left="120"/>
      </w:pPr>
      <w:r>
        <w:rPr>
          <w:rFonts w:ascii="Times New Roman" w:hAnsi="Times New Roman"/>
          <w:color w:val="000000"/>
        </w:rPr>
        <w:t>- ჰმ, დაახლოებით ამ დიაპაზონში. საბოლოოდ ვიპოვე.</w:t>
      </w:r>
    </w:p>
    <w:p w14:paraId="63263F6B" w14:textId="27BBC7F5" w:rsidR="004205F8" w:rsidRDefault="00000000">
      <w:pPr>
        <w:spacing w:before="269" w:after="269"/>
        <w:ind w:left="120"/>
      </w:pPr>
      <w:r>
        <w:rPr>
          <w:rFonts w:ascii="Times New Roman" w:hAnsi="Times New Roman"/>
          <w:color w:val="000000"/>
        </w:rPr>
        <w:t xml:space="preserve">სასურველ ტალღის სიგრძეზე ფოკუსირების შემდეგ, </w:t>
      </w:r>
      <w:r w:rsidR="00E24EE4">
        <w:rPr>
          <w:rFonts w:ascii="Sylfaen" w:hAnsi="Sylfaen"/>
          <w:color w:val="000000"/>
          <w:lang w:val="ka-GE"/>
        </w:rPr>
        <w:t>ლირია</w:t>
      </w:r>
      <w:r>
        <w:rPr>
          <w:rFonts w:ascii="Times New Roman" w:hAnsi="Times New Roman"/>
          <w:color w:val="000000"/>
        </w:rPr>
        <w:t>ს კიდევ უფრო დახვეწილი რეგულირება მოვახდინე.</w:t>
      </w:r>
    </w:p>
    <w:p w14:paraId="4D5BD1B3" w14:textId="77777777" w:rsidR="004205F8" w:rsidRDefault="00000000">
      <w:pPr>
        <w:spacing w:before="269" w:after="269"/>
        <w:ind w:left="120"/>
      </w:pPr>
      <w:r>
        <w:rPr>
          <w:rFonts w:ascii="Times New Roman" w:hAnsi="Times New Roman"/>
          <w:color w:val="000000"/>
        </w:rPr>
        <w:t>„...აჰ...“ ამოიოხრა მიშამ.</w:t>
      </w:r>
    </w:p>
    <w:p w14:paraId="56889419" w14:textId="77777777" w:rsidR="004205F8" w:rsidRDefault="00000000">
      <w:pPr>
        <w:spacing w:before="269" w:after="269"/>
        <w:ind w:left="120"/>
      </w:pPr>
      <w:r>
        <w:rPr>
          <w:rFonts w:ascii="Times New Roman" w:hAnsi="Times New Roman"/>
          <w:color w:val="000000"/>
        </w:rPr>
        <w:t>თუნდაც ოდნავ, შეილას სხეულის კონტური უფრო შესამჩნევი გახდა.</w:t>
      </w:r>
    </w:p>
    <w:p w14:paraId="50A65547" w14:textId="77777777" w:rsidR="004205F8" w:rsidRDefault="00000000">
      <w:pPr>
        <w:spacing w:before="269" w:after="269"/>
        <w:ind w:left="120"/>
      </w:pPr>
      <w:r>
        <w:rPr>
          <w:rFonts w:ascii="Times New Roman" w:hAnsi="Times New Roman"/>
          <w:color w:val="000000"/>
        </w:rPr>
        <w:t>— ...მეც არ მოველოდი შენგან ნაკლებს... მაგრამ როცა აქ მოვედით, მკურნალობის მეთოდიც კი არ ვიცოდით... — თქვა მიშამ, თვალწინ რაც მოხდა, მაგრამ თითქოს არ სჯეროდა.</w:t>
      </w:r>
    </w:p>
    <w:p w14:paraId="1822689A" w14:textId="77777777" w:rsidR="004205F8" w:rsidRDefault="00000000">
      <w:pPr>
        <w:spacing w:before="269" w:after="269"/>
        <w:ind w:left="120"/>
      </w:pPr>
      <w:r>
        <w:rPr>
          <w:rFonts w:ascii="Times New Roman" w:hAnsi="Times New Roman"/>
          <w:color w:val="000000"/>
        </w:rPr>
        <w:lastRenderedPageBreak/>
        <w:t>- ნუ მოდუნდები. თუ სიფხიზლეს მოდუნდები, ყველაფერი თვალის დახამხამებაში დამთავრდება.</w:t>
      </w:r>
    </w:p>
    <w:p w14:paraId="7B138D52" w14:textId="77777777" w:rsidR="004205F8" w:rsidRDefault="00000000">
      <w:pPr>
        <w:spacing w:before="269" w:after="269"/>
        <w:ind w:left="120"/>
      </w:pPr>
      <w:r>
        <w:rPr>
          <w:rFonts w:ascii="Times New Roman" w:hAnsi="Times New Roman"/>
          <w:color w:val="000000"/>
        </w:rPr>
        <w:t>ფრთხილად შევცვალე შელოცვის „ლირიას“ ფორმულა. თანდათანობით, თუმცა ძალიან ნელ-ნელა, შილას სხეული აღდგა.</w:t>
      </w:r>
    </w:p>
    <w:p w14:paraId="38217787" w14:textId="77777777" w:rsidR="004205F8" w:rsidRDefault="00000000">
      <w:pPr>
        <w:spacing w:before="269" w:after="269"/>
        <w:ind w:left="120"/>
      </w:pPr>
      <w:r>
        <w:rPr>
          <w:rFonts w:ascii="Times New Roman" w:hAnsi="Times New Roman"/>
          <w:color w:val="000000"/>
        </w:rPr>
        <w:t>მაგრამ მისას სახეზე ტკივილიანი გამომეტყველება ჰქონდა. სულების მაგიის უწყვეტი გამოყენებისგან მისი საძირკველი კვლავ იწურებოდა.</w:t>
      </w:r>
    </w:p>
    <w:p w14:paraId="76F34FE1" w14:textId="77777777" w:rsidR="004205F8" w:rsidRDefault="00000000">
      <w:pPr>
        <w:spacing w:before="269" w:after="269"/>
        <w:ind w:left="120"/>
      </w:pPr>
      <w:r>
        <w:rPr>
          <w:rFonts w:ascii="Times New Roman" w:hAnsi="Times New Roman"/>
          <w:color w:val="000000"/>
        </w:rPr>
        <w:t>- კარგად ხარ?</w:t>
      </w:r>
    </w:p>
    <w:p w14:paraId="6F4C62C5" w14:textId="77777777" w:rsidR="004205F8" w:rsidRDefault="00000000">
      <w:pPr>
        <w:spacing w:before="269" w:after="269"/>
        <w:ind w:left="120"/>
      </w:pPr>
      <w:r>
        <w:rPr>
          <w:rFonts w:ascii="Times New Roman" w:hAnsi="Times New Roman"/>
          <w:color w:val="000000"/>
        </w:rPr>
        <w:t>— …კი. ჩემზე ნუ ღელავ… მე მაინც შემიძლია გავაგრძელო…</w:t>
      </w:r>
    </w:p>
    <w:p w14:paraId="60761F78" w14:textId="77777777" w:rsidR="004205F8" w:rsidRDefault="00000000">
      <w:pPr>
        <w:spacing w:before="269" w:after="269"/>
        <w:ind w:left="120"/>
      </w:pPr>
      <w:r>
        <w:rPr>
          <w:rFonts w:ascii="Times New Roman" w:hAnsi="Times New Roman"/>
          <w:color w:val="000000"/>
        </w:rPr>
        <w:t>მიზამ გაიღიმა. დღესავით ცხადი იყო, რომ ზედმეტად დაიტვირთა, მაგრამ თუ ახლა შეწყვეტდა, დანამდვილებით ვერ ვიტყოდი, რა დაემართებოდა შეილას სხეულს.</w:t>
      </w:r>
    </w:p>
    <w:p w14:paraId="2EA21AD5" w14:textId="77777777" w:rsidR="004205F8" w:rsidRDefault="00000000">
      <w:pPr>
        <w:spacing w:before="269" w:after="269"/>
        <w:ind w:left="120"/>
      </w:pPr>
      <w:r>
        <w:rPr>
          <w:rFonts w:ascii="Times New Roman" w:hAnsi="Times New Roman"/>
          <w:color w:val="000000"/>
        </w:rPr>
        <w:t>- კიდევ რამდენიმე წუთი გვჭირდება. უბრალოდ მისი ჯანმრთელობის მდგომარეობა სტაბილურ დონემდე უნდა მივიყვანოთ.</w:t>
      </w:r>
    </w:p>
    <w:p w14:paraId="1BEC27DC" w14:textId="77777777" w:rsidR="004205F8" w:rsidRDefault="00000000">
      <w:pPr>
        <w:spacing w:before="269" w:after="269"/>
        <w:ind w:left="120"/>
      </w:pPr>
      <w:r>
        <w:rPr>
          <w:rFonts w:ascii="Times New Roman" w:hAnsi="Times New Roman"/>
          <w:color w:val="000000"/>
        </w:rPr>
        <w:t>მცირე რისკზე მივდივართ, მაგრამ აქამდე მისვლის შემდეგ, ეს მხოლოდ დროის საკითხია. არ ვიცი, რა მოხდებოდა, შელოცვის კონტროლში ოდნავ მაინც რომ შემეშალა, მაგრამ ჩემს შემთხვევაში ეს შეუძლებელია.</w:t>
      </w:r>
    </w:p>
    <w:p w14:paraId="4DC1EB87" w14:textId="77777777" w:rsidR="004205F8" w:rsidRDefault="00000000">
      <w:pPr>
        <w:spacing w:before="269" w:after="269"/>
        <w:ind w:left="120"/>
      </w:pPr>
      <w:r>
        <w:rPr>
          <w:rFonts w:ascii="Times New Roman" w:hAnsi="Times New Roman"/>
          <w:color w:val="000000"/>
        </w:rPr>
        <w:t>სანამ ამ ყველაფერზე ვფიქრობდი, რაღაც შევნიშნე და ჩემი ცნობიერება სხვა მიმართულებით მივმართე.</w:t>
      </w:r>
    </w:p>
    <w:p w14:paraId="23757442" w14:textId="77777777" w:rsidR="004205F8" w:rsidRDefault="00000000">
      <w:pPr>
        <w:spacing w:before="269" w:after="269"/>
        <w:ind w:left="120"/>
      </w:pPr>
      <w:r>
        <w:rPr>
          <w:rFonts w:ascii="Times New Roman" w:hAnsi="Times New Roman"/>
          <w:color w:val="000000"/>
        </w:rPr>
        <w:t>— ...რამე მოხდა?</w:t>
      </w:r>
    </w:p>
    <w:p w14:paraId="6BF9D620" w14:textId="77777777" w:rsidR="004205F8" w:rsidRDefault="00000000">
      <w:pPr>
        <w:spacing w:before="269" w:after="269"/>
        <w:ind w:left="120"/>
      </w:pPr>
      <w:r>
        <w:rPr>
          <w:rFonts w:ascii="Times New Roman" w:hAnsi="Times New Roman"/>
          <w:color w:val="000000"/>
        </w:rPr>
        <w:t>— დედას უთვალთვალებენ.</w:t>
      </w:r>
    </w:p>
    <w:p w14:paraId="6A9874C5" w14:textId="77777777" w:rsidR="004205F8" w:rsidRDefault="00000000">
      <w:pPr>
        <w:spacing w:before="269" w:after="269"/>
        <w:ind w:left="120"/>
      </w:pPr>
      <w:r>
        <w:rPr>
          <w:rFonts w:ascii="Times New Roman" w:hAnsi="Times New Roman"/>
          <w:color w:val="000000"/>
        </w:rPr>
        <w:t>— ... ჰა?..</w:t>
      </w:r>
    </w:p>
    <w:p w14:paraId="75C4A02D" w14:textId="77777777" w:rsidR="004205F8" w:rsidRDefault="00000000">
      <w:pPr>
        <w:spacing w:before="269" w:after="269"/>
        <w:ind w:left="120"/>
      </w:pPr>
      <w:r>
        <w:rPr>
          <w:rFonts w:ascii="Times New Roman" w:hAnsi="Times New Roman"/>
          <w:color w:val="000000"/>
        </w:rPr>
        <w:t>ეს ადგილი დელცოგეიდიდან ჩემს სახლამდე დაბრუნების გზაზეა? იქ ჯერ კიდევ საკმაოდ ხალხმრავლობა იყო, მაგრამ მალე ხალხი დაიშალა.</w:t>
      </w:r>
    </w:p>
    <w:p w14:paraId="1341CCCC" w14:textId="77777777" w:rsidR="004205F8" w:rsidRDefault="00000000">
      <w:pPr>
        <w:spacing w:before="269" w:after="269"/>
        <w:ind w:left="120"/>
      </w:pPr>
      <w:r>
        <w:rPr>
          <w:rFonts w:ascii="Times New Roman" w:hAnsi="Times New Roman"/>
          <w:color w:val="000000"/>
        </w:rPr>
        <w:t>— კარგი იქნებოდა, უბრალოდ უყურონ, მაგრამ აქ ყველაფერი სულ სხვანაირადაა.</w:t>
      </w:r>
    </w:p>
    <w:p w14:paraId="5E5A57B1" w14:textId="77777777" w:rsidR="004205F8" w:rsidRDefault="00000000">
      <w:pPr>
        <w:spacing w:before="269" w:after="269"/>
        <w:ind w:left="120"/>
      </w:pPr>
      <w:r>
        <w:rPr>
          <w:rFonts w:ascii="Times New Roman" w:hAnsi="Times New Roman"/>
          <w:color w:val="000000"/>
        </w:rPr>
        <w:t>დემონის ჯადოსნური ძალა, რომელიც დედაჩემს უყურებს, საოცრად ამპარტავანია. თითქმის დარწმუნებული ვარ, რომ რაღაცის გაკეთება სურს. მაგრამ რა არის მისი მიზანი? ხმალი? თუ დედაჩემი? მაგრამ ის ძალიან მტრულად არის განწყობილი იმისთვის, რომ დედაჩემი მძევლად აიყვანოს.</w:t>
      </w:r>
    </w:p>
    <w:p w14:paraId="4AE31A3C" w14:textId="77777777" w:rsidR="004205F8" w:rsidRDefault="00000000">
      <w:pPr>
        <w:spacing w:before="269" w:after="269"/>
        <w:ind w:left="120"/>
      </w:pPr>
      <w:r>
        <w:rPr>
          <w:rFonts w:ascii="Times New Roman" w:hAnsi="Times New Roman"/>
          <w:color w:val="000000"/>
        </w:rPr>
        <w:t>- წავიდეთ მის გადასარჩენად.</w:t>
      </w:r>
    </w:p>
    <w:p w14:paraId="05725015" w14:textId="77777777" w:rsidR="004205F8" w:rsidRDefault="00000000">
      <w:pPr>
        <w:spacing w:before="269" w:after="269"/>
        <w:ind w:left="120"/>
      </w:pPr>
      <w:r>
        <w:rPr>
          <w:rFonts w:ascii="Times New Roman" w:hAnsi="Times New Roman"/>
          <w:color w:val="000000"/>
        </w:rPr>
        <w:lastRenderedPageBreak/>
        <w:t>- აუცილებლად, მაგრამ ჯერ რამდენიმე წუთით დაველოდოთ. თუ ახლა შილას ჯადოსნურ თვალებს მოვაშორებ, ვერ გადარჩება.</w:t>
      </w:r>
    </w:p>
    <w:p w14:paraId="0D76F8C5" w14:textId="77777777" w:rsidR="004205F8" w:rsidRDefault="00000000">
      <w:pPr>
        <w:spacing w:before="269" w:after="269"/>
        <w:ind w:left="120"/>
      </w:pPr>
      <w:r>
        <w:rPr>
          <w:rFonts w:ascii="Times New Roman" w:hAnsi="Times New Roman"/>
          <w:color w:val="000000"/>
        </w:rPr>
        <w:t>დედაჩემის გვერდით გულშემატკივრების გაერთიანების თაიგულია, მაგრამ მათ დამდევ დემონს მათზე ბევრად ძლიერი ჯადოსნური ძალა აქვს. ისინი ვერ შეძლებენ მასთან გამკლავებას, მიუხედავად იმისა, რომ რიცხობრივი უპირატესობა აქვთ.</w:t>
      </w:r>
    </w:p>
    <w:p w14:paraId="28324774" w14:textId="77777777" w:rsidR="004205F8" w:rsidRDefault="00000000">
      <w:pPr>
        <w:spacing w:before="269" w:after="269"/>
        <w:ind w:left="120"/>
      </w:pPr>
      <w:r>
        <w:rPr>
          <w:rFonts w:ascii="Times New Roman" w:hAnsi="Times New Roman"/>
          <w:color w:val="000000"/>
        </w:rPr>
        <w:t>და მიუხედავად იმისა, რომ ამ მაგიური ძალის ტალღის სიგრძე ამპარტავანი და მძვინვარეა, მე ამას ვაღიარებ.</w:t>
      </w:r>
    </w:p>
    <w:p w14:paraId="2BEBF539" w14:textId="77777777" w:rsidR="004205F8" w:rsidRDefault="00000000">
      <w:pPr>
        <w:spacing w:before="269" w:after="269"/>
        <w:ind w:left="120"/>
      </w:pPr>
      <w:r>
        <w:rPr>
          <w:rFonts w:ascii="Times New Roman" w:hAnsi="Times New Roman"/>
          <w:color w:val="000000"/>
        </w:rPr>
        <w:t>მართალია, ეს...</w:t>
      </w:r>
    </w:p>
    <w:p w14:paraId="162B5B82" w14:textId="77777777" w:rsidR="004205F8" w:rsidRDefault="00000000">
      <w:pPr>
        <w:spacing w:before="269" w:after="269"/>
        <w:ind w:left="120"/>
      </w:pPr>
      <w:r>
        <w:rPr>
          <w:rFonts w:ascii="Times New Roman" w:hAnsi="Times New Roman"/>
          <w:color w:val="000000"/>
        </w:rPr>
        <w:t>- ემილია.</w:t>
      </w:r>
    </w:p>
    <w:p w14:paraId="18624EDD" w14:textId="77777777" w:rsidR="004205F8" w:rsidRDefault="00000000">
      <w:pPr>
        <w:spacing w:before="269" w:after="269"/>
        <w:ind w:left="120"/>
      </w:pPr>
      <w:r>
        <w:rPr>
          <w:rFonts w:ascii="Times New Roman" w:hAnsi="Times New Roman"/>
          <w:color w:val="000000"/>
        </w:rPr>
        <w:t>- რა?</w:t>
      </w:r>
    </w:p>
    <w:p w14:paraId="0E783673" w14:textId="77777777" w:rsidR="004205F8" w:rsidRDefault="00000000">
      <w:pPr>
        <w:spacing w:before="269" w:after="269"/>
        <w:ind w:left="120"/>
      </w:pPr>
      <w:r>
        <w:rPr>
          <w:rFonts w:ascii="Times New Roman" w:hAnsi="Times New Roman"/>
          <w:color w:val="000000"/>
        </w:rPr>
        <w:t>ოჰ, რა ჯანდაბას აკეთებს?</w:t>
      </w:r>
    </w:p>
    <w:p w14:paraId="34CD9C2A" w14:textId="77777777" w:rsidR="004205F8" w:rsidRDefault="00000000">
      <w:pPr>
        <w:spacing w:before="269" w:after="269"/>
        <w:ind w:left="120"/>
      </w:pPr>
      <w:r>
        <w:rPr>
          <w:rFonts w:ascii="Times New Roman" w:hAnsi="Times New Roman"/>
          <w:color w:val="000000"/>
        </w:rPr>
        <w:t>შორს მომზირალი ჯადოსნური თვალების გააქტიურებით, ყურადღებით დავაკვირდი იმ ადგილს, სადაც ახლა დედაჩემი იყო.</w:t>
      </w:r>
    </w:p>
    <w:p w14:paraId="4EECCE8C" w14:textId="77777777" w:rsidR="004205F8" w:rsidRDefault="00000000">
      <w:pPr>
        <w:pStyle w:val="Heading4"/>
        <w:spacing w:before="269" w:after="269"/>
        <w:ind w:left="120"/>
      </w:pPr>
      <w:r>
        <w:rPr>
          <w:rFonts w:ascii="Times New Roman" w:hAnsi="Times New Roman"/>
          <w:i w:val="0"/>
          <w:color w:val="000000"/>
        </w:rPr>
        <w:t>შენიშვნები</w:t>
      </w:r>
    </w:p>
    <w:p w14:paraId="6DBCC226" w14:textId="77777777" w:rsidR="004205F8" w:rsidRDefault="00000000">
      <w:pPr>
        <w:spacing w:before="269" w:after="269"/>
        <w:ind w:left="120"/>
      </w:pPr>
      <w:r>
        <w:rPr>
          <w:rFonts w:ascii="Times New Roman" w:hAnsi="Times New Roman"/>
          <w:color w:val="000000"/>
        </w:rPr>
        <w:t>1. ჩაწერილია, როგორც: „საფუძვლების გარდაქმნა“.</w:t>
      </w:r>
    </w:p>
    <w:p w14:paraId="7D711E37" w14:textId="77777777" w:rsidR="004205F8" w:rsidRDefault="00000000">
      <w:pPr>
        <w:pStyle w:val="Heading2"/>
        <w:pageBreakBefore/>
        <w:spacing w:before="180" w:after="180"/>
        <w:ind w:left="120"/>
      </w:pPr>
      <w:bookmarkStart w:id="26" w:name="_§_26._მელოდია"/>
      <w:bookmarkEnd w:id="26"/>
      <w:r>
        <w:rPr>
          <w:rFonts w:ascii="Times New Roman" w:hAnsi="Times New Roman"/>
          <w:color w:val="000000"/>
          <w:sz w:val="33"/>
        </w:rPr>
        <w:lastRenderedPageBreak/>
        <w:t>§ 26. მელოდია ცეცხლში</w:t>
      </w:r>
    </w:p>
    <w:p w14:paraId="77A13244" w14:textId="77777777" w:rsidR="004205F8" w:rsidRDefault="00000000">
      <w:pPr>
        <w:spacing w:before="269" w:after="269"/>
        <w:ind w:left="120"/>
      </w:pPr>
      <w:r>
        <w:rPr>
          <w:rFonts w:ascii="Times New Roman" w:hAnsi="Times New Roman"/>
          <w:color w:val="000000"/>
        </w:rPr>
        <w:t>სახლისკენ მიმავალ გზაზე.</w:t>
      </w:r>
    </w:p>
    <w:p w14:paraId="7E125881" w14:textId="77777777" w:rsidR="004205F8" w:rsidRDefault="00000000">
      <w:pPr>
        <w:spacing w:before="269" w:after="269"/>
        <w:ind w:left="120"/>
      </w:pPr>
      <w:r>
        <w:rPr>
          <w:rFonts w:ascii="Times New Roman" w:hAnsi="Times New Roman"/>
          <w:color w:val="000000"/>
        </w:rPr>
        <w:t>დედაჩემი დადიოდა და გულშემატკივართა კავშირის გოგონებს ესაუბრებოდა.</w:t>
      </w:r>
    </w:p>
    <w:p w14:paraId="20DA4C2B" w14:textId="77777777" w:rsidR="004205F8" w:rsidRDefault="00000000">
      <w:pPr>
        <w:spacing w:before="269" w:after="269"/>
        <w:ind w:left="120"/>
      </w:pPr>
      <w:r>
        <w:rPr>
          <w:rFonts w:ascii="Times New Roman" w:hAnsi="Times New Roman"/>
          <w:color w:val="000000"/>
        </w:rPr>
        <w:t>ირგვლივ უკვე ბნელოდა და უკაცრიელი იყო.</w:t>
      </w:r>
    </w:p>
    <w:p w14:paraId="71A8D879" w14:textId="77777777" w:rsidR="004205F8" w:rsidRDefault="00000000">
      <w:pPr>
        <w:spacing w:before="269" w:after="269"/>
        <w:ind w:left="120"/>
      </w:pPr>
      <w:r>
        <w:rPr>
          <w:rFonts w:ascii="Times New Roman" w:hAnsi="Times New Roman"/>
          <w:color w:val="000000"/>
        </w:rPr>
        <w:t>- ქალბატონო იზაბელა.</w:t>
      </w:r>
    </w:p>
    <w:p w14:paraId="75858567" w14:textId="77777777" w:rsidR="004205F8" w:rsidRDefault="00000000">
      <w:pPr>
        <w:spacing w:before="269" w:after="269"/>
        <w:ind w:left="120"/>
      </w:pPr>
      <w:r>
        <w:rPr>
          <w:rFonts w:ascii="Times New Roman" w:hAnsi="Times New Roman"/>
          <w:color w:val="000000"/>
        </w:rPr>
        <w:t>ვიღაცის სახელის დაძახებისას დედა შემობრუნდა.</w:t>
      </w:r>
    </w:p>
    <w:p w14:paraId="1E5BAC8B" w14:textId="77777777" w:rsidR="004205F8" w:rsidRDefault="00000000">
      <w:pPr>
        <w:spacing w:before="269" w:after="269"/>
        <w:ind w:left="120"/>
      </w:pPr>
      <w:r>
        <w:rPr>
          <w:rFonts w:ascii="Times New Roman" w:hAnsi="Times New Roman"/>
          <w:color w:val="000000"/>
        </w:rPr>
        <w:t>ემილია იქვე იდგა.</w:t>
      </w:r>
    </w:p>
    <w:p w14:paraId="3DF7082B" w14:textId="77777777" w:rsidR="004205F8" w:rsidRDefault="00000000">
      <w:pPr>
        <w:spacing w:before="269" w:after="269"/>
        <w:ind w:left="120"/>
      </w:pPr>
      <w:r>
        <w:rPr>
          <w:rFonts w:ascii="Times New Roman" w:hAnsi="Times New Roman"/>
          <w:color w:val="000000"/>
        </w:rPr>
        <w:t>- საღამო მშვიდობისა, ქალბატონო ემილია. კლასიდან ორი მოსწავლე გადავიდა ფინალში, არა? - თქვა დედამ.</w:t>
      </w:r>
    </w:p>
    <w:p w14:paraId="490131E3" w14:textId="77777777" w:rsidR="004205F8" w:rsidRDefault="00000000">
      <w:pPr>
        <w:spacing w:before="269" w:after="269"/>
        <w:ind w:left="120"/>
      </w:pPr>
      <w:r>
        <w:rPr>
          <w:rFonts w:ascii="Times New Roman" w:hAnsi="Times New Roman"/>
          <w:color w:val="000000"/>
        </w:rPr>
        <w:t>- კი, დიდი მადლობა. ორივეთი ძალიან ვამაყობ!</w:t>
      </w:r>
    </w:p>
    <w:p w14:paraId="4DE3AA41" w14:textId="77777777" w:rsidR="004205F8" w:rsidRDefault="00000000">
      <w:pPr>
        <w:spacing w:before="269" w:after="269"/>
        <w:ind w:left="120"/>
      </w:pPr>
      <w:r>
        <w:rPr>
          <w:rFonts w:ascii="Times New Roman" w:hAnsi="Times New Roman"/>
          <w:color w:val="000000"/>
        </w:rPr>
        <w:t>ემილია გაიღიმა, მის გამომეტყველებაში რაღაც ბნელი შესამჩნევი იყო.</w:t>
      </w:r>
    </w:p>
    <w:p w14:paraId="320762D2" w14:textId="77777777" w:rsidR="004205F8" w:rsidRDefault="00000000">
      <w:pPr>
        <w:spacing w:before="269" w:after="269"/>
        <w:ind w:left="120"/>
      </w:pPr>
      <w:r>
        <w:rPr>
          <w:rFonts w:ascii="Times New Roman" w:hAnsi="Times New Roman"/>
          <w:color w:val="000000"/>
        </w:rPr>
        <w:t>- აქ ცხოვრობთ, ქალბატონო ემილია?</w:t>
      </w:r>
    </w:p>
    <w:p w14:paraId="6066D8A5" w14:textId="77777777" w:rsidR="004205F8" w:rsidRDefault="00000000">
      <w:pPr>
        <w:spacing w:before="269" w:after="269"/>
        <w:ind w:left="120"/>
      </w:pPr>
      <w:r>
        <w:rPr>
          <w:rFonts w:ascii="Times New Roman" w:hAnsi="Times New Roman"/>
          <w:color w:val="000000"/>
        </w:rPr>
        <w:t>- არა. სიმართლე გითხრათ, წესების თანახმად, ფინალის წინა დღეს მოთამაშეების ხმლები შესანახად უნდა ჩააბარონ. ამიტომაც ვიჩქარე თქვენთან შეხვედრა.</w:t>
      </w:r>
    </w:p>
    <w:p w14:paraId="64922148" w14:textId="77777777" w:rsidR="004205F8" w:rsidRDefault="00000000">
      <w:pPr>
        <w:spacing w:before="269" w:after="269"/>
        <w:ind w:left="120"/>
      </w:pPr>
      <w:r>
        <w:rPr>
          <w:rFonts w:ascii="Times New Roman" w:hAnsi="Times New Roman"/>
          <w:color w:val="000000"/>
        </w:rPr>
        <w:t>გულშემატკივრების კავშირის გოგონები ფრთხილები გახდნენ.</w:t>
      </w:r>
    </w:p>
    <w:p w14:paraId="5513C436" w14:textId="77777777" w:rsidR="004205F8" w:rsidRDefault="00000000">
      <w:pPr>
        <w:spacing w:before="269" w:after="269"/>
        <w:ind w:left="120"/>
      </w:pPr>
      <w:r>
        <w:rPr>
          <w:rFonts w:ascii="Times New Roman" w:hAnsi="Times New Roman"/>
          <w:color w:val="000000"/>
        </w:rPr>
        <w:t>— ასეთი წესი არსებობდა?...</w:t>
      </w:r>
    </w:p>
    <w:p w14:paraId="725B2B86" w14:textId="77777777" w:rsidR="004205F8" w:rsidRDefault="00000000">
      <w:pPr>
        <w:spacing w:before="269" w:after="269"/>
        <w:ind w:left="120"/>
      </w:pPr>
      <w:r>
        <w:rPr>
          <w:rFonts w:ascii="Times New Roman" w:hAnsi="Times New Roman"/>
          <w:color w:val="000000"/>
        </w:rPr>
        <w:t>„არ ვიცი...“ - ჩუმად ელაპარაკებოდნენ ერთმანეთს.</w:t>
      </w:r>
    </w:p>
    <w:p w14:paraId="2EA1A0B4" w14:textId="77777777" w:rsidR="004205F8" w:rsidRDefault="00000000">
      <w:pPr>
        <w:spacing w:before="269" w:after="269"/>
        <w:ind w:left="120"/>
      </w:pPr>
      <w:r>
        <w:rPr>
          <w:rFonts w:ascii="Times New Roman" w:hAnsi="Times New Roman"/>
          <w:color w:val="000000"/>
        </w:rPr>
        <w:t>- ასეა საქმე. არ ვიცოდი. გინდა ტურნირის ადმინისტრაციას გადასცე შესანახად? - იკითხა დედამ ყოველგვარი სიფრთხილის გარეშე.</w:t>
      </w:r>
    </w:p>
    <w:p w14:paraId="099ED7F6" w14:textId="77777777" w:rsidR="004205F8" w:rsidRDefault="00000000">
      <w:pPr>
        <w:spacing w:before="269" w:after="269"/>
        <w:ind w:left="120"/>
      </w:pPr>
      <w:r>
        <w:rPr>
          <w:rFonts w:ascii="Times New Roman" w:hAnsi="Times New Roman"/>
          <w:color w:val="000000"/>
        </w:rPr>
        <w:t>- მართალია. ეს იმისთვის კეთდება, რომ ხმალი არ ჩანაცვლდეს. სინამდვილეში კი ეს მხოლოდ ფორმალობაა.</w:t>
      </w:r>
    </w:p>
    <w:p w14:paraId="2DCF9F2E" w14:textId="77777777" w:rsidR="004205F8" w:rsidRDefault="00000000">
      <w:pPr>
        <w:spacing w:before="269" w:after="269"/>
        <w:ind w:left="120"/>
      </w:pPr>
      <w:r>
        <w:rPr>
          <w:rFonts w:ascii="Times New Roman" w:hAnsi="Times New Roman"/>
          <w:color w:val="000000"/>
        </w:rPr>
        <w:t>ჰმ, გასაგებია. ემილიას გოლი ჩემი ხმალია? რაღაცის გაკეთება უნდა თუ მისი გატეხვა?</w:t>
      </w:r>
    </w:p>
    <w:p w14:paraId="111A8500" w14:textId="77777777" w:rsidR="004205F8" w:rsidRDefault="00000000">
      <w:pPr>
        <w:spacing w:before="269" w:after="269"/>
        <w:ind w:left="120"/>
      </w:pPr>
      <w:r>
        <w:rPr>
          <w:rFonts w:ascii="Times New Roman" w:hAnsi="Times New Roman"/>
          <w:color w:val="000000"/>
        </w:rPr>
        <w:t>- კარგი, ყველაფერი მესმის. კარგი, მაშინ ადმინისტრაციის წევრებს თავად გადავცემ, რომ არ შეგაწუხოთ, მასწავლებლებო.</w:t>
      </w:r>
    </w:p>
    <w:p w14:paraId="416D09F2" w14:textId="77777777" w:rsidR="004205F8" w:rsidRDefault="00000000">
      <w:pPr>
        <w:spacing w:before="269" w:after="269"/>
        <w:ind w:left="120"/>
      </w:pPr>
      <w:r>
        <w:rPr>
          <w:rFonts w:ascii="Times New Roman" w:hAnsi="Times New Roman"/>
          <w:color w:val="000000"/>
        </w:rPr>
        <w:t>- ამის საჭიროება არ არის. და ყოველ შემთხვევაში, მე აკადემიაში ვბრუნდები.</w:t>
      </w:r>
    </w:p>
    <w:p w14:paraId="0F23648E" w14:textId="77777777" w:rsidR="004205F8" w:rsidRDefault="00000000">
      <w:pPr>
        <w:spacing w:before="269" w:after="269"/>
        <w:ind w:left="120"/>
      </w:pPr>
      <w:r>
        <w:rPr>
          <w:rFonts w:ascii="Times New Roman" w:hAnsi="Times New Roman"/>
          <w:color w:val="000000"/>
        </w:rPr>
        <w:lastRenderedPageBreak/>
        <w:t>- სინამდვილეში, მეც რაღაც დამავიწყდა აკადემიაში. ერთად წავიდეთ.</w:t>
      </w:r>
    </w:p>
    <w:p w14:paraId="5BD554AE" w14:textId="77777777" w:rsidR="004205F8" w:rsidRDefault="00000000">
      <w:pPr>
        <w:spacing w:before="269" w:after="269"/>
        <w:ind w:left="120"/>
      </w:pPr>
      <w:r>
        <w:rPr>
          <w:rFonts w:ascii="Times New Roman" w:hAnsi="Times New Roman"/>
          <w:color w:val="000000"/>
        </w:rPr>
        <w:t>დედამ თბილად გაუღიმა. ემილია ცოტა დაბნეული ჩანდა.</w:t>
      </w:r>
    </w:p>
    <w:p w14:paraId="221E80C9" w14:textId="77777777" w:rsidR="004205F8" w:rsidRDefault="00000000">
      <w:pPr>
        <w:spacing w:before="269" w:after="269"/>
        <w:ind w:left="120"/>
      </w:pPr>
      <w:r>
        <w:rPr>
          <w:rFonts w:ascii="Times New Roman" w:hAnsi="Times New Roman"/>
          <w:color w:val="000000"/>
        </w:rPr>
        <w:t>- მაგრამ აქ რაღაც რიგზე არ არის. ტურნირის ყველა წესი გადავხედე, მაგრამ არსად არ არის პუნქტი ფინალის წინა დღეს ხმლის შესანახად გადაცემის შესახებ. იქ წერია, რომ ყველა საკუთარ ხმალზეა პასუხისმგებელი.</w:t>
      </w:r>
    </w:p>
    <w:p w14:paraId="073F763D" w14:textId="77777777" w:rsidR="004205F8" w:rsidRDefault="00000000">
      <w:pPr>
        <w:spacing w:before="269" w:after="269"/>
        <w:ind w:left="120"/>
      </w:pPr>
      <w:r>
        <w:rPr>
          <w:rFonts w:ascii="Times New Roman" w:hAnsi="Times New Roman"/>
          <w:color w:val="000000"/>
        </w:rPr>
        <w:t>დედა კვლავ იღიმოდა. ალბათ, ემილიაში ეჭვი საერთოდ არ ეპარებოდა, მაგრამ ამავდროულად, მის სიტყვას არც ენდობოდა.</w:t>
      </w:r>
    </w:p>
    <w:p w14:paraId="28A7C61F" w14:textId="77777777" w:rsidR="004205F8" w:rsidRDefault="00000000">
      <w:pPr>
        <w:spacing w:before="269" w:after="269"/>
        <w:ind w:left="120"/>
      </w:pPr>
      <w:r>
        <w:rPr>
          <w:rFonts w:ascii="Times New Roman" w:hAnsi="Times New Roman"/>
          <w:color w:val="000000"/>
        </w:rPr>
        <w:t>თუ ის გაარკვია, ვინ არის დემონთა მბრძანებელი, მაშინ ასევე უნდა მოიპოვოს ინფორმაცია იმპერიული ოჯახის ფრაქციისა და ერთობის შესახებ. ასევე უნდა იცოდეს, რომ ემილია იმპერიული ოჯახის წევრია.</w:t>
      </w:r>
    </w:p>
    <w:p w14:paraId="4768636F" w14:textId="77777777" w:rsidR="004205F8" w:rsidRDefault="00000000">
      <w:pPr>
        <w:spacing w:before="269" w:after="269"/>
        <w:ind w:left="120"/>
      </w:pPr>
      <w:r>
        <w:rPr>
          <w:rFonts w:ascii="Times New Roman" w:hAnsi="Times New Roman"/>
          <w:color w:val="000000"/>
        </w:rPr>
        <w:t>- წავიდეთ. წესები წესებია, მაგრამ მე უნდა ვეცადო, რომ ყველაფერი ისე გაკეთდეს, როგორც საჭიროა.</w:t>
      </w:r>
    </w:p>
    <w:p w14:paraId="0ABB80CE" w14:textId="77777777" w:rsidR="004205F8" w:rsidRDefault="00000000">
      <w:pPr>
        <w:spacing w:before="269" w:after="269"/>
        <w:ind w:left="120"/>
      </w:pPr>
      <w:r>
        <w:rPr>
          <w:rFonts w:ascii="Times New Roman" w:hAnsi="Times New Roman"/>
          <w:color w:val="000000"/>
        </w:rPr>
        <w:t>ემილია ამას არ ავლენს, მაგრამ გულის სიღრმეში, ალბათ, დაბნეულია. ერთი შეხედვით, როგორც ჩანს, დედაჩემის მოტყუება ადვილია, მაგრამ ადამიანთა საზოგადოებაში ადამიანები გაცილებით ხშირად ტყუვდებიან, ვიდრე დემონურ საზოგადოებაში.</w:t>
      </w:r>
    </w:p>
    <w:p w14:paraId="56490C64" w14:textId="77777777" w:rsidR="004205F8" w:rsidRDefault="00000000">
      <w:pPr>
        <w:spacing w:before="269" w:after="269"/>
        <w:ind w:left="120"/>
      </w:pPr>
      <w:r>
        <w:rPr>
          <w:rFonts w:ascii="Times New Roman" w:hAnsi="Times New Roman"/>
          <w:color w:val="000000"/>
        </w:rPr>
        <w:t>უფრო მეტიც, იმდენად, რომ თუ რაიმე პროდუქტისთვის პირობით ინსტრუქციას მიიღებთ, კონტრაქტში აღწერილი დეტალების ერთი შეხედვითაც კი თავის ტკივილი გექნებათ.</w:t>
      </w:r>
    </w:p>
    <w:p w14:paraId="4B6D42F3" w14:textId="77777777" w:rsidR="004205F8" w:rsidRDefault="00000000">
      <w:pPr>
        <w:spacing w:before="269" w:after="269"/>
        <w:ind w:left="120"/>
      </w:pPr>
      <w:r>
        <w:rPr>
          <w:rFonts w:ascii="Times New Roman" w:hAnsi="Times New Roman"/>
          <w:color w:val="000000"/>
        </w:rPr>
        <w:t>ხალხი ძალიან გამაღიზიანებელია თავისი სტანდარტული პროცედურებით. და როგორც ჩანს, ეს ორი ათასი წლის შემდეგაც კი არ შეცვლილა. არა, პირიქით, კიდევ უფრო გაუარესდა.</w:t>
      </w:r>
    </w:p>
    <w:p w14:paraId="39AE5053" w14:textId="77777777" w:rsidR="004205F8" w:rsidRDefault="00000000">
      <w:pPr>
        <w:spacing w:before="269" w:after="269"/>
        <w:ind w:left="120"/>
      </w:pPr>
      <w:r>
        <w:rPr>
          <w:rFonts w:ascii="Times New Roman" w:hAnsi="Times New Roman"/>
          <w:color w:val="000000"/>
        </w:rPr>
        <w:t>მაშინაც კი, თუ ენდობა, მაინც შეამოწმებს, ყოველი შემთხვევისთვის. როგორც ჩანს, ემილია გარკვეულწილად არასაკმარისად აფასებს ადამიანური საზოგადოების საღ აზრს.</w:t>
      </w:r>
    </w:p>
    <w:p w14:paraId="6F4C5724" w14:textId="77777777" w:rsidR="004205F8" w:rsidRDefault="00000000">
      <w:pPr>
        <w:spacing w:before="269" w:after="269"/>
        <w:ind w:left="120"/>
      </w:pPr>
      <w:r>
        <w:rPr>
          <w:rFonts w:ascii="Times New Roman" w:hAnsi="Times New Roman"/>
          <w:color w:val="000000"/>
        </w:rPr>
        <w:t>თუმცა, ჩემს მიერ შექმნილი კედლის გამო, დემონები ადამიანებთან თითქმის არ ურთიერთობდნენ, ამიტომ არაფრის გაკეთება არ შეიძლება.</w:t>
      </w:r>
    </w:p>
    <w:p w14:paraId="5EB7FBDC" w14:textId="77777777" w:rsidR="004205F8" w:rsidRDefault="00000000">
      <w:pPr>
        <w:spacing w:before="269" w:after="269"/>
        <w:ind w:left="120"/>
      </w:pPr>
      <w:r>
        <w:rPr>
          <w:rFonts w:ascii="Times New Roman" w:hAnsi="Times New Roman"/>
          <w:color w:val="000000"/>
        </w:rPr>
        <w:t>— ...რა პრობლემაა.</w:t>
      </w:r>
    </w:p>
    <w:p w14:paraId="53460375" w14:textId="77777777" w:rsidR="004205F8" w:rsidRDefault="00000000">
      <w:pPr>
        <w:spacing w:before="269" w:after="269"/>
        <w:ind w:left="120"/>
      </w:pPr>
      <w:r>
        <w:rPr>
          <w:rFonts w:ascii="Times New Roman" w:hAnsi="Times New Roman"/>
          <w:color w:val="000000"/>
        </w:rPr>
        <w:t>ამის თქმის შემდეგ ემილიამ ადამანტინის რკინის ხმლის ქარქაშს ხელი მოჰკიდა.</w:t>
      </w:r>
    </w:p>
    <w:p w14:paraId="3FFF85DB" w14:textId="77777777" w:rsidR="004205F8" w:rsidRDefault="00000000">
      <w:pPr>
        <w:spacing w:before="269" w:after="269"/>
        <w:ind w:left="120"/>
      </w:pPr>
      <w:r>
        <w:rPr>
          <w:rFonts w:ascii="Times New Roman" w:hAnsi="Times New Roman"/>
          <w:color w:val="000000"/>
        </w:rPr>
        <w:t>— ...ქალბატონო ემილია?..</w:t>
      </w:r>
    </w:p>
    <w:p w14:paraId="48BF010B" w14:textId="77777777" w:rsidR="004205F8" w:rsidRDefault="00000000">
      <w:pPr>
        <w:spacing w:before="269" w:after="269"/>
        <w:ind w:left="120"/>
      </w:pPr>
      <w:r>
        <w:rPr>
          <w:rFonts w:ascii="Times New Roman" w:hAnsi="Times New Roman"/>
          <w:color w:val="000000"/>
        </w:rPr>
        <w:t>- გთხოვთ, ქალბატონო იზაბელა, მომეცით ეს ხმალი. თორემ თქვენი დაშავება მომიწევს.</w:t>
      </w:r>
    </w:p>
    <w:p w14:paraId="6297DEB5" w14:textId="77777777" w:rsidR="004205F8" w:rsidRDefault="00000000">
      <w:pPr>
        <w:spacing w:before="269" w:after="269"/>
        <w:ind w:left="120"/>
      </w:pPr>
      <w:r>
        <w:rPr>
          <w:rFonts w:ascii="Times New Roman" w:hAnsi="Times New Roman"/>
          <w:color w:val="000000"/>
        </w:rPr>
        <w:lastRenderedPageBreak/>
        <w:t>დედამ მთელი ძალით მოქაჩა სახელური და ხმალი ქარქაშიდან ამოიღო.</w:t>
      </w:r>
    </w:p>
    <w:p w14:paraId="7747AC2E" w14:textId="77777777" w:rsidR="004205F8" w:rsidRDefault="00000000">
      <w:pPr>
        <w:spacing w:before="269" w:after="269"/>
        <w:ind w:left="120"/>
      </w:pPr>
      <w:r>
        <w:rPr>
          <w:rFonts w:ascii="Times New Roman" w:hAnsi="Times New Roman"/>
          <w:color w:val="000000"/>
        </w:rPr>
        <w:t>- დარწმუნებული ხარ? თუ არ მომისმენ, ხმლით მოგიწევს სიკვდილი.</w:t>
      </w:r>
    </w:p>
    <w:p w14:paraId="13A5462B" w14:textId="77777777" w:rsidR="004205F8" w:rsidRDefault="00000000">
      <w:pPr>
        <w:spacing w:before="269" w:after="269"/>
        <w:ind w:left="120"/>
      </w:pPr>
      <w:r>
        <w:rPr>
          <w:rFonts w:ascii="Times New Roman" w:hAnsi="Times New Roman"/>
          <w:color w:val="000000"/>
        </w:rPr>
        <w:t>ემილიას ხელისგულში ჯადოსნური წრე გაჩნდა, საიდანაც „გუსგამი“ გამოვიდა.</w:t>
      </w:r>
    </w:p>
    <w:p w14:paraId="46819100" w14:textId="77777777" w:rsidR="004205F8" w:rsidRDefault="00000000">
      <w:pPr>
        <w:spacing w:before="269" w:after="269"/>
        <w:ind w:left="120"/>
      </w:pPr>
      <w:r>
        <w:rPr>
          <w:rFonts w:ascii="Times New Roman" w:hAnsi="Times New Roman"/>
          <w:color w:val="000000"/>
        </w:rPr>
        <w:t>მაგრამ დედამ ხმალი მაინც არ გაუშვა ხელიდან.</w:t>
      </w:r>
    </w:p>
    <w:p w14:paraId="73A47B5F" w14:textId="77777777" w:rsidR="004205F8" w:rsidRDefault="00000000">
      <w:pPr>
        <w:spacing w:before="269" w:after="269"/>
        <w:ind w:left="120"/>
      </w:pPr>
      <w:r>
        <w:rPr>
          <w:rFonts w:ascii="Times New Roman" w:hAnsi="Times New Roman"/>
          <w:color w:val="000000"/>
        </w:rPr>
        <w:t>- ამ ცეცხლით უნდა დავწვა შენი უწმინდური სხეული იმის გამო, რომ ამ არასასურველი ბავშვის გაჩენით იმპერიული ოჯახების წინააღმდეგ წახვედი?</w:t>
      </w:r>
    </w:p>
    <w:p w14:paraId="081DEB91" w14:textId="77777777" w:rsidR="004205F8" w:rsidRDefault="00000000">
      <w:pPr>
        <w:spacing w:before="269" w:after="269"/>
        <w:ind w:left="120"/>
      </w:pPr>
      <w:r>
        <w:rPr>
          <w:rFonts w:ascii="Times New Roman" w:hAnsi="Times New Roman"/>
          <w:color w:val="000000"/>
        </w:rPr>
        <w:t>დიდი მუქი წითელი ალი ძლიერად აენთო, ცეცხლის ბურთად გადაიქცა და დედაჩემს დაეცა.</w:t>
      </w:r>
    </w:p>
    <w:p w14:paraId="7EE2DD7B" w14:textId="77777777" w:rsidR="004205F8" w:rsidRDefault="00000000">
      <w:pPr>
        <w:spacing w:before="269" w:after="269"/>
        <w:ind w:left="120"/>
      </w:pPr>
      <w:r>
        <w:rPr>
          <w:rFonts w:ascii="Times New Roman" w:hAnsi="Times New Roman"/>
          <w:color w:val="000000"/>
        </w:rPr>
        <w:t>- გევედრები, დედა, გაიქეცი!!</w:t>
      </w:r>
    </w:p>
    <w:p w14:paraId="6057C6A5" w14:textId="77777777" w:rsidR="004205F8" w:rsidRDefault="00000000">
      <w:pPr>
        <w:spacing w:before="269" w:after="269"/>
        <w:ind w:left="120"/>
      </w:pPr>
      <w:r>
        <w:rPr>
          <w:rFonts w:ascii="Times New Roman" w:hAnsi="Times New Roman"/>
          <w:color w:val="000000"/>
        </w:rPr>
        <w:t>გულშემატკივართა კავშირის რვა წევრმა ერთდროულად ანტიმაგია განახორციელა.</w:t>
      </w:r>
    </w:p>
    <w:p w14:paraId="226C97A9" w14:textId="77777777" w:rsidR="004205F8" w:rsidRDefault="00000000">
      <w:pPr>
        <w:spacing w:before="269" w:after="269"/>
        <w:ind w:left="120"/>
      </w:pPr>
      <w:r>
        <w:rPr>
          <w:rFonts w:ascii="Times New Roman" w:hAnsi="Times New Roman"/>
          <w:color w:val="000000"/>
        </w:rPr>
        <w:t>ერთი წამით ჩანდა, რომ ჯადოსნური კედელი იცავდა მათ „გუსგამისგან“, მაგრამ მომდევნო მომენტში ის მყისიერად ჩაქრა.</w:t>
      </w:r>
    </w:p>
    <w:p w14:paraId="3B030191" w14:textId="77777777" w:rsidR="004205F8" w:rsidRDefault="00000000">
      <w:pPr>
        <w:spacing w:before="269" w:after="269"/>
        <w:ind w:left="120"/>
      </w:pPr>
      <w:r>
        <w:rPr>
          <w:rFonts w:ascii="Times New Roman" w:hAnsi="Times New Roman"/>
          <w:color w:val="000000"/>
        </w:rPr>
        <w:t>-კია-ა-ა-ა-ა-ა-ა!!</w:t>
      </w:r>
    </w:p>
    <w:p w14:paraId="7D5FE2FA" w14:textId="77777777" w:rsidR="004205F8" w:rsidRDefault="00000000">
      <w:pPr>
        <w:spacing w:before="269" w:after="269"/>
        <w:ind w:left="120"/>
      </w:pPr>
      <w:r>
        <w:rPr>
          <w:rFonts w:ascii="Times New Roman" w:hAnsi="Times New Roman"/>
          <w:color w:val="000000"/>
        </w:rPr>
        <w:t>მძვინვარე ცეცხლში გახვეული, გულშემატკივრების კავშირის გოგონები მიწაზე დაეცნენ. მიუხედავად იმისა, რომ ანტიმაგიის წყალობით გადარჩნენ, მათ მძიმე დამწვრობა მიიღეს.</w:t>
      </w:r>
    </w:p>
    <w:p w14:paraId="62937FB6" w14:textId="77777777" w:rsidR="004205F8" w:rsidRDefault="00000000">
      <w:pPr>
        <w:spacing w:before="269" w:after="269"/>
        <w:ind w:left="120"/>
      </w:pPr>
      <w:r>
        <w:rPr>
          <w:rFonts w:ascii="Times New Roman" w:hAnsi="Times New Roman"/>
          <w:color w:val="000000"/>
        </w:rPr>
        <w:t>- გოგოებო!.. - იკივლა დედაჩემმა. - რატომ ექცევით ამას მათ, ქალბატონო ემილია?.. ისინი თქვენი ძვირფასი სტუდენტები არიან, არა?</w:t>
      </w:r>
    </w:p>
    <w:p w14:paraId="4F9762BA" w14:textId="77777777" w:rsidR="004205F8" w:rsidRDefault="00000000">
      <w:pPr>
        <w:spacing w:before="269" w:after="269"/>
        <w:ind w:left="120"/>
      </w:pPr>
      <w:r>
        <w:rPr>
          <w:rFonts w:ascii="Times New Roman" w:hAnsi="Times New Roman"/>
          <w:color w:val="000000"/>
        </w:rPr>
        <w:t>- არა, ეს ჭუჭყიანი ნახევარჯიშები სულაც არ არიან სტუდენტები, არამედ მხოლოდ მათხოვრები არიან, რომლებიც მეხვეწებიან, რომ ვასწავლო.</w:t>
      </w:r>
    </w:p>
    <w:p w14:paraId="7DB34BD7" w14:textId="77777777" w:rsidR="004205F8" w:rsidRDefault="00000000">
      <w:pPr>
        <w:spacing w:before="269" w:after="269"/>
        <w:ind w:left="120"/>
      </w:pPr>
      <w:r>
        <w:rPr>
          <w:rFonts w:ascii="Times New Roman" w:hAnsi="Times New Roman"/>
          <w:color w:val="000000"/>
        </w:rPr>
        <w:t>ემილიას სახეზე ღიმილი სულაც არ იყო კეთილი.</w:t>
      </w:r>
    </w:p>
    <w:p w14:paraId="627161E0" w14:textId="77777777" w:rsidR="004205F8" w:rsidRDefault="00000000">
      <w:pPr>
        <w:spacing w:before="269" w:after="269"/>
        <w:ind w:left="120"/>
      </w:pPr>
      <w:r>
        <w:rPr>
          <w:rFonts w:ascii="Times New Roman" w:hAnsi="Times New Roman"/>
          <w:color w:val="000000"/>
        </w:rPr>
        <w:t>- იქნებ ბოლოს და ბოლოს ხმალი მომცე?</w:t>
      </w:r>
    </w:p>
    <w:p w14:paraId="32C4C86F" w14:textId="77777777" w:rsidR="004205F8" w:rsidRDefault="00000000">
      <w:pPr>
        <w:spacing w:before="269" w:after="269"/>
        <w:ind w:left="120"/>
      </w:pPr>
      <w:r>
        <w:rPr>
          <w:rFonts w:ascii="Times New Roman" w:hAnsi="Times New Roman"/>
          <w:color w:val="000000"/>
        </w:rPr>
        <w:t>— …რატომ აკეთებ ამას?..</w:t>
      </w:r>
    </w:p>
    <w:p w14:paraId="424A200B" w14:textId="77777777" w:rsidR="004205F8" w:rsidRDefault="00000000">
      <w:pPr>
        <w:spacing w:before="269" w:after="269"/>
        <w:ind w:left="120"/>
      </w:pPr>
      <w:r>
        <w:rPr>
          <w:rFonts w:ascii="Times New Roman" w:hAnsi="Times New Roman"/>
          <w:color w:val="000000"/>
        </w:rPr>
        <w:t>„რატომ? გთხოვთ, ნუ მკითხავთ ასეთ აშკარა რაღაცეებს. ჩემი უფროსი ძმა, კრუტ ლუდველი, იმპერიული ოჯახების ფრაქციის ხმლისმჭრელია. მისი ძალა ყველაფერზე მეტად ფასობს და მას ყველაზე კეთილშობილი გული აქვს. ამიტომ, ამ ნაძირალას, ანოს ვოლდიგოდს, მისი სასტიკი დამარცხებისთვის პატიება არ აქვს. რატომ უნდა ვუყურო ჩუმად, როგორ გამოდის ის ფინალში არენაზე?“ - გულწრფელად და გულახდილად თქვა ემილიამ.</w:t>
      </w:r>
    </w:p>
    <w:p w14:paraId="30BC180B" w14:textId="77777777" w:rsidR="004205F8" w:rsidRDefault="00000000">
      <w:pPr>
        <w:spacing w:before="269" w:after="269"/>
        <w:ind w:left="120"/>
      </w:pPr>
      <w:r>
        <w:rPr>
          <w:rFonts w:ascii="Times New Roman" w:hAnsi="Times New Roman"/>
          <w:color w:val="000000"/>
        </w:rPr>
        <w:lastRenderedPageBreak/>
        <w:t>- ანოსიკ, სამართლიანად იბრძოლე! შენი ძმა ნამდვილად არ გახარდებოდა, თუ გაიგებდა, რა ჩაიდინე!</w:t>
      </w:r>
    </w:p>
    <w:p w14:paraId="3AF333DD" w14:textId="77777777" w:rsidR="004205F8" w:rsidRDefault="00000000">
      <w:pPr>
        <w:spacing w:before="269" w:after="269"/>
        <w:ind w:left="120"/>
      </w:pPr>
      <w:r>
        <w:rPr>
          <w:rFonts w:ascii="Times New Roman" w:hAnsi="Times New Roman"/>
          <w:color w:val="000000"/>
        </w:rPr>
        <w:t>ემილიამ გაბრაზებულმა შეხედა დედაჩემს.</w:t>
      </w:r>
    </w:p>
    <w:p w14:paraId="1F198545" w14:textId="77777777" w:rsidR="004205F8" w:rsidRDefault="00000000">
      <w:pPr>
        <w:spacing w:before="269" w:after="269"/>
        <w:ind w:left="120"/>
      </w:pPr>
      <w:r>
        <w:rPr>
          <w:rFonts w:ascii="Times New Roman" w:hAnsi="Times New Roman"/>
          <w:color w:val="000000"/>
        </w:rPr>
        <w:t>— სიტყვა „პატიოსანს“ მხოლოდ საიმპერატორო ოჯახის წევრები იყენებენ. ანოს ვოლდიგოდის ძალაში კეთილშობილება არ არის. რაც არ უნდა დიდი იყოს ის, მისი ძალა სამარცხვინო და საზიზღარია. მას არ აქვს პატიება, რომ ასეთი საზიზღარი ძალით დაამარცხა საიმპერატორო ოჯახის წევრი.</w:t>
      </w:r>
    </w:p>
    <w:p w14:paraId="311A75B1" w14:textId="77777777" w:rsidR="004205F8" w:rsidRDefault="00000000">
      <w:pPr>
        <w:spacing w:before="269" w:after="269"/>
        <w:ind w:left="120"/>
      </w:pPr>
      <w:r>
        <w:rPr>
          <w:rFonts w:ascii="Times New Roman" w:hAnsi="Times New Roman"/>
          <w:color w:val="000000"/>
        </w:rPr>
        <w:t>— ...და არ ფიქრობ, რომ ანოსიკის ხმლის გატეხვა, რათა მას ფინალში მონაწილეობა არ მიეღო, შეუფერებელი საქციელი იყო? რადგან იმპერიული ოჯახების დიდგვაროვნებაზე საუბრობ, მაშინ შენი სინდისის თანახმად მოიქეცი!</w:t>
      </w:r>
    </w:p>
    <w:p w14:paraId="5F21E808" w14:textId="77777777" w:rsidR="004205F8" w:rsidRDefault="00000000">
      <w:pPr>
        <w:spacing w:before="269" w:after="269"/>
        <w:ind w:left="120"/>
      </w:pPr>
      <w:r>
        <w:rPr>
          <w:rFonts w:ascii="Times New Roman" w:hAnsi="Times New Roman"/>
          <w:color w:val="000000"/>
        </w:rPr>
        <w:t>- ცდებით, ქალბატონო იზაბელა. იმპერიული ოჯახები არ მოქმედებენ თავიანთი სინდისის მიხედვით. რა არის სწორი და სინდისის მიხედვით, განისაზღვრება იმპერიული ოჯახების ქმედებებით. ხოლო თავხედურად იმის თქმა, რომ ვიმოქმედოთ ჩვენი სინდისის მიხედვით, იმპერიული ოჯახების კრიტიკას ნიშნავს.</w:t>
      </w:r>
    </w:p>
    <w:p w14:paraId="32CF67DA" w14:textId="77777777" w:rsidR="004205F8" w:rsidRDefault="00000000">
      <w:pPr>
        <w:spacing w:before="269" w:after="269"/>
        <w:ind w:left="120"/>
      </w:pPr>
      <w:r>
        <w:rPr>
          <w:rFonts w:ascii="Times New Roman" w:hAnsi="Times New Roman"/>
          <w:color w:val="000000"/>
        </w:rPr>
        <w:t>ემილიას ხელში „გუსგამი“ გამოჩნდა.</w:t>
      </w:r>
    </w:p>
    <w:p w14:paraId="59CFF414" w14:textId="77777777" w:rsidR="004205F8" w:rsidRDefault="00000000">
      <w:pPr>
        <w:spacing w:before="269" w:after="269"/>
        <w:ind w:left="120"/>
      </w:pPr>
      <w:r>
        <w:rPr>
          <w:rFonts w:ascii="Times New Roman" w:hAnsi="Times New Roman"/>
          <w:color w:val="000000"/>
        </w:rPr>
        <w:t>მის მოსაგერიებლად გოგონებმა ანტიმაგია გამოიყენეს.</w:t>
      </w:r>
    </w:p>
    <w:p w14:paraId="19D393F6" w14:textId="77777777" w:rsidR="004205F8" w:rsidRDefault="00000000">
      <w:pPr>
        <w:spacing w:before="269" w:after="269"/>
        <w:ind w:left="120"/>
      </w:pPr>
      <w:r>
        <w:rPr>
          <w:rFonts w:ascii="Times New Roman" w:hAnsi="Times New Roman"/>
          <w:color w:val="000000"/>
        </w:rPr>
        <w:t>— …დედა… გაიქეცი…</w:t>
      </w:r>
    </w:p>
    <w:p w14:paraId="64DFFF09" w14:textId="77777777" w:rsidR="004205F8" w:rsidRDefault="00000000">
      <w:pPr>
        <w:spacing w:before="269" w:after="269"/>
        <w:ind w:left="120"/>
      </w:pPr>
      <w:r>
        <w:rPr>
          <w:rFonts w:ascii="Times New Roman" w:hAnsi="Times New Roman"/>
          <w:color w:val="000000"/>
        </w:rPr>
        <w:t>გულშემატკივართა კავშირის რვა გოგონა წამოდგა, დამწვრობისგან გატანჯული.</w:t>
      </w:r>
    </w:p>
    <w:p w14:paraId="0047DEBB" w14:textId="77777777" w:rsidR="004205F8" w:rsidRDefault="00000000">
      <w:pPr>
        <w:spacing w:before="269" w:after="269"/>
        <w:ind w:left="120"/>
      </w:pPr>
      <w:r>
        <w:rPr>
          <w:rFonts w:ascii="Times New Roman" w:hAnsi="Times New Roman"/>
          <w:color w:val="000000"/>
        </w:rPr>
        <w:t>- არავითარ შემთხვევაში! შენთან დავრჩები!</w:t>
      </w:r>
    </w:p>
    <w:p w14:paraId="603852F8" w14:textId="77777777" w:rsidR="004205F8" w:rsidRDefault="00000000">
      <w:pPr>
        <w:spacing w:before="269" w:after="269"/>
        <w:ind w:left="120"/>
      </w:pPr>
      <w:r>
        <w:rPr>
          <w:rFonts w:ascii="Times New Roman" w:hAnsi="Times New Roman"/>
          <w:color w:val="000000"/>
        </w:rPr>
        <w:t>- თუ ანტიმაგიას ახლავე მოვხსნით, „გუსგამი“ დაგწვავთ. გთხოვთ, რაც შეიძლება შორს გაიქეცით. დარწმუნებული ვარ, ბატონი ანოსი აუცილებლად მოვა.</w:t>
      </w:r>
    </w:p>
    <w:p w14:paraId="6BD3E649" w14:textId="77777777" w:rsidR="004205F8" w:rsidRDefault="00000000">
      <w:pPr>
        <w:spacing w:before="269" w:after="269"/>
        <w:ind w:left="120"/>
      </w:pPr>
      <w:r>
        <w:rPr>
          <w:rFonts w:ascii="Times New Roman" w:hAnsi="Times New Roman"/>
          <w:color w:val="000000"/>
        </w:rPr>
        <w:t>- მაგრამ!.. თუ ასეთი ცეცხლით დაგწვავთ, მოკვდებით!.. გარდა ამისა, თქვენზე არც ერთი საცხოვრებელი ადგილი არ არის, მხოლოდ წვაა!</w:t>
      </w:r>
    </w:p>
    <w:p w14:paraId="3B365FDA" w14:textId="77777777" w:rsidR="004205F8" w:rsidRDefault="00000000">
      <w:pPr>
        <w:spacing w:before="269" w:after="269"/>
        <w:ind w:left="120"/>
      </w:pPr>
      <w:r>
        <w:rPr>
          <w:rFonts w:ascii="Times New Roman" w:hAnsi="Times New Roman"/>
          <w:color w:val="000000"/>
        </w:rPr>
        <w:t>ემილიამ შელოცვას კიდევ უფრო მეტი მაგიური ძალა შესძინა. „გუსგამი“ ორჯერ გაიზარდა და განაგრძო ზრდა. გულშემატკივართა კავშირის ანტიმაგია მას ვერასდროს გაუძლებდა.</w:t>
      </w:r>
    </w:p>
    <w:p w14:paraId="3008063D" w14:textId="77777777" w:rsidR="004205F8" w:rsidRDefault="00000000">
      <w:pPr>
        <w:spacing w:before="269" w:after="269"/>
        <w:ind w:left="120"/>
      </w:pPr>
      <w:r>
        <w:rPr>
          <w:rFonts w:ascii="Times New Roman" w:hAnsi="Times New Roman"/>
          <w:color w:val="000000"/>
        </w:rPr>
        <w:t>მაგიურ ძალაში სხვაობა იმდენად უიმედოდ კოლოსალური იყო.</w:t>
      </w:r>
    </w:p>
    <w:p w14:paraId="3EE4160C" w14:textId="77777777" w:rsidR="004205F8" w:rsidRDefault="00000000">
      <w:pPr>
        <w:spacing w:before="269" w:after="269"/>
        <w:ind w:left="120"/>
      </w:pPr>
      <w:r>
        <w:rPr>
          <w:rFonts w:ascii="Times New Roman" w:hAnsi="Times New Roman"/>
          <w:color w:val="000000"/>
        </w:rPr>
        <w:t>მაგრამ გოგონები იღიმებოდნენ.</w:t>
      </w:r>
    </w:p>
    <w:p w14:paraId="4F2E9390" w14:textId="77777777" w:rsidR="004205F8" w:rsidRDefault="00000000">
      <w:pPr>
        <w:spacing w:before="269" w:after="269"/>
        <w:ind w:left="120"/>
      </w:pPr>
      <w:r>
        <w:rPr>
          <w:rFonts w:ascii="Times New Roman" w:hAnsi="Times New Roman"/>
          <w:color w:val="000000"/>
        </w:rPr>
        <w:t>- ნუ ღელავ! რვანი ვართ და ის მარტოა.</w:t>
      </w:r>
    </w:p>
    <w:p w14:paraId="48DFE6E9" w14:textId="77777777" w:rsidR="004205F8" w:rsidRDefault="00000000">
      <w:pPr>
        <w:spacing w:before="269" w:after="269"/>
        <w:ind w:left="120"/>
      </w:pPr>
      <w:r>
        <w:rPr>
          <w:rFonts w:ascii="Times New Roman" w:hAnsi="Times New Roman"/>
          <w:color w:val="000000"/>
        </w:rPr>
        <w:lastRenderedPageBreak/>
        <w:t>- ჰმ, უბრალოდ ცოტა მოვერიდე.</w:t>
      </w:r>
    </w:p>
    <w:p w14:paraId="50AA4C30" w14:textId="77777777" w:rsidR="004205F8" w:rsidRDefault="00000000">
      <w:pPr>
        <w:spacing w:before="269" w:after="269"/>
        <w:ind w:left="120"/>
      </w:pPr>
      <w:r>
        <w:rPr>
          <w:rFonts w:ascii="Times New Roman" w:hAnsi="Times New Roman"/>
          <w:color w:val="000000"/>
        </w:rPr>
        <w:t>- ჰეი, რატომ პაროდირებდით ბატონი ანოსის მეტყველების სტილს?</w:t>
      </w:r>
    </w:p>
    <w:p w14:paraId="3039BB95" w14:textId="77777777" w:rsidR="004205F8" w:rsidRDefault="00000000">
      <w:pPr>
        <w:spacing w:before="269" w:after="269"/>
        <w:ind w:left="120"/>
      </w:pPr>
      <w:r>
        <w:rPr>
          <w:rFonts w:ascii="Times New Roman" w:hAnsi="Times New Roman"/>
          <w:color w:val="000000"/>
        </w:rPr>
        <w:t>- ეს არის გულშემატკივრების მაგია! ბატონი ანოსის მეტყველების სტილის მიბაძვით, შეგიძლიათ მისი ძალაუფლების ასმილიონედიც კი ისესხოთ.</w:t>
      </w:r>
    </w:p>
    <w:p w14:paraId="31DE1D6B" w14:textId="77777777" w:rsidR="004205F8" w:rsidRDefault="00000000">
      <w:pPr>
        <w:spacing w:before="269" w:after="269"/>
        <w:ind w:left="120"/>
      </w:pPr>
      <w:r>
        <w:rPr>
          <w:rFonts w:ascii="Times New Roman" w:hAnsi="Times New Roman"/>
          <w:color w:val="000000"/>
        </w:rPr>
        <w:t>— ასეთი მაგია არსებობს?!</w:t>
      </w:r>
    </w:p>
    <w:p w14:paraId="311B66FE" w14:textId="77777777" w:rsidR="004205F8" w:rsidRDefault="00000000">
      <w:pPr>
        <w:spacing w:before="269" w:after="269"/>
        <w:ind w:left="120"/>
      </w:pPr>
      <w:r>
        <w:rPr>
          <w:rFonts w:ascii="Times New Roman" w:hAnsi="Times New Roman"/>
          <w:color w:val="000000"/>
        </w:rPr>
        <w:t>- თუ მისი ძალის ასმილიონედს გამოვიყენებთ, ადვილად დავამარცხებთ მას!</w:t>
      </w:r>
    </w:p>
    <w:p w14:paraId="034ADEF1" w14:textId="77777777" w:rsidR="004205F8" w:rsidRDefault="00000000">
      <w:pPr>
        <w:spacing w:before="269" w:after="269"/>
        <w:ind w:left="120"/>
      </w:pPr>
      <w:r>
        <w:rPr>
          <w:rFonts w:ascii="Times New Roman" w:hAnsi="Times New Roman"/>
          <w:color w:val="000000"/>
        </w:rPr>
        <w:t>კრიტიკული სიტუაციის მიუხედავად, ისინი ხუმრობდნენ და ცდილობდნენ დედაჩემის დამშვიდებას.</w:t>
      </w:r>
    </w:p>
    <w:p w14:paraId="6A576DA9" w14:textId="77777777" w:rsidR="004205F8" w:rsidRDefault="00000000">
      <w:pPr>
        <w:spacing w:before="269" w:after="269"/>
        <w:ind w:left="120"/>
      </w:pPr>
      <w:r>
        <w:rPr>
          <w:rFonts w:ascii="Times New Roman" w:hAnsi="Times New Roman"/>
          <w:color w:val="000000"/>
        </w:rPr>
        <w:t>- სწრაფად გადი აქედან, დედა. სანამ აქ ხარ, სერიოზულად ვერ ვიჩხუბებთ!</w:t>
      </w:r>
    </w:p>
    <w:p w14:paraId="3716C962" w14:textId="77777777" w:rsidR="004205F8" w:rsidRDefault="00000000">
      <w:pPr>
        <w:spacing w:before="269" w:after="269"/>
        <w:ind w:left="120"/>
      </w:pPr>
      <w:r>
        <w:rPr>
          <w:rFonts w:ascii="Times New Roman" w:hAnsi="Times New Roman"/>
          <w:color w:val="000000"/>
        </w:rPr>
        <w:t>დედამ მაშინვე თავი დაუქნია მათკენ.</w:t>
      </w:r>
    </w:p>
    <w:p w14:paraId="00388F0B" w14:textId="77777777" w:rsidR="004205F8" w:rsidRDefault="00000000">
      <w:pPr>
        <w:spacing w:before="269" w:after="269"/>
        <w:ind w:left="120"/>
      </w:pPr>
      <w:r>
        <w:rPr>
          <w:rFonts w:ascii="Times New Roman" w:hAnsi="Times New Roman"/>
          <w:color w:val="000000"/>
        </w:rPr>
        <w:t>- ვინმეს დავურეკავ, დამელოდე!</w:t>
      </w:r>
    </w:p>
    <w:p w14:paraId="14D455B1" w14:textId="77777777" w:rsidR="004205F8" w:rsidRDefault="00000000">
      <w:pPr>
        <w:spacing w:before="269" w:after="269"/>
        <w:ind w:left="120"/>
      </w:pPr>
      <w:r>
        <w:rPr>
          <w:rFonts w:ascii="Times New Roman" w:hAnsi="Times New Roman"/>
          <w:color w:val="000000"/>
        </w:rPr>
        <w:t>მან აიღო ხმალი და გაიქცა.</w:t>
      </w:r>
    </w:p>
    <w:p w14:paraId="30E81FB9" w14:textId="77777777" w:rsidR="004205F8" w:rsidRDefault="00000000">
      <w:pPr>
        <w:spacing w:before="269" w:after="269"/>
        <w:ind w:left="120"/>
      </w:pPr>
      <w:r>
        <w:rPr>
          <w:rFonts w:ascii="Times New Roman" w:hAnsi="Times New Roman"/>
          <w:color w:val="000000"/>
        </w:rPr>
        <w:t>- და მაინც, საერთოდ არ მესმის, რაზე ფიქრობ, - თქვა ემილიამ, თითქოს ამ სიტყვებს აფურთხებდა. - ვერ ვხვდები, რის მიღწევას ცდილობ ამით, რადგან მის დროსაც კი ვერ იყიდი. არც კეთილშობილება გაქვს, არც ძალა და არც სიბრძნე. შენი აღწერა მხოლოდ ერთი სიტყვით შეიძლება - სულელები.</w:t>
      </w:r>
    </w:p>
    <w:p w14:paraId="5415DBCC" w14:textId="77777777" w:rsidR="004205F8" w:rsidRDefault="00000000">
      <w:pPr>
        <w:spacing w:before="269" w:after="269"/>
        <w:ind w:left="120"/>
      </w:pPr>
      <w:r>
        <w:rPr>
          <w:rFonts w:ascii="Times New Roman" w:hAnsi="Times New Roman"/>
          <w:color w:val="000000"/>
        </w:rPr>
        <w:t>ემილიამ „გუსგამი“ მეორე ხელით გამოუშვა.</w:t>
      </w:r>
    </w:p>
    <w:p w14:paraId="659DFA1F" w14:textId="77777777" w:rsidR="004205F8" w:rsidRDefault="00000000">
      <w:pPr>
        <w:spacing w:before="269" w:after="269"/>
        <w:ind w:left="120"/>
      </w:pPr>
      <w:r>
        <w:rPr>
          <w:rFonts w:ascii="Times New Roman" w:hAnsi="Times New Roman"/>
          <w:color w:val="000000"/>
        </w:rPr>
        <w:t>— ...მაგრამ ეს უსარგებლო არ არის...</w:t>
      </w:r>
    </w:p>
    <w:p w14:paraId="78916F5E" w14:textId="77777777" w:rsidR="004205F8" w:rsidRDefault="00000000">
      <w:pPr>
        <w:spacing w:before="269" w:after="269"/>
        <w:ind w:left="120"/>
      </w:pPr>
      <w:r>
        <w:rPr>
          <w:rFonts w:ascii="Times New Roman" w:hAnsi="Times New Roman"/>
          <w:color w:val="000000"/>
        </w:rPr>
        <w:t>„...და ჩვენ სულელები არ ვართ...“ - თქვეს მათ, თითქოს თავისთვის.</w:t>
      </w:r>
    </w:p>
    <w:p w14:paraId="7E6A6FDE" w14:textId="77777777" w:rsidR="004205F8" w:rsidRDefault="00000000">
      <w:pPr>
        <w:spacing w:before="269" w:after="269"/>
        <w:ind w:left="120"/>
      </w:pPr>
      <w:r>
        <w:rPr>
          <w:rFonts w:ascii="Times New Roman" w:hAnsi="Times New Roman"/>
          <w:color w:val="000000"/>
        </w:rPr>
        <w:t>— ...ჩვენ დავიცავთ... იმას, რაც ბატონი ანოსასთვის ძვირფასია...</w:t>
      </w:r>
    </w:p>
    <w:p w14:paraId="54528844" w14:textId="77777777" w:rsidR="004205F8" w:rsidRDefault="00000000">
      <w:pPr>
        <w:spacing w:before="269" w:after="269"/>
        <w:ind w:left="120"/>
      </w:pPr>
      <w:r>
        <w:rPr>
          <w:rFonts w:ascii="Times New Roman" w:hAnsi="Times New Roman"/>
          <w:color w:val="000000"/>
        </w:rPr>
        <w:t>— …ჩვენ დავიცავთ…</w:t>
      </w:r>
    </w:p>
    <w:p w14:paraId="7D4272D7" w14:textId="77777777" w:rsidR="004205F8" w:rsidRDefault="00000000">
      <w:pPr>
        <w:spacing w:before="269" w:after="269"/>
        <w:ind w:left="120"/>
      </w:pPr>
      <w:r>
        <w:rPr>
          <w:rFonts w:ascii="Times New Roman" w:hAnsi="Times New Roman"/>
          <w:color w:val="000000"/>
        </w:rPr>
        <w:t>-წავიდეთ გოგოებო!!</w:t>
      </w:r>
    </w:p>
    <w:p w14:paraId="793C8FA6" w14:textId="77777777" w:rsidR="004205F8" w:rsidRDefault="00000000">
      <w:pPr>
        <w:spacing w:before="269" w:after="269"/>
        <w:ind w:left="120"/>
      </w:pPr>
      <w:r>
        <w:rPr>
          <w:rFonts w:ascii="Times New Roman" w:hAnsi="Times New Roman"/>
          <w:color w:val="000000"/>
        </w:rPr>
        <w:t>გულშემატკივართა გაერთიანებამ ძალები გააერთიანა და სრული ძალით ანტიმაგია გამოიყენა. თუმცა, ემილიას მარჯვენა „გუსგამმა“ ის ადვილად ფერფლად აქცია.</w:t>
      </w:r>
    </w:p>
    <w:p w14:paraId="235FC2BA" w14:textId="77777777" w:rsidR="004205F8" w:rsidRDefault="00000000">
      <w:pPr>
        <w:spacing w:before="269" w:after="269"/>
        <w:ind w:left="120"/>
      </w:pPr>
      <w:r>
        <w:rPr>
          <w:rFonts w:ascii="Times New Roman" w:hAnsi="Times New Roman"/>
          <w:color w:val="000000"/>
        </w:rPr>
        <w:t>დარტყმას თავი აარიდეს და სხვადასხვა მიმართულებით გაიქცნენ, „ირისის“ მიერ შექმნილი შუბები აიღეს და ყველა ერთდროულად ემილიას შეეჯახა. თუმცა, მან მარცხენა ხელიდან „გუსგამი“ ყველა მიმართულებით გაუშვა.</w:t>
      </w:r>
    </w:p>
    <w:p w14:paraId="2BBE10F2" w14:textId="77777777" w:rsidR="004205F8" w:rsidRDefault="00000000">
      <w:pPr>
        <w:spacing w:before="269" w:after="269"/>
        <w:ind w:left="120"/>
      </w:pPr>
      <w:r>
        <w:rPr>
          <w:rFonts w:ascii="Times New Roman" w:hAnsi="Times New Roman"/>
          <w:color w:val="000000"/>
        </w:rPr>
        <w:lastRenderedPageBreak/>
        <w:t>გოგონები ცეცხლში გაეხვივნენ და სხვადასხვა მიმართულებით გაიფანტნენ.</w:t>
      </w:r>
    </w:p>
    <w:p w14:paraId="359CD04F" w14:textId="77777777" w:rsidR="004205F8" w:rsidRDefault="00000000">
      <w:pPr>
        <w:spacing w:before="269" w:after="269"/>
        <w:ind w:left="120"/>
      </w:pPr>
      <w:r>
        <w:rPr>
          <w:rFonts w:ascii="Times New Roman" w:hAnsi="Times New Roman"/>
          <w:color w:val="000000"/>
        </w:rPr>
        <w:t>— …კიააააააააააააააა!!..</w:t>
      </w:r>
    </w:p>
    <w:p w14:paraId="5BF0299C" w14:textId="77777777" w:rsidR="004205F8" w:rsidRDefault="00000000">
      <w:pPr>
        <w:spacing w:before="269" w:after="269"/>
        <w:ind w:left="120"/>
      </w:pPr>
      <w:r>
        <w:rPr>
          <w:rFonts w:ascii="Times New Roman" w:hAnsi="Times New Roman"/>
          <w:color w:val="000000"/>
        </w:rPr>
        <w:t>- გითხარი, რომ მის დროსაც კი არ იყიდი.</w:t>
      </w:r>
    </w:p>
    <w:p w14:paraId="27792761" w14:textId="77777777" w:rsidR="004205F8" w:rsidRDefault="00000000">
      <w:pPr>
        <w:spacing w:before="269" w:after="269"/>
        <w:ind w:left="120"/>
      </w:pPr>
      <w:r>
        <w:rPr>
          <w:rFonts w:ascii="Times New Roman" w:hAnsi="Times New Roman"/>
          <w:color w:val="000000"/>
        </w:rPr>
        <w:t>დედაჩემი ისევ ემილიას თვალწინ იყო.</w:t>
      </w:r>
    </w:p>
    <w:p w14:paraId="6DE888AE" w14:textId="77777777" w:rsidR="004205F8" w:rsidRDefault="00000000">
      <w:pPr>
        <w:spacing w:before="269" w:after="269"/>
        <w:ind w:left="120"/>
      </w:pPr>
      <w:r>
        <w:rPr>
          <w:rFonts w:ascii="Times New Roman" w:hAnsi="Times New Roman"/>
          <w:color w:val="000000"/>
        </w:rPr>
        <w:t>ხელში „გუსგამი“ გაჩნდა. თუ გაათავისუფლებს, დედაჩემი ვერ შეძლებს მის თავიდან აცილებას.</w:t>
      </w:r>
    </w:p>
    <w:p w14:paraId="0CD07041" w14:textId="77777777" w:rsidR="004205F8" w:rsidRDefault="00000000">
      <w:pPr>
        <w:spacing w:before="269" w:after="269"/>
        <w:ind w:left="120"/>
      </w:pPr>
      <w:r>
        <w:rPr>
          <w:rFonts w:ascii="Times New Roman" w:hAnsi="Times New Roman"/>
          <w:color w:val="000000"/>
        </w:rPr>
        <w:t>ამ დროს ჩუმი მელოდია გაისმა.</w:t>
      </w:r>
    </w:p>
    <w:p w14:paraId="336F169A" w14:textId="77777777" w:rsidR="004205F8" w:rsidRDefault="00000000">
      <w:pPr>
        <w:spacing w:before="269" w:after="269"/>
        <w:ind w:left="120"/>
      </w:pPr>
      <w:r>
        <w:rPr>
          <w:rFonts w:ascii="Times New Roman" w:hAnsi="Times New Roman"/>
          <w:color w:val="000000"/>
        </w:rPr>
        <w:t>— …შენ სუსტი ხარ, მაგრამ მე ძლიერი ვარ…</w:t>
      </w:r>
    </w:p>
    <w:p w14:paraId="47C2D322" w14:textId="77777777" w:rsidR="004205F8" w:rsidRDefault="00000000">
      <w:pPr>
        <w:spacing w:before="269" w:after="269"/>
        <w:ind w:left="120"/>
      </w:pPr>
      <w:r>
        <w:rPr>
          <w:rFonts w:ascii="Times New Roman" w:hAnsi="Times New Roman"/>
          <w:color w:val="000000"/>
        </w:rPr>
        <w:t>მათ სიმღერა დაიწყეს.</w:t>
      </w:r>
    </w:p>
    <w:p w14:paraId="182A9A3E" w14:textId="77777777" w:rsidR="004205F8" w:rsidRDefault="00000000">
      <w:pPr>
        <w:spacing w:before="269" w:after="269"/>
        <w:ind w:left="120"/>
      </w:pPr>
      <w:r>
        <w:rPr>
          <w:rFonts w:ascii="Times New Roman" w:hAnsi="Times New Roman"/>
          <w:color w:val="000000"/>
        </w:rPr>
        <w:t>გულშემატკივრების კავშირის გოგონები მიწაზე წვანან.</w:t>
      </w:r>
    </w:p>
    <w:p w14:paraId="356BFCAA" w14:textId="77777777" w:rsidR="004205F8" w:rsidRDefault="00000000">
      <w:pPr>
        <w:spacing w:before="269" w:after="269"/>
        <w:ind w:left="120"/>
      </w:pPr>
      <w:r>
        <w:rPr>
          <w:rFonts w:ascii="Times New Roman" w:hAnsi="Times New Roman"/>
          <w:color w:val="000000"/>
        </w:rPr>
        <w:t>— ...მომენტში გაგანადგურებ-ი-ი-ი♪!!..</w:t>
      </w:r>
    </w:p>
    <w:p w14:paraId="0AC8CBD2" w14:textId="77777777" w:rsidR="004205F8" w:rsidRDefault="00000000">
      <w:pPr>
        <w:spacing w:before="269" w:after="269"/>
        <w:ind w:left="120"/>
      </w:pPr>
      <w:r>
        <w:rPr>
          <w:rFonts w:ascii="Times New Roman" w:hAnsi="Times New Roman"/>
          <w:color w:val="000000"/>
        </w:rPr>
        <w:t>ისინი მერყევად იდგნენ. მაგრამ წინააღმდეგობის გაწევის ძალა თითქმის არ შესწევდათ. ემილიას უბრალოდ შეეძლო მათი იგნორირება.</w:t>
      </w:r>
    </w:p>
    <w:p w14:paraId="543FE465" w14:textId="77777777" w:rsidR="004205F8" w:rsidRDefault="00000000">
      <w:pPr>
        <w:spacing w:before="269" w:after="269"/>
        <w:ind w:left="120"/>
      </w:pPr>
      <w:r>
        <w:rPr>
          <w:rFonts w:ascii="Times New Roman" w:hAnsi="Times New Roman"/>
          <w:color w:val="000000"/>
        </w:rPr>
        <w:t>— …შენ სუსტი ხარ, მაგრამ მე ძლიერი ვარ…♪</w:t>
      </w:r>
    </w:p>
    <w:p w14:paraId="3229DDDE" w14:textId="77777777" w:rsidR="004205F8" w:rsidRDefault="00000000">
      <w:pPr>
        <w:spacing w:before="269" w:after="269"/>
        <w:ind w:left="120"/>
      </w:pPr>
      <w:r>
        <w:rPr>
          <w:rFonts w:ascii="Times New Roman" w:hAnsi="Times New Roman"/>
          <w:color w:val="000000"/>
        </w:rPr>
        <w:t>ემილიას სახე მთლიანად დამახინჯებული ჰქონდა.</w:t>
      </w:r>
    </w:p>
    <w:p w14:paraId="0B316C10" w14:textId="77777777" w:rsidR="004205F8" w:rsidRDefault="00000000">
      <w:pPr>
        <w:spacing w:before="269" w:after="269"/>
        <w:ind w:left="120"/>
      </w:pPr>
      <w:r>
        <w:rPr>
          <w:rFonts w:ascii="Times New Roman" w:hAnsi="Times New Roman"/>
          <w:color w:val="000000"/>
        </w:rPr>
        <w:t>„შეგიძლიათ, გთხოვთ, გაჩერდეთ?“ თქვა მან დაბალი ხმით.</w:t>
      </w:r>
    </w:p>
    <w:p w14:paraId="020B5032" w14:textId="77777777" w:rsidR="004205F8" w:rsidRDefault="00000000">
      <w:pPr>
        <w:spacing w:before="269" w:after="269"/>
        <w:ind w:left="120"/>
      </w:pPr>
      <w:r>
        <w:rPr>
          <w:rFonts w:ascii="Times New Roman" w:hAnsi="Times New Roman"/>
          <w:color w:val="000000"/>
        </w:rPr>
        <w:t>კიდევ ერთი გოგონა კავშირიდან წამოდგა.</w:t>
      </w:r>
    </w:p>
    <w:p w14:paraId="0710525A" w14:textId="77777777" w:rsidR="004205F8" w:rsidRDefault="00000000">
      <w:pPr>
        <w:spacing w:before="269" w:after="269"/>
        <w:ind w:left="120"/>
      </w:pPr>
      <w:r>
        <w:rPr>
          <w:rFonts w:ascii="Times New Roman" w:hAnsi="Times New Roman"/>
          <w:color w:val="000000"/>
        </w:rPr>
        <w:t>- ლე-ლე-ლე-ლე-უფრო ადვილია, ვიდრე ადვილი...</w:t>
      </w:r>
    </w:p>
    <w:p w14:paraId="1834056A" w14:textId="77777777" w:rsidR="004205F8" w:rsidRDefault="00000000">
      <w:pPr>
        <w:spacing w:before="269" w:after="269"/>
        <w:ind w:left="120"/>
      </w:pPr>
      <w:r>
        <w:rPr>
          <w:rFonts w:ascii="Times New Roman" w:hAnsi="Times New Roman"/>
          <w:color w:val="000000"/>
        </w:rPr>
        <w:t>„ვერ გესმის? გითხარი, გაჩერდი!!“ - იყვირა ემილიამ, თითქოს ვეღარ გაუძლო.</w:t>
      </w:r>
    </w:p>
    <w:p w14:paraId="1EC07F41" w14:textId="77777777" w:rsidR="004205F8" w:rsidRDefault="00000000">
      <w:pPr>
        <w:spacing w:before="269" w:after="269"/>
        <w:ind w:left="120"/>
      </w:pPr>
      <w:r>
        <w:rPr>
          <w:rFonts w:ascii="Times New Roman" w:hAnsi="Times New Roman"/>
          <w:color w:val="000000"/>
        </w:rPr>
        <w:t>ემილიამ კავშირის ერთ-ერთ „გუსგამს“ ცეცხლი წაუკიდა. თუმცა, ის განაგრძობდა სიმღერას, მაშინაც კი, როცა ცეცხლში იყო გახვეული.</w:t>
      </w:r>
    </w:p>
    <w:p w14:paraId="59DE9D57" w14:textId="77777777" w:rsidR="004205F8" w:rsidRDefault="00000000">
      <w:pPr>
        <w:spacing w:before="269" w:after="269"/>
        <w:ind w:left="120"/>
      </w:pPr>
      <w:r>
        <w:rPr>
          <w:rFonts w:ascii="Times New Roman" w:hAnsi="Times New Roman"/>
          <w:color w:val="000000"/>
        </w:rPr>
        <w:t>— …აიღე დიდგვაროვანი მბრძანებლის, ანოსის, დიდი ხმალი~♪…</w:t>
      </w:r>
    </w:p>
    <w:p w14:paraId="4C47080E" w14:textId="77777777" w:rsidR="004205F8" w:rsidRDefault="00000000">
      <w:pPr>
        <w:spacing w:before="269" w:after="269"/>
        <w:ind w:left="120"/>
      </w:pPr>
      <w:r>
        <w:rPr>
          <w:rFonts w:ascii="Times New Roman" w:hAnsi="Times New Roman"/>
          <w:color w:val="000000"/>
        </w:rPr>
        <w:t>თითქოს ემილიას ყურადღების გადატანას ცდილობდნენ.</w:t>
      </w:r>
    </w:p>
    <w:p w14:paraId="5C0CE364" w14:textId="77777777" w:rsidR="004205F8" w:rsidRDefault="00000000">
      <w:pPr>
        <w:spacing w:before="269" w:after="269"/>
        <w:ind w:left="120"/>
      </w:pPr>
      <w:r>
        <w:rPr>
          <w:rFonts w:ascii="Times New Roman" w:hAnsi="Times New Roman"/>
          <w:color w:val="000000"/>
        </w:rPr>
        <w:t>ვცდილობ, ცოტა დრო მაინც ვიშოვო.</w:t>
      </w:r>
    </w:p>
    <w:p w14:paraId="757C5927" w14:textId="77777777" w:rsidR="004205F8" w:rsidRDefault="00000000">
      <w:pPr>
        <w:spacing w:before="269" w:after="269"/>
        <w:ind w:left="120"/>
      </w:pPr>
      <w:r>
        <w:rPr>
          <w:rFonts w:ascii="Times New Roman" w:hAnsi="Times New Roman"/>
          <w:color w:val="000000"/>
        </w:rPr>
        <w:t>— ...ტა-ა-ანცუი, მსხვერპლი, არენად წოდებულ საწოლში~♪…</w:t>
      </w:r>
    </w:p>
    <w:p w14:paraId="3E75279A" w14:textId="77777777" w:rsidR="004205F8" w:rsidRDefault="00000000">
      <w:pPr>
        <w:spacing w:before="269" w:after="269"/>
        <w:ind w:left="120"/>
      </w:pPr>
      <w:r>
        <w:rPr>
          <w:rFonts w:ascii="Times New Roman" w:hAnsi="Times New Roman"/>
          <w:color w:val="000000"/>
        </w:rPr>
        <w:lastRenderedPageBreak/>
        <w:t>დარჩენილი შვიდი გოგონა ემილიას ასე, შიშველი ხელებით, ყოველგვარი იარაღის გარეშე, თავს დაესხა.</w:t>
      </w:r>
    </w:p>
    <w:p w14:paraId="2F7D114B" w14:textId="77777777" w:rsidR="004205F8" w:rsidRDefault="00000000">
      <w:pPr>
        <w:spacing w:before="269" w:after="269"/>
        <w:ind w:left="120"/>
      </w:pPr>
      <w:r>
        <w:rPr>
          <w:rFonts w:ascii="Times New Roman" w:hAnsi="Times New Roman"/>
          <w:color w:val="000000"/>
        </w:rPr>
        <w:t>— ...უძლიერესი მაგიური ძალით♪, ლორდ ანოსის დიდი ხმალი განაყოფიერდა♪.</w:t>
      </w:r>
    </w:p>
    <w:p w14:paraId="6C0D359F" w14:textId="77777777" w:rsidR="004205F8" w:rsidRDefault="00000000">
      <w:pPr>
        <w:spacing w:before="269" w:after="269"/>
        <w:ind w:left="120"/>
      </w:pPr>
      <w:r>
        <w:rPr>
          <w:rFonts w:ascii="Times New Roman" w:hAnsi="Times New Roman"/>
          <w:color w:val="000000"/>
        </w:rPr>
        <w:t>— ვის ველაპარაკები, გაჩერდი!</w:t>
      </w:r>
    </w:p>
    <w:p w14:paraId="51CF0AA0" w14:textId="77777777" w:rsidR="004205F8" w:rsidRDefault="00000000">
      <w:pPr>
        <w:spacing w:before="269" w:after="269"/>
        <w:ind w:left="120"/>
      </w:pPr>
      <w:r>
        <w:rPr>
          <w:rFonts w:ascii="Times New Roman" w:hAnsi="Times New Roman"/>
          <w:color w:val="000000"/>
        </w:rPr>
        <w:t>გოგოები ცეცხლში იყვნენ გახვეულები.</w:t>
      </w:r>
    </w:p>
    <w:p w14:paraId="0ED76B54" w14:textId="77777777" w:rsidR="004205F8" w:rsidRDefault="00000000">
      <w:pPr>
        <w:spacing w:before="269" w:after="269"/>
        <w:ind w:left="120"/>
      </w:pPr>
      <w:r>
        <w:rPr>
          <w:rFonts w:ascii="Times New Roman" w:hAnsi="Times New Roman"/>
          <w:color w:val="000000"/>
        </w:rPr>
        <w:t>მაგრამ მათ სიმღერა არ შეწყვიტეს.</w:t>
      </w:r>
    </w:p>
    <w:p w14:paraId="793D28C3" w14:textId="77777777" w:rsidR="004205F8" w:rsidRDefault="00000000">
      <w:pPr>
        <w:spacing w:before="269" w:after="269"/>
        <w:ind w:left="120"/>
      </w:pPr>
      <w:r>
        <w:rPr>
          <w:rFonts w:ascii="Times New Roman" w:hAnsi="Times New Roman"/>
          <w:color w:val="000000"/>
        </w:rPr>
        <w:t>— …ერთი გასროლით, ძლიერი კაცი~♪…</w:t>
      </w:r>
    </w:p>
    <w:p w14:paraId="3A51CA55" w14:textId="77777777" w:rsidR="004205F8" w:rsidRDefault="00000000">
      <w:pPr>
        <w:spacing w:before="269" w:after="269"/>
        <w:ind w:left="120"/>
      </w:pPr>
      <w:r>
        <w:rPr>
          <w:rFonts w:ascii="Times New Roman" w:hAnsi="Times New Roman"/>
          <w:color w:val="000000"/>
        </w:rPr>
        <w:t>კიდევ ერთი გოგონა ჩამოინგრა.</w:t>
      </w:r>
    </w:p>
    <w:p w14:paraId="6ECC04B4" w14:textId="77777777" w:rsidR="004205F8" w:rsidRDefault="00000000">
      <w:pPr>
        <w:spacing w:before="269" w:after="269"/>
        <w:ind w:left="120"/>
      </w:pPr>
      <w:r>
        <w:rPr>
          <w:rFonts w:ascii="Times New Roman" w:hAnsi="Times New Roman"/>
          <w:color w:val="000000"/>
        </w:rPr>
        <w:t>თუ იმღერებდნენ, დაწვავდა მათ. და მაინც, ისინი სულ უფრო და უფრო ხმამაღლა მღეროდნენ.</w:t>
      </w:r>
    </w:p>
    <w:p w14:paraId="23DD67D3" w14:textId="1FA27CE5" w:rsidR="004205F8" w:rsidRDefault="00000000">
      <w:pPr>
        <w:spacing w:before="269" w:after="269"/>
        <w:ind w:left="120"/>
      </w:pPr>
      <w:r>
        <w:rPr>
          <w:rFonts w:ascii="Times New Roman" w:hAnsi="Times New Roman"/>
          <w:color w:val="000000"/>
        </w:rPr>
        <w:t>— …</w:t>
      </w:r>
      <w:r w:rsidR="006D25DD">
        <w:rPr>
          <w:rFonts w:ascii="Times New Roman" w:hAnsi="Times New Roman"/>
          <w:color w:val="000000"/>
        </w:rPr>
        <w:t xml:space="preserve"> </w:t>
      </w:r>
      <w:r>
        <w:rPr>
          <w:rFonts w:ascii="Times New Roman" w:hAnsi="Times New Roman"/>
          <w:color w:val="000000"/>
        </w:rPr>
        <w:t>-განაყოფიერება♪ …განაყოფიერება♪ …განაყოფიერება~♪.</w:t>
      </w:r>
    </w:p>
    <w:p w14:paraId="7FE4DBFF" w14:textId="77777777" w:rsidR="004205F8" w:rsidRDefault="00000000">
      <w:pPr>
        <w:spacing w:before="269" w:after="269"/>
        <w:ind w:left="120"/>
      </w:pPr>
      <w:r>
        <w:rPr>
          <w:rFonts w:ascii="Times New Roman" w:hAnsi="Times New Roman"/>
          <w:color w:val="000000"/>
        </w:rPr>
        <w:t>სუნთქვაშეკრულები და დაღლილები, ისინი განაგრძობდნენ სიმღერას.</w:t>
      </w:r>
    </w:p>
    <w:p w14:paraId="09D8B762" w14:textId="77777777" w:rsidR="004205F8" w:rsidRDefault="00000000">
      <w:pPr>
        <w:spacing w:before="269" w:after="269"/>
        <w:ind w:left="120"/>
      </w:pPr>
      <w:r>
        <w:rPr>
          <w:rFonts w:ascii="Times New Roman" w:hAnsi="Times New Roman"/>
          <w:color w:val="000000"/>
        </w:rPr>
        <w:t>— …შენ ბოლოში ხარ, მე კი ზემოთ…♪</w:t>
      </w:r>
    </w:p>
    <w:p w14:paraId="59FFD3E3" w14:textId="77777777" w:rsidR="004205F8" w:rsidRDefault="00000000">
      <w:pPr>
        <w:spacing w:before="269" w:after="269"/>
        <w:ind w:left="120"/>
      </w:pPr>
      <w:r>
        <w:rPr>
          <w:rFonts w:ascii="Times New Roman" w:hAnsi="Times New Roman"/>
          <w:color w:val="000000"/>
        </w:rPr>
        <w:t>— თქვენ ქვემოთ ხართ! თქვენ იმპერიული ოჯახების ქვეშ ხართ!! შეწყვიტეთ ამ ამპარტავანი სიმღერის სიმღერა!! ამით თქვენ იმპერიულ ოჯახებს აკრიტიკებთ!!</w:t>
      </w:r>
    </w:p>
    <w:p w14:paraId="46708887" w14:textId="77777777" w:rsidR="004205F8" w:rsidRDefault="00000000">
      <w:pPr>
        <w:spacing w:before="269" w:after="269"/>
        <w:ind w:left="120"/>
      </w:pPr>
      <w:r>
        <w:rPr>
          <w:rFonts w:ascii="Times New Roman" w:hAnsi="Times New Roman"/>
          <w:color w:val="000000"/>
        </w:rPr>
        <w:t>საბოლოოდ, ემილიამ ნერვები მოთოკა და მაგიის გამოყენებით გოგონები დაწვა.</w:t>
      </w:r>
    </w:p>
    <w:p w14:paraId="66326D72" w14:textId="77777777" w:rsidR="004205F8" w:rsidRDefault="00000000">
      <w:pPr>
        <w:spacing w:before="269" w:after="269"/>
        <w:ind w:left="120"/>
      </w:pPr>
      <w:r>
        <w:rPr>
          <w:rFonts w:ascii="Times New Roman" w:hAnsi="Times New Roman"/>
          <w:color w:val="000000"/>
        </w:rPr>
        <w:t>— ...მომენტში დაგამსხვრევ-დაგამსხვრევ-დაგამსხვრევ♪…</w:t>
      </w:r>
    </w:p>
    <w:p w14:paraId="379D966A" w14:textId="77777777" w:rsidR="004205F8" w:rsidRDefault="00000000">
      <w:pPr>
        <w:spacing w:before="269" w:after="269"/>
        <w:ind w:left="120"/>
      </w:pPr>
      <w:r>
        <w:rPr>
          <w:rFonts w:ascii="Times New Roman" w:hAnsi="Times New Roman"/>
          <w:color w:val="000000"/>
        </w:rPr>
        <w:t>გოგონები ერთმანეთის მიყოლებით მიწაზე დაეცნენ.</w:t>
      </w:r>
    </w:p>
    <w:p w14:paraId="33A03ED8" w14:textId="77777777" w:rsidR="004205F8" w:rsidRDefault="00000000">
      <w:pPr>
        <w:spacing w:before="269" w:after="269"/>
        <w:ind w:left="120"/>
      </w:pPr>
      <w:r>
        <w:rPr>
          <w:rFonts w:ascii="Times New Roman" w:hAnsi="Times New Roman"/>
          <w:color w:val="000000"/>
        </w:rPr>
        <w:t>— …შენ სუსტი ხარ, მაგრამ მე ძლიერი ვარ…♪</w:t>
      </w:r>
    </w:p>
    <w:p w14:paraId="2597B23F" w14:textId="77777777" w:rsidR="004205F8" w:rsidRDefault="00000000">
      <w:pPr>
        <w:spacing w:before="269" w:after="269"/>
        <w:ind w:left="120"/>
      </w:pPr>
      <w:r>
        <w:rPr>
          <w:rFonts w:ascii="Times New Roman" w:hAnsi="Times New Roman"/>
          <w:color w:val="000000"/>
        </w:rPr>
        <w:t>მათგან მხოლოდ ორი დარჩა.</w:t>
      </w:r>
    </w:p>
    <w:p w14:paraId="479DE331" w14:textId="77777777" w:rsidR="004205F8" w:rsidRDefault="00000000">
      <w:pPr>
        <w:spacing w:before="269" w:after="269"/>
        <w:ind w:left="120"/>
      </w:pPr>
      <w:r>
        <w:rPr>
          <w:rFonts w:ascii="Times New Roman" w:hAnsi="Times New Roman"/>
          <w:color w:val="000000"/>
        </w:rPr>
        <w:t>—…დამშვიდდი-ე-ე-ე-ე-ე-ე-ე-ე-ე-ე-ე-ე-ე-ე-ე-ე-ე-ე-ე-ე-ე-ე-ე-ე-ე-ე-ე-ე-ე-ე-ე-ე-ე-ე-ე-ე-ე-ე-ე-ე-ე-ე-ე...</w:t>
      </w:r>
    </w:p>
    <w:p w14:paraId="0F21B382" w14:textId="77777777" w:rsidR="004205F8" w:rsidRDefault="00000000">
      <w:pPr>
        <w:spacing w:before="269" w:after="269"/>
        <w:ind w:left="120"/>
      </w:pPr>
      <w:r>
        <w:rPr>
          <w:rFonts w:ascii="Times New Roman" w:hAnsi="Times New Roman"/>
          <w:color w:val="000000"/>
        </w:rPr>
        <w:t>და ბოლოს, „გუსგამმა“ ბოლო მათგანი დაწვა.</w:t>
      </w:r>
    </w:p>
    <w:p w14:paraId="1AF03A80" w14:textId="77777777" w:rsidR="004205F8" w:rsidRDefault="00000000">
      <w:pPr>
        <w:spacing w:before="269" w:after="269"/>
        <w:ind w:left="120"/>
      </w:pPr>
      <w:r>
        <w:rPr>
          <w:rFonts w:ascii="Times New Roman" w:hAnsi="Times New Roman"/>
          <w:color w:val="000000"/>
        </w:rPr>
        <w:t>— ...წამოდი, იბრძოლე♪… აიღე დიდი ხმალი♪… — მისი ტანჯული ხმა ცეცხლში ისევ ისმოდა.</w:t>
      </w:r>
    </w:p>
    <w:p w14:paraId="0D0103CA" w14:textId="77777777" w:rsidR="004205F8" w:rsidRDefault="00000000">
      <w:pPr>
        <w:spacing w:before="269" w:after="269"/>
        <w:ind w:left="120"/>
      </w:pPr>
      <w:r>
        <w:rPr>
          <w:rFonts w:ascii="Times New Roman" w:hAnsi="Times New Roman"/>
          <w:color w:val="000000"/>
        </w:rPr>
        <w:lastRenderedPageBreak/>
        <w:t>- შენ მაიძულე, შენზე დამატებითი დრო დამეთმო!..</w:t>
      </w:r>
    </w:p>
    <w:p w14:paraId="7AFB1433" w14:textId="77777777" w:rsidR="004205F8" w:rsidRDefault="00000000">
      <w:pPr>
        <w:spacing w:before="269" w:after="269"/>
        <w:ind w:left="120"/>
      </w:pPr>
      <w:r>
        <w:rPr>
          <w:rFonts w:ascii="Times New Roman" w:hAnsi="Times New Roman"/>
          <w:color w:val="000000"/>
        </w:rPr>
        <w:t>ემილიამ ენა დააწკაპუნა.</w:t>
      </w:r>
    </w:p>
    <w:p w14:paraId="0D42F519" w14:textId="77777777" w:rsidR="004205F8" w:rsidRDefault="00000000">
      <w:pPr>
        <w:spacing w:before="269" w:after="269"/>
        <w:ind w:left="120"/>
      </w:pPr>
      <w:r>
        <w:rPr>
          <w:rFonts w:ascii="Times New Roman" w:hAnsi="Times New Roman"/>
          <w:color w:val="000000"/>
        </w:rPr>
        <w:t>- რატომ ვერ ხვდები, რომ ეს უსარგებლოა? თუმცა რატომ მიკვირს, ნახევარნაირნი ხართ.</w:t>
      </w:r>
    </w:p>
    <w:p w14:paraId="5CC16A44" w14:textId="77777777" w:rsidR="004205F8" w:rsidRDefault="00000000">
      <w:pPr>
        <w:spacing w:before="269" w:after="269"/>
        <w:ind w:left="120"/>
      </w:pPr>
      <w:r>
        <w:rPr>
          <w:rFonts w:ascii="Times New Roman" w:hAnsi="Times New Roman"/>
          <w:color w:val="000000"/>
        </w:rPr>
        <w:t>მან ფლესი გამოიყენა და ცაში აფრინდა.</w:t>
      </w:r>
    </w:p>
    <w:p w14:paraId="031696A9" w14:textId="77777777" w:rsidR="004205F8" w:rsidRDefault="00000000">
      <w:pPr>
        <w:spacing w:before="269" w:after="269"/>
        <w:ind w:left="120"/>
      </w:pPr>
      <w:r>
        <w:rPr>
          <w:rFonts w:ascii="Times New Roman" w:hAnsi="Times New Roman"/>
          <w:color w:val="000000"/>
        </w:rPr>
        <w:t>— …მოკვდი!..</w:t>
      </w:r>
    </w:p>
    <w:p w14:paraId="149E90B6" w14:textId="77777777" w:rsidR="004205F8" w:rsidRDefault="00000000">
      <w:pPr>
        <w:spacing w:before="269" w:after="269"/>
        <w:ind w:left="120"/>
      </w:pPr>
      <w:r>
        <w:rPr>
          <w:rFonts w:ascii="Times New Roman" w:hAnsi="Times New Roman"/>
          <w:color w:val="000000"/>
        </w:rPr>
        <w:t>„გუსგამი“ კაშკაშა აენთო და მყისიერად გაუსწრო დედაჩემს. შემდეგ კი იმ ადგილას ცეცხლის სვეტი აღიმართა.</w:t>
      </w:r>
    </w:p>
    <w:p w14:paraId="22225C41" w14:textId="77777777" w:rsidR="004205F8" w:rsidRDefault="00000000">
      <w:pPr>
        <w:spacing w:before="269" w:after="269"/>
        <w:ind w:left="120"/>
      </w:pPr>
      <w:r>
        <w:rPr>
          <w:rFonts w:ascii="Times New Roman" w:hAnsi="Times New Roman"/>
          <w:color w:val="000000"/>
        </w:rPr>
        <w:t>- ...ჰე-ჰა, ა-ჰა, აჰა-ჰა-ჰა-ჰა!</w:t>
      </w:r>
    </w:p>
    <w:p w14:paraId="1B39F4B2" w14:textId="77777777" w:rsidR="004205F8" w:rsidRDefault="00000000">
      <w:pPr>
        <w:spacing w:before="269" w:after="269"/>
        <w:ind w:left="120"/>
      </w:pPr>
      <w:r>
        <w:rPr>
          <w:rFonts w:ascii="Times New Roman" w:hAnsi="Times New Roman"/>
          <w:color w:val="000000"/>
        </w:rPr>
        <w:t>ემილია მიწაზე დაეცა და ხმამაღლა გაიცინა.</w:t>
      </w:r>
    </w:p>
    <w:p w14:paraId="196D044B" w14:textId="77777777" w:rsidR="004205F8" w:rsidRDefault="00000000">
      <w:pPr>
        <w:spacing w:before="269" w:after="269"/>
        <w:ind w:left="120"/>
      </w:pPr>
      <w:r>
        <w:rPr>
          <w:rFonts w:ascii="Times New Roman" w:hAnsi="Times New Roman"/>
          <w:color w:val="000000"/>
        </w:rPr>
        <w:t>- ჰაჰა, საბოლოოდ თავი უკეთ ვიგრძენი. გვამი იმ უვარგისს გავუგზავნო?</w:t>
      </w:r>
    </w:p>
    <w:p w14:paraId="064A6A7F" w14:textId="77777777" w:rsidR="004205F8" w:rsidRDefault="00000000">
      <w:pPr>
        <w:spacing w:before="269" w:after="269"/>
        <w:ind w:left="120"/>
      </w:pPr>
      <w:r>
        <w:rPr>
          <w:rFonts w:ascii="Times New Roman" w:hAnsi="Times New Roman"/>
          <w:color w:val="000000"/>
        </w:rPr>
        <w:t>მან თითქმის ხტუნვით დაიწყო სიარული.</w:t>
      </w:r>
    </w:p>
    <w:p w14:paraId="6FE434EB" w14:textId="77777777" w:rsidR="004205F8" w:rsidRDefault="00000000">
      <w:pPr>
        <w:spacing w:before="269" w:after="269"/>
        <w:ind w:left="120"/>
      </w:pPr>
      <w:r>
        <w:rPr>
          <w:rFonts w:ascii="Times New Roman" w:hAnsi="Times New Roman"/>
          <w:color w:val="000000"/>
        </w:rPr>
        <w:t>- ჰმ, ვხედავ, უჩვეულოდ ამაღლებულ ხასიათზე ხარ. რამე კარგი მოხდა?</w:t>
      </w:r>
    </w:p>
    <w:p w14:paraId="20CF10B6" w14:textId="77777777" w:rsidR="004205F8" w:rsidRDefault="00000000">
      <w:pPr>
        <w:spacing w:before="269" w:after="269"/>
        <w:ind w:left="120"/>
      </w:pPr>
      <w:r>
        <w:rPr>
          <w:rFonts w:ascii="Times New Roman" w:hAnsi="Times New Roman"/>
          <w:color w:val="000000"/>
        </w:rPr>
        <w:t>ის უეცრად გაჩერდა და ზურგს მიყურებდა.</w:t>
      </w:r>
    </w:p>
    <w:p w14:paraId="42C0DAFA" w14:textId="77777777" w:rsidR="004205F8" w:rsidRDefault="00000000">
      <w:pPr>
        <w:spacing w:before="269" w:after="269"/>
        <w:ind w:left="120"/>
      </w:pPr>
      <w:r>
        <w:rPr>
          <w:rFonts w:ascii="Times New Roman" w:hAnsi="Times New Roman"/>
          <w:color w:val="000000"/>
        </w:rPr>
        <w:t>— …ანოსიკ…</w:t>
      </w:r>
    </w:p>
    <w:p w14:paraId="7B9D7FE2" w14:textId="77777777" w:rsidR="004205F8" w:rsidRDefault="00000000">
      <w:pPr>
        <w:spacing w:before="269" w:after="269"/>
        <w:ind w:left="120"/>
      </w:pPr>
      <w:r>
        <w:rPr>
          <w:rFonts w:ascii="Times New Roman" w:hAnsi="Times New Roman"/>
          <w:color w:val="000000"/>
        </w:rPr>
        <w:t>ჯადოსნური კლინიკიდან „გატომიდან“ ტელეპორტაცია გავწიე და დედაჩემისთვის ფარის როლს ვასრულებდი.</w:t>
      </w:r>
    </w:p>
    <w:p w14:paraId="644003D9" w14:textId="77777777" w:rsidR="004205F8" w:rsidRDefault="00000000">
      <w:pPr>
        <w:spacing w:before="269" w:after="269"/>
        <w:ind w:left="120"/>
      </w:pPr>
      <w:r>
        <w:rPr>
          <w:rFonts w:ascii="Times New Roman" w:hAnsi="Times New Roman"/>
          <w:color w:val="000000"/>
        </w:rPr>
        <w:t>-დედა, გტკივა?</w:t>
      </w:r>
    </w:p>
    <w:p w14:paraId="06E09AB0" w14:textId="77777777" w:rsidR="004205F8" w:rsidRDefault="00000000">
      <w:pPr>
        <w:spacing w:before="269" w:after="269"/>
        <w:ind w:left="120"/>
      </w:pPr>
      <w:r>
        <w:rPr>
          <w:rFonts w:ascii="Times New Roman" w:hAnsi="Times New Roman"/>
          <w:color w:val="000000"/>
        </w:rPr>
        <w:t>„მე-მე სრულიად კარგად ვარ“, თქვა მან და თითები ზურგს უკან დამალა.</w:t>
      </w:r>
    </w:p>
    <w:p w14:paraId="719B1944" w14:textId="77777777" w:rsidR="004205F8" w:rsidRDefault="00000000">
      <w:pPr>
        <w:spacing w:before="269" w:after="269"/>
        <w:ind w:left="120"/>
      </w:pPr>
      <w:r>
        <w:rPr>
          <w:rFonts w:ascii="Times New Roman" w:hAnsi="Times New Roman"/>
          <w:color w:val="000000"/>
        </w:rPr>
        <w:t>მათ მსუბუქი დამწვრობა ჰქონდათ. მისი დაცვა ვერ შევძელი, რადგან ბოლო მომენტში მივედი.</w:t>
      </w:r>
    </w:p>
    <w:p w14:paraId="662542E8" w14:textId="77777777" w:rsidR="004205F8" w:rsidRDefault="00000000">
      <w:pPr>
        <w:spacing w:before="269" w:after="269"/>
        <w:ind w:left="120"/>
      </w:pPr>
      <w:r>
        <w:rPr>
          <w:rFonts w:ascii="Times New Roman" w:hAnsi="Times New Roman"/>
          <w:color w:val="000000"/>
        </w:rPr>
        <w:t>ენტომით დამწვრობის შეხორცების შემდეგ, მასწავლებელს მივმართე.</w:t>
      </w:r>
    </w:p>
    <w:p w14:paraId="3E84AC34" w14:textId="77777777" w:rsidR="004205F8" w:rsidRDefault="00000000">
      <w:pPr>
        <w:spacing w:before="269" w:after="269"/>
        <w:ind w:left="120"/>
      </w:pPr>
      <w:r>
        <w:rPr>
          <w:rFonts w:ascii="Times New Roman" w:hAnsi="Times New Roman"/>
          <w:color w:val="000000"/>
        </w:rPr>
        <w:t>-გამარჯობა, ემილია.</w:t>
      </w:r>
    </w:p>
    <w:p w14:paraId="02CF0C47" w14:textId="77777777" w:rsidR="004205F8" w:rsidRDefault="00000000">
      <w:pPr>
        <w:spacing w:before="269" w:after="269"/>
        <w:ind w:left="120"/>
      </w:pPr>
      <w:r>
        <w:rPr>
          <w:rFonts w:ascii="Times New Roman" w:hAnsi="Times New Roman"/>
          <w:color w:val="000000"/>
        </w:rPr>
        <w:t>მისკენ ნაბიჯი გადავდგი.</w:t>
      </w:r>
    </w:p>
    <w:p w14:paraId="5C16BAE9" w14:textId="77777777" w:rsidR="004205F8" w:rsidRDefault="00000000">
      <w:pPr>
        <w:spacing w:before="269" w:after="269"/>
        <w:ind w:left="120"/>
      </w:pPr>
      <w:r>
        <w:rPr>
          <w:rFonts w:ascii="Times New Roman" w:hAnsi="Times New Roman"/>
          <w:color w:val="000000"/>
        </w:rPr>
        <w:t>მიუხედავად იმისა, რომ ჩვენს შორის ჯერ კიდევ საკმაოდ დიდი მანძილი იყო, ის, თითქოს შეშინებული, გადამწყვეტად უკან დახევას შეუდგა.</w:t>
      </w:r>
    </w:p>
    <w:p w14:paraId="6F0D628C" w14:textId="77777777" w:rsidR="004205F8" w:rsidRDefault="00000000">
      <w:pPr>
        <w:spacing w:before="269" w:after="269"/>
        <w:ind w:left="120"/>
      </w:pPr>
      <w:r>
        <w:rPr>
          <w:rFonts w:ascii="Times New Roman" w:hAnsi="Times New Roman"/>
          <w:color w:val="000000"/>
        </w:rPr>
        <w:lastRenderedPageBreak/>
        <w:t>- მე მიმტევებელი ვარ. ჩემს ხელახლა დაბადებამდე არ მახსოვს რისხვის აფეთქებები. ვაპატიებდი იმ იდიოტებს, რომლებიც ცდილობდნენ ჩემს გარშემო დაფრინავდნენ, როგორც შემაწუხებელი ბუზები, თუ ისინი თავიანთ ქცევას გააუმჯობესებდნენ. და არ მეგონა, რომ მომიწევდა საკუთარი თავის იძულება, თავი შემეკავებინა წვრილმანი რისხვისგან.</w:t>
      </w:r>
    </w:p>
    <w:p w14:paraId="6F8A86E6" w14:textId="77777777" w:rsidR="004205F8" w:rsidRDefault="00000000">
      <w:pPr>
        <w:spacing w:before="269" w:after="269"/>
        <w:ind w:left="120"/>
      </w:pPr>
      <w:r>
        <w:rPr>
          <w:rFonts w:ascii="Times New Roman" w:hAnsi="Times New Roman"/>
          <w:color w:val="000000"/>
        </w:rPr>
        <w:t>პირდაპირ ემილიას გავხედე.</w:t>
      </w:r>
    </w:p>
    <w:p w14:paraId="30661114" w14:textId="77777777" w:rsidR="004205F8" w:rsidRDefault="00000000">
      <w:pPr>
        <w:spacing w:before="269" w:after="269"/>
        <w:ind w:left="120"/>
      </w:pPr>
      <w:r>
        <w:rPr>
          <w:rFonts w:ascii="Times New Roman" w:hAnsi="Times New Roman"/>
          <w:color w:val="000000"/>
        </w:rPr>
        <w:t>მაინტერესებს, რა გამომეტყველება მქონდა სახეზე ახლა.</w:t>
      </w:r>
    </w:p>
    <w:p w14:paraId="56A9F8EB" w14:textId="77777777" w:rsidR="004205F8" w:rsidRDefault="00000000">
      <w:pPr>
        <w:spacing w:before="269" w:after="269"/>
        <w:ind w:left="120"/>
      </w:pPr>
      <w:r>
        <w:rPr>
          <w:rFonts w:ascii="Times New Roman" w:hAnsi="Times New Roman"/>
          <w:color w:val="000000"/>
        </w:rPr>
        <w:t>მე თვითონაც კი ვერ წარმომიდგენია.</w:t>
      </w:r>
    </w:p>
    <w:p w14:paraId="51BF223E" w14:textId="77777777" w:rsidR="004205F8" w:rsidRDefault="00000000">
      <w:pPr>
        <w:spacing w:before="269" w:after="269"/>
        <w:ind w:left="120"/>
      </w:pPr>
      <w:r>
        <w:rPr>
          <w:rFonts w:ascii="Times New Roman" w:hAnsi="Times New Roman"/>
          <w:color w:val="000000"/>
        </w:rPr>
        <w:t>„თუმცა, როგორც ჩანს, ძალიან შევცდი“, - ვთქვი და კიდევ ერთი ნაბიჯი გადავდგი. მეჩვენებოდა, რომ ჩემი ხმა გაცილებით უფრო უგულო ჟღერდა, ვიდრე ვაპირებდი.</w:t>
      </w:r>
    </w:p>
    <w:p w14:paraId="2C917A51" w14:textId="77777777" w:rsidR="004205F8" w:rsidRDefault="00000000">
      <w:pPr>
        <w:spacing w:before="269" w:after="269"/>
        <w:ind w:left="120"/>
      </w:pPr>
      <w:r>
        <w:rPr>
          <w:rFonts w:ascii="Times New Roman" w:hAnsi="Times New Roman"/>
          <w:color w:val="000000"/>
        </w:rPr>
        <w:t>- შენთვის პატიება არ არსებობს, ემილია.</w:t>
      </w:r>
    </w:p>
    <w:p w14:paraId="640E4E70" w14:textId="77777777" w:rsidR="004205F8" w:rsidRDefault="00000000">
      <w:pPr>
        <w:pStyle w:val="Heading2"/>
        <w:pageBreakBefore/>
        <w:spacing w:before="180" w:after="180"/>
        <w:ind w:left="120"/>
      </w:pPr>
      <w:bookmarkStart w:id="27" w:name="_§_27._დემონთა"/>
      <w:bookmarkEnd w:id="27"/>
      <w:r>
        <w:rPr>
          <w:rFonts w:ascii="Times New Roman" w:hAnsi="Times New Roman"/>
          <w:color w:val="000000"/>
          <w:sz w:val="33"/>
        </w:rPr>
        <w:lastRenderedPageBreak/>
        <w:t>§ 27. დემონთა მბრძანებლის წყევლა</w:t>
      </w:r>
    </w:p>
    <w:p w14:paraId="13E416CD" w14:textId="77777777" w:rsidR="004205F8" w:rsidRDefault="00000000">
      <w:pPr>
        <w:spacing w:before="269" w:after="269"/>
        <w:ind w:left="120"/>
      </w:pPr>
      <w:r>
        <w:rPr>
          <w:rFonts w:ascii="Times New Roman" w:hAnsi="Times New Roman"/>
          <w:color w:val="000000"/>
        </w:rPr>
        <w:t>ჩემი სისხლისმსმელი წყურვილით შეშინებული ემილია კანკალებდა და ნელა უკან იხევდა.</w:t>
      </w:r>
    </w:p>
    <w:p w14:paraId="304B7078" w14:textId="77777777" w:rsidR="004205F8" w:rsidRDefault="00000000">
      <w:pPr>
        <w:spacing w:before="269" w:after="269"/>
        <w:ind w:left="120"/>
      </w:pPr>
      <w:r>
        <w:rPr>
          <w:rFonts w:ascii="Times New Roman" w:hAnsi="Times New Roman"/>
          <w:color w:val="000000"/>
        </w:rPr>
        <w:t>- რა ხდება? ნუთუ ასეთი საშიშები არიან უბრალო მიჯნურები?</w:t>
      </w:r>
    </w:p>
    <w:p w14:paraId="592675B2" w14:textId="77777777" w:rsidR="004205F8" w:rsidRDefault="00000000">
      <w:pPr>
        <w:spacing w:before="269" w:after="269"/>
        <w:ind w:left="120"/>
      </w:pPr>
      <w:r>
        <w:rPr>
          <w:rFonts w:ascii="Times New Roman" w:hAnsi="Times New Roman"/>
          <w:color w:val="000000"/>
        </w:rPr>
        <w:t>— ...ნუ იქნები ამპარტავანი... რატომ გგონია, რომ შენი მეშინია?..</w:t>
      </w:r>
    </w:p>
    <w:p w14:paraId="337E2028" w14:textId="77777777" w:rsidR="004205F8" w:rsidRDefault="00000000">
      <w:pPr>
        <w:spacing w:before="269" w:after="269"/>
        <w:ind w:left="120"/>
      </w:pPr>
      <w:r>
        <w:rPr>
          <w:rFonts w:ascii="Times New Roman" w:hAnsi="Times New Roman"/>
          <w:color w:val="000000"/>
        </w:rPr>
        <w:t>ამის თქმის შემდეგ ემილია უკან დაიხია და გაქცევის შესაძლებლობას ეძებდა.</w:t>
      </w:r>
    </w:p>
    <w:p w14:paraId="08A466FE" w14:textId="77777777" w:rsidR="004205F8" w:rsidRDefault="00000000">
      <w:pPr>
        <w:spacing w:before="269" w:after="269"/>
        <w:ind w:left="120"/>
      </w:pPr>
      <w:r>
        <w:rPr>
          <w:rFonts w:ascii="Times New Roman" w:hAnsi="Times New Roman"/>
          <w:color w:val="000000"/>
        </w:rPr>
        <w:t>- გაყინეთ.</w:t>
      </w:r>
    </w:p>
    <w:p w14:paraId="260FC430" w14:textId="77777777" w:rsidR="004205F8" w:rsidRDefault="00000000">
      <w:pPr>
        <w:spacing w:before="269" w:after="269"/>
        <w:ind w:left="120"/>
      </w:pPr>
      <w:r>
        <w:rPr>
          <w:rFonts w:ascii="Times New Roman" w:hAnsi="Times New Roman"/>
          <w:color w:val="000000"/>
        </w:rPr>
        <w:t>როდესაც ეს ვთქვი, ემილიამ შელოცვის „ფლეს“ გამოყენებით ცაში აფრენა სცადა.</w:t>
      </w:r>
    </w:p>
    <w:p w14:paraId="45E63BD4" w14:textId="77777777" w:rsidR="004205F8" w:rsidRDefault="00000000">
      <w:pPr>
        <w:spacing w:before="269" w:after="269"/>
        <w:ind w:left="120"/>
      </w:pPr>
      <w:r>
        <w:rPr>
          <w:rFonts w:ascii="Times New Roman" w:hAnsi="Times New Roman"/>
          <w:color w:val="000000"/>
        </w:rPr>
        <w:t>- ვთქვი, გაყინე.</w:t>
      </w:r>
    </w:p>
    <w:p w14:paraId="2C921E6A" w14:textId="77777777" w:rsidR="004205F8" w:rsidRDefault="00000000">
      <w:pPr>
        <w:spacing w:before="269" w:after="269"/>
        <w:ind w:left="120"/>
      </w:pPr>
      <w:r>
        <w:rPr>
          <w:rFonts w:ascii="Times New Roman" w:hAnsi="Times New Roman"/>
          <w:color w:val="000000"/>
        </w:rPr>
        <w:t>სწორედ იმ მომენტში მისი სხეული გაიყინა. ამავდროულად, მან დაკარგა საკუთარი მაგიური ძალის თავისუფლად კონტროლის უნარი.</w:t>
      </w:r>
    </w:p>
    <w:p w14:paraId="7CA59FA5" w14:textId="77777777" w:rsidR="004205F8" w:rsidRDefault="00000000">
      <w:pPr>
        <w:spacing w:before="269" w:after="269"/>
        <w:ind w:left="120"/>
      </w:pPr>
      <w:r>
        <w:rPr>
          <w:rFonts w:ascii="Times New Roman" w:hAnsi="Times New Roman"/>
          <w:color w:val="000000"/>
        </w:rPr>
        <w:t>ჩემი გაბრაზებული სიტყვები, რომლებიც ძლიერ მაგიურ ძალას ფლობდნენ, იძულების ძალას ავლენდნენ. მან ადვილად გაარღვია ემილიას ანტიმაგია და შებოჭა მისი სხეული და მაგიური ძალა.</w:t>
      </w:r>
    </w:p>
    <w:p w14:paraId="78EA86A8" w14:textId="77777777" w:rsidR="004205F8" w:rsidRDefault="00000000">
      <w:pPr>
        <w:spacing w:before="269" w:after="269"/>
        <w:ind w:left="120"/>
      </w:pPr>
      <w:r>
        <w:rPr>
          <w:rFonts w:ascii="Times New Roman" w:hAnsi="Times New Roman"/>
          <w:color w:val="000000"/>
        </w:rPr>
        <w:t>ემილია სასოწარკვეთილად ცდილობდა გაქცევას და ახლა მოკანკალე თოჯინას ჰგავდა.</w:t>
      </w:r>
    </w:p>
    <w:p w14:paraId="583CD5D6" w14:textId="77777777" w:rsidR="004205F8" w:rsidRDefault="00000000">
      <w:pPr>
        <w:spacing w:before="269" w:after="269"/>
        <w:ind w:left="120"/>
      </w:pPr>
      <w:r>
        <w:rPr>
          <w:rFonts w:ascii="Times New Roman" w:hAnsi="Times New Roman"/>
          <w:color w:val="000000"/>
        </w:rPr>
        <w:t>მას მხოლოდ დამცირებული შეეძლო მიწაზე წოლა.</w:t>
      </w:r>
    </w:p>
    <w:p w14:paraId="30E467DB" w14:textId="77777777" w:rsidR="004205F8" w:rsidRDefault="00000000">
      <w:pPr>
        <w:spacing w:before="269" w:after="269"/>
        <w:ind w:left="120"/>
      </w:pPr>
      <w:r>
        <w:rPr>
          <w:rFonts w:ascii="Times New Roman" w:hAnsi="Times New Roman"/>
          <w:color w:val="000000"/>
        </w:rPr>
        <w:t>ნელა მივედი და მის გვერდით დავდექი.</w:t>
      </w:r>
    </w:p>
    <w:p w14:paraId="457112BA" w14:textId="77777777" w:rsidR="004205F8" w:rsidRDefault="00000000">
      <w:pPr>
        <w:spacing w:before="269" w:after="269"/>
        <w:ind w:left="120"/>
      </w:pPr>
      <w:r>
        <w:rPr>
          <w:rFonts w:ascii="Times New Roman" w:hAnsi="Times New Roman"/>
          <w:color w:val="000000"/>
        </w:rPr>
        <w:t>ის დამცირებული და შეშინებული ჩანდა.</w:t>
      </w:r>
    </w:p>
    <w:p w14:paraId="1DE83F11" w14:textId="77777777" w:rsidR="004205F8" w:rsidRDefault="00000000">
      <w:pPr>
        <w:spacing w:before="269" w:after="269"/>
        <w:ind w:left="120"/>
      </w:pPr>
      <w:r>
        <w:rPr>
          <w:rFonts w:ascii="Times New Roman" w:hAnsi="Times New Roman"/>
          <w:color w:val="000000"/>
        </w:rPr>
        <w:t>- ჰმ.</w:t>
      </w:r>
    </w:p>
    <w:p w14:paraId="71C82C51" w14:textId="77777777" w:rsidR="004205F8" w:rsidRDefault="00000000">
      <w:pPr>
        <w:spacing w:before="269" w:after="269"/>
        <w:ind w:left="120"/>
      </w:pPr>
      <w:r>
        <w:rPr>
          <w:rFonts w:ascii="Times New Roman" w:hAnsi="Times New Roman"/>
          <w:color w:val="000000"/>
        </w:rPr>
        <w:t>ემილიას კისერში ხელი ჩავკიდე და ერთი ხელით ადვილად ავწიე.</w:t>
      </w:r>
    </w:p>
    <w:p w14:paraId="275901A9" w14:textId="77777777" w:rsidR="004205F8" w:rsidRDefault="00000000">
      <w:pPr>
        <w:spacing w:before="269" w:after="269"/>
        <w:ind w:left="120"/>
      </w:pPr>
      <w:r>
        <w:rPr>
          <w:rFonts w:ascii="Times New Roman" w:hAnsi="Times New Roman"/>
          <w:color w:val="000000"/>
        </w:rPr>
        <w:t>— ...ლ-გაუშვი!.. რას გეგმავ?..</w:t>
      </w:r>
    </w:p>
    <w:p w14:paraId="1CA168F8" w14:textId="77777777" w:rsidR="004205F8" w:rsidRDefault="00000000">
      <w:pPr>
        <w:spacing w:before="269" w:after="269"/>
        <w:ind w:left="120"/>
      </w:pPr>
      <w:r>
        <w:rPr>
          <w:rFonts w:ascii="Times New Roman" w:hAnsi="Times New Roman"/>
          <w:color w:val="000000"/>
        </w:rPr>
        <w:t>მისი კითხვის იგნორირების გარეშე, იმ ადგილისკენ წავედი, სადაც გულშემატკივრების კავშირის დამარცხებული გოგონები იწვნენ.</w:t>
      </w:r>
    </w:p>
    <w:p w14:paraId="7744AAE3" w14:textId="77777777" w:rsidR="004205F8" w:rsidRDefault="00000000">
      <w:pPr>
        <w:spacing w:before="269" w:after="269"/>
        <w:ind w:left="120"/>
      </w:pPr>
      <w:r>
        <w:rPr>
          <w:rFonts w:ascii="Times New Roman" w:hAnsi="Times New Roman"/>
          <w:color w:val="000000"/>
        </w:rPr>
        <w:t>რის შემდეგაც მან ემილია მიწაზე დააგდო.</w:t>
      </w:r>
    </w:p>
    <w:p w14:paraId="205CBA88" w14:textId="77777777" w:rsidR="004205F8" w:rsidRDefault="00000000">
      <w:pPr>
        <w:spacing w:before="269" w:after="269"/>
        <w:ind w:left="120"/>
      </w:pPr>
      <w:r>
        <w:rPr>
          <w:rFonts w:ascii="Times New Roman" w:hAnsi="Times New Roman"/>
          <w:color w:val="000000"/>
        </w:rPr>
        <w:t>— …ღ-ჰა…</w:t>
      </w:r>
    </w:p>
    <w:p w14:paraId="206CB4D2" w14:textId="77777777" w:rsidR="004205F8" w:rsidRDefault="00000000">
      <w:pPr>
        <w:spacing w:before="269" w:after="269"/>
        <w:ind w:left="120"/>
      </w:pPr>
      <w:r>
        <w:rPr>
          <w:rFonts w:ascii="Times New Roman" w:hAnsi="Times New Roman"/>
          <w:color w:val="000000"/>
        </w:rPr>
        <w:lastRenderedPageBreak/>
        <w:t>რადგან ემილიას მოძრაობა არ შეეძლო, ვერც კი შეძლო თავის შეკავება და დაცემის შერბილება და მხოლოდ დამცირებული იწვა მიწაზე.</w:t>
      </w:r>
    </w:p>
    <w:p w14:paraId="0561A5B9" w14:textId="77777777" w:rsidR="004205F8" w:rsidRDefault="00000000">
      <w:pPr>
        <w:spacing w:before="269" w:after="269"/>
        <w:ind w:left="120"/>
      </w:pPr>
      <w:r>
        <w:rPr>
          <w:rFonts w:ascii="Times New Roman" w:hAnsi="Times New Roman"/>
          <w:color w:val="000000"/>
        </w:rPr>
        <w:t>- მალე გავერთობი. შეგიძლია გეშინოდეს, სანამ ჯერ კიდევ გაქვს შანსი.</w:t>
      </w:r>
    </w:p>
    <w:p w14:paraId="0E1F5DFC" w14:textId="77777777" w:rsidR="004205F8" w:rsidRDefault="00000000">
      <w:pPr>
        <w:spacing w:before="269" w:after="269"/>
        <w:ind w:left="120"/>
      </w:pPr>
      <w:r>
        <w:rPr>
          <w:rFonts w:ascii="Times New Roman" w:hAnsi="Times New Roman"/>
          <w:color w:val="000000"/>
        </w:rPr>
        <w:t>ამის თქმის შემდეგ, გულშემატკივართა კავშირის გოგონებთან მივედი და ყველას ჯადოსნური წრეები დავხატე.</w:t>
      </w:r>
    </w:p>
    <w:p w14:paraId="646553BA" w14:textId="77777777" w:rsidR="004205F8" w:rsidRDefault="00000000">
      <w:pPr>
        <w:spacing w:before="269" w:after="269"/>
        <w:ind w:left="120"/>
      </w:pPr>
      <w:r>
        <w:rPr>
          <w:rFonts w:ascii="Times New Roman" w:hAnsi="Times New Roman"/>
          <w:color w:val="000000"/>
        </w:rPr>
        <w:t>მიუხედავად იმისა, რომ ეს უკანასკნელი ძალებით მოხდა, ისინი მაინც სუნთქავდნენ. ენტ-ის შელოცვის გავლენის ქვეშ მოქცევის შემდეგ, მათი სხეულები წამებში განიკურნა.</w:t>
      </w:r>
    </w:p>
    <w:p w14:paraId="1E49F5D7" w14:textId="77777777" w:rsidR="004205F8" w:rsidRDefault="00000000">
      <w:pPr>
        <w:spacing w:before="269" w:after="269"/>
        <w:ind w:left="120"/>
      </w:pPr>
      <w:r>
        <w:rPr>
          <w:rFonts w:ascii="Times New Roman" w:hAnsi="Times New Roman"/>
          <w:color w:val="000000"/>
        </w:rPr>
        <w:t>ირისის დახმარებით მათთვის ახალი ფორმა შევქმენი, რათა დამწვარი ფორმა ჩამენაცვლებინა.</w:t>
      </w:r>
    </w:p>
    <w:p w14:paraId="166908D5" w14:textId="77777777" w:rsidR="004205F8" w:rsidRDefault="00000000">
      <w:pPr>
        <w:spacing w:before="269" w:after="269"/>
        <w:ind w:left="120"/>
      </w:pPr>
      <w:r>
        <w:rPr>
          <w:rFonts w:ascii="Times New Roman" w:hAnsi="Times New Roman"/>
          <w:color w:val="000000"/>
        </w:rPr>
        <w:t>-...ბატონო ანოს...</w:t>
      </w:r>
    </w:p>
    <w:p w14:paraId="5684910B" w14:textId="77777777" w:rsidR="004205F8" w:rsidRDefault="00000000">
      <w:pPr>
        <w:spacing w:before="269" w:after="269"/>
        <w:ind w:left="120"/>
      </w:pPr>
      <w:r>
        <w:rPr>
          <w:rFonts w:ascii="Times New Roman" w:hAnsi="Times New Roman"/>
          <w:color w:val="000000"/>
        </w:rPr>
        <w:t>გონს მოვიდნენ და ნელა შემომხედეს.</w:t>
      </w:r>
    </w:p>
    <w:p w14:paraId="36BD3FA5" w14:textId="77777777" w:rsidR="004205F8" w:rsidRDefault="00000000">
      <w:pPr>
        <w:spacing w:before="269" w:after="269"/>
        <w:ind w:left="120"/>
      </w:pPr>
      <w:r>
        <w:rPr>
          <w:rFonts w:ascii="Times New Roman" w:hAnsi="Times New Roman"/>
          <w:color w:val="000000"/>
        </w:rPr>
        <w:t>მათი ჭრილობები შეხორცებულიყო, მაგრამ მათი გონება ჯერ კიდევ ბუნდოვანი უნდა ყოფილიყო. ისინი გარკვეულწილად შეძრწუნებულები ჩანდნენ.</w:t>
      </w:r>
    </w:p>
    <w:p w14:paraId="153F5EF5" w14:textId="77777777" w:rsidR="004205F8" w:rsidRDefault="00000000">
      <w:pPr>
        <w:spacing w:before="269" w:after="269"/>
        <w:ind w:left="120"/>
      </w:pPr>
      <w:r>
        <w:rPr>
          <w:rFonts w:ascii="Times New Roman" w:hAnsi="Times New Roman"/>
          <w:color w:val="000000"/>
        </w:rPr>
        <w:t>— ...იმედი გვქონდა, რომ თქვენს დედას დავიცავდით, მაგრამ...</w:t>
      </w:r>
    </w:p>
    <w:p w14:paraId="3B2A9174" w14:textId="77777777" w:rsidR="004205F8" w:rsidRDefault="00000000">
      <w:pPr>
        <w:spacing w:before="269" w:after="269"/>
        <w:ind w:left="120"/>
      </w:pPr>
      <w:r>
        <w:rPr>
          <w:rFonts w:ascii="Times New Roman" w:hAnsi="Times New Roman"/>
          <w:color w:val="000000"/>
        </w:rPr>
        <w:t>გოგონებმა გადაწყვიტეს, რომ მისი დაცვა ვერ შეძლეს და იმედგაცრუებულმა ქვემოთ შეხედეს.</w:t>
      </w:r>
    </w:p>
    <w:p w14:paraId="6B1AEEAC" w14:textId="77777777" w:rsidR="004205F8" w:rsidRDefault="00000000">
      <w:pPr>
        <w:spacing w:before="269" w:after="269"/>
        <w:ind w:left="120"/>
      </w:pPr>
      <w:r>
        <w:rPr>
          <w:rFonts w:ascii="Times New Roman" w:hAnsi="Times New Roman"/>
          <w:color w:val="000000"/>
        </w:rPr>
        <w:t>— თქვენი სახელები მითხარით.</w:t>
      </w:r>
    </w:p>
    <w:p w14:paraId="03432D08" w14:textId="77777777" w:rsidR="004205F8" w:rsidRDefault="00000000">
      <w:pPr>
        <w:spacing w:before="269" w:after="269"/>
        <w:ind w:left="120"/>
      </w:pPr>
      <w:r>
        <w:rPr>
          <w:rFonts w:ascii="Times New Roman" w:hAnsi="Times New Roman"/>
          <w:color w:val="000000"/>
        </w:rPr>
        <w:t>— ... ჰა?..</w:t>
      </w:r>
    </w:p>
    <w:p w14:paraId="432338CA" w14:textId="77777777" w:rsidR="004205F8" w:rsidRDefault="00000000">
      <w:pPr>
        <w:spacing w:before="269" w:after="269"/>
        <w:ind w:left="120"/>
      </w:pPr>
      <w:r>
        <w:rPr>
          <w:rFonts w:ascii="Times New Roman" w:hAnsi="Times New Roman"/>
          <w:color w:val="000000"/>
        </w:rPr>
        <w:t>— რა გქვია?</w:t>
      </w:r>
    </w:p>
    <w:p w14:paraId="39466FA8" w14:textId="77777777" w:rsidR="004205F8" w:rsidRDefault="00000000">
      <w:pPr>
        <w:spacing w:before="269" w:after="269"/>
        <w:ind w:left="120"/>
      </w:pPr>
      <w:r>
        <w:rPr>
          <w:rFonts w:ascii="Times New Roman" w:hAnsi="Times New Roman"/>
          <w:color w:val="000000"/>
        </w:rPr>
        <w:t>— …ჰელენ. ჰელენ მიჰაისი.</w:t>
      </w:r>
    </w:p>
    <w:p w14:paraId="5E365B71" w14:textId="77777777" w:rsidR="004205F8" w:rsidRDefault="00000000">
      <w:pPr>
        <w:spacing w:before="269" w:after="269"/>
        <w:ind w:left="120"/>
      </w:pPr>
      <w:r>
        <w:rPr>
          <w:rFonts w:ascii="Times New Roman" w:hAnsi="Times New Roman"/>
          <w:color w:val="000000"/>
        </w:rPr>
        <w:t>„და შენ?“ ვკითხე გვერდით მდგომ გოგონას.</w:t>
      </w:r>
    </w:p>
    <w:p w14:paraId="665EEEF7" w14:textId="77777777" w:rsidR="004205F8" w:rsidRDefault="00000000">
      <w:pPr>
        <w:spacing w:before="269" w:after="269"/>
        <w:ind w:left="120"/>
      </w:pPr>
      <w:r>
        <w:rPr>
          <w:rFonts w:ascii="Times New Roman" w:hAnsi="Times New Roman"/>
          <w:color w:val="000000"/>
        </w:rPr>
        <w:t>— ...ჯესიკა არნეტი, თქვენს სამსახურში.</w:t>
      </w:r>
    </w:p>
    <w:p w14:paraId="63026FAA" w14:textId="77777777" w:rsidR="004205F8" w:rsidRDefault="00000000">
      <w:pPr>
        <w:spacing w:before="269" w:after="269"/>
        <w:ind w:left="120"/>
      </w:pPr>
      <w:r>
        <w:rPr>
          <w:rFonts w:ascii="Times New Roman" w:hAnsi="Times New Roman"/>
          <w:color w:val="000000"/>
        </w:rPr>
        <w:t>- და შენ?</w:t>
      </w:r>
    </w:p>
    <w:p w14:paraId="6F82C936" w14:textId="77777777" w:rsidR="004205F8" w:rsidRDefault="00000000">
      <w:pPr>
        <w:spacing w:before="269" w:after="269"/>
        <w:ind w:left="120"/>
      </w:pPr>
      <w:r>
        <w:rPr>
          <w:rFonts w:ascii="Times New Roman" w:hAnsi="Times New Roman"/>
          <w:color w:val="000000"/>
        </w:rPr>
        <w:t>— …მაია ზემტი…</w:t>
      </w:r>
    </w:p>
    <w:p w14:paraId="076E1182" w14:textId="77777777" w:rsidR="004205F8" w:rsidRDefault="00000000">
      <w:pPr>
        <w:spacing w:before="269" w:after="269"/>
        <w:ind w:left="120"/>
      </w:pPr>
      <w:r>
        <w:rPr>
          <w:rFonts w:ascii="Times New Roman" w:hAnsi="Times New Roman"/>
          <w:color w:val="000000"/>
        </w:rPr>
        <w:t>გულშემატკივართა კავშირის გოგონებს ერთმანეთის მიყოლებით სახელები ვეკითხებოდი.</w:t>
      </w:r>
    </w:p>
    <w:p w14:paraId="24A2697E" w14:textId="77777777" w:rsidR="004205F8" w:rsidRDefault="00000000">
      <w:pPr>
        <w:spacing w:before="269" w:after="269"/>
        <w:ind w:left="120"/>
      </w:pPr>
      <w:r>
        <w:rPr>
          <w:rFonts w:ascii="Times New Roman" w:hAnsi="Times New Roman"/>
          <w:color w:val="000000"/>
        </w:rPr>
        <w:lastRenderedPageBreak/>
        <w:t>ნონო ინოტა.</w:t>
      </w:r>
    </w:p>
    <w:p w14:paraId="05B5C245" w14:textId="77777777" w:rsidR="004205F8" w:rsidRDefault="00000000">
      <w:pPr>
        <w:spacing w:before="269" w:after="269"/>
        <w:ind w:left="120"/>
      </w:pPr>
      <w:r>
        <w:rPr>
          <w:rFonts w:ascii="Times New Roman" w:hAnsi="Times New Roman"/>
          <w:color w:val="000000"/>
        </w:rPr>
        <w:t>სია მინშენი.</w:t>
      </w:r>
    </w:p>
    <w:p w14:paraId="28EA8D16" w14:textId="77777777" w:rsidR="004205F8" w:rsidRDefault="00000000">
      <w:pPr>
        <w:spacing w:before="269" w:after="269"/>
        <w:ind w:left="120"/>
      </w:pPr>
      <w:r>
        <w:rPr>
          <w:rFonts w:ascii="Times New Roman" w:hAnsi="Times New Roman"/>
          <w:color w:val="000000"/>
        </w:rPr>
        <w:t>ჰიმუკა ჰორა.</w:t>
      </w:r>
    </w:p>
    <w:p w14:paraId="49334B6D" w14:textId="77777777" w:rsidR="004205F8" w:rsidRDefault="00000000">
      <w:pPr>
        <w:spacing w:before="269" w:after="269"/>
        <w:ind w:left="120"/>
      </w:pPr>
      <w:r>
        <w:rPr>
          <w:rFonts w:ascii="Times New Roman" w:hAnsi="Times New Roman"/>
          <w:color w:val="000000"/>
        </w:rPr>
        <w:t>კარსა კრუნოა.</w:t>
      </w:r>
    </w:p>
    <w:p w14:paraId="4FE1648C" w14:textId="77777777" w:rsidR="004205F8" w:rsidRDefault="00000000">
      <w:pPr>
        <w:spacing w:before="269" w:after="269"/>
        <w:ind w:left="120"/>
      </w:pPr>
      <w:r>
        <w:rPr>
          <w:rFonts w:ascii="Times New Roman" w:hAnsi="Times New Roman"/>
          <w:color w:val="000000"/>
        </w:rPr>
        <w:t>შელია ნიჯემი.</w:t>
      </w:r>
    </w:p>
    <w:p w14:paraId="14DB216F" w14:textId="77777777" w:rsidR="004205F8" w:rsidRDefault="00000000">
      <w:pPr>
        <w:spacing w:before="269" w:after="269"/>
        <w:ind w:left="120"/>
      </w:pPr>
      <w:r>
        <w:rPr>
          <w:rFonts w:ascii="Times New Roman" w:hAnsi="Times New Roman"/>
          <w:color w:val="000000"/>
        </w:rPr>
        <w:t>- ჰელენი. ჯესიკა. მაია. ნონო. სია. ჰიმუკა. კარსა. შელია. - ვუთხარი თითოეულ მათგანს. - თქვენს სახელებს მთელი ცხოვრება დავიმახსოვრებ. თქვენ შესანიშნავები ხართ.</w:t>
      </w:r>
    </w:p>
    <w:p w14:paraId="359E593F" w14:textId="77777777" w:rsidR="004205F8" w:rsidRDefault="00000000">
      <w:pPr>
        <w:spacing w:before="269" w:after="269"/>
        <w:ind w:left="120"/>
      </w:pPr>
      <w:r>
        <w:rPr>
          <w:rFonts w:ascii="Times New Roman" w:hAnsi="Times New Roman"/>
          <w:color w:val="000000"/>
        </w:rPr>
        <w:t>მიუხედავად იმისა, თუ რამდენად ხმაურიანები იყვნენ ჩვეულებრივ, ახლა თითქოს სიტყვის წარმოთქმა არ შეეძლოთ და მხოლოდ ცრემლებს ღვრიდნენ.</w:t>
      </w:r>
    </w:p>
    <w:p w14:paraId="16D28906" w14:textId="77777777" w:rsidR="004205F8" w:rsidRDefault="00000000">
      <w:pPr>
        <w:spacing w:before="269" w:after="269"/>
        <w:ind w:left="120"/>
      </w:pPr>
      <w:r>
        <w:rPr>
          <w:rFonts w:ascii="Times New Roman" w:hAnsi="Times New Roman"/>
          <w:color w:val="000000"/>
        </w:rPr>
        <w:t>- ახლა შეგიძლია დაისვენო.</w:t>
      </w:r>
    </w:p>
    <w:p w14:paraId="25DF7B6E" w14:textId="77777777" w:rsidR="004205F8" w:rsidRDefault="00000000">
      <w:pPr>
        <w:spacing w:before="269" w:after="269"/>
        <w:ind w:left="120"/>
      </w:pPr>
      <w:r>
        <w:rPr>
          <w:rFonts w:ascii="Times New Roman" w:hAnsi="Times New Roman"/>
          <w:color w:val="000000"/>
        </w:rPr>
        <w:t>შევბრუნდი და ემილიასკენ წავედი.</w:t>
      </w:r>
    </w:p>
    <w:p w14:paraId="098EF30C" w14:textId="77777777" w:rsidR="004205F8" w:rsidRDefault="00000000">
      <w:pPr>
        <w:spacing w:before="269" w:after="269"/>
        <w:ind w:left="120"/>
      </w:pPr>
      <w:r>
        <w:rPr>
          <w:rFonts w:ascii="Times New Roman" w:hAnsi="Times New Roman"/>
          <w:color w:val="000000"/>
        </w:rPr>
        <w:t>- კარგი, კარგი, ვხედავ, უკვე მელოდები.</w:t>
      </w:r>
    </w:p>
    <w:p w14:paraId="4C0EBCCB" w14:textId="77777777" w:rsidR="004205F8" w:rsidRDefault="00000000">
      <w:pPr>
        <w:spacing w:before="269" w:after="269"/>
        <w:ind w:left="120"/>
      </w:pPr>
      <w:r>
        <w:rPr>
          <w:rFonts w:ascii="Times New Roman" w:hAnsi="Times New Roman"/>
          <w:color w:val="000000"/>
        </w:rPr>
        <w:t>ემილიას კისერში ხელი მოვკიდე.</w:t>
      </w:r>
    </w:p>
    <w:p w14:paraId="6C6DA2BE" w14:textId="77777777" w:rsidR="004205F8" w:rsidRDefault="00000000">
      <w:pPr>
        <w:spacing w:before="269" w:after="269"/>
        <w:ind w:left="120"/>
      </w:pPr>
      <w:r>
        <w:rPr>
          <w:rFonts w:ascii="Times New Roman" w:hAnsi="Times New Roman"/>
          <w:color w:val="000000"/>
        </w:rPr>
        <w:t>— ...რას აპირებ ჩემთვის?..</w:t>
      </w:r>
    </w:p>
    <w:p w14:paraId="45093B8C" w14:textId="77777777" w:rsidR="004205F8" w:rsidRDefault="00000000">
      <w:pPr>
        <w:spacing w:before="269" w:after="269"/>
        <w:ind w:left="120"/>
      </w:pPr>
      <w:r>
        <w:rPr>
          <w:rFonts w:ascii="Times New Roman" w:hAnsi="Times New Roman"/>
          <w:color w:val="000000"/>
        </w:rPr>
        <w:t>- მგონი დედა ინერვიულებს, თუ ყველაფერს აქ გავაკეთებ. მოდი, ადგილი შევიცვალოთ.</w:t>
      </w:r>
    </w:p>
    <w:p w14:paraId="0E3E52B0" w14:textId="77777777" w:rsidR="004205F8" w:rsidRDefault="00000000">
      <w:pPr>
        <w:spacing w:before="269" w:after="269"/>
        <w:ind w:left="120"/>
      </w:pPr>
      <w:r>
        <w:rPr>
          <w:rFonts w:ascii="Times New Roman" w:hAnsi="Times New Roman"/>
          <w:color w:val="000000"/>
        </w:rPr>
        <w:t>შელოცვა „გატომი“ გამოვიყენე. მხედველობის არე ერთი წამით თოვლივით თეთრი გახდა და შემდეგ არენის ცენტრში აღმოვჩნდით.</w:t>
      </w:r>
    </w:p>
    <w:p w14:paraId="07F6E1D6" w14:textId="77777777" w:rsidR="004205F8" w:rsidRDefault="00000000">
      <w:pPr>
        <w:spacing w:before="269" w:after="269"/>
        <w:ind w:left="120"/>
      </w:pPr>
      <w:r>
        <w:rPr>
          <w:rFonts w:ascii="Times New Roman" w:hAnsi="Times New Roman"/>
          <w:color w:val="000000"/>
        </w:rPr>
        <w:t>ემილია დავტოვე და ვუთხარი:</w:t>
      </w:r>
    </w:p>
    <w:p w14:paraId="2542958D" w14:textId="77777777" w:rsidR="004205F8" w:rsidRDefault="00000000">
      <w:pPr>
        <w:spacing w:before="269" w:after="269"/>
        <w:ind w:left="120"/>
      </w:pPr>
      <w:r>
        <w:rPr>
          <w:rFonts w:ascii="Times New Roman" w:hAnsi="Times New Roman"/>
          <w:color w:val="000000"/>
        </w:rPr>
        <w:t>- შეგიძლია იმოძრაო.</w:t>
      </w:r>
    </w:p>
    <w:p w14:paraId="06700EA7" w14:textId="77777777" w:rsidR="004205F8" w:rsidRDefault="00000000">
      <w:pPr>
        <w:spacing w:before="269" w:after="269"/>
        <w:ind w:left="120"/>
      </w:pPr>
      <w:r>
        <w:rPr>
          <w:rFonts w:ascii="Times New Roman" w:hAnsi="Times New Roman"/>
          <w:color w:val="000000"/>
        </w:rPr>
        <w:t>„ირისის“ მიერ შექმნილი დემონური ხმალი მიწაზე მწოლიარე ემილიას ესროლა. ის თავის გვერდით გაუყარა.</w:t>
      </w:r>
    </w:p>
    <w:p w14:paraId="13EEDAA3" w14:textId="77777777" w:rsidR="004205F8" w:rsidRDefault="00000000">
      <w:pPr>
        <w:spacing w:before="269" w:after="269"/>
        <w:ind w:left="120"/>
      </w:pPr>
      <w:r>
        <w:rPr>
          <w:rFonts w:ascii="Times New Roman" w:hAnsi="Times New Roman"/>
          <w:color w:val="000000"/>
        </w:rPr>
        <w:t>- გამოიყენე. გაგანადგურებ მანამ, სანამ შენს დამპალ ბუნებას არ გამოვასწორებ.</w:t>
      </w:r>
    </w:p>
    <w:p w14:paraId="4D465B02" w14:textId="77777777" w:rsidR="004205F8" w:rsidRDefault="00000000">
      <w:pPr>
        <w:spacing w:before="269" w:after="269"/>
        <w:ind w:left="120"/>
      </w:pPr>
      <w:r>
        <w:rPr>
          <w:rFonts w:ascii="Times New Roman" w:hAnsi="Times New Roman"/>
          <w:color w:val="000000"/>
        </w:rPr>
        <w:t>ემილია წამოდგა და შემომხედა.</w:t>
      </w:r>
    </w:p>
    <w:p w14:paraId="1F1E339F" w14:textId="77777777" w:rsidR="004205F8" w:rsidRDefault="00000000">
      <w:pPr>
        <w:spacing w:before="269" w:after="269"/>
        <w:ind w:left="120"/>
      </w:pPr>
      <w:r>
        <w:rPr>
          <w:rFonts w:ascii="Times New Roman" w:hAnsi="Times New Roman"/>
          <w:color w:val="000000"/>
        </w:rPr>
        <w:t>- ნახევარსისხლიანი... უვარგისი... არ გაბედო ზემოდან დამიხედო!..</w:t>
      </w:r>
    </w:p>
    <w:p w14:paraId="64AF10B5" w14:textId="77777777" w:rsidR="004205F8" w:rsidRDefault="00000000">
      <w:pPr>
        <w:spacing w:before="269" w:after="269"/>
        <w:ind w:left="120"/>
      </w:pPr>
      <w:r>
        <w:rPr>
          <w:rFonts w:ascii="Times New Roman" w:hAnsi="Times New Roman"/>
          <w:color w:val="000000"/>
        </w:rPr>
        <w:t>- ვაუ, ვხედავ, რომ ისევ ენერგიულად გრძნობ თავს. შეტევა.</w:t>
      </w:r>
    </w:p>
    <w:p w14:paraId="2B20E791" w14:textId="77777777" w:rsidR="004205F8" w:rsidRDefault="00000000">
      <w:pPr>
        <w:spacing w:before="269" w:after="269"/>
        <w:ind w:left="120"/>
      </w:pPr>
      <w:r>
        <w:rPr>
          <w:rFonts w:ascii="Times New Roman" w:hAnsi="Times New Roman"/>
          <w:color w:val="000000"/>
        </w:rPr>
        <w:lastRenderedPageBreak/>
        <w:t>ემილიამ დემონური ხმალი ამოიღო და ჩემთვის დარტყმა სცადა. ამ დროს ხმლიდან ელვა ამოვარდა და ემილიას მთელი სხეული დაასახიჩრა.</w:t>
      </w:r>
    </w:p>
    <w:p w14:paraId="28606A29" w14:textId="77777777" w:rsidR="004205F8" w:rsidRDefault="00000000">
      <w:pPr>
        <w:spacing w:before="269" w:after="269"/>
        <w:ind w:left="120"/>
      </w:pPr>
      <w:r>
        <w:rPr>
          <w:rFonts w:ascii="Times New Roman" w:hAnsi="Times New Roman"/>
          <w:color w:val="000000"/>
        </w:rPr>
        <w:t>— ა-ა...კია-ა-ა-ა-ა-ა-ა-ა!!..</w:t>
      </w:r>
    </w:p>
    <w:p w14:paraId="15D5817C" w14:textId="77777777" w:rsidR="004205F8" w:rsidRDefault="00000000">
      <w:pPr>
        <w:spacing w:before="269" w:after="269"/>
        <w:ind w:left="120"/>
      </w:pPr>
      <w:r>
        <w:rPr>
          <w:rFonts w:ascii="Times New Roman" w:hAnsi="Times New Roman"/>
          <w:color w:val="000000"/>
        </w:rPr>
        <w:t>მან უნებურად ხმალი დააგდო და იატაკზე დაეცა.</w:t>
      </w:r>
    </w:p>
    <w:p w14:paraId="3AD53CAD" w14:textId="77777777" w:rsidR="004205F8" w:rsidRDefault="00000000">
      <w:pPr>
        <w:spacing w:before="269" w:after="269"/>
        <w:ind w:left="120"/>
      </w:pPr>
      <w:r>
        <w:rPr>
          <w:rFonts w:ascii="Times New Roman" w:hAnsi="Times New Roman"/>
          <w:color w:val="000000"/>
        </w:rPr>
        <w:t>- ჰა-ჰა. რა გჭირს, ემილია? ასეთ დემონურ ხმალს ვერ უძლებ? იმპერიული ოჯახების შესანიშნავი წევრი ხარ.</w:t>
      </w:r>
    </w:p>
    <w:p w14:paraId="21858F64" w14:textId="77777777" w:rsidR="004205F8" w:rsidRDefault="00000000">
      <w:pPr>
        <w:spacing w:before="269" w:after="269"/>
        <w:ind w:left="120"/>
      </w:pPr>
      <w:r>
        <w:rPr>
          <w:rFonts w:ascii="Times New Roman" w:hAnsi="Times New Roman"/>
          <w:color w:val="000000"/>
        </w:rPr>
        <w:t>ემილია მუხლებიდან გაბრაზებული მიყურებდა.</w:t>
      </w:r>
    </w:p>
    <w:p w14:paraId="1BDAC14D" w14:textId="77777777" w:rsidR="004205F8" w:rsidRDefault="00000000">
      <w:pPr>
        <w:spacing w:before="269" w:after="269"/>
        <w:ind w:left="120"/>
      </w:pPr>
      <w:r>
        <w:rPr>
          <w:rFonts w:ascii="Times New Roman" w:hAnsi="Times New Roman"/>
          <w:color w:val="000000"/>
        </w:rPr>
        <w:t>— ...თითქოს რამე განსაკუთრებული გააკეთე, იცოდე შენი ადგილი, უვარგისი... ღა!!..</w:t>
      </w:r>
    </w:p>
    <w:p w14:paraId="323675E0" w14:textId="77777777" w:rsidR="004205F8" w:rsidRDefault="00000000">
      <w:pPr>
        <w:spacing w:before="269" w:after="269"/>
        <w:ind w:left="120"/>
      </w:pPr>
      <w:r>
        <w:rPr>
          <w:rFonts w:ascii="Times New Roman" w:hAnsi="Times New Roman"/>
          <w:color w:val="000000"/>
        </w:rPr>
        <w:t>თავზე დავაბიჯე და მიწაზე მივახეთქე.</w:t>
      </w:r>
    </w:p>
    <w:p w14:paraId="6E54D01D" w14:textId="77777777" w:rsidR="004205F8" w:rsidRDefault="00000000">
      <w:pPr>
        <w:spacing w:before="269" w:after="269"/>
        <w:ind w:left="120"/>
      </w:pPr>
      <w:r>
        <w:rPr>
          <w:rFonts w:ascii="Times New Roman" w:hAnsi="Times New Roman"/>
          <w:color w:val="000000"/>
        </w:rPr>
        <w:t>- ენას უფრთხილდი, ემილია. დღეს კეთილი არ ვარ.</w:t>
      </w:r>
    </w:p>
    <w:p w14:paraId="46C0DC26" w14:textId="77777777" w:rsidR="004205F8" w:rsidRDefault="00000000">
      <w:pPr>
        <w:spacing w:before="269" w:after="269"/>
        <w:ind w:left="120"/>
      </w:pPr>
      <w:r>
        <w:rPr>
          <w:rFonts w:ascii="Times New Roman" w:hAnsi="Times New Roman"/>
          <w:color w:val="000000"/>
        </w:rPr>
        <w:t>ხელი გავუწოდე და მიწაზე დაცემული ხმალი ამოვიდა და ხელისგულზე ჩამიდო.</w:t>
      </w:r>
    </w:p>
    <w:p w14:paraId="6FCA8222" w14:textId="77777777" w:rsidR="004205F8" w:rsidRDefault="00000000">
      <w:pPr>
        <w:spacing w:before="269" w:after="269"/>
        <w:ind w:left="120"/>
      </w:pPr>
      <w:r>
        <w:rPr>
          <w:rFonts w:ascii="Times New Roman" w:hAnsi="Times New Roman"/>
          <w:color w:val="000000"/>
        </w:rPr>
        <w:t>- იქნებ შეწყალებას ითხოვო?</w:t>
      </w:r>
    </w:p>
    <w:p w14:paraId="46EF3482" w14:textId="77777777" w:rsidR="004205F8" w:rsidRDefault="00000000">
      <w:pPr>
        <w:spacing w:before="269" w:after="269"/>
        <w:ind w:left="120"/>
      </w:pPr>
      <w:r>
        <w:rPr>
          <w:rFonts w:ascii="Times New Roman" w:hAnsi="Times New Roman"/>
          <w:color w:val="000000"/>
        </w:rPr>
        <w:t>- ...რა?..</w:t>
      </w:r>
    </w:p>
    <w:p w14:paraId="61BE3744" w14:textId="77777777" w:rsidR="004205F8" w:rsidRDefault="00000000">
      <w:pPr>
        <w:spacing w:before="269" w:after="269"/>
        <w:ind w:left="120"/>
      </w:pPr>
      <w:r>
        <w:rPr>
          <w:rFonts w:ascii="Times New Roman" w:hAnsi="Times New Roman"/>
          <w:color w:val="000000"/>
        </w:rPr>
        <w:t>- აღიარე, როგორც ტირანი დემონი მბრძანებელი და შეწყალება მთხოვე. იქნებ მაშინ გადავიფიქრე.</w:t>
      </w:r>
    </w:p>
    <w:p w14:paraId="595B15F3" w14:textId="77777777" w:rsidR="004205F8" w:rsidRDefault="00000000">
      <w:pPr>
        <w:spacing w:before="269" w:after="269"/>
        <w:ind w:left="120"/>
      </w:pPr>
      <w:r>
        <w:rPr>
          <w:rFonts w:ascii="Times New Roman" w:hAnsi="Times New Roman"/>
          <w:color w:val="000000"/>
        </w:rPr>
        <w:t>ემილიას მზერა მრისხანებით იყო სავსე.</w:t>
      </w:r>
    </w:p>
    <w:p w14:paraId="1665FAD9" w14:textId="77777777" w:rsidR="004205F8" w:rsidRDefault="00000000">
      <w:pPr>
        <w:spacing w:before="269" w:after="269"/>
        <w:ind w:left="120"/>
      </w:pPr>
      <w:r>
        <w:rPr>
          <w:rFonts w:ascii="Times New Roman" w:hAnsi="Times New Roman"/>
          <w:color w:val="000000"/>
        </w:rPr>
        <w:t>— ...რა სისულელეა! შეგიძლია ისე მკაცრად მოიქცე, როგორც გინდა, მაგრამ ეს დემონთა მბრძანებლად ტირანად ვერ გაქცევს... დემონთა მბრძანებლადაც კი ვერ გახდები, შე მდაბალშობილო, საზიზღარო და უსარგებლო უვარგისო...</w:t>
      </w:r>
    </w:p>
    <w:p w14:paraId="61551C10" w14:textId="77777777" w:rsidR="004205F8" w:rsidRDefault="00000000">
      <w:pPr>
        <w:spacing w:before="269" w:after="269"/>
        <w:ind w:left="120"/>
      </w:pPr>
      <w:r>
        <w:rPr>
          <w:rFonts w:ascii="Times New Roman" w:hAnsi="Times New Roman"/>
          <w:color w:val="000000"/>
        </w:rPr>
        <w:t>დემონური ხმალი ზურგში ჩავარჭე და ემილია მიწაზე მივახეთქე.</w:t>
      </w:r>
    </w:p>
    <w:p w14:paraId="19228BB9" w14:textId="77777777" w:rsidR="004205F8" w:rsidRDefault="00000000">
      <w:pPr>
        <w:spacing w:before="269" w:after="269"/>
        <w:ind w:left="120"/>
      </w:pPr>
      <w:r>
        <w:rPr>
          <w:rFonts w:ascii="Times New Roman" w:hAnsi="Times New Roman"/>
          <w:color w:val="000000"/>
        </w:rPr>
        <w:t>— …ა-აჰ…</w:t>
      </w:r>
    </w:p>
    <w:p w14:paraId="5D56FFFD" w14:textId="77777777" w:rsidR="004205F8" w:rsidRDefault="00000000">
      <w:pPr>
        <w:spacing w:before="269" w:after="269"/>
        <w:ind w:left="120"/>
      </w:pPr>
      <w:r>
        <w:rPr>
          <w:rFonts w:ascii="Times New Roman" w:hAnsi="Times New Roman"/>
          <w:color w:val="000000"/>
        </w:rPr>
        <w:t>- თქვენი საქციელი აღფრთოვანებას იწვევს. კიდევ ერთხელ ვიმეორებ: შეწყალებას ითხოვთ.</w:t>
      </w:r>
    </w:p>
    <w:p w14:paraId="6DA76732" w14:textId="77777777" w:rsidR="004205F8" w:rsidRDefault="00000000">
      <w:pPr>
        <w:spacing w:before="269" w:after="269"/>
        <w:ind w:left="120"/>
      </w:pPr>
      <w:r>
        <w:rPr>
          <w:rFonts w:ascii="Times New Roman" w:hAnsi="Times New Roman"/>
          <w:color w:val="000000"/>
        </w:rPr>
        <w:t>— რ-კიდევ რა... კია-ა-ა-ა-ა-ა-ა-ა-ა-ა-ა!!!</w:t>
      </w:r>
    </w:p>
    <w:p w14:paraId="4A2EE4A5" w14:textId="77777777" w:rsidR="004205F8" w:rsidRDefault="00000000">
      <w:pPr>
        <w:spacing w:before="269" w:after="269"/>
        <w:ind w:left="120"/>
      </w:pPr>
      <w:r>
        <w:rPr>
          <w:rFonts w:ascii="Times New Roman" w:hAnsi="Times New Roman"/>
          <w:color w:val="000000"/>
        </w:rPr>
        <w:t>დემონური მახვილიდან ელვა გამოვიდა და ემილიას მთელ სხეულში მწვავე ტკივილმა გაუარა.</w:t>
      </w:r>
    </w:p>
    <w:p w14:paraId="040674F9" w14:textId="77777777" w:rsidR="004205F8" w:rsidRDefault="00000000">
      <w:pPr>
        <w:spacing w:before="269" w:after="269"/>
        <w:ind w:left="120"/>
      </w:pPr>
      <w:r>
        <w:rPr>
          <w:rFonts w:ascii="Times New Roman" w:hAnsi="Times New Roman"/>
          <w:color w:val="000000"/>
        </w:rPr>
        <w:lastRenderedPageBreak/>
        <w:t>— ...ჰჰა ... ჰჰა ... ის ფაქტი, რომ შენს სისხლს ფასი არ აქვს ... არ შეიცვლება ... რაც არ უნდა გააკეთო ...</w:t>
      </w:r>
    </w:p>
    <w:p w14:paraId="06C21E92" w14:textId="77777777" w:rsidR="004205F8" w:rsidRDefault="00000000">
      <w:pPr>
        <w:spacing w:before="269" w:after="269"/>
        <w:ind w:left="120"/>
      </w:pPr>
      <w:r>
        <w:rPr>
          <w:rFonts w:ascii="Times New Roman" w:hAnsi="Times New Roman"/>
          <w:color w:val="000000"/>
        </w:rPr>
        <w:t>— ჰმ, ასეა? სხვათა შორის, ამ დემონურ ხმალს შხამიანს უწოდებენ. ამ არტეფაქტს ძალიან საინტერესო ეფექტი აქვს. ის ქმნის გამრავლების ნიადაგს გახვრეტილი ადამიანის სხეულში, რომელშიც ასობით შხამიანი ხოჭო ებრძვის ერთმანეთს. ისინი იზრდებიან, იკვებებიან მატარებლის მწვავე ტკივილით და თანდათანობით იწყებენ ყველა შინაგანი ორგანოს ჭამას.</w:t>
      </w:r>
    </w:p>
    <w:p w14:paraId="601B7DA9" w14:textId="77777777" w:rsidR="004205F8" w:rsidRDefault="00000000">
      <w:pPr>
        <w:spacing w:before="269" w:after="269"/>
        <w:ind w:left="120"/>
      </w:pPr>
      <w:r>
        <w:rPr>
          <w:rFonts w:ascii="Times New Roman" w:hAnsi="Times New Roman"/>
          <w:color w:val="000000"/>
        </w:rPr>
        <w:t>— …რა…ა-ა-ა…</w:t>
      </w:r>
    </w:p>
    <w:p w14:paraId="19B0A632" w14:textId="77777777" w:rsidR="004205F8" w:rsidRDefault="00000000">
      <w:pPr>
        <w:spacing w:before="269" w:after="269"/>
        <w:ind w:left="120"/>
      </w:pPr>
      <w:r>
        <w:rPr>
          <w:rFonts w:ascii="Times New Roman" w:hAnsi="Times New Roman"/>
          <w:color w:val="000000"/>
        </w:rPr>
        <w:t>- კარგი, გესმის? მწერების ხმები, რომლებიც შენში დაცოცავენ...</w:t>
      </w:r>
    </w:p>
    <w:p w14:paraId="28E491ED" w14:textId="77777777" w:rsidR="004205F8" w:rsidRDefault="00000000">
      <w:pPr>
        <w:spacing w:before="269" w:after="269"/>
        <w:ind w:left="120"/>
      </w:pPr>
      <w:r>
        <w:rPr>
          <w:rFonts w:ascii="Times New Roman" w:hAnsi="Times New Roman"/>
          <w:color w:val="000000"/>
        </w:rPr>
        <w:t>- კია... კია-ა-ა-ა-ა-ა-ა-ა-ა... ღე-ე-ე-ე-ე-ე-ე!!!..</w:t>
      </w:r>
    </w:p>
    <w:p w14:paraId="63BEE8B1" w14:textId="77777777" w:rsidR="004205F8" w:rsidRDefault="00000000">
      <w:pPr>
        <w:spacing w:before="269" w:after="269"/>
        <w:ind w:left="120"/>
      </w:pPr>
      <w:r>
        <w:rPr>
          <w:rFonts w:ascii="Times New Roman" w:hAnsi="Times New Roman"/>
          <w:color w:val="000000"/>
        </w:rPr>
        <w:t>კიდევ უფრო ძლიერად დავაჭირე მკივილი ემილიას თავზე.</w:t>
      </w:r>
    </w:p>
    <w:p w14:paraId="2DF1C5F6" w14:textId="77777777" w:rsidR="004205F8" w:rsidRDefault="00000000">
      <w:pPr>
        <w:spacing w:before="269" w:after="269"/>
        <w:ind w:left="120"/>
      </w:pPr>
      <w:r>
        <w:rPr>
          <w:rFonts w:ascii="Times New Roman" w:hAnsi="Times New Roman"/>
          <w:color w:val="000000"/>
        </w:rPr>
        <w:t xml:space="preserve">- გინდა კიდევ ერთი საინტერესო ფაქტი გითხრა? როდესაც შენში არსებული შხამიანი მწერები ერთმანეთს ჭამენ და კლავენ, საბოლოოდ მხოლოდ ერთი დარჩება. მას აქვს ძალა </w:t>
      </w:r>
      <w:r>
        <w:rPr>
          <w:rFonts w:ascii="Times New Roman" w:hAnsi="Times New Roman"/>
          <w:i/>
          <w:color w:val="000000"/>
        </w:rPr>
        <w:t xml:space="preserve">, რომ მათი მატარებელი გახდეს </w:t>
      </w:r>
      <w:r>
        <w:rPr>
          <w:rFonts w:ascii="Times New Roman" w:hAnsi="Times New Roman"/>
          <w:color w:val="000000"/>
        </w:rPr>
        <w:t>.</w:t>
      </w:r>
    </w:p>
    <w:p w14:paraId="2F444B48" w14:textId="77777777" w:rsidR="004205F8" w:rsidRDefault="00000000">
      <w:pPr>
        <w:spacing w:before="269" w:after="269"/>
        <w:ind w:left="120"/>
      </w:pPr>
      <w:r>
        <w:rPr>
          <w:rFonts w:ascii="Times New Roman" w:hAnsi="Times New Roman"/>
          <w:color w:val="000000"/>
        </w:rPr>
        <w:t>— ...რას გულისხმობ? ..</w:t>
      </w:r>
    </w:p>
    <w:p w14:paraId="6A08C59F" w14:textId="77777777" w:rsidR="004205F8" w:rsidRDefault="00000000">
      <w:pPr>
        <w:spacing w:before="269" w:after="269"/>
        <w:ind w:left="120"/>
      </w:pPr>
      <w:r>
        <w:rPr>
          <w:rFonts w:ascii="Times New Roman" w:hAnsi="Times New Roman"/>
          <w:color w:val="000000"/>
        </w:rPr>
        <w:t>- რა, ვერ მიხვდი? ვამბობ, რომ შხამიან ხოჭოდ გადაიქცევი. ეს ძლიერი წყევლაა. არა მგონია, რომ ოდესმე ისევ დაიბრუნო შენი პირვანდელი სახე.</w:t>
      </w:r>
    </w:p>
    <w:p w14:paraId="6D925500" w14:textId="77777777" w:rsidR="004205F8" w:rsidRDefault="00000000">
      <w:pPr>
        <w:spacing w:before="269" w:after="269"/>
        <w:ind w:left="120"/>
      </w:pPr>
      <w:r>
        <w:rPr>
          <w:rFonts w:ascii="Times New Roman" w:hAnsi="Times New Roman"/>
          <w:color w:val="000000"/>
        </w:rPr>
        <w:t>— ...ჰ-როგორ... რა საზიზღარი ხარ... გგონია, რომ ასეთი საქციელით შეგიძლია იმპერიული ოჯახის წევრის თავადაზნაურობა დაამცირო?!..</w:t>
      </w:r>
    </w:p>
    <w:p w14:paraId="21D3E4F3" w14:textId="77777777" w:rsidR="004205F8" w:rsidRDefault="00000000">
      <w:pPr>
        <w:spacing w:before="269" w:after="269"/>
        <w:ind w:left="120"/>
      </w:pPr>
      <w:r>
        <w:rPr>
          <w:rFonts w:ascii="Times New Roman" w:hAnsi="Times New Roman"/>
          <w:color w:val="000000"/>
        </w:rPr>
        <w:t>ზიზღითა და ამპარტავნებით ზემოდან დავხედე მოყვირალ ემილიას.</w:t>
      </w:r>
    </w:p>
    <w:p w14:paraId="5903132B" w14:textId="77777777" w:rsidR="004205F8" w:rsidRDefault="00000000">
      <w:pPr>
        <w:spacing w:before="269" w:after="269"/>
        <w:ind w:left="120"/>
      </w:pPr>
      <w:r>
        <w:rPr>
          <w:rFonts w:ascii="Times New Roman" w:hAnsi="Times New Roman"/>
          <w:color w:val="000000"/>
        </w:rPr>
        <w:t>- როგორც ჩანს, ტკივილი გაგიქრა, ემილია.</w:t>
      </w:r>
    </w:p>
    <w:p w14:paraId="6603511B" w14:textId="77777777" w:rsidR="004205F8" w:rsidRDefault="00000000">
      <w:pPr>
        <w:spacing w:before="269" w:after="269"/>
        <w:ind w:left="120"/>
      </w:pPr>
      <w:r>
        <w:rPr>
          <w:rFonts w:ascii="Times New Roman" w:hAnsi="Times New Roman"/>
          <w:color w:val="000000"/>
        </w:rPr>
        <w:t>— …ჰა?</w:t>
      </w:r>
    </w:p>
    <w:p w14:paraId="284B55A6" w14:textId="77777777" w:rsidR="004205F8" w:rsidRDefault="00000000">
      <w:pPr>
        <w:spacing w:before="269" w:after="269"/>
        <w:ind w:left="120"/>
      </w:pPr>
      <w:r>
        <w:rPr>
          <w:rFonts w:ascii="Times New Roman" w:hAnsi="Times New Roman"/>
          <w:color w:val="000000"/>
        </w:rPr>
        <w:t>- ეს იმის დასტურია, რომ მალე შხამიან ხოჭოდ გადაიქცევი.</w:t>
      </w:r>
    </w:p>
    <w:p w14:paraId="6D2176CD" w14:textId="77777777" w:rsidR="004205F8" w:rsidRDefault="00000000">
      <w:pPr>
        <w:spacing w:before="269" w:after="269"/>
        <w:ind w:left="120"/>
      </w:pPr>
      <w:r>
        <w:rPr>
          <w:rFonts w:ascii="Times New Roman" w:hAnsi="Times New Roman"/>
          <w:color w:val="000000"/>
        </w:rPr>
        <w:t>მისი სახე მაშინვე გაფითრდა.</w:t>
      </w:r>
    </w:p>
    <w:p w14:paraId="37D78AD6" w14:textId="77777777" w:rsidR="004205F8" w:rsidRDefault="00000000">
      <w:pPr>
        <w:spacing w:before="269" w:after="269"/>
        <w:ind w:left="120"/>
      </w:pPr>
      <w:r>
        <w:rPr>
          <w:rFonts w:ascii="Times New Roman" w:hAnsi="Times New Roman"/>
          <w:color w:val="000000"/>
        </w:rPr>
        <w:t>— …აიღე…</w:t>
      </w:r>
    </w:p>
    <w:p w14:paraId="62F61107" w14:textId="77777777" w:rsidR="004205F8" w:rsidRDefault="00000000">
      <w:pPr>
        <w:spacing w:before="269" w:after="269"/>
        <w:ind w:left="120"/>
      </w:pPr>
      <w:r>
        <w:rPr>
          <w:rFonts w:ascii="Times New Roman" w:hAnsi="Times New Roman"/>
          <w:color w:val="000000"/>
        </w:rPr>
        <w:t>- მაპატიეთ რა? განაგრძეთ რაზე საუბრობდით. ძალიან მაინტერესებს იმპერიული ოჯახის თავადაზნაურობის შესახებ ინფორმაციის მოსმენა.</w:t>
      </w:r>
    </w:p>
    <w:p w14:paraId="14F818DB" w14:textId="77777777" w:rsidR="004205F8" w:rsidRDefault="00000000">
      <w:pPr>
        <w:spacing w:before="269" w:after="269"/>
        <w:ind w:left="120"/>
      </w:pPr>
      <w:r>
        <w:rPr>
          <w:rFonts w:ascii="Times New Roman" w:hAnsi="Times New Roman"/>
          <w:color w:val="000000"/>
        </w:rPr>
        <w:t>ემილია დამცირებული ჩანდა.</w:t>
      </w:r>
    </w:p>
    <w:p w14:paraId="0CDE3ED6" w14:textId="77777777" w:rsidR="004205F8" w:rsidRDefault="00000000">
      <w:pPr>
        <w:spacing w:before="269" w:after="269"/>
        <w:ind w:left="120"/>
      </w:pPr>
      <w:r>
        <w:rPr>
          <w:rFonts w:ascii="Times New Roman" w:hAnsi="Times New Roman"/>
          <w:color w:val="000000"/>
        </w:rPr>
        <w:lastRenderedPageBreak/>
        <w:t>„...საკმარისია, გთხოვ... გევედრები...“ თქვა მან და სიტყვასიტყვით გამოწურა ეს სიტყვები.</w:t>
      </w:r>
    </w:p>
    <w:p w14:paraId="451D50D6" w14:textId="77777777" w:rsidR="004205F8" w:rsidRDefault="00000000">
      <w:pPr>
        <w:spacing w:before="269" w:after="269"/>
        <w:ind w:left="120"/>
      </w:pPr>
      <w:r>
        <w:rPr>
          <w:rFonts w:ascii="Times New Roman" w:hAnsi="Times New Roman"/>
          <w:color w:val="000000"/>
        </w:rPr>
        <w:t>- ჰმ, დაახლოებით ერთი წუთი დარჩა. მაშ, როგორია შეგრძნება? გრძნობ, თითქოს ხელახლა იბადები?</w:t>
      </w:r>
    </w:p>
    <w:p w14:paraId="10B30B52" w14:textId="77777777" w:rsidR="004205F8" w:rsidRDefault="00000000">
      <w:pPr>
        <w:spacing w:before="269" w:after="269"/>
        <w:ind w:left="120"/>
      </w:pPr>
      <w:r>
        <w:rPr>
          <w:rFonts w:ascii="Times New Roman" w:hAnsi="Times New Roman"/>
          <w:color w:val="000000"/>
        </w:rPr>
        <w:t>- გევედრები! გთხოვ, გაჩერდი!! გთხოვ, გადამარჩინე!!</w:t>
      </w:r>
    </w:p>
    <w:p w14:paraId="3FC5F9A5" w14:textId="77777777" w:rsidR="004205F8" w:rsidRDefault="00000000">
      <w:pPr>
        <w:spacing w:before="269" w:after="269"/>
        <w:ind w:left="120"/>
      </w:pPr>
      <w:r>
        <w:rPr>
          <w:rFonts w:ascii="Times New Roman" w:hAnsi="Times New Roman"/>
          <w:color w:val="000000"/>
        </w:rPr>
        <w:t>- შეიძლება არ დაიჯერო, მაგრამ ამაში ცუდი არაფერია. სულ მცირე, შენი მაგიური ძალა ახლანდელზე ბევრად ძლიერი იქნება. იქნებ შურისძიებას მაინც ეცადო. ჰმ?</w:t>
      </w:r>
    </w:p>
    <w:p w14:paraId="2906F2E7" w14:textId="77777777" w:rsidR="004205F8" w:rsidRDefault="00000000">
      <w:pPr>
        <w:spacing w:before="269" w:after="269"/>
        <w:ind w:left="120"/>
      </w:pPr>
      <w:r>
        <w:rPr>
          <w:rFonts w:ascii="Times New Roman" w:hAnsi="Times New Roman"/>
          <w:color w:val="000000"/>
        </w:rPr>
        <w:t>მან სასტიკად დაიწყო კანკალი.</w:t>
      </w:r>
    </w:p>
    <w:p w14:paraId="0AA15818" w14:textId="77777777" w:rsidR="004205F8" w:rsidRDefault="00000000">
      <w:pPr>
        <w:spacing w:before="269" w:after="269"/>
        <w:ind w:left="120"/>
      </w:pPr>
      <w:r>
        <w:rPr>
          <w:rFonts w:ascii="Times New Roman" w:hAnsi="Times New Roman"/>
          <w:color w:val="000000"/>
        </w:rPr>
        <w:t>— ...ა-სრულიად ... გულქვა ხარ?!</w:t>
      </w:r>
    </w:p>
    <w:p w14:paraId="6ABD51D4" w14:textId="77777777" w:rsidR="004205F8" w:rsidRDefault="00000000">
      <w:pPr>
        <w:spacing w:before="269" w:after="269"/>
        <w:ind w:left="120"/>
      </w:pPr>
      <w:r>
        <w:rPr>
          <w:rFonts w:ascii="Times New Roman" w:hAnsi="Times New Roman"/>
          <w:color w:val="000000"/>
        </w:rPr>
        <w:t>- ჰ-ჰე-ჰე-ჰე-ჰე. ხველა-ჰა-ჰა-ჰა-ჰა. უგულო? ვინ, მე?</w:t>
      </w:r>
    </w:p>
    <w:p w14:paraId="7BF92C4C" w14:textId="77777777" w:rsidR="004205F8" w:rsidRDefault="00000000">
      <w:pPr>
        <w:spacing w:before="269" w:after="269"/>
        <w:ind w:left="120"/>
      </w:pPr>
      <w:r>
        <w:rPr>
          <w:rFonts w:ascii="Times New Roman" w:hAnsi="Times New Roman"/>
          <w:color w:val="000000"/>
        </w:rPr>
        <w:t>ძლიერად დავაჭირე მის სახეს.</w:t>
      </w:r>
    </w:p>
    <w:p w14:paraId="21254A3C" w14:textId="77777777" w:rsidR="004205F8" w:rsidRDefault="00000000">
      <w:pPr>
        <w:spacing w:before="269" w:after="269"/>
        <w:ind w:left="120"/>
      </w:pPr>
      <w:r>
        <w:rPr>
          <w:rFonts w:ascii="Times New Roman" w:hAnsi="Times New Roman"/>
          <w:color w:val="000000"/>
        </w:rPr>
        <w:t>- ნუ მაცინებ, ქალო. რას აპირებდი დედაჩემთან?</w:t>
      </w:r>
    </w:p>
    <w:p w14:paraId="2E9DA58E" w14:textId="77777777" w:rsidR="004205F8" w:rsidRDefault="00000000">
      <w:pPr>
        <w:spacing w:before="269" w:after="269"/>
        <w:ind w:left="120"/>
      </w:pPr>
      <w:r>
        <w:rPr>
          <w:rFonts w:ascii="Times New Roman" w:hAnsi="Times New Roman"/>
          <w:color w:val="000000"/>
        </w:rPr>
        <w:t>ჩემმა ცივმა ტონმა ემილია ენა დაება.</w:t>
      </w:r>
    </w:p>
    <w:p w14:paraId="70E5168B" w14:textId="77777777" w:rsidR="004205F8" w:rsidRDefault="00000000">
      <w:pPr>
        <w:spacing w:before="269" w:after="269"/>
        <w:ind w:left="120"/>
      </w:pPr>
      <w:r>
        <w:rPr>
          <w:rFonts w:ascii="Times New Roman" w:hAnsi="Times New Roman"/>
          <w:color w:val="000000"/>
        </w:rPr>
        <w:t>- ასე რომ, ძალიან ცოტა დარჩა.</w:t>
      </w:r>
    </w:p>
    <w:p w14:paraId="1F9ECA29" w14:textId="77777777" w:rsidR="004205F8" w:rsidRDefault="00000000">
      <w:pPr>
        <w:spacing w:before="269" w:after="269"/>
        <w:ind w:left="120"/>
      </w:pPr>
      <w:r>
        <w:rPr>
          <w:rFonts w:ascii="Times New Roman" w:hAnsi="Times New Roman"/>
          <w:color w:val="000000"/>
        </w:rPr>
        <w:t>გავჩუმდი და დროის გასვლას დაველოდე. ემილიას სახე ყოველ წამს უფრო და უფრო მეტ საშინელებას ასახავდა.</w:t>
      </w:r>
    </w:p>
    <w:p w14:paraId="29BE3D85" w14:textId="77777777" w:rsidR="004205F8" w:rsidRDefault="00000000">
      <w:pPr>
        <w:spacing w:before="269" w:after="269"/>
        <w:ind w:left="120"/>
      </w:pPr>
      <w:r>
        <w:rPr>
          <w:rFonts w:ascii="Times New Roman" w:hAnsi="Times New Roman"/>
          <w:color w:val="000000"/>
        </w:rPr>
        <w:t>— …კარგი, მესმის…</w:t>
      </w:r>
    </w:p>
    <w:p w14:paraId="024ADAC2" w14:textId="77777777" w:rsidR="004205F8" w:rsidRDefault="00000000">
      <w:pPr>
        <w:spacing w:before="269" w:after="269"/>
        <w:ind w:left="120"/>
      </w:pPr>
      <w:r>
        <w:rPr>
          <w:rFonts w:ascii="Times New Roman" w:hAnsi="Times New Roman"/>
          <w:color w:val="000000"/>
        </w:rPr>
        <w:t>- ვაუ, და რა გაიგე?</w:t>
      </w:r>
    </w:p>
    <w:p w14:paraId="0CB6E3E0" w14:textId="77777777" w:rsidR="004205F8" w:rsidRDefault="00000000">
      <w:pPr>
        <w:spacing w:before="269" w:after="269"/>
        <w:ind w:left="120"/>
      </w:pPr>
      <w:r>
        <w:rPr>
          <w:rFonts w:ascii="Times New Roman" w:hAnsi="Times New Roman"/>
          <w:color w:val="000000"/>
        </w:rPr>
        <w:t>ემილიამ კბილები დააჭირა, დამცირებისგან სახე შეკრა და ძლივს, წვრილი ხმით, ამოიოხრა:</w:t>
      </w:r>
    </w:p>
    <w:p w14:paraId="5F50BFF9" w14:textId="77777777" w:rsidR="004205F8" w:rsidRDefault="00000000">
      <w:pPr>
        <w:spacing w:before="269" w:after="269"/>
        <w:ind w:left="120"/>
      </w:pPr>
      <w:r>
        <w:rPr>
          <w:rFonts w:ascii="Times New Roman" w:hAnsi="Times New Roman"/>
          <w:color w:val="000000"/>
        </w:rPr>
        <w:t>— ...გთხოვ, შემიწყალე... ოჰ, დიდო ტირან-დემონთა მბრძანებელო ანოს ვოლდიგოდ...</w:t>
      </w:r>
    </w:p>
    <w:p w14:paraId="37E19BC0" w14:textId="77777777" w:rsidR="004205F8" w:rsidRDefault="00000000">
      <w:pPr>
        <w:spacing w:before="269" w:after="269"/>
        <w:ind w:left="120"/>
      </w:pPr>
      <w:r>
        <w:rPr>
          <w:rFonts w:ascii="Times New Roman" w:hAnsi="Times New Roman"/>
          <w:color w:val="000000"/>
        </w:rPr>
        <w:t>- უარს ვამბობ.</w:t>
      </w:r>
    </w:p>
    <w:p w14:paraId="6520D94F" w14:textId="77777777" w:rsidR="004205F8" w:rsidRDefault="00000000">
      <w:pPr>
        <w:spacing w:before="269" w:after="269"/>
        <w:ind w:left="120"/>
      </w:pPr>
      <w:r>
        <w:rPr>
          <w:rFonts w:ascii="Times New Roman" w:hAnsi="Times New Roman"/>
          <w:color w:val="000000"/>
        </w:rPr>
        <w:t>ემილია ცრემლმორეულ ბავშვს ჰგავდა.</w:t>
      </w:r>
    </w:p>
    <w:p w14:paraId="383D8D42" w14:textId="77777777" w:rsidR="004205F8" w:rsidRDefault="00000000">
      <w:pPr>
        <w:spacing w:before="269" w:after="269"/>
        <w:ind w:left="120"/>
      </w:pPr>
      <w:r>
        <w:rPr>
          <w:rFonts w:ascii="Times New Roman" w:hAnsi="Times New Roman"/>
          <w:color w:val="000000"/>
        </w:rPr>
        <w:t>— ...მო-მოიტყუე?.. თქვი, რომ გადამარჩენდი, თუ შეწყალებას ვთხოვდი...</w:t>
      </w:r>
    </w:p>
    <w:p w14:paraId="2C60E37C" w14:textId="77777777" w:rsidR="004205F8" w:rsidRDefault="00000000">
      <w:pPr>
        <w:spacing w:before="269" w:after="269"/>
        <w:ind w:left="120"/>
      </w:pPr>
      <w:r>
        <w:rPr>
          <w:rFonts w:ascii="Times New Roman" w:hAnsi="Times New Roman"/>
          <w:color w:val="000000"/>
        </w:rPr>
        <w:t>უბრალოდ ვთქვი, რომ იქნებ გადავიფიქრე. მაგრამ მაინც გადავწყვიტე, რომ არ ღირდა.</w:t>
      </w:r>
    </w:p>
    <w:p w14:paraId="1C03E2F7" w14:textId="77777777" w:rsidR="004205F8" w:rsidRDefault="00000000">
      <w:pPr>
        <w:spacing w:before="269" w:after="269"/>
        <w:ind w:left="120"/>
      </w:pPr>
      <w:r>
        <w:rPr>
          <w:rFonts w:ascii="Times New Roman" w:hAnsi="Times New Roman"/>
          <w:color w:val="000000"/>
        </w:rPr>
        <w:lastRenderedPageBreak/>
        <w:t>ენა ჩაუვარდა და თვალების გარეთა კუთხეებიდან ცრემლები წამოუვიდა.</w:t>
      </w:r>
    </w:p>
    <w:p w14:paraId="5C26EC2E" w14:textId="77777777" w:rsidR="004205F8" w:rsidRDefault="00000000">
      <w:pPr>
        <w:spacing w:before="269" w:after="269"/>
        <w:ind w:left="120"/>
      </w:pPr>
      <w:r>
        <w:rPr>
          <w:rFonts w:ascii="Times New Roman" w:hAnsi="Times New Roman"/>
          <w:color w:val="000000"/>
        </w:rPr>
        <w:t>— ხუთი წამი დარჩა.</w:t>
      </w:r>
    </w:p>
    <w:p w14:paraId="5C3F815E" w14:textId="77777777" w:rsidR="004205F8" w:rsidRDefault="00000000">
      <w:pPr>
        <w:spacing w:before="269" w:after="269"/>
        <w:ind w:left="120"/>
      </w:pPr>
      <w:r>
        <w:rPr>
          <w:rFonts w:ascii="Times New Roman" w:hAnsi="Times New Roman"/>
          <w:color w:val="000000"/>
        </w:rPr>
        <w:t>ემილია სასოწარკვეთილებამ შეიპყრო. მას ლაპარაკიც კი არ შეეძლო.</w:t>
      </w:r>
    </w:p>
    <w:p w14:paraId="0B52D921" w14:textId="77777777" w:rsidR="004205F8" w:rsidRDefault="00000000">
      <w:pPr>
        <w:spacing w:before="269" w:after="269"/>
        <w:ind w:left="120"/>
      </w:pPr>
      <w:r>
        <w:rPr>
          <w:rFonts w:ascii="Times New Roman" w:hAnsi="Times New Roman"/>
          <w:color w:val="000000"/>
        </w:rPr>
        <w:t>- სამი, ორი, ერთი.</w:t>
      </w:r>
    </w:p>
    <w:p w14:paraId="046082A3" w14:textId="77777777" w:rsidR="004205F8" w:rsidRDefault="00000000">
      <w:pPr>
        <w:spacing w:before="269" w:after="269"/>
        <w:ind w:left="120"/>
      </w:pPr>
      <w:r>
        <w:rPr>
          <w:rFonts w:ascii="Times New Roman" w:hAnsi="Times New Roman"/>
          <w:color w:val="000000"/>
        </w:rPr>
        <w:t>მან თვალები რაც შეიძლება მაგრად დახუჭა.</w:t>
      </w:r>
    </w:p>
    <w:p w14:paraId="05804ACF" w14:textId="77777777" w:rsidR="004205F8" w:rsidRDefault="00000000">
      <w:pPr>
        <w:spacing w:before="269" w:after="269"/>
        <w:ind w:left="120"/>
      </w:pPr>
      <w:r>
        <w:rPr>
          <w:rFonts w:ascii="Times New Roman" w:hAnsi="Times New Roman"/>
          <w:color w:val="000000"/>
        </w:rPr>
        <w:t>- ნული.</w:t>
      </w:r>
    </w:p>
    <w:p w14:paraId="25C2A564" w14:textId="77777777" w:rsidR="004205F8" w:rsidRDefault="00000000">
      <w:pPr>
        <w:spacing w:before="269" w:after="269"/>
        <w:ind w:left="120"/>
      </w:pPr>
      <w:r>
        <w:rPr>
          <w:rFonts w:ascii="Times New Roman" w:hAnsi="Times New Roman"/>
          <w:color w:val="000000"/>
        </w:rPr>
        <w:t>მაგრამ ემილიას სხეული საერთოდ არ შეცვლილა.</w:t>
      </w:r>
    </w:p>
    <w:p w14:paraId="374FBE07" w14:textId="77777777" w:rsidR="004205F8" w:rsidRDefault="00000000">
      <w:pPr>
        <w:spacing w:before="269" w:after="269"/>
        <w:ind w:left="120"/>
      </w:pPr>
      <w:r>
        <w:rPr>
          <w:rFonts w:ascii="Times New Roman" w:hAnsi="Times New Roman"/>
          <w:color w:val="000000"/>
        </w:rPr>
        <w:t>ათი, შემდეგ კი ოცი წამის შემდეგაც კი, მისმა სხეულმა შეინარჩუნა თავისი წინა იერსახე.</w:t>
      </w:r>
    </w:p>
    <w:p w14:paraId="0939DE13" w14:textId="77777777" w:rsidR="004205F8" w:rsidRDefault="00000000">
      <w:pPr>
        <w:spacing w:before="269" w:after="269"/>
        <w:ind w:left="120"/>
      </w:pPr>
      <w:r>
        <w:rPr>
          <w:rFonts w:ascii="Times New Roman" w:hAnsi="Times New Roman"/>
          <w:color w:val="000000"/>
        </w:rPr>
        <w:t>მან თვალები გაახილა.</w:t>
      </w:r>
    </w:p>
    <w:p w14:paraId="0C0935FA" w14:textId="77777777" w:rsidR="004205F8" w:rsidRDefault="00000000">
      <w:pPr>
        <w:spacing w:before="269" w:after="269"/>
        <w:ind w:left="120"/>
      </w:pPr>
      <w:r>
        <w:rPr>
          <w:rFonts w:ascii="Times New Roman" w:hAnsi="Times New Roman"/>
          <w:color w:val="000000"/>
        </w:rPr>
        <w:t>- რატომ?..</w:t>
      </w:r>
    </w:p>
    <w:p w14:paraId="58687EB4" w14:textId="77777777" w:rsidR="004205F8" w:rsidRDefault="00000000">
      <w:pPr>
        <w:spacing w:before="269" w:after="269"/>
        <w:ind w:left="120"/>
      </w:pPr>
      <w:r>
        <w:rPr>
          <w:rFonts w:ascii="Times New Roman" w:hAnsi="Times New Roman"/>
          <w:color w:val="000000"/>
        </w:rPr>
        <w:t>— ჰე-ჰე-ჰე-ჰე. ხველა-ჰა-ჰა-ჰა-ჰა-ჰა. ჯერ ვერ შეამჩნიე? მოგატყუე შხამიანი მწერებით სავსე დემონური მახვილის შესახებ. არ მინდა ვაღიარო, მაგრამ ახლა უბრალოდ მშვენიერი იყავი. „გთხოვ, შემიწყალე“, არა? ძალიან ნაზი შეგიძლია იყო.</w:t>
      </w:r>
    </w:p>
    <w:p w14:paraId="3BD192C9" w14:textId="77777777" w:rsidR="004205F8" w:rsidRDefault="00000000">
      <w:pPr>
        <w:spacing w:before="269" w:after="269"/>
        <w:ind w:left="120"/>
      </w:pPr>
      <w:r>
        <w:rPr>
          <w:rFonts w:ascii="Times New Roman" w:hAnsi="Times New Roman"/>
          <w:color w:val="000000"/>
        </w:rPr>
        <w:t>ემილიას სახე დამცირებისგან გაწითლდა.</w:t>
      </w:r>
    </w:p>
    <w:p w14:paraId="71F9093A" w14:textId="77777777" w:rsidR="004205F8" w:rsidRDefault="00000000">
      <w:pPr>
        <w:spacing w:before="269" w:after="269"/>
        <w:ind w:left="120"/>
      </w:pPr>
      <w:r>
        <w:rPr>
          <w:rFonts w:ascii="Times New Roman" w:hAnsi="Times New Roman"/>
          <w:color w:val="000000"/>
        </w:rPr>
        <w:t>- დაგიცავ.</w:t>
      </w:r>
    </w:p>
    <w:p w14:paraId="79E3D899" w14:textId="77777777" w:rsidR="004205F8" w:rsidRDefault="00000000">
      <w:pPr>
        <w:spacing w:before="269" w:after="269"/>
        <w:ind w:left="120"/>
      </w:pPr>
      <w:r>
        <w:rPr>
          <w:rFonts w:ascii="Times New Roman" w:hAnsi="Times New Roman"/>
          <w:color w:val="000000"/>
        </w:rPr>
        <w:t>— ...მე არ ... გაპატიებ!!..</w:t>
      </w:r>
    </w:p>
    <w:p w14:paraId="34F96064" w14:textId="77777777" w:rsidR="004205F8" w:rsidRDefault="00000000">
      <w:pPr>
        <w:spacing w:before="269" w:after="269"/>
        <w:ind w:left="120"/>
      </w:pPr>
      <w:r>
        <w:rPr>
          <w:rFonts w:ascii="Times New Roman" w:hAnsi="Times New Roman"/>
          <w:color w:val="000000"/>
        </w:rPr>
        <w:t>ემილიამ ფეხი მომკიდა და სიძულვილით სავსე თვალებით შემომხედა.</w:t>
      </w:r>
    </w:p>
    <w:p w14:paraId="5DF3AB14" w14:textId="77777777" w:rsidR="004205F8" w:rsidRDefault="00000000">
      <w:pPr>
        <w:spacing w:before="269" w:after="269"/>
        <w:ind w:left="120"/>
      </w:pPr>
      <w:r>
        <w:rPr>
          <w:rFonts w:ascii="Times New Roman" w:hAnsi="Times New Roman"/>
          <w:color w:val="000000"/>
        </w:rPr>
        <w:t>— ...არასდროს გაპატიებ!! რაც არ უნდა ძლიერი იყო, შენს ძალაში კეთილშობილება არ არის! ეს ნახევარგვარის დაბალი და საზიზღარი ძალაა! ოდესმე... ოდესმე... გაიძულებ ინანო... რომ ასე ძალიან დაამცირე საიმპერატორო ოჯახის წევრი!! მე რომც არ შევძლო, ჩემი შვილი გაპატიებს, და თუ მას არ შეუძლია, მისი შვილი გაპატიებს, მათი შვილიშვილები მთელი ცხოვრება გძულან!</w:t>
      </w:r>
    </w:p>
    <w:p w14:paraId="67F6F46E" w14:textId="77777777" w:rsidR="004205F8" w:rsidRDefault="00000000">
      <w:pPr>
        <w:spacing w:before="269" w:after="269"/>
        <w:ind w:left="120"/>
      </w:pPr>
      <w:r>
        <w:rPr>
          <w:rFonts w:ascii="Times New Roman" w:hAnsi="Times New Roman"/>
          <w:color w:val="000000"/>
        </w:rPr>
        <w:t>- ემილია.</w:t>
      </w:r>
    </w:p>
    <w:p w14:paraId="080C1BD2" w14:textId="77777777" w:rsidR="004205F8" w:rsidRDefault="00000000">
      <w:pPr>
        <w:spacing w:before="269" w:after="269"/>
        <w:ind w:left="120"/>
      </w:pPr>
      <w:r>
        <w:rPr>
          <w:rFonts w:ascii="Times New Roman" w:hAnsi="Times New Roman"/>
          <w:color w:val="000000"/>
        </w:rPr>
        <w:t>მეც ფარულად შევხედე მას მკვეთრი მზერა. მასში ათჯერ მეტი სიძულვილი იყო, ვიდრე ემილიას ჩემ მიმართ ჰქონდა.</w:t>
      </w:r>
    </w:p>
    <w:p w14:paraId="5394046E" w14:textId="77777777" w:rsidR="004205F8" w:rsidRDefault="00000000">
      <w:pPr>
        <w:spacing w:before="269" w:after="269"/>
        <w:ind w:left="120"/>
      </w:pPr>
      <w:r>
        <w:rPr>
          <w:rFonts w:ascii="Times New Roman" w:hAnsi="Times New Roman"/>
          <w:color w:val="000000"/>
        </w:rPr>
        <w:t>- შენ არ გაპატიებ. როგორც ჩანს, ვერ გაიგე, ამიტომ გაჩვენებ, რას ვგულისხმობდი „შენს დაზოგვაში“. შენ არ შეგიძლია მოკვდე და ამ ცხოვრებისგან გათავისუფლდე.</w:t>
      </w:r>
    </w:p>
    <w:p w14:paraId="707AD230" w14:textId="77777777" w:rsidR="004205F8" w:rsidRDefault="00000000">
      <w:pPr>
        <w:spacing w:before="269" w:after="269"/>
        <w:ind w:left="120"/>
      </w:pPr>
      <w:r>
        <w:rPr>
          <w:rFonts w:ascii="Times New Roman" w:hAnsi="Times New Roman"/>
          <w:color w:val="000000"/>
        </w:rPr>
        <w:lastRenderedPageBreak/>
        <w:t>ემილიას ფეხი ვურტყი და ზურგზე დაეცა, სახე აწეული. შემდეგ მარჯვენა ხელი პირდაპირ გულში ჩავუდე.</w:t>
      </w:r>
    </w:p>
    <w:p w14:paraId="32DE80A9" w14:textId="77777777" w:rsidR="004205F8" w:rsidRDefault="00000000">
      <w:pPr>
        <w:spacing w:before="269" w:after="269"/>
        <w:ind w:left="120"/>
      </w:pPr>
      <w:r>
        <w:rPr>
          <w:rFonts w:ascii="Times New Roman" w:hAnsi="Times New Roman"/>
          <w:color w:val="000000"/>
        </w:rPr>
        <w:t>— …ჰ-ჰ…ჰა…</w:t>
      </w:r>
    </w:p>
    <w:p w14:paraId="1CFAABBD" w14:textId="77777777" w:rsidR="004205F8" w:rsidRDefault="00000000">
      <w:pPr>
        <w:spacing w:before="269" w:after="269"/>
        <w:ind w:left="120"/>
      </w:pPr>
      <w:r>
        <w:rPr>
          <w:rFonts w:ascii="Times New Roman" w:hAnsi="Times New Roman"/>
          <w:color w:val="000000"/>
        </w:rPr>
        <w:t>- სამუდამოდ დაგიწყევლი.</w:t>
      </w:r>
    </w:p>
    <w:p w14:paraId="579B2B0E" w14:textId="77777777" w:rsidR="004205F8" w:rsidRDefault="00000000">
      <w:pPr>
        <w:spacing w:before="269" w:after="269"/>
        <w:ind w:left="120"/>
      </w:pPr>
      <w:r>
        <w:rPr>
          <w:rFonts w:ascii="Times New Roman" w:hAnsi="Times New Roman"/>
          <w:color w:val="000000"/>
        </w:rPr>
        <w:t>ემილიამ ფეხები დაარტყა, მაგრამ რამდენიმე წამის შემდეგ გარდაიცვალა და მოძრაობა შეწყვიტა.</w:t>
      </w:r>
    </w:p>
    <w:p w14:paraId="76CF972B" w14:textId="77777777" w:rsidR="004205F8" w:rsidRDefault="00000000">
      <w:pPr>
        <w:spacing w:before="269" w:after="269"/>
        <w:ind w:left="120"/>
      </w:pPr>
      <w:r>
        <w:rPr>
          <w:rFonts w:ascii="Times New Roman" w:hAnsi="Times New Roman"/>
          <w:color w:val="000000"/>
        </w:rPr>
        <w:t>- ეს შენთვის გაკვეთილი იქნება. შენივე ამპარტავნობისთვის.</w:t>
      </w:r>
    </w:p>
    <w:p w14:paraId="14E739B8" w14:textId="77777777" w:rsidR="004205F8" w:rsidRDefault="00000000">
      <w:pPr>
        <w:spacing w:before="269" w:after="269"/>
        <w:ind w:left="120"/>
      </w:pPr>
      <w:r>
        <w:rPr>
          <w:rFonts w:ascii="Times New Roman" w:hAnsi="Times New Roman"/>
          <w:color w:val="000000"/>
        </w:rPr>
        <w:t>იატაკზე ჯადოსნური წრე დავხატე.</w:t>
      </w:r>
    </w:p>
    <w:p w14:paraId="059E0D4E" w14:textId="77777777" w:rsidR="004205F8" w:rsidRDefault="00000000">
      <w:pPr>
        <w:spacing w:before="269" w:after="269"/>
        <w:ind w:left="120"/>
      </w:pPr>
      <w:r>
        <w:rPr>
          <w:rFonts w:ascii="Times New Roman" w:hAnsi="Times New Roman"/>
          <w:color w:val="000000"/>
        </w:rPr>
        <w:t>რის შემდეგაც იქიდან ყავისფერი თმით და თვალებით გოგონა გამოჩნდა.</w:t>
      </w:r>
    </w:p>
    <w:p w14:paraId="1B712B6D" w14:textId="77777777" w:rsidR="004205F8" w:rsidRDefault="00000000">
      <w:pPr>
        <w:spacing w:before="269" w:after="269"/>
        <w:ind w:left="120"/>
      </w:pPr>
      <w:r>
        <w:rPr>
          <w:rFonts w:ascii="Times New Roman" w:hAnsi="Times New Roman"/>
          <w:color w:val="000000"/>
        </w:rPr>
        <w:t xml:space="preserve">ეს იყო შელოცვა „აჟებ </w:t>
      </w:r>
      <w:r>
        <w:rPr>
          <w:rFonts w:ascii="Times New Roman" w:hAnsi="Times New Roman"/>
          <w:color w:val="000000"/>
          <w:sz w:val="18"/>
          <w:vertAlign w:val="superscript"/>
        </w:rPr>
        <w:t xml:space="preserve">1 </w:t>
      </w:r>
      <w:r>
        <w:rPr>
          <w:rFonts w:ascii="Times New Roman" w:hAnsi="Times New Roman"/>
          <w:color w:val="000000"/>
        </w:rPr>
        <w:t>“.</w:t>
      </w:r>
    </w:p>
    <w:p w14:paraId="5F9BB004" w14:textId="77777777" w:rsidR="004205F8" w:rsidRDefault="00000000">
      <w:pPr>
        <w:spacing w:before="269" w:after="269"/>
        <w:ind w:left="120"/>
      </w:pPr>
      <w:r>
        <w:rPr>
          <w:rFonts w:ascii="Times New Roman" w:hAnsi="Times New Roman"/>
          <w:color w:val="000000"/>
        </w:rPr>
        <w:t>თვალები გაახილა და გაოცდა, როცა დაინახა გამსკდარი გულით ემილია.</w:t>
      </w:r>
    </w:p>
    <w:p w14:paraId="72BC64DD" w14:textId="77777777" w:rsidR="004205F8" w:rsidRDefault="00000000">
      <w:pPr>
        <w:spacing w:before="269" w:after="269"/>
        <w:ind w:left="120"/>
      </w:pPr>
      <w:r>
        <w:rPr>
          <w:rFonts w:ascii="Times New Roman" w:hAnsi="Times New Roman"/>
          <w:color w:val="000000"/>
        </w:rPr>
        <w:t>- მკვდარი ვარ?.. მაგრამ შემდეგ მე...</w:t>
      </w:r>
    </w:p>
    <w:p w14:paraId="40766334" w14:textId="77777777" w:rsidR="004205F8" w:rsidRDefault="00000000">
      <w:pPr>
        <w:spacing w:before="269" w:after="269"/>
        <w:ind w:left="120"/>
      </w:pPr>
      <w:r>
        <w:rPr>
          <w:rFonts w:ascii="Times New Roman" w:hAnsi="Times New Roman"/>
          <w:color w:val="000000"/>
        </w:rPr>
        <w:t>გაოგნებული ჩანდა.</w:t>
      </w:r>
    </w:p>
    <w:p w14:paraId="18C8918B" w14:textId="77777777" w:rsidR="004205F8" w:rsidRDefault="00000000">
      <w:pPr>
        <w:spacing w:before="269" w:after="269"/>
        <w:ind w:left="120"/>
      </w:pPr>
      <w:r>
        <w:rPr>
          <w:rFonts w:ascii="Times New Roman" w:hAnsi="Times New Roman"/>
          <w:color w:val="000000"/>
        </w:rPr>
        <w:t>„როგორია ხელახლა დაბადება, ემილია?“ სიმართლე ვუთხარი.</w:t>
      </w:r>
    </w:p>
    <w:p w14:paraId="61843831" w14:textId="77777777" w:rsidR="004205F8" w:rsidRDefault="00000000">
      <w:pPr>
        <w:spacing w:before="269" w:after="269"/>
        <w:ind w:left="120"/>
      </w:pPr>
      <w:r>
        <w:rPr>
          <w:rFonts w:ascii="Times New Roman" w:hAnsi="Times New Roman"/>
          <w:color w:val="000000"/>
        </w:rPr>
        <w:t>- ეს რა არის?.. ჩემი სხეული... და ჯადოსნური ძალა...</w:t>
      </w:r>
    </w:p>
    <w:p w14:paraId="286CA092" w14:textId="77777777" w:rsidR="004205F8" w:rsidRDefault="00000000">
      <w:pPr>
        <w:spacing w:before="269" w:after="269"/>
        <w:ind w:left="120"/>
      </w:pPr>
      <w:r>
        <w:rPr>
          <w:rFonts w:ascii="Times New Roman" w:hAnsi="Times New Roman"/>
          <w:color w:val="000000"/>
        </w:rPr>
        <w:t>როგორც ჩანს, გაკვირვებული იყო მისი ახალი სხეულის ჯადოსნური ძალის სისუსტით.</w:t>
      </w:r>
    </w:p>
    <w:p w14:paraId="6A58C2AD" w14:textId="77777777" w:rsidR="004205F8" w:rsidRDefault="00000000">
      <w:pPr>
        <w:spacing w:before="269" w:after="269"/>
        <w:ind w:left="120"/>
      </w:pPr>
      <w:r>
        <w:rPr>
          <w:rFonts w:ascii="Times New Roman" w:hAnsi="Times New Roman"/>
          <w:color w:val="000000"/>
        </w:rPr>
        <w:t>— ...აბა, ასეთი... ასეთი მაგიით, ასეთი საზიზღარი ძალით შემრცხვები?!..</w:t>
      </w:r>
    </w:p>
    <w:p w14:paraId="6A31452E" w14:textId="77777777" w:rsidR="004205F8" w:rsidRDefault="00000000">
      <w:pPr>
        <w:spacing w:before="269" w:after="269"/>
        <w:ind w:left="120"/>
      </w:pPr>
      <w:r>
        <w:rPr>
          <w:rFonts w:ascii="Times New Roman" w:hAnsi="Times New Roman"/>
          <w:color w:val="000000"/>
        </w:rPr>
        <w:t>გულიანად გამეცინა.</w:t>
      </w:r>
    </w:p>
    <w:p w14:paraId="7F37E9D9" w14:textId="77777777" w:rsidR="004205F8" w:rsidRDefault="00000000">
      <w:pPr>
        <w:spacing w:before="269" w:after="269"/>
        <w:ind w:left="120"/>
      </w:pPr>
      <w:r>
        <w:rPr>
          <w:rFonts w:ascii="Times New Roman" w:hAnsi="Times New Roman"/>
          <w:color w:val="000000"/>
        </w:rPr>
        <w:t>- ჰე-ჰე-ჰე-ჰე. ხველა-ჰა-ჰა-ჰა-ჰა. მესმის, ამბობ, რომ საზიზღარი ძალაა? კარგი, კარგი. რამდენ ხანს თვლი თავს ემილიას საიმპერატორო ოჯახის წევრად? - ვუთხარი მას თავხედურად.</w:t>
      </w:r>
    </w:p>
    <w:p w14:paraId="1F131881" w14:textId="77777777" w:rsidR="004205F8" w:rsidRDefault="00000000">
      <w:pPr>
        <w:spacing w:before="269" w:after="269"/>
        <w:ind w:left="120"/>
      </w:pPr>
      <w:r>
        <w:rPr>
          <w:rFonts w:ascii="Times New Roman" w:hAnsi="Times New Roman"/>
          <w:color w:val="000000"/>
        </w:rPr>
        <w:t>- ...რა?</w:t>
      </w:r>
    </w:p>
    <w:p w14:paraId="3A9FCB47" w14:textId="77777777" w:rsidR="004205F8" w:rsidRDefault="00000000">
      <w:pPr>
        <w:spacing w:before="269" w:after="269"/>
        <w:ind w:left="120"/>
      </w:pPr>
      <w:r>
        <w:rPr>
          <w:rFonts w:ascii="Times New Roman" w:hAnsi="Times New Roman"/>
          <w:color w:val="000000"/>
        </w:rPr>
        <w:t>- შელოცვით „სილიციუმი“ ხელახლა გაგაჩინე. ადამიანისა და დემონის ჰიბრიდად გადაგქექე. კარგად შეხედე უფსკრულს შენივე ჯადოსნური თვალებით.</w:t>
      </w:r>
    </w:p>
    <w:p w14:paraId="1F464866" w14:textId="77777777" w:rsidR="004205F8" w:rsidRDefault="00000000">
      <w:pPr>
        <w:spacing w:before="269" w:after="269"/>
        <w:ind w:left="120"/>
      </w:pPr>
      <w:r>
        <w:rPr>
          <w:rFonts w:ascii="Times New Roman" w:hAnsi="Times New Roman"/>
          <w:color w:val="000000"/>
        </w:rPr>
        <w:t>- ...არ შეიძლება...</w:t>
      </w:r>
    </w:p>
    <w:p w14:paraId="66543038" w14:textId="77777777" w:rsidR="004205F8" w:rsidRDefault="00000000">
      <w:pPr>
        <w:spacing w:before="269" w:after="269"/>
        <w:ind w:left="120"/>
      </w:pPr>
      <w:r>
        <w:rPr>
          <w:rFonts w:ascii="Times New Roman" w:hAnsi="Times New Roman"/>
          <w:color w:val="000000"/>
        </w:rPr>
        <w:lastRenderedPageBreak/>
        <w:t>ემილია მუხლებზე დაეცა.</w:t>
      </w:r>
    </w:p>
    <w:p w14:paraId="46CAB2E7" w14:textId="77777777" w:rsidR="004205F8" w:rsidRDefault="00000000">
      <w:pPr>
        <w:spacing w:before="269" w:after="269"/>
        <w:ind w:left="120"/>
      </w:pPr>
      <w:r>
        <w:rPr>
          <w:rFonts w:ascii="Times New Roman" w:hAnsi="Times New Roman"/>
          <w:color w:val="000000"/>
        </w:rPr>
        <w:t>მისი სხეული კანკალებდა და გამუდმებით იმეორებდა: „ეს არ შეიძლება იყოს... ეს არ შეიძლება იყოს“.</w:t>
      </w:r>
    </w:p>
    <w:p w14:paraId="693E2A99" w14:textId="77777777" w:rsidR="004205F8" w:rsidRDefault="00000000">
      <w:pPr>
        <w:spacing w:before="269" w:after="269"/>
        <w:ind w:left="120"/>
      </w:pPr>
      <w:r>
        <w:rPr>
          <w:rFonts w:ascii="Times New Roman" w:hAnsi="Times New Roman"/>
          <w:color w:val="000000"/>
        </w:rPr>
        <w:t>ჯადოსნური თვალებით ისევ და ისევ ამოწმებდა სხეულში მომდინარე სისხლს, მაგრამ როგორც არ უნდა შეხედა, ეს სისხლი ნამდვილად შერეული იყო.</w:t>
      </w:r>
    </w:p>
    <w:p w14:paraId="10F511E4" w14:textId="77777777" w:rsidR="004205F8" w:rsidRDefault="00000000">
      <w:pPr>
        <w:spacing w:before="269" w:after="269"/>
        <w:ind w:left="120"/>
      </w:pPr>
      <w:r>
        <w:rPr>
          <w:rFonts w:ascii="Times New Roman" w:hAnsi="Times New Roman"/>
          <w:color w:val="000000"/>
        </w:rPr>
        <w:t>ის არა მხოლოდ იმპერიული ოჯახის წევრი არ იყო, არამედ არც სუფთა დემონი იყო.</w:t>
      </w:r>
    </w:p>
    <w:p w14:paraId="24BC174B" w14:textId="77777777" w:rsidR="004205F8" w:rsidRDefault="00000000">
      <w:pPr>
        <w:spacing w:before="269" w:after="269"/>
        <w:ind w:left="120"/>
      </w:pPr>
      <w:r>
        <w:rPr>
          <w:rFonts w:ascii="Times New Roman" w:hAnsi="Times New Roman"/>
          <w:color w:val="000000"/>
        </w:rPr>
        <w:t>შეწუხებული სახით წამოდგა და გვერდით მდგარ დემონურ ხმალს დასწვდა.</w:t>
      </w:r>
    </w:p>
    <w:p w14:paraId="5ED66C50" w14:textId="77777777" w:rsidR="004205F8" w:rsidRDefault="00000000">
      <w:pPr>
        <w:spacing w:before="269" w:after="269"/>
        <w:ind w:left="120"/>
      </w:pPr>
      <w:r>
        <w:rPr>
          <w:rFonts w:ascii="Times New Roman" w:hAnsi="Times New Roman"/>
          <w:color w:val="000000"/>
        </w:rPr>
        <w:t>ბუტბუტებდა: „ეს სიმართლეს არ შეესაბამება... ეს სიმართლეს არ შეესაბამება... ეს საერთოდ არ არის რეალური...“, მან დანა ყელზე მიიდო და უფრო მეტი ძალის გამოყენებით გადაისვა.</w:t>
      </w:r>
    </w:p>
    <w:p w14:paraId="6306319F" w14:textId="77777777" w:rsidR="004205F8" w:rsidRDefault="00000000">
      <w:pPr>
        <w:spacing w:before="269" w:after="269"/>
        <w:ind w:left="120"/>
      </w:pPr>
      <w:r>
        <w:rPr>
          <w:rFonts w:ascii="Times New Roman" w:hAnsi="Times New Roman"/>
          <w:color w:val="000000"/>
        </w:rPr>
        <w:t>- რამდენიც გინდა, იმდენი მოკვდი, ემილია. შენი საძირკველი დავწყევლე. რამდენჯერაც არ უნდა მოკვდე, სამუდამოდ ნახევარჯიშიან დემონად დაიბადები.</w:t>
      </w:r>
    </w:p>
    <w:p w14:paraId="7FAA8490" w14:textId="77777777" w:rsidR="004205F8" w:rsidRDefault="00000000">
      <w:pPr>
        <w:spacing w:before="269" w:after="269"/>
        <w:ind w:left="120"/>
      </w:pPr>
      <w:r>
        <w:rPr>
          <w:rFonts w:ascii="Times New Roman" w:hAnsi="Times New Roman"/>
          <w:color w:val="000000"/>
        </w:rPr>
        <w:t>სისხლი კისრიდან ღვარად წამოუვიდა.</w:t>
      </w:r>
    </w:p>
    <w:p w14:paraId="4BAC866B" w14:textId="77777777" w:rsidR="004205F8" w:rsidRDefault="00000000">
      <w:pPr>
        <w:spacing w:before="269" w:after="269"/>
        <w:ind w:left="120"/>
      </w:pPr>
      <w:r>
        <w:rPr>
          <w:rFonts w:ascii="Times New Roman" w:hAnsi="Times New Roman"/>
          <w:color w:val="000000"/>
        </w:rPr>
        <w:t>დემონური ხმალი ხელიდან გაუვარდა და რამდენჯერმე იატაკიდან ახტა.</w:t>
      </w:r>
    </w:p>
    <w:p w14:paraId="34AD8552" w14:textId="77777777" w:rsidR="004205F8" w:rsidRDefault="00000000">
      <w:pPr>
        <w:spacing w:before="269" w:after="269"/>
        <w:ind w:left="120"/>
      </w:pPr>
      <w:r>
        <w:rPr>
          <w:rFonts w:ascii="Times New Roman" w:hAnsi="Times New Roman"/>
          <w:color w:val="000000"/>
        </w:rPr>
        <w:t>— ...დაწყევლილი... მაგრამ როგორ?..</w:t>
      </w:r>
    </w:p>
    <w:p w14:paraId="7FE07B71" w14:textId="77777777" w:rsidR="004205F8" w:rsidRDefault="00000000">
      <w:pPr>
        <w:spacing w:before="269" w:after="269"/>
        <w:ind w:left="120"/>
      </w:pPr>
      <w:r>
        <w:rPr>
          <w:rFonts w:ascii="Times New Roman" w:hAnsi="Times New Roman"/>
          <w:color w:val="000000"/>
        </w:rPr>
        <w:t>- ჩემს წყევლას ვერ გაექცევი.</w:t>
      </w:r>
    </w:p>
    <w:p w14:paraId="61ECAA64" w14:textId="77777777" w:rsidR="004205F8" w:rsidRDefault="00000000">
      <w:pPr>
        <w:spacing w:before="269" w:after="269"/>
        <w:ind w:left="120"/>
      </w:pPr>
      <w:r>
        <w:rPr>
          <w:rFonts w:ascii="Times New Roman" w:hAnsi="Times New Roman"/>
          <w:color w:val="000000"/>
        </w:rPr>
        <w:t>ალბათ, ჩემი სასოწარკვეთილებით სავსე სიტყვებიდან გამომდინარე, ემილია იქვე დაეცა, სადაც იდგა.</w:t>
      </w:r>
    </w:p>
    <w:p w14:paraId="4F51A069" w14:textId="77777777" w:rsidR="004205F8" w:rsidRDefault="00000000">
      <w:pPr>
        <w:spacing w:before="269" w:after="269"/>
        <w:ind w:left="120"/>
      </w:pPr>
      <w:r>
        <w:rPr>
          <w:rFonts w:ascii="Times New Roman" w:hAnsi="Times New Roman"/>
          <w:color w:val="000000"/>
        </w:rPr>
        <w:t>„...არა... არა...“ - ისევ და ისევ იმეორებდა ემილია, თავს აქნევდა.</w:t>
      </w:r>
    </w:p>
    <w:p w14:paraId="0983AD12" w14:textId="77777777" w:rsidR="004205F8" w:rsidRDefault="00000000">
      <w:pPr>
        <w:spacing w:before="269" w:after="269"/>
        <w:ind w:left="120"/>
      </w:pPr>
      <w:r>
        <w:rPr>
          <w:rFonts w:ascii="Times New Roman" w:hAnsi="Times New Roman"/>
          <w:color w:val="000000"/>
        </w:rPr>
        <w:t>მისმა თვალებმა გონების უკანასკნელი ნაპერწკალიც კი დაკარგა.</w:t>
      </w:r>
    </w:p>
    <w:p w14:paraId="1B93459C" w14:textId="77777777" w:rsidR="004205F8" w:rsidRDefault="00000000">
      <w:pPr>
        <w:spacing w:before="269" w:after="269"/>
        <w:ind w:left="120"/>
      </w:pPr>
      <w:r>
        <w:rPr>
          <w:rFonts w:ascii="Times New Roman" w:hAnsi="Times New Roman"/>
          <w:color w:val="000000"/>
        </w:rPr>
        <w:t>- ერთხელ მაინც შეხედე დილჰეიდს სხვა კუთხით. იქნებ ოდესმე მიხვდე, რამდენად უსამართლო იყო შენი იდეოლოგია.</w:t>
      </w:r>
    </w:p>
    <w:p w14:paraId="7BE242BE" w14:textId="77777777" w:rsidR="004205F8" w:rsidRDefault="00000000">
      <w:pPr>
        <w:spacing w:before="269" w:after="269"/>
        <w:ind w:left="120"/>
      </w:pPr>
      <w:r>
        <w:rPr>
          <w:rFonts w:ascii="Times New Roman" w:hAnsi="Times New Roman"/>
          <w:color w:val="000000"/>
        </w:rPr>
        <w:t>- არა... როგორ არის ეს შესაძლებელი... არა-ო-ო-ო-ო-ო-ო!!</w:t>
      </w:r>
    </w:p>
    <w:p w14:paraId="32276165" w14:textId="77777777" w:rsidR="004205F8" w:rsidRDefault="00000000">
      <w:pPr>
        <w:spacing w:before="269" w:after="269"/>
        <w:ind w:left="120"/>
      </w:pPr>
      <w:r>
        <w:rPr>
          <w:rFonts w:ascii="Times New Roman" w:hAnsi="Times New Roman"/>
          <w:color w:val="000000"/>
        </w:rPr>
        <w:t>შელოცვა „გატომი“ გამოვიყენე და ეს ადგილი დავტოვე.</w:t>
      </w:r>
    </w:p>
    <w:p w14:paraId="2BD02899" w14:textId="77777777" w:rsidR="004205F8" w:rsidRDefault="00000000">
      <w:pPr>
        <w:spacing w:before="269" w:after="269"/>
        <w:ind w:left="120"/>
      </w:pPr>
      <w:r>
        <w:rPr>
          <w:rFonts w:ascii="Times New Roman" w:hAnsi="Times New Roman"/>
          <w:color w:val="000000"/>
        </w:rPr>
        <w:t>და როდესაც ჩემი მხედველობის არე გათეთრდა, გამაგიჟებელი ყვირილი გავიგე:</w:t>
      </w:r>
    </w:p>
    <w:p w14:paraId="6BB2454E" w14:textId="77777777" w:rsidR="004205F8" w:rsidRDefault="00000000">
      <w:pPr>
        <w:spacing w:before="269" w:after="269"/>
        <w:ind w:left="120"/>
      </w:pPr>
      <w:r>
        <w:rPr>
          <w:rFonts w:ascii="Times New Roman" w:hAnsi="Times New Roman"/>
          <w:color w:val="000000"/>
        </w:rPr>
        <w:lastRenderedPageBreak/>
        <w:t>“არაოოოოოოოოოოოოოოოოოოოოოოოოოოოოოოოოოოოოოოოოოოოოოოოოოოოოოოოოოოოოოოოოოოოოოოოოოოოოოოოოო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w:t>
      </w:r>
    </w:p>
    <w:p w14:paraId="3119A55E" w14:textId="77777777" w:rsidR="004205F8" w:rsidRDefault="00000000">
      <w:pPr>
        <w:pStyle w:val="Heading4"/>
        <w:spacing w:before="269" w:after="269"/>
        <w:ind w:left="120"/>
      </w:pPr>
      <w:r>
        <w:rPr>
          <w:rFonts w:ascii="Times New Roman" w:hAnsi="Times New Roman"/>
          <w:i w:val="0"/>
          <w:color w:val="000000"/>
        </w:rPr>
        <w:t>შენიშვნები</w:t>
      </w:r>
    </w:p>
    <w:p w14:paraId="3FE9CD82" w14:textId="77777777" w:rsidR="004205F8" w:rsidRDefault="00000000">
      <w:pPr>
        <w:spacing w:before="269" w:after="269"/>
        <w:ind w:left="120"/>
      </w:pPr>
      <w:r>
        <w:rPr>
          <w:rFonts w:ascii="Times New Roman" w:hAnsi="Times New Roman"/>
          <w:color w:val="000000"/>
        </w:rPr>
        <w:t>1. ჩაწერილია, როგორც „დემონის წვრთნა“.</w:t>
      </w:r>
    </w:p>
    <w:p w14:paraId="077DBD36" w14:textId="77777777" w:rsidR="004205F8" w:rsidRDefault="00000000">
      <w:pPr>
        <w:pStyle w:val="Heading2"/>
        <w:pageBreakBefore/>
        <w:spacing w:before="180" w:after="180"/>
        <w:ind w:left="120"/>
      </w:pPr>
      <w:bookmarkStart w:id="28" w:name="_§_28._დედის"/>
      <w:bookmarkEnd w:id="28"/>
      <w:r>
        <w:rPr>
          <w:rFonts w:ascii="Times New Roman" w:hAnsi="Times New Roman"/>
          <w:color w:val="000000"/>
          <w:sz w:val="33"/>
        </w:rPr>
        <w:lastRenderedPageBreak/>
        <w:t>§ 28. დედის სიტყვები</w:t>
      </w:r>
    </w:p>
    <w:p w14:paraId="7DD070F1" w14:textId="77777777" w:rsidR="004205F8" w:rsidRDefault="00000000">
      <w:pPr>
        <w:spacing w:before="269" w:after="269"/>
        <w:ind w:left="120"/>
      </w:pPr>
      <w:r>
        <w:rPr>
          <w:rFonts w:ascii="Times New Roman" w:hAnsi="Times New Roman"/>
          <w:color w:val="000000"/>
        </w:rPr>
        <w:t>უკან დაბრუნებისას, ჩამოვარდნილი ქარქაში ავიღე.</w:t>
      </w:r>
    </w:p>
    <w:p w14:paraId="4089D3D3" w14:textId="77777777" w:rsidR="004205F8" w:rsidRDefault="00000000">
      <w:pPr>
        <w:spacing w:before="269" w:after="269"/>
        <w:ind w:left="120"/>
      </w:pPr>
      <w:r>
        <w:rPr>
          <w:rFonts w:ascii="Times New Roman" w:hAnsi="Times New Roman"/>
          <w:color w:val="000000"/>
        </w:rPr>
        <w:t>- ანოსიკ.</w:t>
      </w:r>
    </w:p>
    <w:p w14:paraId="02900C50" w14:textId="77777777" w:rsidR="004205F8" w:rsidRDefault="00000000">
      <w:pPr>
        <w:spacing w:before="269" w:after="269"/>
        <w:ind w:left="120"/>
      </w:pPr>
      <w:r>
        <w:rPr>
          <w:rFonts w:ascii="Times New Roman" w:hAnsi="Times New Roman"/>
          <w:color w:val="000000"/>
        </w:rPr>
        <w:t>დედამ შემამჩნია და ჩემკენ გამოიქცა. შემდეგ კი მაგრად ჩამეხუტა.</w:t>
      </w:r>
    </w:p>
    <w:p w14:paraId="6B35178D" w14:textId="77777777" w:rsidR="004205F8" w:rsidRDefault="00000000">
      <w:pPr>
        <w:spacing w:before="269" w:after="269"/>
        <w:ind w:left="120"/>
      </w:pPr>
      <w:r>
        <w:rPr>
          <w:rFonts w:ascii="Times New Roman" w:hAnsi="Times New Roman"/>
          <w:color w:val="000000"/>
        </w:rPr>
        <w:t>- კარგად ხარ? ხომ არ გტკივა?</w:t>
      </w:r>
    </w:p>
    <w:p w14:paraId="6ED568CB" w14:textId="77777777" w:rsidR="004205F8" w:rsidRDefault="00000000">
      <w:pPr>
        <w:spacing w:before="269" w:after="269"/>
        <w:ind w:left="120"/>
      </w:pPr>
      <w:r>
        <w:rPr>
          <w:rFonts w:ascii="Times New Roman" w:hAnsi="Times New Roman"/>
          <w:color w:val="000000"/>
        </w:rPr>
        <w:t>ჰმ, სინამდვილეში ეს უნდა მეკითხა.</w:t>
      </w:r>
    </w:p>
    <w:p w14:paraId="0C222C29" w14:textId="77777777" w:rsidR="004205F8" w:rsidRDefault="00000000">
      <w:pPr>
        <w:spacing w:before="269" w:after="269"/>
        <w:ind w:left="120"/>
      </w:pPr>
      <w:r>
        <w:rPr>
          <w:rFonts w:ascii="Times New Roman" w:hAnsi="Times New Roman"/>
          <w:color w:val="000000"/>
        </w:rPr>
        <w:t>-მე კარგად ვარ, შენ როგორ ხარ?</w:t>
      </w:r>
    </w:p>
    <w:p w14:paraId="1604D07A" w14:textId="77777777" w:rsidR="004205F8" w:rsidRDefault="00000000">
      <w:pPr>
        <w:spacing w:before="269" w:after="269"/>
        <w:ind w:left="120"/>
      </w:pPr>
      <w:r>
        <w:rPr>
          <w:rFonts w:ascii="Times New Roman" w:hAnsi="Times New Roman"/>
          <w:color w:val="000000"/>
        </w:rPr>
        <w:t>- თქვენ განმკურნეთ, ამიტომ სრულიად კარგად ვარ. რა დაემართა მის ემილიას?</w:t>
      </w:r>
    </w:p>
    <w:p w14:paraId="51BE98E8" w14:textId="77777777" w:rsidR="004205F8" w:rsidRDefault="00000000">
      <w:pPr>
        <w:spacing w:before="269" w:after="269"/>
        <w:ind w:left="120"/>
      </w:pPr>
      <w:r>
        <w:rPr>
          <w:rFonts w:ascii="Times New Roman" w:hAnsi="Times New Roman"/>
          <w:color w:val="000000"/>
        </w:rPr>
        <w:t>- მსუბუქი საყვედურით გასცა. არამგონია, ასეთი სკანდალის შემდეგ აკადემიაში მუშაობის გაგრძელებას შეძლებდეს.</w:t>
      </w:r>
    </w:p>
    <w:p w14:paraId="17FCEC27" w14:textId="77777777" w:rsidR="004205F8" w:rsidRDefault="00000000">
      <w:pPr>
        <w:spacing w:before="269" w:after="269"/>
        <w:ind w:left="120"/>
      </w:pPr>
      <w:r>
        <w:rPr>
          <w:rFonts w:ascii="Times New Roman" w:hAnsi="Times New Roman"/>
          <w:color w:val="000000"/>
        </w:rPr>
        <w:t>ემილია ჩემი ხმლის განადგურებას და ფინალში მონაწილეობის მიღების შეფერხებას აპირებდა.</w:t>
      </w:r>
    </w:p>
    <w:p w14:paraId="5CFC4EE9" w14:textId="77777777" w:rsidR="004205F8" w:rsidRDefault="00000000">
      <w:pPr>
        <w:spacing w:before="269" w:after="269"/>
        <w:ind w:left="120"/>
      </w:pPr>
      <w:r>
        <w:rPr>
          <w:rFonts w:ascii="Times New Roman" w:hAnsi="Times New Roman"/>
          <w:color w:val="000000"/>
        </w:rPr>
        <w:t>ნაკლებად სავარაუდოა, რომ ეს ავოს დილჰევიას ინტრიგები იყოს. რადგან ამ შემთხვევაში აზრი არ ექნებოდა ტურნირში მონაწილეობის კანდიდატად ჩემს წარდგენას.</w:t>
      </w:r>
    </w:p>
    <w:p w14:paraId="566C2A11" w14:textId="77777777" w:rsidR="004205F8" w:rsidRDefault="00000000">
      <w:pPr>
        <w:spacing w:before="269" w:after="269"/>
        <w:ind w:left="120"/>
      </w:pPr>
      <w:r>
        <w:rPr>
          <w:rFonts w:ascii="Times New Roman" w:hAnsi="Times New Roman"/>
          <w:color w:val="000000"/>
        </w:rPr>
        <w:t>მან საკუთარი გადაწყვეტილებით იმოქმედა. ავოს დილჰევია თაღლითია, რომელიც დემონთა მბრძანებელ ტირანს წარმოადგენს და დაჟინებით მოითხოვს დემონებს შორის იმპერიული ოჯახების ბატონობის კონცეფციას. თუმცა, როგორც ჩანს, ის ყველას არ აკონტროლებს.</w:t>
      </w:r>
    </w:p>
    <w:p w14:paraId="0E96BDD3" w14:textId="77777777" w:rsidR="004205F8" w:rsidRDefault="00000000">
      <w:pPr>
        <w:spacing w:before="269" w:after="269"/>
        <w:ind w:left="120"/>
      </w:pPr>
      <w:r>
        <w:rPr>
          <w:rFonts w:ascii="Times New Roman" w:hAnsi="Times New Roman"/>
          <w:color w:val="000000"/>
        </w:rPr>
        <w:t>იმპერიული ოჯახების დემონები უზადოდ სჯერათ ავოს დილჰევიას მიერ შეთხზული ტყუილების. ეჭვი არ მეპარება, რომ მომავალში იქნებიან სხვები, ემილიას მსგავსი, რომლებიც მისი მოლოდინების საწინააღმდეგოდ იმოქმედებენ.</w:t>
      </w:r>
    </w:p>
    <w:p w14:paraId="47FCED7E" w14:textId="77777777" w:rsidR="004205F8" w:rsidRDefault="00000000">
      <w:pPr>
        <w:spacing w:before="269" w:after="269"/>
        <w:ind w:left="120"/>
      </w:pPr>
      <w:r>
        <w:rPr>
          <w:rFonts w:ascii="Times New Roman" w:hAnsi="Times New Roman"/>
          <w:color w:val="000000"/>
        </w:rPr>
        <w:t>- მესმის... მაგრამ ძალიან მიხარია, რომ უსაფრთხოდ ხარ, ანოსიკ.</w:t>
      </w:r>
    </w:p>
    <w:p w14:paraId="4D2FCA32" w14:textId="77777777" w:rsidR="004205F8" w:rsidRDefault="00000000">
      <w:pPr>
        <w:spacing w:before="269" w:after="269"/>
        <w:ind w:left="120"/>
      </w:pPr>
      <w:r>
        <w:rPr>
          <w:rFonts w:ascii="Times New Roman" w:hAnsi="Times New Roman"/>
          <w:color w:val="000000"/>
        </w:rPr>
        <w:t>დედას ისეთი სახე ჰქონდა, თითქოს გულიდან ტვირთი მოეხსნა.</w:t>
      </w:r>
    </w:p>
    <w:p w14:paraId="3D6CCEAF" w14:textId="77777777" w:rsidR="004205F8" w:rsidRDefault="00000000">
      <w:pPr>
        <w:spacing w:before="269" w:after="269"/>
        <w:ind w:left="120"/>
      </w:pPr>
      <w:r>
        <w:rPr>
          <w:rFonts w:ascii="Times New Roman" w:hAnsi="Times New Roman"/>
          <w:color w:val="000000"/>
        </w:rPr>
        <w:t>- აჰ, კარგი. აჰა, აიღე, ანოსიკ.</w:t>
      </w:r>
    </w:p>
    <w:p w14:paraId="1241E658" w14:textId="77777777" w:rsidR="004205F8" w:rsidRDefault="00000000">
      <w:pPr>
        <w:spacing w:before="269" w:after="269"/>
        <w:ind w:left="120"/>
      </w:pPr>
      <w:r>
        <w:rPr>
          <w:rFonts w:ascii="Times New Roman" w:hAnsi="Times New Roman"/>
          <w:color w:val="000000"/>
        </w:rPr>
        <w:t>დედაჩემმა ხმალი მომაწოდა.</w:t>
      </w:r>
    </w:p>
    <w:p w14:paraId="052E7E7C" w14:textId="77777777" w:rsidR="004205F8" w:rsidRDefault="00000000">
      <w:pPr>
        <w:spacing w:before="269" w:after="269"/>
        <w:ind w:left="120"/>
      </w:pPr>
      <w:r>
        <w:rPr>
          <w:rFonts w:ascii="Times New Roman" w:hAnsi="Times New Roman"/>
          <w:color w:val="000000"/>
        </w:rPr>
        <w:t>- კი, მადლობა.</w:t>
      </w:r>
    </w:p>
    <w:p w14:paraId="63B71D95" w14:textId="77777777" w:rsidR="004205F8" w:rsidRDefault="00000000">
      <w:pPr>
        <w:spacing w:before="269" w:after="269"/>
        <w:ind w:left="120"/>
      </w:pPr>
      <w:r>
        <w:rPr>
          <w:rFonts w:ascii="Times New Roman" w:hAnsi="Times New Roman"/>
          <w:color w:val="000000"/>
        </w:rPr>
        <w:lastRenderedPageBreak/>
        <w:t>- ჰე-ჰე. დაგპირდი, რომ რაც არ უნდა მოხდეს, ხმალს დავიცავდი.</w:t>
      </w:r>
    </w:p>
    <w:p w14:paraId="02F6C25C" w14:textId="77777777" w:rsidR="004205F8" w:rsidRDefault="00000000">
      <w:pPr>
        <w:spacing w:before="269" w:after="269"/>
        <w:ind w:left="120"/>
      </w:pPr>
      <w:r>
        <w:rPr>
          <w:rFonts w:ascii="Times New Roman" w:hAnsi="Times New Roman"/>
          <w:color w:val="000000"/>
        </w:rPr>
        <w:t>ავიღე დანა და ქარქაშში ჩავდე.</w:t>
      </w:r>
    </w:p>
    <w:p w14:paraId="4F8B061C" w14:textId="77777777" w:rsidR="004205F8" w:rsidRDefault="00000000">
      <w:pPr>
        <w:spacing w:before="269" w:after="269"/>
        <w:ind w:left="120"/>
      </w:pPr>
      <w:r>
        <w:rPr>
          <w:rFonts w:ascii="Times New Roman" w:hAnsi="Times New Roman"/>
          <w:color w:val="000000"/>
        </w:rPr>
        <w:t>— სახლში წამიყვანე?</w:t>
      </w:r>
    </w:p>
    <w:p w14:paraId="23762CFA" w14:textId="77777777" w:rsidR="004205F8" w:rsidRDefault="00000000">
      <w:pPr>
        <w:spacing w:before="269" w:after="269"/>
        <w:ind w:left="120"/>
      </w:pPr>
      <w:r>
        <w:rPr>
          <w:rFonts w:ascii="Times New Roman" w:hAnsi="Times New Roman"/>
          <w:color w:val="000000"/>
        </w:rPr>
        <w:t>- კი.</w:t>
      </w:r>
    </w:p>
    <w:p w14:paraId="07A84445" w14:textId="77777777" w:rsidR="004205F8" w:rsidRDefault="00000000">
      <w:pPr>
        <w:spacing w:before="269" w:after="269"/>
        <w:ind w:left="120"/>
      </w:pPr>
      <w:r>
        <w:rPr>
          <w:rFonts w:ascii="Times New Roman" w:hAnsi="Times New Roman"/>
          <w:color w:val="000000"/>
        </w:rPr>
        <w:t>დედამ ხელი მომკიდა.</w:t>
      </w:r>
    </w:p>
    <w:p w14:paraId="5D4FCF8D" w14:textId="77777777" w:rsidR="004205F8" w:rsidRDefault="00000000">
      <w:pPr>
        <w:spacing w:before="269" w:after="269"/>
        <w:ind w:left="120"/>
      </w:pPr>
      <w:r>
        <w:rPr>
          <w:rFonts w:ascii="Times New Roman" w:hAnsi="Times New Roman"/>
          <w:color w:val="000000"/>
        </w:rPr>
        <w:t>„შევხვდებით“, ვუთხარი გულშემატკივართა კავშირის ბანდას, რომლებიც გვითვალთვალებდნენ.</w:t>
      </w:r>
    </w:p>
    <w:p w14:paraId="59DA2ECF" w14:textId="77777777" w:rsidR="004205F8" w:rsidRDefault="00000000">
      <w:pPr>
        <w:spacing w:before="269" w:after="269"/>
        <w:ind w:left="120"/>
      </w:pPr>
      <w:r>
        <w:rPr>
          <w:rFonts w:ascii="Times New Roman" w:hAnsi="Times New Roman"/>
          <w:color w:val="000000"/>
        </w:rPr>
        <w:t>- ა-აჰა! ღამე მშვიდობისა, ბატონო ანოს!</w:t>
      </w:r>
    </w:p>
    <w:p w14:paraId="2242AC31" w14:textId="77777777" w:rsidR="004205F8" w:rsidRDefault="00000000">
      <w:pPr>
        <w:spacing w:before="269" w:after="269"/>
        <w:ind w:left="120"/>
      </w:pPr>
      <w:r>
        <w:rPr>
          <w:rFonts w:ascii="Times New Roman" w:hAnsi="Times New Roman"/>
          <w:color w:val="000000"/>
        </w:rPr>
        <w:t>- გმადლობთ. შენც ტკბილ სიზმრებს გისურვებ.</w:t>
      </w:r>
    </w:p>
    <w:p w14:paraId="72D4AA57" w14:textId="77777777" w:rsidR="004205F8" w:rsidRDefault="00000000">
      <w:pPr>
        <w:spacing w:before="269" w:after="269"/>
        <w:ind w:left="120"/>
      </w:pPr>
      <w:r>
        <w:rPr>
          <w:rFonts w:ascii="Times New Roman" w:hAnsi="Times New Roman"/>
          <w:color w:val="000000"/>
        </w:rPr>
        <w:t>სახლში ტელეპორტაცია „გატომის“ შელოცვის გამოყენებით მოვახერხე.</w:t>
      </w:r>
    </w:p>
    <w:p w14:paraId="6397C3F0" w14:textId="77777777" w:rsidR="004205F8" w:rsidRDefault="00000000">
      <w:pPr>
        <w:spacing w:before="269" w:after="269"/>
        <w:ind w:left="120"/>
      </w:pPr>
      <w:r>
        <w:rPr>
          <w:rFonts w:ascii="Times New Roman" w:hAnsi="Times New Roman"/>
          <w:color w:val="000000"/>
        </w:rPr>
        <w:t>-დედა, ცოტა ხნით წავალ.</w:t>
      </w:r>
    </w:p>
    <w:p w14:paraId="5044C399" w14:textId="77777777" w:rsidR="004205F8" w:rsidRDefault="00000000">
      <w:pPr>
        <w:spacing w:before="269" w:after="269"/>
        <w:ind w:left="120"/>
      </w:pPr>
      <w:r>
        <w:rPr>
          <w:rFonts w:ascii="Times New Roman" w:hAnsi="Times New Roman"/>
          <w:color w:val="000000"/>
        </w:rPr>
        <w:t>- ჰა? მაგრამ ახლახან მოვედით სახლში. ვახშამი როგორ იქნება?</w:t>
      </w:r>
    </w:p>
    <w:p w14:paraId="7910B69F" w14:textId="77777777" w:rsidR="004205F8" w:rsidRDefault="00000000">
      <w:pPr>
        <w:spacing w:before="269" w:after="269"/>
        <w:ind w:left="120"/>
      </w:pPr>
      <w:r>
        <w:rPr>
          <w:rFonts w:ascii="Times New Roman" w:hAnsi="Times New Roman"/>
          <w:color w:val="000000"/>
        </w:rPr>
        <w:t>- საქმე მაქვს მაგიურ კლინიკაში. სტუმრად ვიყავი. როცა დავბრუნდები, ვივახშმოთ.</w:t>
      </w:r>
    </w:p>
    <w:p w14:paraId="113ADD23" w14:textId="77777777" w:rsidR="004205F8" w:rsidRDefault="00000000">
      <w:pPr>
        <w:spacing w:before="269" w:after="269"/>
        <w:ind w:left="120"/>
      </w:pPr>
      <w:r>
        <w:rPr>
          <w:rFonts w:ascii="Times New Roman" w:hAnsi="Times New Roman"/>
          <w:color w:val="000000"/>
        </w:rPr>
        <w:t>- გასაგებია, მაგრამ ვის ესტუმრე?</w:t>
      </w:r>
    </w:p>
    <w:p w14:paraId="1A42466F" w14:textId="77777777" w:rsidR="004205F8" w:rsidRDefault="00000000">
      <w:pPr>
        <w:spacing w:before="269" w:after="269"/>
        <w:ind w:left="120"/>
      </w:pPr>
      <w:r>
        <w:rPr>
          <w:rFonts w:ascii="Times New Roman" w:hAnsi="Times New Roman"/>
          <w:color w:val="000000"/>
        </w:rPr>
        <w:t>- რეის დედა.</w:t>
      </w:r>
    </w:p>
    <w:p w14:paraId="7B94C512" w14:textId="77777777" w:rsidR="004205F8" w:rsidRDefault="00000000">
      <w:pPr>
        <w:spacing w:before="269" w:after="269"/>
        <w:ind w:left="120"/>
      </w:pPr>
      <w:r>
        <w:rPr>
          <w:rFonts w:ascii="Times New Roman" w:hAnsi="Times New Roman"/>
          <w:color w:val="000000"/>
        </w:rPr>
        <w:t>დედა შეშფოთებული ჩანდა მოსმენილის გამო.</w:t>
      </w:r>
    </w:p>
    <w:p w14:paraId="15593EF3" w14:textId="77777777" w:rsidR="004205F8" w:rsidRDefault="00000000">
      <w:pPr>
        <w:spacing w:before="269" w:after="269"/>
        <w:ind w:left="120"/>
      </w:pPr>
      <w:r>
        <w:rPr>
          <w:rFonts w:ascii="Times New Roman" w:hAnsi="Times New Roman"/>
          <w:color w:val="000000"/>
        </w:rPr>
        <w:t>— ავადაა?</w:t>
      </w:r>
    </w:p>
    <w:p w14:paraId="1BD0AA0D" w14:textId="77777777" w:rsidR="004205F8" w:rsidRDefault="00000000">
      <w:pPr>
        <w:spacing w:before="269" w:after="269"/>
        <w:ind w:left="120"/>
      </w:pPr>
      <w:r>
        <w:rPr>
          <w:rFonts w:ascii="Times New Roman" w:hAnsi="Times New Roman"/>
          <w:color w:val="000000"/>
        </w:rPr>
        <w:t>— ყველაზე უარესი უკან მოვიტოვეთ.</w:t>
      </w:r>
    </w:p>
    <w:p w14:paraId="2F1869EC" w14:textId="77777777" w:rsidR="004205F8" w:rsidRDefault="00000000">
      <w:pPr>
        <w:spacing w:before="269" w:after="269"/>
        <w:ind w:left="120"/>
      </w:pPr>
      <w:r>
        <w:rPr>
          <w:rFonts w:ascii="Times New Roman" w:hAnsi="Times New Roman"/>
          <w:color w:val="000000"/>
        </w:rPr>
        <w:t>- ღმერთს მადლობა. მაშინ წადი.</w:t>
      </w:r>
    </w:p>
    <w:p w14:paraId="56A45B39" w14:textId="77777777" w:rsidR="004205F8" w:rsidRDefault="00000000">
      <w:pPr>
        <w:spacing w:before="269" w:after="269"/>
        <w:ind w:left="120"/>
      </w:pPr>
      <w:r>
        <w:rPr>
          <w:rFonts w:ascii="Times New Roman" w:hAnsi="Times New Roman"/>
          <w:color w:val="000000"/>
        </w:rPr>
        <w:t>დედაჩემს ხელი დავუქნიე და გატომის გამოყენებით კვლავ სატელეპორტაციოდ გადავედი.</w:t>
      </w:r>
    </w:p>
    <w:p w14:paraId="7A4C8766" w14:textId="77777777" w:rsidR="004205F8" w:rsidRDefault="00000000">
      <w:pPr>
        <w:spacing w:before="269" w:after="269"/>
        <w:ind w:left="120"/>
      </w:pPr>
      <w:r>
        <w:rPr>
          <w:rFonts w:ascii="Times New Roman" w:hAnsi="Times New Roman"/>
          <w:color w:val="000000"/>
        </w:rPr>
        <w:t>როგნოსის მაგიური კლინიკის სპეციალურ ოთახში მივედი. რეის დედა მისას გვერდით ეძინა. „ლირიას“ მაგიური ფორმულის სრულყოფილების წყალობით, შეილას მდგომარეობა სტაბილიზირებული იყო. სწორედ ამიტომ შევძელი დედაჩემის დახმარება, თუმცა საქმე დიდად ოპტიმისტურად არ გამოიყურებოდა.</w:t>
      </w:r>
    </w:p>
    <w:p w14:paraId="64F35142" w14:textId="77777777" w:rsidR="004205F8" w:rsidRDefault="00000000">
      <w:pPr>
        <w:spacing w:before="269" w:after="269"/>
        <w:ind w:left="120"/>
      </w:pPr>
      <w:r>
        <w:rPr>
          <w:rFonts w:ascii="Times New Roman" w:hAnsi="Times New Roman"/>
          <w:color w:val="000000"/>
        </w:rPr>
        <w:lastRenderedPageBreak/>
        <w:t>მიზამ, რომ ტელეპორტაცია შევნიშნე, ჩემთან საუბარს აპირებდა.</w:t>
      </w:r>
    </w:p>
    <w:p w14:paraId="65813EE5" w14:textId="77777777" w:rsidR="004205F8" w:rsidRDefault="00000000">
      <w:pPr>
        <w:spacing w:before="269" w:after="269"/>
        <w:ind w:left="120"/>
      </w:pPr>
      <w:r>
        <w:rPr>
          <w:rFonts w:ascii="Times New Roman" w:hAnsi="Times New Roman"/>
          <w:color w:val="000000"/>
        </w:rPr>
        <w:t>მაგრამ ხელით შევაჩერე.</w:t>
      </w:r>
    </w:p>
    <w:p w14:paraId="2A56C2F1" w14:textId="77777777" w:rsidR="004205F8" w:rsidRDefault="00000000">
      <w:pPr>
        <w:spacing w:before="269" w:after="269"/>
        <w:ind w:left="120"/>
      </w:pPr>
      <w:r>
        <w:rPr>
          <w:rFonts w:ascii="Times New Roman" w:hAnsi="Times New Roman"/>
          <w:color w:val="000000"/>
        </w:rPr>
        <w:t>- ვიღაც მოდის.</w:t>
      </w:r>
    </w:p>
    <w:p w14:paraId="5D8152AB" w14:textId="77777777" w:rsidR="004205F8" w:rsidRDefault="00000000">
      <w:pPr>
        <w:spacing w:before="269" w:after="269"/>
        <w:ind w:left="120"/>
      </w:pPr>
      <w:r>
        <w:rPr>
          <w:rFonts w:ascii="Times New Roman" w:hAnsi="Times New Roman"/>
          <w:color w:val="000000"/>
        </w:rPr>
        <w:t>ამის ჩურჩულის შემდეგ, შელოცვით „რეინელი“ გამჭვირვალე გავხდი და ჩემი მაგიური ძალა „ნაჯირათი“ დავმალე. კარი გაიღო და ოთახში რეი შემოვიდა. ხელში ჩანთა და ჭიქა ეჭირა.</w:t>
      </w:r>
    </w:p>
    <w:p w14:paraId="454D5006" w14:textId="77777777" w:rsidR="004205F8" w:rsidRDefault="00000000">
      <w:pPr>
        <w:spacing w:before="269" w:after="269"/>
        <w:ind w:left="120"/>
      </w:pPr>
      <w:r>
        <w:rPr>
          <w:rFonts w:ascii="Times New Roman" w:hAnsi="Times New Roman"/>
          <w:color w:val="000000"/>
        </w:rPr>
        <w:t>- მეგონა, შეიძლება გშიოდა, ამიტომ პური მოგიტანე.</w:t>
      </w:r>
    </w:p>
    <w:p w14:paraId="4203D138" w14:textId="77777777" w:rsidR="004205F8" w:rsidRDefault="00000000">
      <w:pPr>
        <w:spacing w:before="269" w:after="269"/>
        <w:ind w:left="120"/>
      </w:pPr>
      <w:r>
        <w:rPr>
          <w:rFonts w:ascii="Times New Roman" w:hAnsi="Times New Roman"/>
          <w:color w:val="000000"/>
        </w:rPr>
        <w:t>რეი მისასთვის ჩანთის მიცემას აპირებდა, როდესაც უცებ შენიშნა, რა ხდებოდა.</w:t>
      </w:r>
    </w:p>
    <w:p w14:paraId="277E1F6C" w14:textId="77777777" w:rsidR="004205F8" w:rsidRDefault="00000000">
      <w:pPr>
        <w:spacing w:before="269" w:after="269"/>
        <w:ind w:left="120"/>
      </w:pPr>
      <w:r>
        <w:rPr>
          <w:rFonts w:ascii="Times New Roman" w:hAnsi="Times New Roman"/>
          <w:color w:val="000000"/>
        </w:rPr>
        <w:t>- ეს რა მაგიაა?..</w:t>
      </w:r>
    </w:p>
    <w:p w14:paraId="2C88300D" w14:textId="77777777" w:rsidR="004205F8" w:rsidRDefault="00000000">
      <w:pPr>
        <w:spacing w:before="269" w:after="269"/>
        <w:ind w:left="120"/>
      </w:pPr>
      <w:r>
        <w:rPr>
          <w:rFonts w:ascii="Times New Roman" w:hAnsi="Times New Roman"/>
          <w:color w:val="000000"/>
        </w:rPr>
        <w:t>- მას „ლირია“ ჰქვია. შემიძლია ჩემი მაგიური ძალა შენს დედას გავუზიარო, რადგან მეც ნახევრად სული, ნახევრად დემონი ვარ. უბრალოდ სამწუხაროა, რომ მისი ეფექტურობა დაბალია...</w:t>
      </w:r>
    </w:p>
    <w:p w14:paraId="7FA836F0" w14:textId="77777777" w:rsidR="004205F8" w:rsidRDefault="00000000">
      <w:pPr>
        <w:spacing w:before="269" w:after="269"/>
        <w:ind w:left="120"/>
      </w:pPr>
      <w:r>
        <w:rPr>
          <w:rFonts w:ascii="Times New Roman" w:hAnsi="Times New Roman"/>
          <w:color w:val="000000"/>
        </w:rPr>
        <w:t>მისას 30 ერთეული ძალისთვის შეილას მხოლოდ ერთი ერთეული ენიჭება. ბოლოს და ბოლოს, სხვადასხვა ჭორებისა და ლეგენდების საფუძვლად გადაქცევის იდეა თავისთავად აბსურდულია. მიუხედავად იმისა, რომ ჯადოსნური ფორმულა მაქსიმალურად ოპტიმალურად არის კონფიგურირებული, მას აქვს თავისი შეზღუდვები.</w:t>
      </w:r>
    </w:p>
    <w:p w14:paraId="73509BAE" w14:textId="77777777" w:rsidR="004205F8" w:rsidRDefault="00000000">
      <w:pPr>
        <w:spacing w:before="269" w:after="269"/>
        <w:ind w:left="120"/>
      </w:pPr>
      <w:r>
        <w:rPr>
          <w:rFonts w:ascii="Times New Roman" w:hAnsi="Times New Roman"/>
          <w:color w:val="000000"/>
        </w:rPr>
        <w:t>— მეგონა, სულისკვეთებას დამეხმარებოდა, ვცადე და როგორც ჩანს, არ შევმცდარვარ.</w:t>
      </w:r>
    </w:p>
    <w:p w14:paraId="76716435" w14:textId="77777777" w:rsidR="004205F8" w:rsidRDefault="00000000">
      <w:pPr>
        <w:spacing w:before="269" w:after="269"/>
        <w:ind w:left="120"/>
      </w:pPr>
      <w:r>
        <w:rPr>
          <w:rFonts w:ascii="Times New Roman" w:hAnsi="Times New Roman"/>
          <w:color w:val="000000"/>
        </w:rPr>
        <w:t>მიშამ მოიტყუა, რომ არ გამომეაშკარავებინა.</w:t>
      </w:r>
    </w:p>
    <w:p w14:paraId="771E4B26" w14:textId="77777777" w:rsidR="004205F8" w:rsidRDefault="00000000">
      <w:pPr>
        <w:spacing w:before="269" w:after="269"/>
        <w:ind w:left="120"/>
      </w:pPr>
      <w:r>
        <w:rPr>
          <w:rFonts w:ascii="Times New Roman" w:hAnsi="Times New Roman"/>
          <w:color w:val="000000"/>
        </w:rPr>
        <w:t>- მეხმარები?</w:t>
      </w:r>
    </w:p>
    <w:p w14:paraId="6035E16C" w14:textId="77777777" w:rsidR="004205F8" w:rsidRDefault="00000000">
      <w:pPr>
        <w:spacing w:before="269" w:after="269"/>
        <w:ind w:left="120"/>
      </w:pPr>
      <w:r>
        <w:rPr>
          <w:rFonts w:ascii="Times New Roman" w:hAnsi="Times New Roman"/>
          <w:color w:val="000000"/>
        </w:rPr>
        <w:t>— ...ნუ ღელავ. აუცილებლად დაგეხმარები... ბოლოს და ბოლოს, აღარ მოგიწევს იმპერიული ოჯახის ფრაქციის ბრძანებების შესრულება?</w:t>
      </w:r>
    </w:p>
    <w:p w14:paraId="0E15C660" w14:textId="77777777" w:rsidR="004205F8" w:rsidRDefault="00000000">
      <w:pPr>
        <w:spacing w:before="269" w:after="269"/>
        <w:ind w:left="120"/>
      </w:pPr>
      <w:r>
        <w:rPr>
          <w:rFonts w:ascii="Times New Roman" w:hAnsi="Times New Roman"/>
          <w:color w:val="000000"/>
        </w:rPr>
        <w:t>ახლა, თუ რეი მეთვალყურეობის ქვეშაა, მათ ეს უნდა გაეგოთ. რაც უფრო მალე მოიმოქმედებენ რამეს, მით უფრო მალე გამოავლენენ თავს, მაგრამ ნაკლებად სავარაუდოა, რომ ასე მარტივად იყოს. მიუხედავად იმისა, რომ შეილას მდგომარეობა სტაბილიზდა, მის სიცოცხლეს საფრთხე კვლავ აქვს. ეს მეთოდი ძალიან არაეფექტურია. გულწრფელად რომ ვთქვა, არა მგონია, მისას გული გაუძლოს.</w:t>
      </w:r>
    </w:p>
    <w:p w14:paraId="7468180E" w14:textId="77777777" w:rsidR="004205F8" w:rsidRDefault="00000000">
      <w:pPr>
        <w:spacing w:before="269" w:after="269"/>
        <w:ind w:left="120"/>
      </w:pPr>
      <w:r>
        <w:rPr>
          <w:rFonts w:ascii="Times New Roman" w:hAnsi="Times New Roman"/>
          <w:color w:val="000000"/>
        </w:rPr>
        <w:t>ასე რომ, შეთქმულებს არ სჭირდებათ მოვლენების იძულებით გადატანა.</w:t>
      </w:r>
    </w:p>
    <w:p w14:paraId="586FC05A" w14:textId="77777777" w:rsidR="004205F8" w:rsidRDefault="00000000">
      <w:pPr>
        <w:spacing w:before="269" w:after="269"/>
        <w:ind w:left="120"/>
      </w:pPr>
      <w:r>
        <w:rPr>
          <w:rFonts w:ascii="Times New Roman" w:hAnsi="Times New Roman"/>
          <w:color w:val="000000"/>
        </w:rPr>
        <w:t>— დემონური კონტრაქტის ხმალი ისევ ჩემშია ჩარჩენილი.</w:t>
      </w:r>
    </w:p>
    <w:p w14:paraId="523332DB" w14:textId="77777777" w:rsidR="004205F8" w:rsidRDefault="00000000">
      <w:pPr>
        <w:spacing w:before="269" w:after="269"/>
        <w:ind w:left="120"/>
      </w:pPr>
      <w:r>
        <w:rPr>
          <w:rFonts w:ascii="Times New Roman" w:hAnsi="Times New Roman"/>
          <w:color w:val="000000"/>
        </w:rPr>
        <w:lastRenderedPageBreak/>
        <w:t>რეიმ ჩანთიდან პური ამოიღო და მისას გაუწოდა.</w:t>
      </w:r>
    </w:p>
    <w:p w14:paraId="1132E68F" w14:textId="77777777" w:rsidR="004205F8" w:rsidRDefault="00000000">
      <w:pPr>
        <w:spacing w:before="269" w:after="269"/>
        <w:ind w:left="120"/>
      </w:pPr>
      <w:r>
        <w:rPr>
          <w:rFonts w:ascii="Times New Roman" w:hAnsi="Times New Roman"/>
          <w:color w:val="000000"/>
        </w:rPr>
        <w:t>„უნდა დაისვენო, თორემ ვერ გაუძლებ“, - რბილად თქვა მან.</w:t>
      </w:r>
    </w:p>
    <w:p w14:paraId="68C3BE1C" w14:textId="77777777" w:rsidR="004205F8" w:rsidRDefault="00000000">
      <w:pPr>
        <w:spacing w:before="269" w:after="269"/>
        <w:ind w:left="120"/>
      </w:pPr>
      <w:r>
        <w:rPr>
          <w:rFonts w:ascii="Times New Roman" w:hAnsi="Times New Roman"/>
          <w:color w:val="000000"/>
        </w:rPr>
        <w:t>მან ალბათ გააცნობიერა, რომ მისას მაგიური ძალა უკვე მნიშვნელოვნად შემცირებულიყო.</w:t>
      </w:r>
    </w:p>
    <w:p w14:paraId="386120EC" w14:textId="77777777" w:rsidR="004205F8" w:rsidRDefault="00000000">
      <w:pPr>
        <w:spacing w:before="269" w:after="269"/>
        <w:ind w:left="120"/>
      </w:pPr>
      <w:r>
        <w:rPr>
          <w:rFonts w:ascii="Times New Roman" w:hAnsi="Times New Roman"/>
          <w:color w:val="000000"/>
        </w:rPr>
        <w:t>— ...არა უშავს... ფინალი ხვალაა...</w:t>
      </w:r>
    </w:p>
    <w:p w14:paraId="0138D508" w14:textId="77777777" w:rsidR="004205F8" w:rsidRDefault="00000000">
      <w:pPr>
        <w:spacing w:before="269" w:after="269"/>
        <w:ind w:left="120"/>
      </w:pPr>
      <w:r>
        <w:rPr>
          <w:rFonts w:ascii="Times New Roman" w:hAnsi="Times New Roman"/>
          <w:color w:val="000000"/>
        </w:rPr>
        <w:t>- დედაჩემის მაგიური ძალა მართლაც ცოტათი აღდგა, მაგრამ ამ ტემპით უბრალოდ დრო არ გექნება. გაცილებით ადრე მოკვდები.</w:t>
      </w:r>
    </w:p>
    <w:p w14:paraId="7C513878" w14:textId="77777777" w:rsidR="004205F8" w:rsidRDefault="00000000">
      <w:pPr>
        <w:spacing w:before="269" w:after="269"/>
        <w:ind w:left="120"/>
      </w:pPr>
      <w:r>
        <w:rPr>
          <w:rFonts w:ascii="Times New Roman" w:hAnsi="Times New Roman"/>
          <w:color w:val="000000"/>
        </w:rPr>
        <w:t>- კარგი, კარგი. თუ მოვკვდები, მაშინ მოვკვდები.</w:t>
      </w:r>
    </w:p>
    <w:p w14:paraId="52F04602" w14:textId="77777777" w:rsidR="004205F8" w:rsidRDefault="00000000">
      <w:pPr>
        <w:spacing w:before="269" w:after="269"/>
        <w:ind w:left="120"/>
      </w:pPr>
      <w:r>
        <w:rPr>
          <w:rFonts w:ascii="Times New Roman" w:hAnsi="Times New Roman"/>
          <w:color w:val="000000"/>
        </w:rPr>
        <w:t>„ეს შელოცვა ალბათ შენს გულს აცლის, არა? ვხედავ, რა სწრაფად მცირდება შენი მაგიური ძალა, მაშინაც კი, როცა ამას აკეთებ.“</w:t>
      </w:r>
    </w:p>
    <w:p w14:paraId="66BAAE30" w14:textId="77777777" w:rsidR="004205F8" w:rsidRDefault="00000000">
      <w:pPr>
        <w:spacing w:before="269" w:after="269"/>
        <w:ind w:left="120"/>
      </w:pPr>
      <w:r>
        <w:rPr>
          <w:rFonts w:ascii="Times New Roman" w:hAnsi="Times New Roman"/>
          <w:color w:val="000000"/>
        </w:rPr>
        <w:t>მიშამ თავი დაუქნია.</w:t>
      </w:r>
    </w:p>
    <w:p w14:paraId="22B9641F" w14:textId="77777777" w:rsidR="004205F8" w:rsidRDefault="00000000">
      <w:pPr>
        <w:spacing w:before="269" w:after="269"/>
        <w:ind w:left="120"/>
      </w:pPr>
      <w:r>
        <w:rPr>
          <w:rFonts w:ascii="Times New Roman" w:hAnsi="Times New Roman"/>
          <w:color w:val="000000"/>
        </w:rPr>
        <w:t>- შეგიძლია მოკვდე.</w:t>
      </w:r>
    </w:p>
    <w:p w14:paraId="3D42B654" w14:textId="77777777" w:rsidR="004205F8" w:rsidRDefault="00000000">
      <w:pPr>
        <w:spacing w:before="269" w:after="269"/>
        <w:ind w:left="120"/>
      </w:pPr>
      <w:r>
        <w:rPr>
          <w:rFonts w:ascii="Times New Roman" w:hAnsi="Times New Roman"/>
          <w:color w:val="000000"/>
        </w:rPr>
        <w:t>- ...შეიძლება...</w:t>
      </w:r>
    </w:p>
    <w:p w14:paraId="43598FC7" w14:textId="77777777" w:rsidR="004205F8" w:rsidRDefault="00000000">
      <w:pPr>
        <w:spacing w:before="269" w:after="269"/>
        <w:ind w:left="120"/>
      </w:pPr>
      <w:r>
        <w:rPr>
          <w:rFonts w:ascii="Times New Roman" w:hAnsi="Times New Roman"/>
          <w:color w:val="000000"/>
        </w:rPr>
        <w:t>რეიმ პური პარკში ჩადო და ჭიქასთან ერთად მაგიდაზე დადო.</w:t>
      </w:r>
    </w:p>
    <w:p w14:paraId="5DEDA846" w14:textId="77777777" w:rsidR="004205F8" w:rsidRDefault="00000000">
      <w:pPr>
        <w:spacing w:before="269" w:after="269"/>
        <w:ind w:left="120"/>
      </w:pPr>
      <w:r>
        <w:rPr>
          <w:rFonts w:ascii="Times New Roman" w:hAnsi="Times New Roman"/>
          <w:color w:val="000000"/>
        </w:rPr>
        <w:t>- ჯობია დაფიქრდე. ერთიანობისთვის უნდა იმუშაო, დილჰეიდში მცხოვრები მრავალი ნახევარჯიშის გულისთვის. მართლა აპირებ ასეთი ტრივიალური სენტიმენტალურობის უფლებას, რომ ამ მიზნის მიღწევაში ხელი შეგიშალოს?</w:t>
      </w:r>
    </w:p>
    <w:p w14:paraId="015D5D40" w14:textId="77777777" w:rsidR="004205F8" w:rsidRDefault="00000000">
      <w:pPr>
        <w:spacing w:before="269" w:after="269"/>
        <w:ind w:left="120"/>
      </w:pPr>
      <w:r>
        <w:rPr>
          <w:rFonts w:ascii="Times New Roman" w:hAnsi="Times New Roman"/>
          <w:color w:val="000000"/>
        </w:rPr>
        <w:t>— ... უმნიშვნელო სენტიმენტალურობა, ამბობ?..</w:t>
      </w:r>
    </w:p>
    <w:p w14:paraId="75CF0F3A" w14:textId="77777777" w:rsidR="004205F8" w:rsidRDefault="00000000">
      <w:pPr>
        <w:spacing w:before="269" w:after="269"/>
        <w:ind w:left="120"/>
      </w:pPr>
      <w:r>
        <w:rPr>
          <w:rFonts w:ascii="Times New Roman" w:hAnsi="Times New Roman"/>
          <w:color w:val="000000"/>
        </w:rPr>
        <w:t>- ზუსტად ასე ვფიქრობ მეც. საკუთარი სიცოცხლის დათმობის შემთხვევაშიც კი, მხოლოდ ერთს გადაარჩენ შენი სიცოცხლის სანაცვლოდ. დარწმუნებული ვარ, რომ ოდესმე ნამდვილად მოგიწევს სიცოცხლის რისკის ქვეშ დაყენება. იბრძოლე ბევრი ადამიანის გადასარჩენად.</w:t>
      </w:r>
    </w:p>
    <w:p w14:paraId="23882001" w14:textId="77777777" w:rsidR="004205F8" w:rsidRDefault="00000000">
      <w:pPr>
        <w:spacing w:before="269" w:after="269"/>
        <w:ind w:left="120"/>
      </w:pPr>
      <w:r>
        <w:rPr>
          <w:rFonts w:ascii="Times New Roman" w:hAnsi="Times New Roman"/>
          <w:color w:val="000000"/>
        </w:rPr>
        <w:t>ამის გაგონებაზე მიშამ ჩაიცინა.</w:t>
      </w:r>
    </w:p>
    <w:p w14:paraId="38409603" w14:textId="77777777" w:rsidR="004205F8" w:rsidRDefault="00000000">
      <w:pPr>
        <w:spacing w:before="269" w:after="269"/>
        <w:ind w:left="120"/>
      </w:pPr>
      <w:r>
        <w:rPr>
          <w:rFonts w:ascii="Times New Roman" w:hAnsi="Times New Roman"/>
          <w:color w:val="000000"/>
        </w:rPr>
        <w:t>- ეს არ მოხდება.</w:t>
      </w:r>
    </w:p>
    <w:p w14:paraId="20C7CE27" w14:textId="77777777" w:rsidR="004205F8" w:rsidRDefault="00000000">
      <w:pPr>
        <w:spacing w:before="269" w:after="269"/>
        <w:ind w:left="120"/>
      </w:pPr>
      <w:r>
        <w:rPr>
          <w:rFonts w:ascii="Times New Roman" w:hAnsi="Times New Roman"/>
          <w:color w:val="000000"/>
        </w:rPr>
        <w:t>- ასე ფიქრობ?</w:t>
      </w:r>
    </w:p>
    <w:p w14:paraId="2C3C7893" w14:textId="77777777" w:rsidR="004205F8" w:rsidRDefault="00000000">
      <w:pPr>
        <w:spacing w:before="269" w:after="269"/>
        <w:ind w:left="120"/>
      </w:pPr>
      <w:r>
        <w:rPr>
          <w:rFonts w:ascii="Times New Roman" w:hAnsi="Times New Roman"/>
          <w:color w:val="000000"/>
        </w:rPr>
        <w:t xml:space="preserve">„რეი, მე არასდროს შევხვედრივარ ჩემს ნამდვილ მამას, იმპერიული ოჯახების უზენაესობის პრინციპის გამო, რომელიც თანამედროვე დილჰეიდში ჩამოყალიბდა. მე </w:t>
      </w:r>
      <w:r>
        <w:rPr>
          <w:rFonts w:ascii="Times New Roman" w:hAnsi="Times New Roman"/>
          <w:color w:val="000000"/>
        </w:rPr>
        <w:lastRenderedPageBreak/>
        <w:t>ვმონაწილეობდი „ერთიანობის“ საქმიანობაში, რადგან მინდოდა ერთ დღეს მამაჩემი შემხვედროდა და რათა სხვას არასდროს ეგრძნო თავი ისე, როგორც მე“.</w:t>
      </w:r>
    </w:p>
    <w:p w14:paraId="26EA610B" w14:textId="77777777" w:rsidR="004205F8" w:rsidRDefault="00000000">
      <w:pPr>
        <w:spacing w:before="269" w:after="269"/>
        <w:ind w:left="120"/>
      </w:pPr>
      <w:r>
        <w:rPr>
          <w:rFonts w:ascii="Times New Roman" w:hAnsi="Times New Roman"/>
          <w:color w:val="000000"/>
        </w:rPr>
        <w:t>მისას ისტორიის მოსმენის შემდეგ, რეი ძალიან სერიოზული გახდა.</w:t>
      </w:r>
    </w:p>
    <w:p w14:paraId="08999AF9" w14:textId="77777777" w:rsidR="004205F8" w:rsidRDefault="00000000">
      <w:pPr>
        <w:spacing w:before="269" w:after="269"/>
        <w:ind w:left="120"/>
      </w:pPr>
      <w:r>
        <w:rPr>
          <w:rFonts w:ascii="Times New Roman" w:hAnsi="Times New Roman"/>
          <w:color w:val="000000"/>
        </w:rPr>
        <w:t>- მაშინ კიდევ უფრო მეტად უნდა შეიკავო სიცოცხლე იმ „ერთ დღემდე“.</w:t>
      </w:r>
    </w:p>
    <w:p w14:paraId="07DAE9E0" w14:textId="77777777" w:rsidR="004205F8" w:rsidRDefault="00000000">
      <w:pPr>
        <w:spacing w:before="269" w:after="269"/>
        <w:ind w:left="120"/>
      </w:pPr>
      <w:r>
        <w:rPr>
          <w:rFonts w:ascii="Times New Roman" w:hAnsi="Times New Roman"/>
          <w:color w:val="000000"/>
        </w:rPr>
        <w:t>„ამჟამად ჩემს წინ არის ადამიანი, რომელსაც დედასთან შეხვედრა არ შეუძლია იმპერიული ოჯახის ფრაქციის გამო. მე „ერთიანობას“ იმისთვის არ შევუერთდი, რომ ასეთი ადამიანების მიტოვებით ბევრი სხვა ადამიანი გადამერჩინა.“</w:t>
      </w:r>
    </w:p>
    <w:p w14:paraId="744AD851" w14:textId="77777777" w:rsidR="004205F8" w:rsidRDefault="00000000">
      <w:pPr>
        <w:spacing w:before="269" w:after="269"/>
        <w:ind w:left="120"/>
      </w:pPr>
      <w:r>
        <w:rPr>
          <w:rFonts w:ascii="Times New Roman" w:hAnsi="Times New Roman"/>
          <w:color w:val="000000"/>
        </w:rPr>
        <w:t>უმცირესობის მოკვლა უმრავლესობის გადასარჩენად. და თეორიულად, ასეა. სინამდვილეში, აქამდე ამას ვაკეთებდი. წინააღმდეგ შემთხვევაში, როგორც დემონების მბრძანებელი, ვერ დავიცავდი იმას, რისი დაცვაც შეუძლებელია, იმის განადგურების გარეშე, რაც უნდა განადგურდეს.</w:t>
      </w:r>
    </w:p>
    <w:p w14:paraId="76598020" w14:textId="77777777" w:rsidR="004205F8" w:rsidRDefault="00000000">
      <w:pPr>
        <w:spacing w:before="269" w:after="269"/>
        <w:ind w:left="120"/>
      </w:pPr>
      <w:r>
        <w:rPr>
          <w:rFonts w:ascii="Times New Roman" w:hAnsi="Times New Roman"/>
          <w:color w:val="000000"/>
        </w:rPr>
        <w:t>— ...ვერ ვითმენ იმ „ერთ დღეს“. ახლავე მინდა ფულის დაზოგვა. ახლა კი მინდა, რაც შეიძლება მეტ ადამიანს დავეხმარო გასაჭირში. ამ აზროვნების გარეშე, ნამდვილად ვერ შევძლებ ჩემი სიცოცხლის რისკის ქვეშ დაყენებას, როდესაც ეს „ერთ დღეს“ დადგება.</w:t>
      </w:r>
    </w:p>
    <w:p w14:paraId="6295509F" w14:textId="77777777" w:rsidR="004205F8" w:rsidRDefault="00000000">
      <w:pPr>
        <w:spacing w:before="269" w:after="269"/>
        <w:ind w:left="120"/>
      </w:pPr>
      <w:r>
        <w:rPr>
          <w:rFonts w:ascii="Times New Roman" w:hAnsi="Times New Roman"/>
          <w:color w:val="000000"/>
        </w:rPr>
        <w:t>რეი უეცრად მოდუნდა. შემდეგ კი სახეზე მშვიდი გამომეტყველებით მისას უთხრა:</w:t>
      </w:r>
    </w:p>
    <w:p w14:paraId="1542CD7D" w14:textId="77777777" w:rsidR="004205F8" w:rsidRDefault="00000000">
      <w:pPr>
        <w:spacing w:before="269" w:after="269"/>
        <w:ind w:left="120"/>
      </w:pPr>
      <w:r>
        <w:rPr>
          <w:rFonts w:ascii="Times New Roman" w:hAnsi="Times New Roman"/>
          <w:color w:val="000000"/>
        </w:rPr>
        <w:t>- ძალიან მამაცი ხარ.</w:t>
      </w:r>
    </w:p>
    <w:p w14:paraId="3ED1F333" w14:textId="77777777" w:rsidR="004205F8" w:rsidRDefault="00000000">
      <w:pPr>
        <w:spacing w:before="269" w:after="269"/>
        <w:ind w:left="120"/>
      </w:pPr>
      <w:r>
        <w:rPr>
          <w:rFonts w:ascii="Times New Roman" w:hAnsi="Times New Roman"/>
          <w:color w:val="000000"/>
        </w:rPr>
        <w:t>— ...მე სულელი ვარ... და შენსავით ჭკვიანი არა...</w:t>
      </w:r>
    </w:p>
    <w:p w14:paraId="176BCD9C" w14:textId="77777777" w:rsidR="004205F8" w:rsidRDefault="00000000">
      <w:pPr>
        <w:spacing w:before="269" w:after="269"/>
        <w:ind w:left="120"/>
      </w:pPr>
      <w:r>
        <w:rPr>
          <w:rFonts w:ascii="Times New Roman" w:hAnsi="Times New Roman"/>
          <w:color w:val="000000"/>
        </w:rPr>
        <w:t>- სულაც არა. ჩემგან განსხვავებით, შენ გამბედაობა გაქვს.</w:t>
      </w:r>
    </w:p>
    <w:p w14:paraId="1DBBAA99" w14:textId="77777777" w:rsidR="004205F8" w:rsidRDefault="00000000">
      <w:pPr>
        <w:spacing w:before="269" w:after="269"/>
        <w:ind w:left="120"/>
      </w:pPr>
      <w:r>
        <w:rPr>
          <w:rFonts w:ascii="Times New Roman" w:hAnsi="Times New Roman"/>
          <w:color w:val="000000"/>
        </w:rPr>
        <w:t>მიშა გაიღიმა. ის ყველანაირად ცდილობდა დაემალა, თუ რამდენად რთული იყო მისთვის ახლა.</w:t>
      </w:r>
    </w:p>
    <w:p w14:paraId="438C69A7" w14:textId="77777777" w:rsidR="004205F8" w:rsidRDefault="00000000">
      <w:pPr>
        <w:spacing w:before="269" w:after="269"/>
        <w:ind w:left="120"/>
      </w:pPr>
      <w:r>
        <w:rPr>
          <w:rFonts w:ascii="Times New Roman" w:hAnsi="Times New Roman"/>
          <w:color w:val="000000"/>
        </w:rPr>
        <w:t>რეი ნელა მივიდა მისასთან და გვერდით დაუდგა.</w:t>
      </w:r>
    </w:p>
    <w:p w14:paraId="7CBDFCBD" w14:textId="77777777" w:rsidR="004205F8" w:rsidRDefault="00000000">
      <w:pPr>
        <w:spacing w:before="269" w:after="269"/>
        <w:ind w:left="120"/>
      </w:pPr>
      <w:r>
        <w:rPr>
          <w:rFonts w:ascii="Times New Roman" w:hAnsi="Times New Roman"/>
          <w:color w:val="000000"/>
        </w:rPr>
        <w:t>- გმადლობთ.</w:t>
      </w:r>
    </w:p>
    <w:p w14:paraId="1F95CD08" w14:textId="77777777" w:rsidR="004205F8" w:rsidRDefault="00000000">
      <w:pPr>
        <w:spacing w:before="269" w:after="269"/>
        <w:ind w:left="120"/>
      </w:pPr>
      <w:r>
        <w:rPr>
          <w:rFonts w:ascii="Times New Roman" w:hAnsi="Times New Roman"/>
          <w:color w:val="000000"/>
        </w:rPr>
        <w:t>- ოჰ, არა, რას ამბობ? რა არის ასეთი...</w:t>
      </w:r>
    </w:p>
    <w:p w14:paraId="50E774D0" w14:textId="77777777" w:rsidR="004205F8" w:rsidRDefault="00000000">
      <w:pPr>
        <w:spacing w:before="269" w:after="269"/>
        <w:ind w:left="120"/>
      </w:pPr>
      <w:r>
        <w:rPr>
          <w:rFonts w:ascii="Times New Roman" w:hAnsi="Times New Roman"/>
          <w:color w:val="000000"/>
        </w:rPr>
        <w:t>რეიმ ხელისგული მისას დაარტყა და მან გონება დაკარგა.</w:t>
      </w:r>
    </w:p>
    <w:p w14:paraId="5A791F49" w14:textId="77777777" w:rsidR="004205F8" w:rsidRDefault="00000000">
      <w:pPr>
        <w:spacing w:before="269" w:after="269"/>
        <w:ind w:left="120"/>
      </w:pPr>
      <w:r>
        <w:rPr>
          <w:rFonts w:ascii="Times New Roman" w:hAnsi="Times New Roman"/>
          <w:color w:val="000000"/>
        </w:rPr>
        <w:t>იმ მომენტში შევწყვიტე შელოცვა „ლირია“.</w:t>
      </w:r>
    </w:p>
    <w:p w14:paraId="73B2178C" w14:textId="77777777" w:rsidR="004205F8" w:rsidRDefault="00000000">
      <w:pPr>
        <w:spacing w:before="269" w:after="269"/>
        <w:ind w:left="120"/>
      </w:pPr>
      <w:r>
        <w:rPr>
          <w:rFonts w:ascii="Times New Roman" w:hAnsi="Times New Roman"/>
          <w:color w:val="000000"/>
        </w:rPr>
        <w:t>„ბოდიში. ამ ტემპით მოკვდებოდი და მაშინვე ვერ შეგაჩერებდი“, ჩაილაპარაკა რეიმ, თითქოს საკუთარ სიმხდალეს ნანობდა.</w:t>
      </w:r>
    </w:p>
    <w:p w14:paraId="123E4282" w14:textId="77777777" w:rsidR="004205F8" w:rsidRDefault="00000000">
      <w:pPr>
        <w:spacing w:before="269" w:after="269"/>
        <w:ind w:left="120"/>
      </w:pPr>
      <w:r>
        <w:rPr>
          <w:rFonts w:ascii="Times New Roman" w:hAnsi="Times New Roman"/>
          <w:color w:val="000000"/>
        </w:rPr>
        <w:t>თავზე ხელი გადაიდო და ქვემოთ დაიხედა, თითქოს არ იცოდა, რა ექნა შემდეგ.</w:t>
      </w:r>
    </w:p>
    <w:p w14:paraId="798A3763" w14:textId="77777777" w:rsidR="004205F8" w:rsidRDefault="00000000">
      <w:pPr>
        <w:spacing w:before="269" w:after="269"/>
        <w:ind w:left="120"/>
      </w:pPr>
      <w:r>
        <w:rPr>
          <w:rFonts w:ascii="Times New Roman" w:hAnsi="Times New Roman"/>
          <w:color w:val="000000"/>
        </w:rPr>
        <w:lastRenderedPageBreak/>
        <w:t>რეი ცოტა ხანს გაშეშებული იდგა და მალევე წვრილი ხმა გაიგონა.</w:t>
      </w:r>
    </w:p>
    <w:p w14:paraId="467BB9B7" w14:textId="77777777" w:rsidR="004205F8" w:rsidRDefault="00000000">
      <w:pPr>
        <w:spacing w:before="269" w:after="269"/>
        <w:ind w:left="120"/>
      </w:pPr>
      <w:r>
        <w:rPr>
          <w:rFonts w:ascii="Times New Roman" w:hAnsi="Times New Roman"/>
          <w:color w:val="000000"/>
        </w:rPr>
        <w:t>— …რეი…</w:t>
      </w:r>
    </w:p>
    <w:p w14:paraId="139078ED" w14:textId="77777777" w:rsidR="004205F8" w:rsidRDefault="00000000">
      <w:pPr>
        <w:spacing w:before="269" w:after="269"/>
        <w:ind w:left="120"/>
      </w:pPr>
      <w:r>
        <w:rPr>
          <w:rFonts w:ascii="Times New Roman" w:hAnsi="Times New Roman"/>
          <w:color w:val="000000"/>
        </w:rPr>
        <w:t>გაოგნებულმა ახედა.</w:t>
      </w:r>
    </w:p>
    <w:p w14:paraId="287BCE9A" w14:textId="77777777" w:rsidR="004205F8" w:rsidRDefault="00000000">
      <w:pPr>
        <w:spacing w:before="269" w:after="269"/>
        <w:ind w:left="120"/>
      </w:pPr>
      <w:r>
        <w:rPr>
          <w:rFonts w:ascii="Times New Roman" w:hAnsi="Times New Roman"/>
          <w:color w:val="000000"/>
        </w:rPr>
        <w:t>— …რეი…</w:t>
      </w:r>
    </w:p>
    <w:p w14:paraId="30B1ADC2" w14:textId="77777777" w:rsidR="004205F8" w:rsidRDefault="00000000">
      <w:pPr>
        <w:spacing w:before="269" w:after="269"/>
        <w:ind w:left="120"/>
      </w:pPr>
      <w:r>
        <w:rPr>
          <w:rFonts w:ascii="Times New Roman" w:hAnsi="Times New Roman"/>
          <w:color w:val="000000"/>
        </w:rPr>
        <w:t>- ...დედა?..</w:t>
      </w:r>
    </w:p>
    <w:p w14:paraId="2B63ADB7" w14:textId="77777777" w:rsidR="004205F8" w:rsidRDefault="00000000">
      <w:pPr>
        <w:spacing w:before="269" w:after="269"/>
        <w:ind w:left="120"/>
      </w:pPr>
      <w:r>
        <w:rPr>
          <w:rFonts w:ascii="Times New Roman" w:hAnsi="Times New Roman"/>
          <w:color w:val="000000"/>
        </w:rPr>
        <w:t>რეი მაშინვე საწოლთან მივიდა და შეილას მიუახლოვდა, რომელსაც თვალების გახელის ძალა ძლივს ჰქონდა.</w:t>
      </w:r>
    </w:p>
    <w:p w14:paraId="2A0C0ED6" w14:textId="77777777" w:rsidR="004205F8" w:rsidRDefault="00000000">
      <w:pPr>
        <w:spacing w:before="269" w:after="269"/>
        <w:ind w:left="120"/>
      </w:pPr>
      <w:r>
        <w:rPr>
          <w:rFonts w:ascii="Times New Roman" w:hAnsi="Times New Roman"/>
          <w:color w:val="000000"/>
        </w:rPr>
        <w:t>- დედა.</w:t>
      </w:r>
    </w:p>
    <w:p w14:paraId="2BA1FAEA" w14:textId="77777777" w:rsidR="004205F8" w:rsidRDefault="00000000">
      <w:pPr>
        <w:spacing w:before="269" w:after="269"/>
        <w:ind w:left="120"/>
      </w:pPr>
      <w:r>
        <w:rPr>
          <w:rFonts w:ascii="Times New Roman" w:hAnsi="Times New Roman"/>
          <w:color w:val="000000"/>
        </w:rPr>
        <w:t>რეი მთელი ძალით გაიღიმა დედის წინაშე, რომელიც დიდი ხნის განმავლობაში გონს არ მოსულიყო. თუმცა, ისე გაიღიმა, თითქოს ცრემლები წამოუვიდოდა.</w:t>
      </w:r>
    </w:p>
    <w:p w14:paraId="0023AE51" w14:textId="77777777" w:rsidR="004205F8" w:rsidRDefault="00000000">
      <w:pPr>
        <w:spacing w:before="269" w:after="269"/>
        <w:ind w:left="120"/>
      </w:pPr>
      <w:r>
        <w:rPr>
          <w:rFonts w:ascii="Times New Roman" w:hAnsi="Times New Roman"/>
          <w:color w:val="000000"/>
        </w:rPr>
        <w:t>- დამელოდე, დედა. მალე განგიკურნებ.</w:t>
      </w:r>
    </w:p>
    <w:p w14:paraId="73E2FB97" w14:textId="77777777" w:rsidR="004205F8" w:rsidRDefault="00000000">
      <w:pPr>
        <w:spacing w:before="269" w:after="269"/>
        <w:ind w:left="120"/>
      </w:pPr>
      <w:r>
        <w:rPr>
          <w:rFonts w:ascii="Times New Roman" w:hAnsi="Times New Roman"/>
          <w:color w:val="000000"/>
        </w:rPr>
        <w:t>- ...საჭირო არ არის...</w:t>
      </w:r>
    </w:p>
    <w:p w14:paraId="65DAC977" w14:textId="77777777" w:rsidR="004205F8" w:rsidRDefault="00000000">
      <w:pPr>
        <w:spacing w:before="269" w:after="269"/>
        <w:ind w:left="120"/>
      </w:pPr>
      <w:r>
        <w:rPr>
          <w:rFonts w:ascii="Times New Roman" w:hAnsi="Times New Roman"/>
          <w:color w:val="000000"/>
        </w:rPr>
        <w:t>- ...დედა?</w:t>
      </w:r>
    </w:p>
    <w:p w14:paraId="156FBAF7" w14:textId="77777777" w:rsidR="004205F8" w:rsidRDefault="00000000">
      <w:pPr>
        <w:spacing w:before="269" w:after="269"/>
        <w:ind w:left="120"/>
      </w:pPr>
      <w:r>
        <w:rPr>
          <w:rFonts w:ascii="Times New Roman" w:hAnsi="Times New Roman"/>
          <w:color w:val="000000"/>
        </w:rPr>
        <w:t>— ...მე ყოველთვის გონზე ვიყავი და ყველაფერი ვიცი. ნუ, რეი. იყავი საკუთარი თავი და აკეთე ის, რაც გინდა... შენ ყოველთვის უდარდელი იყავი, თავი ღრუბლებში გეჭირა და მხოლოდ ხმლებზე ფიქრობდი. და ძალიან კეთილი ბავშვი იყავი... მე შენი დედა ვარ, რეი. იცხოვრე თავისუფალი ცხოვრებით და ვერაფერი გამაბედნიერებს.</w:t>
      </w:r>
    </w:p>
    <w:p w14:paraId="7A645C4F" w14:textId="77777777" w:rsidR="004205F8" w:rsidRDefault="00000000">
      <w:pPr>
        <w:spacing w:before="269" w:after="269"/>
        <w:ind w:left="120"/>
      </w:pPr>
      <w:r>
        <w:rPr>
          <w:rFonts w:ascii="Times New Roman" w:hAnsi="Times New Roman"/>
          <w:color w:val="000000"/>
        </w:rPr>
        <w:t>ცრემლები ჩამოუგორდა შეილას ლოყებზე.</w:t>
      </w:r>
    </w:p>
    <w:p w14:paraId="773646F2" w14:textId="77777777" w:rsidR="004205F8" w:rsidRDefault="00000000">
      <w:pPr>
        <w:spacing w:before="269" w:after="269"/>
        <w:ind w:left="120"/>
      </w:pPr>
      <w:r>
        <w:rPr>
          <w:rFonts w:ascii="Times New Roman" w:hAnsi="Times New Roman"/>
          <w:color w:val="000000"/>
        </w:rPr>
        <w:t>- რას ამბობ, დედა? ნუ ღელავ, მე დაგეხმარები.</w:t>
      </w:r>
    </w:p>
    <w:p w14:paraId="784CA2AE" w14:textId="77777777" w:rsidR="004205F8" w:rsidRDefault="00000000">
      <w:pPr>
        <w:spacing w:before="269" w:after="269"/>
        <w:ind w:left="120"/>
      </w:pPr>
      <w:r>
        <w:rPr>
          <w:rFonts w:ascii="Times New Roman" w:hAnsi="Times New Roman"/>
          <w:color w:val="000000"/>
        </w:rPr>
        <w:t>— ...ნუ წააგებ, რეი. დედა ყოველთვის დაგეხმარება. გაუფრთხილდი შენს მეგობრებს...</w:t>
      </w:r>
    </w:p>
    <w:p w14:paraId="2F09D54A" w14:textId="77777777" w:rsidR="004205F8" w:rsidRDefault="00000000">
      <w:pPr>
        <w:spacing w:before="269" w:after="269"/>
        <w:ind w:left="120"/>
      </w:pPr>
      <w:r>
        <w:rPr>
          <w:rFonts w:ascii="Times New Roman" w:hAnsi="Times New Roman"/>
          <w:color w:val="000000"/>
        </w:rPr>
        <w:t>შეილამ თვალები ისევ დახუჭა, თითქოს მთელი ძალა ამოეწურა.</w:t>
      </w:r>
    </w:p>
    <w:p w14:paraId="274836E6" w14:textId="77777777" w:rsidR="004205F8" w:rsidRDefault="00000000">
      <w:pPr>
        <w:spacing w:before="269" w:after="269"/>
        <w:ind w:left="120"/>
      </w:pPr>
      <w:r>
        <w:rPr>
          <w:rFonts w:ascii="Times New Roman" w:hAnsi="Times New Roman"/>
          <w:color w:val="000000"/>
        </w:rPr>
        <w:t>„...დედა?..“ - დაუძახა რეიმ და ცდილობდა დედის გონება შეენარჩუნებინა.</w:t>
      </w:r>
    </w:p>
    <w:p w14:paraId="186EE62E" w14:textId="77777777" w:rsidR="004205F8" w:rsidRDefault="00000000">
      <w:pPr>
        <w:spacing w:before="269" w:after="269"/>
        <w:ind w:left="120"/>
      </w:pPr>
      <w:r>
        <w:rPr>
          <w:rFonts w:ascii="Times New Roman" w:hAnsi="Times New Roman"/>
          <w:color w:val="000000"/>
        </w:rPr>
        <w:t>- დედა…</w:t>
      </w:r>
    </w:p>
    <w:p w14:paraId="71813745" w14:textId="77777777" w:rsidR="004205F8" w:rsidRDefault="00000000">
      <w:pPr>
        <w:spacing w:before="269" w:after="269"/>
        <w:ind w:left="120"/>
      </w:pPr>
      <w:r>
        <w:rPr>
          <w:rFonts w:ascii="Times New Roman" w:hAnsi="Times New Roman"/>
          <w:color w:val="000000"/>
        </w:rPr>
        <w:t>მაგრამ მან არაფერი უპასუხა, თითქოს ღრმად ჩაეძინა.</w:t>
      </w:r>
    </w:p>
    <w:p w14:paraId="053233A1" w14:textId="77777777" w:rsidR="004205F8" w:rsidRDefault="00000000">
      <w:pPr>
        <w:pStyle w:val="Heading2"/>
        <w:pageBreakBefore/>
        <w:spacing w:before="180" w:after="180"/>
        <w:ind w:left="120"/>
      </w:pPr>
      <w:bookmarkStart w:id="29" w:name="_§_29._წახალისება"/>
      <w:bookmarkEnd w:id="29"/>
      <w:r>
        <w:rPr>
          <w:rFonts w:ascii="Times New Roman" w:hAnsi="Times New Roman"/>
          <w:color w:val="000000"/>
          <w:sz w:val="33"/>
        </w:rPr>
        <w:lastRenderedPageBreak/>
        <w:t>§ 29. წახალისება</w:t>
      </w:r>
    </w:p>
    <w:p w14:paraId="71F347C8" w14:textId="77777777" w:rsidR="004205F8" w:rsidRDefault="00000000">
      <w:pPr>
        <w:spacing w:before="269" w:after="269"/>
        <w:ind w:left="120"/>
      </w:pPr>
      <w:r>
        <w:rPr>
          <w:rFonts w:ascii="Times New Roman" w:hAnsi="Times New Roman"/>
          <w:color w:val="000000"/>
        </w:rPr>
        <w:t>მეორე დილით.</w:t>
      </w:r>
    </w:p>
    <w:p w14:paraId="1D15A883" w14:textId="77777777" w:rsidR="004205F8" w:rsidRDefault="00000000">
      <w:pPr>
        <w:spacing w:before="269" w:after="269"/>
        <w:ind w:left="120"/>
      </w:pPr>
      <w:r>
        <w:rPr>
          <w:rFonts w:ascii="Times New Roman" w:hAnsi="Times New Roman"/>
          <w:color w:val="000000"/>
        </w:rPr>
        <w:t>სახლში დაბრუნების შემდეგ, კვლავ როგნოსის მაგიურ კლინიკაში მივედი.</w:t>
      </w:r>
    </w:p>
    <w:p w14:paraId="62EE6FF2" w14:textId="77777777" w:rsidR="004205F8" w:rsidRDefault="00000000">
      <w:pPr>
        <w:spacing w:before="269" w:after="269"/>
        <w:ind w:left="120"/>
      </w:pPr>
      <w:r>
        <w:rPr>
          <w:rFonts w:ascii="Times New Roman" w:hAnsi="Times New Roman"/>
          <w:color w:val="000000"/>
        </w:rPr>
        <w:t>- მმმ…</w:t>
      </w:r>
    </w:p>
    <w:p w14:paraId="70498641" w14:textId="77777777" w:rsidR="004205F8" w:rsidRDefault="00000000">
      <w:pPr>
        <w:spacing w:before="269" w:after="269"/>
        <w:ind w:left="120"/>
      </w:pPr>
      <w:r>
        <w:rPr>
          <w:rFonts w:ascii="Times New Roman" w:hAnsi="Times New Roman"/>
          <w:color w:val="000000"/>
        </w:rPr>
        <w:t>გონებადაკარგული მიშა გონს მოვიდა.</w:t>
      </w:r>
    </w:p>
    <w:p w14:paraId="4FB068AB" w14:textId="77777777" w:rsidR="004205F8" w:rsidRDefault="00000000">
      <w:pPr>
        <w:spacing w:before="269" w:after="269"/>
        <w:ind w:left="120"/>
      </w:pPr>
      <w:r>
        <w:rPr>
          <w:rFonts w:ascii="Times New Roman" w:hAnsi="Times New Roman"/>
          <w:color w:val="000000"/>
        </w:rPr>
        <w:t>მან უყურადღებოდ შემომხედა.</w:t>
      </w:r>
    </w:p>
    <w:p w14:paraId="3DAC481B" w14:textId="77777777" w:rsidR="004205F8" w:rsidRDefault="00000000">
      <w:pPr>
        <w:spacing w:before="269" w:after="269"/>
        <w:ind w:left="120"/>
      </w:pPr>
      <w:r>
        <w:rPr>
          <w:rFonts w:ascii="Times New Roman" w:hAnsi="Times New Roman"/>
          <w:color w:val="000000"/>
        </w:rPr>
        <w:t>— ...ბატონო ანოს... რეი?..</w:t>
      </w:r>
    </w:p>
    <w:p w14:paraId="15570170" w14:textId="77777777" w:rsidR="004205F8" w:rsidRDefault="00000000">
      <w:pPr>
        <w:spacing w:before="269" w:after="269"/>
        <w:ind w:left="120"/>
      </w:pPr>
      <w:r>
        <w:rPr>
          <w:rFonts w:ascii="Times New Roman" w:hAnsi="Times New Roman"/>
          <w:color w:val="000000"/>
        </w:rPr>
        <w:t>— დელზოგეიდისკენ გაემართა.</w:t>
      </w:r>
    </w:p>
    <w:p w14:paraId="45DEE00E" w14:textId="77777777" w:rsidR="004205F8" w:rsidRDefault="00000000">
      <w:pPr>
        <w:spacing w:before="269" w:after="269"/>
        <w:ind w:left="120"/>
      </w:pPr>
      <w:r>
        <w:rPr>
          <w:rFonts w:ascii="Times New Roman" w:hAnsi="Times New Roman"/>
          <w:color w:val="000000"/>
        </w:rPr>
        <w:t>- ანუ უკვე დილაა?..</w:t>
      </w:r>
    </w:p>
    <w:p w14:paraId="12466609" w14:textId="77777777" w:rsidR="004205F8" w:rsidRDefault="00000000">
      <w:pPr>
        <w:spacing w:before="269" w:after="269"/>
        <w:ind w:left="120"/>
      </w:pPr>
      <w:r>
        <w:rPr>
          <w:rFonts w:ascii="Times New Roman" w:hAnsi="Times New Roman"/>
          <w:color w:val="000000"/>
        </w:rPr>
        <w:t>მიშამ შილას შეხედა. მისი ჯანმრთელობა ახლა მეტ-ნაკლებად სტაბილურია, იმ დროთან შედარებით, როდესაც აქ პირველად ჩამოვედით, მაგრამ რაიმე პროგნოზის გაკეთება ნაადრევია.</w:t>
      </w:r>
    </w:p>
    <w:p w14:paraId="31C51ECB" w14:textId="77777777" w:rsidR="004205F8" w:rsidRDefault="00000000">
      <w:pPr>
        <w:spacing w:before="269" w:after="269"/>
        <w:ind w:left="120"/>
      </w:pPr>
      <w:r>
        <w:rPr>
          <w:rFonts w:ascii="Times New Roman" w:hAnsi="Times New Roman"/>
          <w:color w:val="000000"/>
        </w:rPr>
        <w:t>იმედი მქონდა, რომ „ლირიას“ დახმარებით დილამდე როგორმე აღვადგინებდი მას, მაგრამ დიდად არ უშველა. მისას და შეილას ძალიან განსხვავებული ტალღის სიგრძეები აქვთ. შელოცვის ეფექტურობა კი იმდენად დაბალია, რომ მისას სხეული ვერ გაუძლებდა მას.</w:t>
      </w:r>
    </w:p>
    <w:p w14:paraId="723B1C12" w14:textId="77777777" w:rsidR="004205F8" w:rsidRDefault="00000000">
      <w:pPr>
        <w:spacing w:before="269" w:after="269"/>
        <w:ind w:left="120"/>
      </w:pPr>
      <w:r>
        <w:rPr>
          <w:rFonts w:ascii="Times New Roman" w:hAnsi="Times New Roman"/>
          <w:color w:val="000000"/>
        </w:rPr>
        <w:t>რეის რომ არ შეეჩერებინა, მე მომიწევდა ამის გაკეთება.</w:t>
      </w:r>
    </w:p>
    <w:p w14:paraId="60B0E5EF" w14:textId="77777777" w:rsidR="004205F8" w:rsidRDefault="00000000">
      <w:pPr>
        <w:spacing w:before="269" w:after="269"/>
        <w:ind w:left="120"/>
      </w:pPr>
      <w:r>
        <w:rPr>
          <w:rFonts w:ascii="Times New Roman" w:hAnsi="Times New Roman"/>
          <w:color w:val="000000"/>
        </w:rPr>
        <w:t>- აქ დარჩი და ფინალის დასრულებამდე ხმაური არ ამოიღო.</w:t>
      </w:r>
    </w:p>
    <w:p w14:paraId="7D71E45A" w14:textId="77777777" w:rsidR="004205F8" w:rsidRDefault="00000000">
      <w:pPr>
        <w:spacing w:before="269" w:after="269"/>
        <w:ind w:left="120"/>
      </w:pPr>
      <w:r>
        <w:rPr>
          <w:rFonts w:ascii="Times New Roman" w:hAnsi="Times New Roman"/>
          <w:color w:val="000000"/>
        </w:rPr>
        <w:t>ირისის შელოცვის გამოყენებით, შევქმენი შუშის ბურთი, რომელიც იმდენად პატარა იყო, რომ თითის წვერზე მოთავსდებოდა.</w:t>
      </w:r>
    </w:p>
    <w:p w14:paraId="15524B6E" w14:textId="77777777" w:rsidR="004205F8" w:rsidRDefault="00000000">
      <w:pPr>
        <w:spacing w:before="269" w:after="269"/>
        <w:ind w:left="120"/>
      </w:pPr>
      <w:r>
        <w:rPr>
          <w:rFonts w:ascii="Times New Roman" w:hAnsi="Times New Roman"/>
          <w:color w:val="000000"/>
        </w:rPr>
        <w:t>- თუ რამე მოხდება, გატეხე. ამ გზით მოიშორებ ხანჯალს, რომელიც ჩრდილს გბოჭავს.</w:t>
      </w:r>
    </w:p>
    <w:p w14:paraId="112482D2" w14:textId="77777777" w:rsidR="004205F8" w:rsidRDefault="00000000">
      <w:pPr>
        <w:spacing w:before="269" w:after="269"/>
        <w:ind w:left="120"/>
      </w:pPr>
      <w:r>
        <w:rPr>
          <w:rFonts w:ascii="Times New Roman" w:hAnsi="Times New Roman"/>
          <w:color w:val="000000"/>
        </w:rPr>
        <w:t>შუშის ბურთი ჯადოსნური „მარხვის“ გამოყენებით გამოიყენებს შელოცვას „გია“, რომლის გააქტიურების პირობა მისი გატეხვაა.</w:t>
      </w:r>
    </w:p>
    <w:p w14:paraId="40BB6D2F" w14:textId="77777777" w:rsidR="004205F8" w:rsidRDefault="00000000">
      <w:pPr>
        <w:spacing w:before="269" w:after="269"/>
        <w:ind w:left="120"/>
      </w:pPr>
      <w:r>
        <w:rPr>
          <w:rFonts w:ascii="Times New Roman" w:hAnsi="Times New Roman"/>
          <w:color w:val="000000"/>
        </w:rPr>
        <w:t>„ჯია“ არის შელოცვა, რომელიც სინათლეს ქმნის. თუ ჩრდილი ყველა მხრიდან მიმართული სინათლის გამო მთლიანად გაქრება, მაშინ ჩრდილთან მიბმული ხანჯალიც არაეფექტური იქნება.</w:t>
      </w:r>
    </w:p>
    <w:p w14:paraId="71587512" w14:textId="77777777" w:rsidR="004205F8" w:rsidRDefault="00000000">
      <w:pPr>
        <w:spacing w:before="269" w:after="269"/>
        <w:ind w:left="120"/>
      </w:pPr>
      <w:r>
        <w:rPr>
          <w:rFonts w:ascii="Times New Roman" w:hAnsi="Times New Roman"/>
          <w:color w:val="000000"/>
        </w:rPr>
        <w:t>- ნახვამდის.</w:t>
      </w:r>
    </w:p>
    <w:p w14:paraId="69901AF0" w14:textId="77777777" w:rsidR="004205F8" w:rsidRDefault="00000000">
      <w:pPr>
        <w:spacing w:before="269" w:after="269"/>
        <w:ind w:left="120"/>
      </w:pPr>
      <w:r>
        <w:rPr>
          <w:rFonts w:ascii="Times New Roman" w:hAnsi="Times New Roman"/>
          <w:color w:val="000000"/>
        </w:rPr>
        <w:lastRenderedPageBreak/>
        <w:t>- ჰმ... მისტერ ანოს!.. - გამომიძახა მისამ.</w:t>
      </w:r>
    </w:p>
    <w:p w14:paraId="58665C80" w14:textId="77777777" w:rsidR="004205F8" w:rsidRDefault="00000000">
      <w:pPr>
        <w:spacing w:before="269" w:after="269"/>
        <w:ind w:left="120"/>
      </w:pPr>
      <w:r>
        <w:rPr>
          <w:rFonts w:ascii="Times New Roman" w:hAnsi="Times New Roman"/>
          <w:color w:val="000000"/>
        </w:rPr>
        <w:t>- რაშია საქმე?</w:t>
      </w:r>
    </w:p>
    <w:p w14:paraId="69F7893E" w14:textId="77777777" w:rsidR="004205F8" w:rsidRDefault="00000000">
      <w:pPr>
        <w:spacing w:before="269" w:after="269"/>
        <w:ind w:left="120"/>
      </w:pPr>
      <w:r>
        <w:rPr>
          <w:rFonts w:ascii="Times New Roman" w:hAnsi="Times New Roman"/>
          <w:color w:val="000000"/>
        </w:rPr>
        <w:t>ჩემი კითხვის გაგონებაზე მიშამ უდიდესი სერიოზულობით შემომხედა.</w:t>
      </w:r>
    </w:p>
    <w:p w14:paraId="5858FB32" w14:textId="77777777" w:rsidR="004205F8" w:rsidRDefault="00000000">
      <w:pPr>
        <w:spacing w:before="269" w:after="269"/>
        <w:ind w:left="120"/>
      </w:pPr>
      <w:r>
        <w:rPr>
          <w:rFonts w:ascii="Times New Roman" w:hAnsi="Times New Roman"/>
          <w:color w:val="000000"/>
        </w:rPr>
        <w:t>— შეგიძლიათ ისევ გამოიყენოთ ლირია?</w:t>
      </w:r>
    </w:p>
    <w:p w14:paraId="68A987AD" w14:textId="77777777" w:rsidR="004205F8" w:rsidRDefault="00000000">
      <w:pPr>
        <w:spacing w:before="269" w:after="269"/>
        <w:ind w:left="120"/>
      </w:pPr>
      <w:r>
        <w:rPr>
          <w:rFonts w:ascii="Times New Roman" w:hAnsi="Times New Roman"/>
          <w:color w:val="000000"/>
        </w:rPr>
        <w:t>- და რას აპირებ მასთან?</w:t>
      </w:r>
    </w:p>
    <w:p w14:paraId="4AC6E1DF" w14:textId="77777777" w:rsidR="004205F8" w:rsidRDefault="00000000">
      <w:pPr>
        <w:spacing w:before="269" w:after="269"/>
        <w:ind w:left="120"/>
      </w:pPr>
      <w:r>
        <w:rPr>
          <w:rFonts w:ascii="Times New Roman" w:hAnsi="Times New Roman"/>
          <w:color w:val="000000"/>
        </w:rPr>
        <w:t>„რეის დედას ფინალის დაწყებამდე განვკურნავ. შემდეგ კი მხოლოდ დემონური დაქირავებული მახვილის ამოღება დაგრჩება.“</w:t>
      </w:r>
    </w:p>
    <w:p w14:paraId="4AD402AD" w14:textId="77777777" w:rsidR="004205F8" w:rsidRDefault="00000000">
      <w:pPr>
        <w:spacing w:before="269" w:after="269"/>
        <w:ind w:left="120"/>
      </w:pPr>
      <w:r>
        <w:rPr>
          <w:rFonts w:ascii="Times New Roman" w:hAnsi="Times New Roman"/>
          <w:color w:val="000000"/>
        </w:rPr>
        <w:t>- ლირიას ეფექტურობით, უბრალოდ დროულად ვერ მოასწრებ.</w:t>
      </w:r>
    </w:p>
    <w:p w14:paraId="42777872" w14:textId="77777777" w:rsidR="004205F8" w:rsidRDefault="00000000">
      <w:pPr>
        <w:spacing w:before="269" w:after="269"/>
        <w:ind w:left="120"/>
      </w:pPr>
      <w:r>
        <w:rPr>
          <w:rFonts w:ascii="Times New Roman" w:hAnsi="Times New Roman"/>
          <w:color w:val="000000"/>
        </w:rPr>
        <w:t>შილას იმ მდგომარეობაში დაბრუნებას, სადაც სიარულის უნარი ექნება, სულ მცირე 10 დღე დაგვჭირდება. გარდა ამისა, თუ ის კვლავაც ამხელა ძალას მისცემს მას, თავად მისა საფრთხეში აღმოჩნდება.</w:t>
      </w:r>
    </w:p>
    <w:p w14:paraId="7C547FD5" w14:textId="77777777" w:rsidR="004205F8" w:rsidRDefault="00000000">
      <w:pPr>
        <w:spacing w:before="269" w:after="269"/>
        <w:ind w:left="120"/>
      </w:pPr>
      <w:r>
        <w:rPr>
          <w:rFonts w:ascii="Times New Roman" w:hAnsi="Times New Roman"/>
          <w:color w:val="000000"/>
        </w:rPr>
        <w:t>— ეს მაინც ჯობია, ვიდრე საერთოდ არაფრის კეთება.</w:t>
      </w:r>
    </w:p>
    <w:p w14:paraId="50B90716" w14:textId="77777777" w:rsidR="004205F8" w:rsidRDefault="00000000">
      <w:pPr>
        <w:spacing w:before="269" w:after="269"/>
        <w:ind w:left="120"/>
      </w:pPr>
      <w:r>
        <w:rPr>
          <w:rFonts w:ascii="Times New Roman" w:hAnsi="Times New Roman"/>
          <w:color w:val="000000"/>
        </w:rPr>
        <w:t>- სასწაულები არ მოხდება, მაშინაც კი, თუ ღმერთს ევედრები.</w:t>
      </w:r>
    </w:p>
    <w:p w14:paraId="6551C8CE" w14:textId="77777777" w:rsidR="004205F8" w:rsidRDefault="00000000">
      <w:pPr>
        <w:spacing w:before="269" w:after="269"/>
        <w:ind w:left="120"/>
      </w:pPr>
      <w:r>
        <w:rPr>
          <w:rFonts w:ascii="Times New Roman" w:hAnsi="Times New Roman"/>
          <w:color w:val="000000"/>
        </w:rPr>
        <w:t>— ...შეიძლება, მაგრამ ვერ დავნებდები მხოლოდ იმიტომ, რომ სასწაული არ მოხდება.</w:t>
      </w:r>
    </w:p>
    <w:p w14:paraId="0D9183AB" w14:textId="77777777" w:rsidR="004205F8" w:rsidRDefault="00000000">
      <w:pPr>
        <w:spacing w:before="269" w:after="269"/>
        <w:ind w:left="120"/>
      </w:pPr>
      <w:r>
        <w:rPr>
          <w:rFonts w:ascii="Times New Roman" w:hAnsi="Times New Roman"/>
          <w:color w:val="000000"/>
        </w:rPr>
        <w:t>მიშა ძალიან დაჟინებული ჩანდა.</w:t>
      </w:r>
    </w:p>
    <w:p w14:paraId="22750220" w14:textId="77777777" w:rsidR="004205F8" w:rsidRDefault="00000000">
      <w:pPr>
        <w:spacing w:before="269" w:after="269"/>
        <w:ind w:left="120"/>
      </w:pPr>
      <w:r>
        <w:rPr>
          <w:rFonts w:ascii="Times New Roman" w:hAnsi="Times New Roman"/>
          <w:color w:val="000000"/>
        </w:rPr>
        <w:t>- არ მინდა ვინანო. არ მინდა მოგვიანებით ვიფიქრო, რა მოხდებოდა, მაშინ რომ გამეკეთებინა. მაშინაც კი, თუ ყველაფერი ამაო იყო, მინდა ახლა ყველაფერი გავაკეთო, რაც შემიძლია.</w:t>
      </w:r>
    </w:p>
    <w:p w14:paraId="7DDF58A4" w14:textId="77777777" w:rsidR="004205F8" w:rsidRDefault="00000000">
      <w:pPr>
        <w:spacing w:before="269" w:after="269"/>
        <w:ind w:left="120"/>
      </w:pPr>
      <w:r>
        <w:rPr>
          <w:rFonts w:ascii="Times New Roman" w:hAnsi="Times New Roman"/>
          <w:color w:val="000000"/>
        </w:rPr>
        <w:t>ჰმ, როგორც ჩანს, მას გარემოებები არ ესმის.</w:t>
      </w:r>
    </w:p>
    <w:p w14:paraId="7C5895AB" w14:textId="77777777" w:rsidR="004205F8" w:rsidRDefault="00000000">
      <w:pPr>
        <w:spacing w:before="269" w:after="269"/>
        <w:ind w:left="120"/>
      </w:pPr>
      <w:r>
        <w:rPr>
          <w:rFonts w:ascii="Times New Roman" w:hAnsi="Times New Roman"/>
          <w:color w:val="000000"/>
        </w:rPr>
        <w:t>- მე კარგად მესმის შენი მონდომება.</w:t>
      </w:r>
    </w:p>
    <w:p w14:paraId="6D72B854" w14:textId="77777777" w:rsidR="004205F8" w:rsidRDefault="00000000">
      <w:pPr>
        <w:spacing w:before="269" w:after="269"/>
        <w:ind w:left="120"/>
      </w:pPr>
      <w:r>
        <w:rPr>
          <w:rFonts w:ascii="Times New Roman" w:hAnsi="Times New Roman"/>
          <w:color w:val="000000"/>
        </w:rPr>
        <w:t>შელოცვა „ლირია“ გამოვიყენე და მისას და შილას ბაზები ხელახლა დავაკავშირე.</w:t>
      </w:r>
    </w:p>
    <w:p w14:paraId="65166E6B" w14:textId="77777777" w:rsidR="004205F8" w:rsidRDefault="00000000">
      <w:pPr>
        <w:spacing w:before="269" w:after="269"/>
        <w:ind w:left="120"/>
      </w:pPr>
      <w:r>
        <w:rPr>
          <w:rFonts w:ascii="Times New Roman" w:hAnsi="Times New Roman"/>
          <w:color w:val="000000"/>
        </w:rPr>
        <w:t>„თუ სასწაულის მოხდენა შეგიძლია, არენაზე შეილასთან ერთად მოდი. ისინი, ვინც რეის საყელო გაუკეთა, ალბათ შეამჩნევენ, მაგრამ მე როგორმე მათთან და ყველაფერ დანარჩენთანაც გავუმკლავდები.“</w:t>
      </w:r>
    </w:p>
    <w:p w14:paraId="2896DB1C" w14:textId="77777777" w:rsidR="004205F8" w:rsidRDefault="00000000">
      <w:pPr>
        <w:spacing w:before="269" w:after="269"/>
        <w:ind w:left="120"/>
      </w:pPr>
      <w:r>
        <w:rPr>
          <w:rFonts w:ascii="Times New Roman" w:hAnsi="Times New Roman"/>
          <w:color w:val="000000"/>
        </w:rPr>
        <w:t>მიშამ გადამწყვეტად დაუქნია თავი.</w:t>
      </w:r>
    </w:p>
    <w:p w14:paraId="3E608BA7" w14:textId="77777777" w:rsidR="004205F8" w:rsidRDefault="00000000">
      <w:pPr>
        <w:spacing w:before="269" w:after="269"/>
        <w:ind w:left="120"/>
      </w:pPr>
      <w:r>
        <w:rPr>
          <w:rFonts w:ascii="Times New Roman" w:hAnsi="Times New Roman"/>
          <w:color w:val="000000"/>
        </w:rPr>
        <w:t>- კარგი, მესმის შენი.</w:t>
      </w:r>
    </w:p>
    <w:p w14:paraId="18DA4E47" w14:textId="77777777" w:rsidR="004205F8" w:rsidRDefault="00000000">
      <w:pPr>
        <w:spacing w:before="269" w:after="269"/>
        <w:ind w:left="120"/>
      </w:pPr>
      <w:r>
        <w:rPr>
          <w:rFonts w:ascii="Times New Roman" w:hAnsi="Times New Roman"/>
          <w:color w:val="000000"/>
        </w:rPr>
        <w:lastRenderedPageBreak/>
        <w:t>- ნახვამდის.</w:t>
      </w:r>
    </w:p>
    <w:p w14:paraId="09F9ADA6" w14:textId="77777777" w:rsidR="004205F8" w:rsidRDefault="00000000">
      <w:pPr>
        <w:spacing w:before="269" w:after="269"/>
        <w:ind w:left="120"/>
      </w:pPr>
      <w:r>
        <w:rPr>
          <w:rFonts w:ascii="Times New Roman" w:hAnsi="Times New Roman"/>
          <w:color w:val="000000"/>
        </w:rPr>
        <w:t>„გატომის“ გამოყენებით, დემონთა მბრძანებელ დელზოგეიდის აკადემიაში ტელეპორტირება მოვახდინე.</w:t>
      </w:r>
    </w:p>
    <w:p w14:paraId="4A876117" w14:textId="77777777" w:rsidR="004205F8" w:rsidRDefault="00000000">
      <w:pPr>
        <w:spacing w:before="269" w:after="269"/>
        <w:ind w:left="120"/>
      </w:pPr>
      <w:r>
        <w:rPr>
          <w:rFonts w:ascii="Times New Roman" w:hAnsi="Times New Roman"/>
          <w:color w:val="000000"/>
        </w:rPr>
        <w:t>როდესაც არენის მოსაცდელ ოთახში შევედი, ფინალზე ვფიქრობდი.</w:t>
      </w:r>
    </w:p>
    <w:p w14:paraId="46A49A81" w14:textId="77777777" w:rsidR="004205F8" w:rsidRDefault="00000000">
      <w:pPr>
        <w:spacing w:before="269" w:after="269"/>
        <w:ind w:left="120"/>
      </w:pPr>
      <w:r>
        <w:rPr>
          <w:rFonts w:ascii="Times New Roman" w:hAnsi="Times New Roman"/>
          <w:color w:val="000000"/>
        </w:rPr>
        <w:t>მიუხედავად იმისა, რომ მისას თანხმობა მივეცი, ვფიქრობ, რომ მას შილას განკურნების დრო არ ექნება. სასწაულების იმედი გამოსავალი არ არის.</w:t>
      </w:r>
    </w:p>
    <w:p w14:paraId="33C816F6" w14:textId="77777777" w:rsidR="004205F8" w:rsidRDefault="00000000">
      <w:pPr>
        <w:spacing w:before="269" w:after="269"/>
        <w:ind w:left="120"/>
      </w:pPr>
      <w:r>
        <w:rPr>
          <w:rFonts w:ascii="Times New Roman" w:hAnsi="Times New Roman"/>
          <w:color w:val="000000"/>
        </w:rPr>
        <w:t>რეის უთხრეს, რომ ფინალში როგორმე გამკლავებოდა. თუმცა, მაგია აშკარად მისი ძლიერი მხარე არ არის. სათადარიგო ხმლების გამოყენება აკრძალულია. რეის იარაღი, ინიციო, ჯადოსნურ ფორმულებს კვეთს. ის ძლიერია, მაგრამ არა იმდენად ძლიერი, რომ მასთან გამკლავება ვერ შევძლო.</w:t>
      </w:r>
    </w:p>
    <w:p w14:paraId="1E25BBE1" w14:textId="77777777" w:rsidR="004205F8" w:rsidRDefault="00000000">
      <w:pPr>
        <w:spacing w:before="269" w:after="269"/>
        <w:ind w:left="120"/>
      </w:pPr>
      <w:r>
        <w:rPr>
          <w:rFonts w:ascii="Times New Roman" w:hAnsi="Times New Roman"/>
          <w:color w:val="000000"/>
        </w:rPr>
        <w:t>მაშ, რას აკეთებს ავოს დილჰევია?</w:t>
      </w:r>
    </w:p>
    <w:p w14:paraId="28A5586B" w14:textId="77777777" w:rsidR="004205F8" w:rsidRDefault="00000000">
      <w:pPr>
        <w:spacing w:before="269" w:after="269"/>
        <w:ind w:left="120"/>
      </w:pPr>
      <w:r>
        <w:rPr>
          <w:rFonts w:ascii="Times New Roman" w:hAnsi="Times New Roman"/>
          <w:color w:val="000000"/>
        </w:rPr>
        <w:t>თუმცა, ამას მნიშვნელობა არ აქვს. მთავარია შეილას სულის განკურნება, რეისგან დემონური კონტრაქტის ხმლის ამოღება და შემდეგ მათი მოკვლა, ვინც ამის უკან დგას. არაფერი ზებუნებრივი.</w:t>
      </w:r>
    </w:p>
    <w:p w14:paraId="6A3DC4C1" w14:textId="77777777" w:rsidR="004205F8" w:rsidRDefault="00000000">
      <w:pPr>
        <w:spacing w:before="269" w:after="269"/>
        <w:ind w:left="120"/>
      </w:pPr>
      <w:r>
        <w:rPr>
          <w:rFonts w:ascii="Times New Roman" w:hAnsi="Times New Roman"/>
          <w:color w:val="000000"/>
        </w:rPr>
        <w:t>მოსაცდელ ოთახს რომ მივაღწიე, შიგნით შევედი. რეი, ალბათ, დიდი ხნის განმავლობაში ელოდა მსგავს ოთახში მეორე მხარეს. და მას სურდა თავისუფლად ებრძოლა, ამ უმნიშვნელო ხრიკების გარეშე.</w:t>
      </w:r>
    </w:p>
    <w:p w14:paraId="5EB20FAE" w14:textId="77777777" w:rsidR="004205F8" w:rsidRDefault="00000000">
      <w:pPr>
        <w:spacing w:before="269" w:after="269"/>
        <w:ind w:left="120"/>
      </w:pPr>
      <w:r>
        <w:rPr>
          <w:rFonts w:ascii="Times New Roman" w:hAnsi="Times New Roman"/>
          <w:color w:val="000000"/>
        </w:rPr>
        <w:t>ადამანტინის რკინის ხმალს დავხედე და ფინალის დაწყებას ველოდი.</w:t>
      </w:r>
    </w:p>
    <w:p w14:paraId="701071CE" w14:textId="77777777" w:rsidR="004205F8" w:rsidRDefault="00000000">
      <w:pPr>
        <w:spacing w:before="269" w:after="269"/>
        <w:ind w:left="120"/>
      </w:pPr>
      <w:r>
        <w:rPr>
          <w:rFonts w:ascii="Times New Roman" w:hAnsi="Times New Roman"/>
          <w:color w:val="000000"/>
        </w:rPr>
        <w:t>და შემდეგ კარზე კაკუნი გავიგე.</w:t>
      </w:r>
    </w:p>
    <w:p w14:paraId="41EAE5BF" w14:textId="77777777" w:rsidR="004205F8" w:rsidRDefault="00000000">
      <w:pPr>
        <w:spacing w:before="269" w:after="269"/>
        <w:ind w:left="120"/>
      </w:pPr>
      <w:r>
        <w:rPr>
          <w:rFonts w:ascii="Times New Roman" w:hAnsi="Times New Roman"/>
          <w:color w:val="000000"/>
        </w:rPr>
        <w:t>- ვინ არის იქ?</w:t>
      </w:r>
    </w:p>
    <w:p w14:paraId="6B7C983E" w14:textId="77777777" w:rsidR="004205F8" w:rsidRDefault="00000000">
      <w:pPr>
        <w:spacing w:before="269" w:after="269"/>
        <w:ind w:left="120"/>
      </w:pPr>
      <w:r>
        <w:rPr>
          <w:rFonts w:ascii="Times New Roman" w:hAnsi="Times New Roman"/>
          <w:color w:val="000000"/>
        </w:rPr>
        <w:t>კიდევ ერთი კაკუნის შემდეგ, მის უკნიდან პასუხი გაისმა.</w:t>
      </w:r>
    </w:p>
    <w:p w14:paraId="25E963C8" w14:textId="77777777" w:rsidR="004205F8" w:rsidRDefault="00000000">
      <w:pPr>
        <w:spacing w:before="269" w:after="269"/>
        <w:ind w:left="120"/>
      </w:pPr>
      <w:r>
        <w:rPr>
          <w:rFonts w:ascii="Times New Roman" w:hAnsi="Times New Roman"/>
          <w:color w:val="000000"/>
        </w:rPr>
        <w:t>- ...მე...</w:t>
      </w:r>
    </w:p>
    <w:p w14:paraId="05A5C0CF" w14:textId="77777777" w:rsidR="004205F8" w:rsidRDefault="00000000">
      <w:pPr>
        <w:spacing w:before="269" w:after="269"/>
        <w:ind w:left="120"/>
      </w:pPr>
      <w:r>
        <w:rPr>
          <w:rFonts w:ascii="Times New Roman" w:hAnsi="Times New Roman"/>
          <w:color w:val="000000"/>
        </w:rPr>
        <w:t>ეს მიშას ხმა იყო.</w:t>
      </w:r>
    </w:p>
    <w:p w14:paraId="42E26DCF" w14:textId="77777777" w:rsidR="004205F8" w:rsidRDefault="00000000">
      <w:pPr>
        <w:spacing w:before="269" w:after="269"/>
        <w:ind w:left="120"/>
      </w:pPr>
      <w:r>
        <w:rPr>
          <w:rFonts w:ascii="Times New Roman" w:hAnsi="Times New Roman"/>
          <w:color w:val="000000"/>
        </w:rPr>
        <w:t>— რამე მოხდა?</w:t>
      </w:r>
    </w:p>
    <w:p w14:paraId="039B8947" w14:textId="77777777" w:rsidR="004205F8" w:rsidRDefault="00000000">
      <w:pPr>
        <w:spacing w:before="269" w:after="269"/>
        <w:ind w:left="120"/>
      </w:pPr>
      <w:r>
        <w:rPr>
          <w:rFonts w:ascii="Times New Roman" w:hAnsi="Times New Roman"/>
          <w:color w:val="000000"/>
        </w:rPr>
        <w:t>კარი გაიღო და უეცრად მიშამ უკნიდან გაიხედა.</w:t>
      </w:r>
    </w:p>
    <w:p w14:paraId="00EE0B90" w14:textId="77777777" w:rsidR="004205F8" w:rsidRDefault="00000000">
      <w:pPr>
        <w:spacing w:before="269" w:after="269"/>
        <w:ind w:left="120"/>
      </w:pPr>
      <w:r>
        <w:rPr>
          <w:rFonts w:ascii="Times New Roman" w:hAnsi="Times New Roman"/>
          <w:color w:val="000000"/>
        </w:rPr>
        <w:t>— შენს გასამხნევებლად მოვედი.</w:t>
      </w:r>
    </w:p>
    <w:p w14:paraId="473E5194" w14:textId="77777777" w:rsidR="004205F8" w:rsidRDefault="00000000">
      <w:pPr>
        <w:spacing w:before="269" w:after="269"/>
        <w:ind w:left="120"/>
      </w:pPr>
      <w:r>
        <w:rPr>
          <w:rFonts w:ascii="Times New Roman" w:hAnsi="Times New Roman"/>
          <w:color w:val="000000"/>
        </w:rPr>
        <w:t>- მე?</w:t>
      </w:r>
    </w:p>
    <w:p w14:paraId="3CCC726F" w14:textId="77777777" w:rsidR="004205F8" w:rsidRDefault="00000000">
      <w:pPr>
        <w:spacing w:before="269" w:after="269"/>
        <w:ind w:left="120"/>
      </w:pPr>
      <w:r>
        <w:rPr>
          <w:rFonts w:ascii="Times New Roman" w:hAnsi="Times New Roman"/>
          <w:color w:val="000000"/>
        </w:rPr>
        <w:lastRenderedPageBreak/>
        <w:t>მიშამ თავი დაუქნია.</w:t>
      </w:r>
    </w:p>
    <w:p w14:paraId="0A4EDF33" w14:textId="77777777" w:rsidR="004205F8" w:rsidRDefault="00000000">
      <w:pPr>
        <w:spacing w:before="269" w:after="269"/>
        <w:ind w:left="120"/>
      </w:pPr>
      <w:r>
        <w:rPr>
          <w:rFonts w:ascii="Times New Roman" w:hAnsi="Times New Roman"/>
          <w:color w:val="000000"/>
        </w:rPr>
        <w:t>- გასაგებია. სხვათა შორის, რატომ აჩვენებ სახეს?</w:t>
      </w:r>
    </w:p>
    <w:p w14:paraId="0ED556F6" w14:textId="77777777" w:rsidR="004205F8" w:rsidRDefault="00000000">
      <w:pPr>
        <w:spacing w:before="269" w:after="269"/>
        <w:ind w:left="120"/>
      </w:pPr>
      <w:r>
        <w:rPr>
          <w:rFonts w:ascii="Times New Roman" w:hAnsi="Times New Roman"/>
          <w:color w:val="000000"/>
        </w:rPr>
        <w:t>— შეიძლება შემოვიდე?</w:t>
      </w:r>
    </w:p>
    <w:p w14:paraId="2975CE05" w14:textId="77777777" w:rsidR="004205F8" w:rsidRDefault="00000000">
      <w:pPr>
        <w:spacing w:before="269" w:after="269"/>
        <w:ind w:left="120"/>
      </w:pPr>
      <w:r>
        <w:rPr>
          <w:rFonts w:ascii="Times New Roman" w:hAnsi="Times New Roman"/>
          <w:color w:val="000000"/>
        </w:rPr>
        <w:t>- რა თქმა უნდა.</w:t>
      </w:r>
    </w:p>
    <w:p w14:paraId="276D6791" w14:textId="77777777" w:rsidR="004205F8" w:rsidRDefault="00000000">
      <w:pPr>
        <w:spacing w:before="269" w:after="269"/>
        <w:ind w:left="120"/>
      </w:pPr>
      <w:r>
        <w:rPr>
          <w:rFonts w:ascii="Times New Roman" w:hAnsi="Times New Roman"/>
          <w:color w:val="000000"/>
        </w:rPr>
        <w:t>კარი მთლიანად გაიღო და ოთახში მიშა შემოვიდა.</w:t>
      </w:r>
    </w:p>
    <w:p w14:paraId="2B2ADFAC" w14:textId="77777777" w:rsidR="004205F8" w:rsidRDefault="00000000">
      <w:pPr>
        <w:spacing w:before="269" w:after="269"/>
        <w:ind w:left="120"/>
      </w:pPr>
      <w:r>
        <w:rPr>
          <w:rFonts w:ascii="Times New Roman" w:hAnsi="Times New Roman"/>
          <w:color w:val="000000"/>
        </w:rPr>
        <w:t>— ნერვიულობ?</w:t>
      </w:r>
    </w:p>
    <w:p w14:paraId="26D39397" w14:textId="77777777" w:rsidR="004205F8" w:rsidRDefault="00000000">
      <w:pPr>
        <w:spacing w:before="269" w:after="269"/>
        <w:ind w:left="120"/>
      </w:pPr>
      <w:r>
        <w:rPr>
          <w:rFonts w:ascii="Times New Roman" w:hAnsi="Times New Roman"/>
          <w:color w:val="000000"/>
        </w:rPr>
        <w:t>— ნერვიულობ? ჰმ, კარგი, ნეტავ ერთხელ მაინც განმეცადა ეს გრძნობა. სამწუხაროდ, არასდროს მქონია ამის შესაძლებლობა.</w:t>
      </w:r>
    </w:p>
    <w:p w14:paraId="1DD1D3FC" w14:textId="77777777" w:rsidR="004205F8" w:rsidRDefault="00000000">
      <w:pPr>
        <w:spacing w:before="269" w:after="269"/>
        <w:ind w:left="120"/>
      </w:pPr>
      <w:r>
        <w:rPr>
          <w:rFonts w:ascii="Times New Roman" w:hAnsi="Times New Roman"/>
          <w:color w:val="000000"/>
        </w:rPr>
        <w:t>მიშამ ორჯერ დაახამხამა თვალები.</w:t>
      </w:r>
    </w:p>
    <w:p w14:paraId="15BE3301" w14:textId="77777777" w:rsidR="004205F8" w:rsidRDefault="00000000">
      <w:pPr>
        <w:spacing w:before="269" w:after="269"/>
        <w:ind w:left="120"/>
      </w:pPr>
      <w:r>
        <w:rPr>
          <w:rFonts w:ascii="Times New Roman" w:hAnsi="Times New Roman"/>
          <w:color w:val="000000"/>
        </w:rPr>
        <w:t>— რამე პრობლემაა?</w:t>
      </w:r>
    </w:p>
    <w:p w14:paraId="3CB779A4" w14:textId="77777777" w:rsidR="004205F8" w:rsidRDefault="00000000">
      <w:pPr>
        <w:spacing w:before="269" w:after="269"/>
        <w:ind w:left="120"/>
      </w:pPr>
      <w:r>
        <w:rPr>
          <w:rFonts w:ascii="Times New Roman" w:hAnsi="Times New Roman"/>
          <w:color w:val="000000"/>
        </w:rPr>
        <w:t>„ძალიან შენს სულში“, - თქვა მიშამ და გაიღიმა.</w:t>
      </w:r>
    </w:p>
    <w:p w14:paraId="65C25EF8" w14:textId="77777777" w:rsidR="004205F8" w:rsidRDefault="00000000">
      <w:pPr>
        <w:spacing w:before="269" w:after="269"/>
        <w:ind w:left="120"/>
      </w:pPr>
      <w:r>
        <w:rPr>
          <w:rFonts w:ascii="Times New Roman" w:hAnsi="Times New Roman"/>
          <w:color w:val="000000"/>
        </w:rPr>
        <w:t>- საშა დღეს შენთან არ არის?</w:t>
      </w:r>
    </w:p>
    <w:p w14:paraId="6CC23A7D" w14:textId="77777777" w:rsidR="004205F8" w:rsidRDefault="00000000">
      <w:pPr>
        <w:spacing w:before="269" w:after="269"/>
        <w:ind w:left="120"/>
      </w:pPr>
      <w:r>
        <w:rPr>
          <w:rFonts w:ascii="Times New Roman" w:hAnsi="Times New Roman"/>
          <w:color w:val="000000"/>
        </w:rPr>
        <w:t>- ის შენს დედასთანაა.</w:t>
      </w:r>
    </w:p>
    <w:p w14:paraId="724ACAEA" w14:textId="77777777" w:rsidR="004205F8" w:rsidRDefault="00000000">
      <w:pPr>
        <w:spacing w:before="269" w:after="269"/>
        <w:ind w:left="120"/>
      </w:pPr>
      <w:r>
        <w:rPr>
          <w:rFonts w:ascii="Times New Roman" w:hAnsi="Times New Roman"/>
          <w:color w:val="000000"/>
        </w:rPr>
        <w:t>- ვაუ, ეს ძალიან უჩვეულოა.</w:t>
      </w:r>
    </w:p>
    <w:p w14:paraId="3A575670" w14:textId="77777777" w:rsidR="004205F8" w:rsidRDefault="00000000">
      <w:pPr>
        <w:spacing w:before="269" w:after="269"/>
        <w:ind w:left="120"/>
      </w:pPr>
      <w:r>
        <w:rPr>
          <w:rFonts w:ascii="Times New Roman" w:hAnsi="Times New Roman"/>
          <w:color w:val="000000"/>
        </w:rPr>
        <w:t>თუ მიშასთან ყველაფერი ნათელია, ის დედისგან სწავლობს საჭმლის მომზადებას, მაშინ საშა მასთან არც ისე ახლოსაა.</w:t>
      </w:r>
    </w:p>
    <w:p w14:paraId="439BE206" w14:textId="77777777" w:rsidR="004205F8" w:rsidRDefault="00000000">
      <w:pPr>
        <w:spacing w:before="269" w:after="269"/>
        <w:ind w:left="120"/>
      </w:pPr>
      <w:r>
        <w:rPr>
          <w:rFonts w:ascii="Times New Roman" w:hAnsi="Times New Roman"/>
          <w:color w:val="000000"/>
        </w:rPr>
        <w:t>- მან გუშინდელი თავდასხმის შესახებ გაიგო.</w:t>
      </w:r>
    </w:p>
    <w:p w14:paraId="4E3AEA21" w14:textId="77777777" w:rsidR="004205F8" w:rsidRDefault="00000000">
      <w:pPr>
        <w:spacing w:before="269" w:after="269"/>
        <w:ind w:left="120"/>
      </w:pPr>
      <w:r>
        <w:rPr>
          <w:rFonts w:ascii="Times New Roman" w:hAnsi="Times New Roman"/>
          <w:color w:val="000000"/>
        </w:rPr>
        <w:t>— დედისგან?</w:t>
      </w:r>
    </w:p>
    <w:p w14:paraId="4534C7AF" w14:textId="77777777" w:rsidR="004205F8" w:rsidRDefault="00000000">
      <w:pPr>
        <w:spacing w:before="269" w:after="269"/>
        <w:ind w:left="120"/>
      </w:pPr>
      <w:r>
        <w:rPr>
          <w:rFonts w:ascii="Times New Roman" w:hAnsi="Times New Roman"/>
          <w:color w:val="000000"/>
        </w:rPr>
        <w:t>მიშამ თავი დაუქნია.</w:t>
      </w:r>
    </w:p>
    <w:p w14:paraId="14DD5A4C" w14:textId="77777777" w:rsidR="004205F8" w:rsidRDefault="00000000">
      <w:pPr>
        <w:spacing w:before="269" w:after="269"/>
        <w:ind w:left="120"/>
      </w:pPr>
      <w:r>
        <w:rPr>
          <w:rFonts w:ascii="Times New Roman" w:hAnsi="Times New Roman"/>
          <w:color w:val="000000"/>
        </w:rPr>
        <w:t>- და მან მთხოვა, მეთქვა, რომ ის დაიცავს შენს დედას და შეგიძლია ფინალზე გაამახვილო ყურადღება.</w:t>
      </w:r>
    </w:p>
    <w:p w14:paraId="0ADDC14C" w14:textId="77777777" w:rsidR="004205F8" w:rsidRDefault="00000000">
      <w:pPr>
        <w:spacing w:before="269" w:after="269"/>
        <w:ind w:left="120"/>
      </w:pPr>
      <w:r>
        <w:rPr>
          <w:rFonts w:ascii="Times New Roman" w:hAnsi="Times New Roman"/>
          <w:color w:val="000000"/>
        </w:rPr>
        <w:t>და ის ძალიან ჭკვიანია.</w:t>
      </w:r>
    </w:p>
    <w:p w14:paraId="784D301C" w14:textId="77777777" w:rsidR="004205F8" w:rsidRDefault="00000000">
      <w:pPr>
        <w:spacing w:before="269" w:after="269"/>
        <w:ind w:left="120"/>
      </w:pPr>
      <w:r>
        <w:rPr>
          <w:rFonts w:ascii="Times New Roman" w:hAnsi="Times New Roman"/>
          <w:color w:val="000000"/>
        </w:rPr>
        <w:t>— რამე შეიცვალა მოედანზე?</w:t>
      </w:r>
    </w:p>
    <w:p w14:paraId="443BA885" w14:textId="77777777" w:rsidR="004205F8" w:rsidRDefault="00000000">
      <w:pPr>
        <w:spacing w:before="269" w:after="269"/>
        <w:ind w:left="120"/>
      </w:pPr>
      <w:r>
        <w:rPr>
          <w:rFonts w:ascii="Times New Roman" w:hAnsi="Times New Roman"/>
          <w:color w:val="000000"/>
        </w:rPr>
        <w:t>მიშამ ჩაფიქრებულმა თავი გვერდზე გადახარა.</w:t>
      </w:r>
    </w:p>
    <w:p w14:paraId="3FBCC404" w14:textId="77777777" w:rsidR="004205F8" w:rsidRDefault="00000000">
      <w:pPr>
        <w:spacing w:before="269" w:after="269"/>
        <w:ind w:left="120"/>
      </w:pPr>
      <w:r>
        <w:rPr>
          <w:rFonts w:ascii="Times New Roman" w:hAnsi="Times New Roman"/>
          <w:color w:val="000000"/>
        </w:rPr>
        <w:t>- კარგი, არის კვალი, რომ ვიღაც შევიდა მასში.</w:t>
      </w:r>
    </w:p>
    <w:p w14:paraId="47B8B527" w14:textId="77777777" w:rsidR="004205F8" w:rsidRDefault="00000000">
      <w:pPr>
        <w:spacing w:before="269" w:after="269"/>
        <w:ind w:left="120"/>
      </w:pPr>
      <w:r>
        <w:rPr>
          <w:rFonts w:ascii="Times New Roman" w:hAnsi="Times New Roman"/>
          <w:color w:val="000000"/>
        </w:rPr>
        <w:lastRenderedPageBreak/>
        <w:t>- ყველაფერი ერთნაირია.</w:t>
      </w:r>
    </w:p>
    <w:p w14:paraId="140A81FF" w14:textId="77777777" w:rsidR="004205F8" w:rsidRDefault="00000000">
      <w:pPr>
        <w:spacing w:before="269" w:after="269"/>
        <w:ind w:left="120"/>
      </w:pPr>
      <w:r>
        <w:rPr>
          <w:rFonts w:ascii="Times New Roman" w:hAnsi="Times New Roman"/>
          <w:color w:val="000000"/>
        </w:rPr>
        <w:t>ჰმ, ემილიას ცხედარი რეინკარნაციამდე იქ დავტოვე, მაგრამ როგორც ჩანს, მაყურებლის მოსვლამდე ზომები მიიღეს. ბოლოს და ბოლოს, ემილიას გუშინდელი ხუმრობა ავოს დილჰევიას გეგმებში ნამდვილად არ შედიოდა.</w:t>
      </w:r>
    </w:p>
    <w:p w14:paraId="7229CB88" w14:textId="77777777" w:rsidR="004205F8" w:rsidRDefault="00000000">
      <w:pPr>
        <w:spacing w:before="269" w:after="269"/>
        <w:ind w:left="120"/>
      </w:pPr>
      <w:r>
        <w:rPr>
          <w:rFonts w:ascii="Times New Roman" w:hAnsi="Times New Roman"/>
          <w:color w:val="000000"/>
        </w:rPr>
        <w:t>თუ ამ ინციდენტის გამო სიტუაციას გავამწვავებთ, შესაძლოა, მის გეგმას ხელი შეუშალოს. ნაკლებად სავარაუდოა, რომ დედაჩემზე ხელის აღმართვას შეეცდება, მაგრამ უმჯობესია, ფრთხილად იყოთ.</w:t>
      </w:r>
    </w:p>
    <w:p w14:paraId="48720D94" w14:textId="77777777" w:rsidR="004205F8" w:rsidRDefault="00000000">
      <w:pPr>
        <w:spacing w:before="269" w:after="269"/>
        <w:ind w:left="120"/>
      </w:pPr>
      <w:r>
        <w:rPr>
          <w:rFonts w:ascii="Times New Roman" w:hAnsi="Times New Roman"/>
          <w:color w:val="000000"/>
        </w:rPr>
        <w:t>საშა ახლა მის გვერდითაა, ამიტომ ვფიქრობ, რომ მზად იქნება.</w:t>
      </w:r>
    </w:p>
    <w:p w14:paraId="5A7FB344" w14:textId="77777777" w:rsidR="004205F8" w:rsidRDefault="00000000">
      <w:pPr>
        <w:spacing w:before="269" w:after="269"/>
        <w:ind w:left="120"/>
      </w:pPr>
      <w:r>
        <w:rPr>
          <w:rFonts w:ascii="Times New Roman" w:hAnsi="Times New Roman"/>
          <w:color w:val="000000"/>
        </w:rPr>
        <w:t>— ...რამე ხომ არ არის პრობლემა?</w:t>
      </w:r>
    </w:p>
    <w:p w14:paraId="700D22FF" w14:textId="77777777" w:rsidR="004205F8" w:rsidRDefault="00000000">
      <w:pPr>
        <w:spacing w:before="269" w:after="269"/>
        <w:ind w:left="120"/>
      </w:pPr>
      <w:r>
        <w:rPr>
          <w:rFonts w:ascii="Times New Roman" w:hAnsi="Times New Roman"/>
          <w:color w:val="000000"/>
        </w:rPr>
        <w:t>მიშამ თვალებში შემომხედა.</w:t>
      </w:r>
    </w:p>
    <w:p w14:paraId="43049509" w14:textId="77777777" w:rsidR="004205F8" w:rsidRDefault="00000000">
      <w:pPr>
        <w:spacing w:before="269" w:after="269"/>
        <w:ind w:left="120"/>
      </w:pPr>
      <w:r>
        <w:rPr>
          <w:rFonts w:ascii="Times New Roman" w:hAnsi="Times New Roman"/>
          <w:color w:val="000000"/>
        </w:rPr>
        <w:t>- ოჰ, სერიოზული არაფერი.</w:t>
      </w:r>
    </w:p>
    <w:p w14:paraId="21D6529D" w14:textId="77777777" w:rsidR="004205F8" w:rsidRDefault="00000000">
      <w:pPr>
        <w:spacing w:before="269" w:after="269"/>
        <w:ind w:left="120"/>
      </w:pPr>
      <w:r>
        <w:rPr>
          <w:rFonts w:ascii="Times New Roman" w:hAnsi="Times New Roman"/>
          <w:color w:val="000000"/>
        </w:rPr>
        <w:t>— არის რამე, რისი გაკეთებაც შემიძლია დასახმარებლად?</w:t>
      </w:r>
    </w:p>
    <w:p w14:paraId="362C0A6E" w14:textId="77777777" w:rsidR="004205F8" w:rsidRDefault="00000000">
      <w:pPr>
        <w:spacing w:before="269" w:after="269"/>
        <w:ind w:left="120"/>
      </w:pPr>
      <w:r>
        <w:rPr>
          <w:rFonts w:ascii="Times New Roman" w:hAnsi="Times New Roman"/>
          <w:color w:val="000000"/>
        </w:rPr>
        <w:t>მე გითხარი, რომ სერიოზული არაფერი იყო.</w:t>
      </w:r>
    </w:p>
    <w:p w14:paraId="5298FD0B" w14:textId="77777777" w:rsidR="004205F8" w:rsidRDefault="00000000">
      <w:pPr>
        <w:spacing w:before="269" w:after="269"/>
        <w:ind w:left="120"/>
      </w:pPr>
      <w:r>
        <w:rPr>
          <w:rFonts w:ascii="Times New Roman" w:hAnsi="Times New Roman"/>
          <w:color w:val="000000"/>
        </w:rPr>
        <w:t>- მომეცი საშუალება ვიფიქრო... მაშინ შეგიძლია გამახარე.</w:t>
      </w:r>
    </w:p>
    <w:p w14:paraId="52307C17" w14:textId="77777777" w:rsidR="004205F8" w:rsidRDefault="00000000">
      <w:pPr>
        <w:spacing w:before="269" w:after="269"/>
        <w:ind w:left="120"/>
      </w:pPr>
      <w:r>
        <w:rPr>
          <w:rFonts w:ascii="Times New Roman" w:hAnsi="Times New Roman"/>
          <w:color w:val="000000"/>
        </w:rPr>
        <w:t>მიშამ ჩაფიქრებულმა თავი დახარა.</w:t>
      </w:r>
    </w:p>
    <w:p w14:paraId="29156A2E" w14:textId="77777777" w:rsidR="004205F8" w:rsidRDefault="00000000">
      <w:pPr>
        <w:spacing w:before="269" w:after="269"/>
        <w:ind w:left="120"/>
      </w:pPr>
      <w:r>
        <w:rPr>
          <w:rFonts w:ascii="Times New Roman" w:hAnsi="Times New Roman"/>
          <w:color w:val="000000"/>
        </w:rPr>
        <w:t>— გამამხიარულებ?</w:t>
      </w:r>
    </w:p>
    <w:p w14:paraId="359728CC" w14:textId="77777777" w:rsidR="004205F8" w:rsidRDefault="00000000">
      <w:pPr>
        <w:spacing w:before="269" w:after="269"/>
        <w:ind w:left="120"/>
      </w:pPr>
      <w:r>
        <w:rPr>
          <w:rFonts w:ascii="Times New Roman" w:hAnsi="Times New Roman"/>
          <w:color w:val="000000"/>
        </w:rPr>
        <w:t>- თითქოს თქვი, რომ ჩემს გასამხნევებლად მოხვედი. ასეთი ადამიანებისთვის კი პრაქტიკულად უცხო ვარ.</w:t>
      </w:r>
    </w:p>
    <w:p w14:paraId="0304FBE5" w14:textId="77777777" w:rsidR="004205F8" w:rsidRDefault="00000000">
      <w:pPr>
        <w:spacing w:before="269" w:after="269"/>
        <w:ind w:left="120"/>
      </w:pPr>
      <w:r>
        <w:rPr>
          <w:rFonts w:ascii="Times New Roman" w:hAnsi="Times New Roman"/>
          <w:color w:val="000000"/>
        </w:rPr>
        <w:t>მიშამ თავი დაუქნია.</w:t>
      </w:r>
    </w:p>
    <w:p w14:paraId="7140353D" w14:textId="77777777" w:rsidR="004205F8" w:rsidRDefault="00000000">
      <w:pPr>
        <w:spacing w:before="269" w:after="269"/>
        <w:ind w:left="120"/>
      </w:pPr>
      <w:r>
        <w:rPr>
          <w:rFonts w:ascii="Times New Roman" w:hAnsi="Times New Roman"/>
          <w:color w:val="000000"/>
        </w:rPr>
        <w:t>- კარგი.</w:t>
      </w:r>
    </w:p>
    <w:p w14:paraId="47475614" w14:textId="77777777" w:rsidR="004205F8" w:rsidRDefault="00000000">
      <w:pPr>
        <w:spacing w:before="269" w:after="269"/>
        <w:ind w:left="120"/>
      </w:pPr>
      <w:r>
        <w:rPr>
          <w:rFonts w:ascii="Times New Roman" w:hAnsi="Times New Roman"/>
          <w:color w:val="000000"/>
        </w:rPr>
        <w:t>ის ჩემთან მოვიდა და ხელი ჩამკიდა. მან თავისი პატარა ხელისგული ჩემსას დამადო.</w:t>
      </w:r>
    </w:p>
    <w:p w14:paraId="16BE23D8" w14:textId="77777777" w:rsidR="004205F8" w:rsidRDefault="00000000">
      <w:pPr>
        <w:spacing w:before="269" w:after="269"/>
        <w:ind w:left="120"/>
      </w:pPr>
      <w:r>
        <w:rPr>
          <w:rFonts w:ascii="Times New Roman" w:hAnsi="Times New Roman"/>
          <w:color w:val="000000"/>
        </w:rPr>
        <w:t>- ნუ გეშინია.</w:t>
      </w:r>
    </w:p>
    <w:p w14:paraId="1771E27F" w14:textId="77777777" w:rsidR="004205F8" w:rsidRDefault="00000000">
      <w:pPr>
        <w:spacing w:before="269" w:after="269"/>
        <w:ind w:left="120"/>
      </w:pPr>
      <w:r>
        <w:rPr>
          <w:rFonts w:ascii="Times New Roman" w:hAnsi="Times New Roman"/>
          <w:color w:val="000000"/>
        </w:rPr>
        <w:t>- და მაინც არ მეშინია.</w:t>
      </w:r>
    </w:p>
    <w:p w14:paraId="070AF17D" w14:textId="77777777" w:rsidR="004205F8" w:rsidRDefault="00000000">
      <w:pPr>
        <w:spacing w:before="269" w:after="269"/>
        <w:ind w:left="120"/>
      </w:pPr>
      <w:r>
        <w:rPr>
          <w:rFonts w:ascii="Times New Roman" w:hAnsi="Times New Roman"/>
          <w:color w:val="000000"/>
        </w:rPr>
        <w:t>თითქოს ფიქრებში ჩაიძირა, მიშამ ქვემოთ დაიხედა და ისევ ასწია თავი.</w:t>
      </w:r>
    </w:p>
    <w:p w14:paraId="49DF0999" w14:textId="77777777" w:rsidR="004205F8" w:rsidRDefault="00000000">
      <w:pPr>
        <w:spacing w:before="269" w:after="269"/>
        <w:ind w:left="120"/>
      </w:pPr>
      <w:r>
        <w:rPr>
          <w:rFonts w:ascii="Times New Roman" w:hAnsi="Times New Roman"/>
          <w:color w:val="000000"/>
        </w:rPr>
        <w:t>- შეგიძლია ანოსი დაამარცხო.</w:t>
      </w:r>
    </w:p>
    <w:p w14:paraId="0C800D79" w14:textId="77777777" w:rsidR="004205F8" w:rsidRDefault="00000000">
      <w:pPr>
        <w:spacing w:before="269" w:after="269"/>
        <w:ind w:left="120"/>
      </w:pPr>
      <w:r>
        <w:rPr>
          <w:rFonts w:ascii="Times New Roman" w:hAnsi="Times New Roman"/>
          <w:color w:val="000000"/>
        </w:rPr>
        <w:lastRenderedPageBreak/>
        <w:t>- რა თქმა უნდა. არასდროს წავაგე.</w:t>
      </w:r>
    </w:p>
    <w:p w14:paraId="27919B19" w14:textId="77777777" w:rsidR="004205F8" w:rsidRDefault="00000000">
      <w:pPr>
        <w:spacing w:before="269" w:after="269"/>
        <w:ind w:left="120"/>
      </w:pPr>
      <w:r>
        <w:rPr>
          <w:rFonts w:ascii="Times New Roman" w:hAnsi="Times New Roman"/>
          <w:color w:val="000000"/>
        </w:rPr>
        <w:t>მიშამ ისევ გაიფიქრა, თითქოს ჩიხში შევიდა.</w:t>
      </w:r>
    </w:p>
    <w:p w14:paraId="17F7D425" w14:textId="77777777" w:rsidR="004205F8" w:rsidRDefault="00000000">
      <w:pPr>
        <w:spacing w:before="269" w:after="269"/>
        <w:ind w:left="120"/>
      </w:pPr>
      <w:r>
        <w:rPr>
          <w:rFonts w:ascii="Times New Roman" w:hAnsi="Times New Roman"/>
          <w:color w:val="000000"/>
        </w:rPr>
        <w:t>- მოხარული ვიქნები, თუ ანოსის ჩემპიონი გახდები.</w:t>
      </w:r>
    </w:p>
    <w:p w14:paraId="19923C8D" w14:textId="77777777" w:rsidR="004205F8" w:rsidRDefault="00000000">
      <w:pPr>
        <w:spacing w:before="269" w:after="269"/>
        <w:ind w:left="120"/>
      </w:pPr>
      <w:r>
        <w:rPr>
          <w:rFonts w:ascii="Times New Roman" w:hAnsi="Times New Roman"/>
          <w:color w:val="000000"/>
        </w:rPr>
        <w:t>- რა არის ასეთი საინტერესო იმაში, რომ დემონთა მბრძანებელი ტირანი ჩემპიონი გახდა?</w:t>
      </w:r>
    </w:p>
    <w:p w14:paraId="1A29AE0A" w14:textId="77777777" w:rsidR="004205F8" w:rsidRDefault="00000000">
      <w:pPr>
        <w:spacing w:before="269" w:after="269"/>
        <w:ind w:left="120"/>
      </w:pPr>
      <w:r>
        <w:rPr>
          <w:rFonts w:ascii="Times New Roman" w:hAnsi="Times New Roman"/>
          <w:color w:val="000000"/>
        </w:rPr>
        <w:t>მიშამ თავი გააქნია.</w:t>
      </w:r>
    </w:p>
    <w:p w14:paraId="4C066DAE" w14:textId="77777777" w:rsidR="004205F8" w:rsidRDefault="00000000">
      <w:pPr>
        <w:spacing w:before="269" w:after="269"/>
        <w:ind w:left="120"/>
      </w:pPr>
      <w:r>
        <w:rPr>
          <w:rFonts w:ascii="Times New Roman" w:hAnsi="Times New Roman"/>
          <w:color w:val="000000"/>
        </w:rPr>
        <w:t>- შენ ჩემი კლასელი და მეგობარი ხარ.</w:t>
      </w:r>
    </w:p>
    <w:p w14:paraId="2DAA80F5" w14:textId="77777777" w:rsidR="004205F8" w:rsidRDefault="00000000">
      <w:pPr>
        <w:spacing w:before="269" w:after="269"/>
        <w:ind w:left="120"/>
      </w:pPr>
      <w:r>
        <w:rPr>
          <w:rFonts w:ascii="Times New Roman" w:hAnsi="Times New Roman"/>
          <w:color w:val="000000"/>
        </w:rPr>
        <w:t>- მართლა.</w:t>
      </w:r>
    </w:p>
    <w:p w14:paraId="0121FB31" w14:textId="77777777" w:rsidR="004205F8" w:rsidRDefault="00000000">
      <w:pPr>
        <w:spacing w:before="269" w:after="269"/>
        <w:ind w:left="120"/>
      </w:pPr>
      <w:r>
        <w:rPr>
          <w:rFonts w:ascii="Times New Roman" w:hAnsi="Times New Roman"/>
          <w:color w:val="000000"/>
        </w:rPr>
        <w:t>„და რეიც. ერთი და იგივე გუნდის ორი წევრი იბრძოლებს დემონური ხმლების ტურნირის ფინალში, რათა გამოავლინოს დილჰეიდში საუკეთესო ხმლის მჭრელი.“ მიშამ ეს, როგორც ყოველთვის, გულგრილი ტონით თქვა. „ეს წარმოუდგენელია.“</w:t>
      </w:r>
    </w:p>
    <w:p w14:paraId="0FAE4585" w14:textId="77777777" w:rsidR="004205F8" w:rsidRDefault="00000000">
      <w:pPr>
        <w:spacing w:before="269" w:after="269"/>
        <w:ind w:left="120"/>
      </w:pPr>
      <w:r>
        <w:rPr>
          <w:rFonts w:ascii="Times New Roman" w:hAnsi="Times New Roman"/>
          <w:color w:val="000000"/>
        </w:rPr>
        <w:t>- მართლა?</w:t>
      </w:r>
    </w:p>
    <w:p w14:paraId="2BADB412" w14:textId="77777777" w:rsidR="004205F8" w:rsidRDefault="00000000">
      <w:pPr>
        <w:spacing w:before="269" w:after="269"/>
        <w:ind w:left="120"/>
      </w:pPr>
      <w:r>
        <w:rPr>
          <w:rFonts w:ascii="Times New Roman" w:hAnsi="Times New Roman"/>
          <w:color w:val="000000"/>
        </w:rPr>
        <w:t>ამ დროს ოთახში „ლიქსი“ გაისმა.</w:t>
      </w:r>
    </w:p>
    <w:p w14:paraId="41E1D0B9"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დიდი მადლობა ყველას ამდენი ხნის ლოდინისთვის. დემონური ხმლების ტურნირის ფინალი მალე დაიწყება! არენაზე პირველი შევა დემონთა მბრძანებლის, დელზოგეიდის აკადემიის მონაწილე — ანოს ვოლდიგოდი </w:t>
      </w:r>
      <w:r>
        <w:rPr>
          <w:rFonts w:ascii="Times New Roman" w:hAnsi="Times New Roman"/>
          <w:color w:val="000000"/>
        </w:rPr>
        <w:t>!</w:t>
      </w:r>
    </w:p>
    <w:p w14:paraId="0F11118E" w14:textId="77777777" w:rsidR="004205F8" w:rsidRDefault="00000000">
      <w:pPr>
        <w:spacing w:before="269" w:after="269"/>
        <w:ind w:left="120"/>
      </w:pPr>
      <w:r>
        <w:rPr>
          <w:rFonts w:ascii="Times New Roman" w:hAnsi="Times New Roman"/>
          <w:color w:val="000000"/>
        </w:rPr>
        <w:t>როგორც ჩანს, დრო დადგა.</w:t>
      </w:r>
    </w:p>
    <w:p w14:paraId="1CDB2332" w14:textId="77777777" w:rsidR="004205F8" w:rsidRDefault="00000000">
      <w:pPr>
        <w:spacing w:before="269" w:after="269"/>
        <w:ind w:left="120"/>
      </w:pPr>
      <w:r>
        <w:rPr>
          <w:rFonts w:ascii="Times New Roman" w:hAnsi="Times New Roman"/>
          <w:color w:val="000000"/>
        </w:rPr>
        <w:t>- კარგი, მე წავალ.</w:t>
      </w:r>
    </w:p>
    <w:p w14:paraId="1DE1E7E5" w14:textId="77777777" w:rsidR="004205F8" w:rsidRDefault="00000000">
      <w:pPr>
        <w:spacing w:before="269" w:after="269"/>
        <w:ind w:left="120"/>
      </w:pPr>
      <w:r>
        <w:rPr>
          <w:rFonts w:ascii="Times New Roman" w:hAnsi="Times New Roman"/>
          <w:color w:val="000000"/>
        </w:rPr>
        <w:t>არენის გასასვლელისკენ მიმავალი დერეფნისკენ გავემართე.</w:t>
      </w:r>
    </w:p>
    <w:p w14:paraId="7E89EE8A" w14:textId="77777777" w:rsidR="004205F8" w:rsidRDefault="00000000">
      <w:pPr>
        <w:spacing w:before="269" w:after="269"/>
        <w:ind w:left="120"/>
      </w:pPr>
      <w:r>
        <w:rPr>
          <w:rFonts w:ascii="Times New Roman" w:hAnsi="Times New Roman"/>
          <w:color w:val="000000"/>
        </w:rPr>
        <w:t>„ხელახლა დაიბადე, ანოს“, - გავიგე მიშას ხმა უკნიდან.</w:t>
      </w:r>
    </w:p>
    <w:p w14:paraId="0C9126BC" w14:textId="77777777" w:rsidR="004205F8" w:rsidRDefault="00000000">
      <w:pPr>
        <w:spacing w:before="269" w:after="269"/>
        <w:ind w:left="120"/>
      </w:pPr>
      <w:r>
        <w:rPr>
          <w:rFonts w:ascii="Times New Roman" w:hAnsi="Times New Roman"/>
          <w:color w:val="000000"/>
        </w:rPr>
        <w:t>შემოვბრუნდი და მიშამ პირდაპირ თვალებში შემომხედა.</w:t>
      </w:r>
    </w:p>
    <w:p w14:paraId="3787C4DA" w14:textId="77777777" w:rsidR="004205F8" w:rsidRDefault="00000000">
      <w:pPr>
        <w:spacing w:before="269" w:after="269"/>
        <w:ind w:left="120"/>
      </w:pPr>
      <w:r>
        <w:rPr>
          <w:rFonts w:ascii="Times New Roman" w:hAnsi="Times New Roman"/>
          <w:color w:val="000000"/>
        </w:rPr>
        <w:t>- ახლა სტუდენტი ხარ.</w:t>
      </w:r>
    </w:p>
    <w:p w14:paraId="6E97AEC4" w14:textId="77777777" w:rsidR="004205F8" w:rsidRDefault="00000000">
      <w:pPr>
        <w:spacing w:before="269" w:after="269"/>
        <w:ind w:left="120"/>
      </w:pPr>
      <w:r>
        <w:rPr>
          <w:rFonts w:ascii="Times New Roman" w:hAnsi="Times New Roman"/>
          <w:color w:val="000000"/>
        </w:rPr>
        <w:t>მიშამ ოდნავ გაიღიმა და დაამატა:</w:t>
      </w:r>
    </w:p>
    <w:p w14:paraId="4C1891A9" w14:textId="77777777" w:rsidR="004205F8" w:rsidRDefault="00000000">
      <w:pPr>
        <w:spacing w:before="269" w:after="269"/>
        <w:ind w:left="120"/>
      </w:pPr>
      <w:r>
        <w:rPr>
          <w:rFonts w:ascii="Times New Roman" w:hAnsi="Times New Roman"/>
          <w:color w:val="000000"/>
        </w:rPr>
        <w:t>- გაერთე.</w:t>
      </w:r>
    </w:p>
    <w:p w14:paraId="6598CEFE" w14:textId="77777777" w:rsidR="004205F8" w:rsidRDefault="00000000">
      <w:pPr>
        <w:spacing w:before="269" w:after="269"/>
        <w:ind w:left="120"/>
      </w:pPr>
      <w:r>
        <w:rPr>
          <w:rFonts w:ascii="Times New Roman" w:hAnsi="Times New Roman"/>
          <w:color w:val="000000"/>
        </w:rPr>
        <w:t>ჰმ, კარგად თქვი.</w:t>
      </w:r>
    </w:p>
    <w:p w14:paraId="3249D4DE" w14:textId="77777777" w:rsidR="004205F8" w:rsidRDefault="00000000">
      <w:pPr>
        <w:spacing w:before="269" w:after="269"/>
        <w:ind w:left="120"/>
      </w:pPr>
      <w:r>
        <w:rPr>
          <w:rFonts w:ascii="Times New Roman" w:hAnsi="Times New Roman"/>
          <w:color w:val="000000"/>
        </w:rPr>
        <w:lastRenderedPageBreak/>
        <w:t>და სასიამოვნოა მისი ეს წახალისება.</w:t>
      </w:r>
    </w:p>
    <w:p w14:paraId="55782662" w14:textId="77777777" w:rsidR="004205F8" w:rsidRDefault="00000000">
      <w:pPr>
        <w:spacing w:before="269" w:after="269"/>
        <w:ind w:left="120"/>
      </w:pPr>
      <w:r>
        <w:rPr>
          <w:rFonts w:ascii="Times New Roman" w:hAnsi="Times New Roman"/>
          <w:color w:val="000000"/>
        </w:rPr>
        <w:t>მიშამ იცოდა, რომ მე ტირანი დემონი მბრძანებელი ვიყავი, ამიტომ არა იმაზე შეხედა, თუ ვინ ვიყავი ოდესღაც, არამედ იმაზე, თუ ვინ ვარ ახლა.</w:t>
      </w:r>
    </w:p>
    <w:p w14:paraId="7D65605B" w14:textId="77777777" w:rsidR="004205F8" w:rsidRDefault="00000000">
      <w:pPr>
        <w:spacing w:before="269" w:after="269"/>
        <w:ind w:left="120"/>
      </w:pPr>
      <w:r>
        <w:rPr>
          <w:rFonts w:ascii="Times New Roman" w:hAnsi="Times New Roman"/>
          <w:color w:val="000000"/>
        </w:rPr>
        <w:t>ხელახლა დაბადებულ მეზე.</w:t>
      </w:r>
    </w:p>
    <w:p w14:paraId="352E6C55" w14:textId="77777777" w:rsidR="004205F8" w:rsidRDefault="00000000">
      <w:pPr>
        <w:spacing w:before="269" w:after="269"/>
        <w:ind w:left="120"/>
      </w:pPr>
      <w:r>
        <w:rPr>
          <w:rFonts w:ascii="Times New Roman" w:hAnsi="Times New Roman"/>
          <w:color w:val="000000"/>
        </w:rPr>
        <w:t>მოსაწყენი და უსარგებლო სტუდენტური ცხოვრებით ვცხოვრობ. ძალიან სუსტ შთამომავლებსა და დეგრადირებულ ჯადოსნურ ფორმულებს შორის. აქ არაფერი მაქვს სასწავლი. რასაც არ უნდა ვაკეთებდე, ამით არანაირ სარგებელს არ მივიღებ.</w:t>
      </w:r>
    </w:p>
    <w:p w14:paraId="50FEDAA9" w14:textId="77777777" w:rsidR="004205F8" w:rsidRDefault="00000000">
      <w:pPr>
        <w:spacing w:before="269" w:after="269"/>
        <w:ind w:left="120"/>
      </w:pPr>
      <w:r>
        <w:rPr>
          <w:rFonts w:ascii="Times New Roman" w:hAnsi="Times New Roman"/>
          <w:color w:val="000000"/>
        </w:rPr>
        <w:t>მაგრამ მე ეს მინდოდა. ეჭვგარეშეა. მგონი, სწორედ ამას ვეძებდი.</w:t>
      </w:r>
    </w:p>
    <w:p w14:paraId="5C1760CE" w14:textId="77777777" w:rsidR="004205F8" w:rsidRDefault="00000000">
      <w:pPr>
        <w:spacing w:before="269" w:after="269"/>
        <w:ind w:left="120"/>
      </w:pPr>
      <w:r>
        <w:rPr>
          <w:rFonts w:ascii="Times New Roman" w:hAnsi="Times New Roman"/>
          <w:color w:val="000000"/>
        </w:rPr>
        <w:t>უსაქმური გართობა, როგორიცაა ეს წვრილმანი.</w:t>
      </w:r>
    </w:p>
    <w:p w14:paraId="07E9AFC2" w14:textId="77777777" w:rsidR="004205F8" w:rsidRDefault="00000000">
      <w:pPr>
        <w:spacing w:before="269" w:after="269"/>
        <w:ind w:left="120"/>
      </w:pPr>
      <w:r>
        <w:rPr>
          <w:rFonts w:ascii="Times New Roman" w:hAnsi="Times New Roman"/>
          <w:color w:val="000000"/>
        </w:rPr>
        <w:t>- მიშა.</w:t>
      </w:r>
    </w:p>
    <w:p w14:paraId="2B084EB0" w14:textId="77777777" w:rsidR="004205F8" w:rsidRDefault="00000000">
      <w:pPr>
        <w:spacing w:before="269" w:after="269"/>
        <w:ind w:left="120"/>
      </w:pPr>
      <w:r>
        <w:rPr>
          <w:rFonts w:ascii="Times New Roman" w:hAnsi="Times New Roman"/>
          <w:color w:val="000000"/>
        </w:rPr>
        <w:t>თავი ჩაფიქრებულმა გააქნია, თითქოს ეკითხებოდა: „რა?“</w:t>
      </w:r>
    </w:p>
    <w:p w14:paraId="78BF8C07" w14:textId="77777777" w:rsidR="004205F8" w:rsidRDefault="00000000">
      <w:pPr>
        <w:spacing w:before="269" w:after="269"/>
        <w:ind w:left="120"/>
      </w:pPr>
      <w:r>
        <w:rPr>
          <w:rFonts w:ascii="Times New Roman" w:hAnsi="Times New Roman"/>
          <w:color w:val="000000"/>
        </w:rPr>
        <w:t>„მე გავიმარჯვებ“, - ვთქვი ღიმილით.</w:t>
      </w:r>
    </w:p>
    <w:p w14:paraId="676BDD6E" w14:textId="77777777" w:rsidR="004205F8" w:rsidRDefault="00000000">
      <w:pPr>
        <w:spacing w:before="269" w:after="269"/>
        <w:ind w:left="120"/>
      </w:pPr>
      <w:r>
        <w:rPr>
          <w:rFonts w:ascii="Times New Roman" w:hAnsi="Times New Roman"/>
          <w:color w:val="000000"/>
        </w:rPr>
        <w:t>- კი.</w:t>
      </w:r>
    </w:p>
    <w:p w14:paraId="301AAC97" w14:textId="77777777" w:rsidR="004205F8" w:rsidRDefault="00000000">
      <w:pPr>
        <w:spacing w:before="269" w:after="269"/>
        <w:ind w:left="120"/>
      </w:pPr>
      <w:r>
        <w:rPr>
          <w:rFonts w:ascii="Times New Roman" w:hAnsi="Times New Roman"/>
          <w:color w:val="000000"/>
        </w:rPr>
        <w:t>ისევ შემოვბრუნდი და პირდაპირ დერეფანში შევედი. არენისკენ, სადაც ჩემი მეგობარი მელოდებოდა.</w:t>
      </w:r>
    </w:p>
    <w:p w14:paraId="0A5BD85A" w14:textId="77777777" w:rsidR="004205F8" w:rsidRDefault="00000000">
      <w:pPr>
        <w:pStyle w:val="Heading2"/>
        <w:pageBreakBefore/>
        <w:spacing w:before="180" w:after="180"/>
        <w:ind w:left="120"/>
      </w:pPr>
      <w:bookmarkStart w:id="30" w:name="_§_30._მათი"/>
      <w:bookmarkEnd w:id="30"/>
      <w:r>
        <w:rPr>
          <w:rFonts w:ascii="Times New Roman" w:hAnsi="Times New Roman"/>
          <w:color w:val="000000"/>
          <w:sz w:val="33"/>
        </w:rPr>
        <w:lastRenderedPageBreak/>
        <w:t>§ 30. მათი საბოლოო ბრძოლა</w:t>
      </w:r>
    </w:p>
    <w:p w14:paraId="0087B0B8" w14:textId="77777777" w:rsidR="004205F8" w:rsidRDefault="00000000">
      <w:pPr>
        <w:spacing w:before="269" w:after="269"/>
        <w:ind w:left="120"/>
      </w:pPr>
      <w:r>
        <w:rPr>
          <w:rFonts w:ascii="Times New Roman" w:hAnsi="Times New Roman"/>
          <w:color w:val="000000"/>
        </w:rPr>
        <w:t>როგორც კი დერეფანიდან არენაზე გავედი, ხმამაღალი შეძახილები გაისმა:</w:t>
      </w:r>
    </w:p>
    <w:p w14:paraId="709322E9" w14:textId="77777777" w:rsidR="004205F8" w:rsidRDefault="00000000">
      <w:pPr>
        <w:spacing w:before="269" w:after="269"/>
        <w:ind w:left="120"/>
      </w:pPr>
      <w:r>
        <w:rPr>
          <w:rFonts w:ascii="Times New Roman" w:hAnsi="Times New Roman"/>
          <w:color w:val="000000"/>
        </w:rPr>
        <w:t>- წარმატებებს გისურვებ, ანოსიკ!</w:t>
      </w:r>
    </w:p>
    <w:p w14:paraId="57AF3AF5" w14:textId="77777777" w:rsidR="004205F8" w:rsidRDefault="00000000">
      <w:pPr>
        <w:spacing w:before="269" w:after="269"/>
        <w:ind w:left="120"/>
      </w:pPr>
      <w:r>
        <w:rPr>
          <w:rFonts w:ascii="Times New Roman" w:hAnsi="Times New Roman"/>
          <w:color w:val="000000"/>
        </w:rPr>
        <w:t>- აქამდე მოხვედი და ანოსს აუცილებლად დაამარცხებ! წამოდი, გამხნევდი!</w:t>
      </w:r>
    </w:p>
    <w:p w14:paraId="7875A730" w14:textId="77777777" w:rsidR="004205F8" w:rsidRDefault="00000000">
      <w:pPr>
        <w:spacing w:before="269" w:after="269"/>
        <w:ind w:left="120"/>
      </w:pPr>
      <w:r>
        <w:rPr>
          <w:rFonts w:ascii="Times New Roman" w:hAnsi="Times New Roman"/>
          <w:color w:val="000000"/>
        </w:rPr>
        <w:t>ეს ჩემი მშობლების ხმები იყო.</w:t>
      </w:r>
    </w:p>
    <w:p w14:paraId="549BC2A4" w14:textId="77777777" w:rsidR="004205F8" w:rsidRDefault="00000000">
      <w:pPr>
        <w:spacing w:before="269" w:after="269"/>
        <w:ind w:left="120"/>
      </w:pPr>
      <w:r>
        <w:rPr>
          <w:rFonts w:ascii="Times New Roman" w:hAnsi="Times New Roman"/>
          <w:color w:val="000000"/>
        </w:rPr>
        <w:t>- ბატონო ანოს! დღეს თქვენც დაუძლეველი ხართ!</w:t>
      </w:r>
    </w:p>
    <w:p w14:paraId="7686DE1F" w14:textId="77777777" w:rsidR="004205F8" w:rsidRDefault="00000000">
      <w:pPr>
        <w:spacing w:before="269" w:after="269"/>
        <w:ind w:left="120"/>
      </w:pPr>
      <w:r>
        <w:rPr>
          <w:rFonts w:ascii="Times New Roman" w:hAnsi="Times New Roman"/>
          <w:color w:val="000000"/>
        </w:rPr>
        <w:t>- მოდი, როგორც ყოველთვის, მომენტალურად გავანადგუროთ, გთხოვ!</w:t>
      </w:r>
    </w:p>
    <w:p w14:paraId="2F045595" w14:textId="77777777" w:rsidR="004205F8" w:rsidRDefault="00000000">
      <w:pPr>
        <w:spacing w:before="269" w:after="269"/>
        <w:ind w:left="120"/>
      </w:pPr>
      <w:r>
        <w:rPr>
          <w:rFonts w:ascii="Times New Roman" w:hAnsi="Times New Roman"/>
          <w:color w:val="000000"/>
        </w:rPr>
        <w:t>- აჰ, მაგრამ თუ ის მას მყისიერად დაამარცხებს, ბატონი ანოსის მამაკაცურ გარეგნობას დიდხანს ვერ ვიხილავთ!</w:t>
      </w:r>
    </w:p>
    <w:p w14:paraId="5453F498" w14:textId="77777777" w:rsidR="004205F8" w:rsidRDefault="00000000">
      <w:pPr>
        <w:spacing w:before="269" w:after="269"/>
        <w:ind w:left="120"/>
      </w:pPr>
      <w:r>
        <w:rPr>
          <w:rFonts w:ascii="Times New Roman" w:hAnsi="Times New Roman"/>
          <w:color w:val="000000"/>
        </w:rPr>
        <w:t>- კარგი მაშინ... მაშინ... დაუთმეთ დრო და სათანადოდ დაღლიეთ!</w:t>
      </w:r>
    </w:p>
    <w:p w14:paraId="33DB3F4A" w14:textId="77777777" w:rsidR="004205F8" w:rsidRDefault="00000000">
      <w:pPr>
        <w:spacing w:before="269" w:after="269"/>
        <w:ind w:left="120"/>
      </w:pPr>
      <w:r>
        <w:rPr>
          <w:rFonts w:ascii="Times New Roman" w:hAnsi="Times New Roman"/>
          <w:color w:val="000000"/>
        </w:rPr>
        <w:t>- აჰ, მაგრამ შემდეგ ისე გამოდის, თითქოს მისი დაღლა გვინდა!</w:t>
      </w:r>
    </w:p>
    <w:p w14:paraId="7D17CC13" w14:textId="77777777" w:rsidR="004205F8" w:rsidRDefault="00000000">
      <w:pPr>
        <w:spacing w:before="269" w:after="269"/>
        <w:ind w:left="120"/>
      </w:pPr>
      <w:r>
        <w:rPr>
          <w:rFonts w:ascii="Times New Roman" w:hAnsi="Times New Roman"/>
          <w:color w:val="000000"/>
        </w:rPr>
        <w:t>- რაა!? - ისმოდა გულშემატკივრების კავშირის ჩვეული შეძახილები.</w:t>
      </w:r>
    </w:p>
    <w:p w14:paraId="14FCFF13" w14:textId="77777777" w:rsidR="004205F8" w:rsidRDefault="00000000">
      <w:pPr>
        <w:spacing w:before="269" w:after="269"/>
        <w:ind w:left="120"/>
      </w:pPr>
      <w:r>
        <w:rPr>
          <w:rFonts w:ascii="Times New Roman" w:hAnsi="Times New Roman"/>
          <w:color w:val="000000"/>
        </w:rPr>
        <w:t>— შემდეგი კონკურსანტია „ჯადოსნური ხმლების ასოციაციის“ წარმომადგენელი, როგნოსი! ის ფინალში ნაკაწრის გარეშე გავიდა და მძვინვარე ტალღასავით სტაბილურად მიიწევდა წინ! კონკურსანტი რეი გრანზდორი!!!</w:t>
      </w:r>
    </w:p>
    <w:p w14:paraId="48D22D48" w14:textId="77777777" w:rsidR="004205F8" w:rsidRDefault="00000000">
      <w:pPr>
        <w:spacing w:before="269" w:after="269"/>
        <w:ind w:left="120"/>
      </w:pPr>
      <w:r>
        <w:rPr>
          <w:rFonts w:ascii="Times New Roman" w:hAnsi="Times New Roman"/>
          <w:color w:val="000000"/>
        </w:rPr>
        <w:t>რეი არენაზე მოპირდაპირე მხრიდან მდებარე გასასვლელიდან შევიდა.</w:t>
      </w:r>
    </w:p>
    <w:p w14:paraId="421FF188" w14:textId="77777777" w:rsidR="004205F8" w:rsidRDefault="00000000">
      <w:pPr>
        <w:spacing w:before="269" w:after="269"/>
        <w:ind w:left="120"/>
      </w:pPr>
      <w:r>
        <w:rPr>
          <w:rFonts w:ascii="Times New Roman" w:hAnsi="Times New Roman"/>
          <w:color w:val="000000"/>
        </w:rPr>
        <w:t>მაყურებელი სიტყვასიტყვით კიდევ უფრო ხმამაღალი ოვაციებით აფეთქდა.</w:t>
      </w:r>
    </w:p>
    <w:p w14:paraId="5E81C818" w14:textId="77777777" w:rsidR="004205F8" w:rsidRDefault="00000000">
      <w:pPr>
        <w:spacing w:before="269" w:after="269"/>
        <w:ind w:left="120"/>
      </w:pPr>
      <w:r>
        <w:rPr>
          <w:rFonts w:ascii="Times New Roman" w:hAnsi="Times New Roman"/>
          <w:color w:val="000000"/>
        </w:rPr>
        <w:t>- ნუ გვაწბილებ, ვირტუოზო დემონურო ხმლების ოსტატო!</w:t>
      </w:r>
    </w:p>
    <w:p w14:paraId="33E62AD1" w14:textId="77777777" w:rsidR="004205F8" w:rsidRDefault="00000000">
      <w:pPr>
        <w:spacing w:before="269" w:after="269"/>
        <w:ind w:left="120"/>
      </w:pPr>
      <w:r>
        <w:rPr>
          <w:rFonts w:ascii="Times New Roman" w:hAnsi="Times New Roman"/>
          <w:color w:val="000000"/>
        </w:rPr>
        <w:t>- ცხვირი მოიწმინდე ამ ახალბედა ნახევარჯიშს!</w:t>
      </w:r>
    </w:p>
    <w:p w14:paraId="2005758F" w14:textId="77777777" w:rsidR="004205F8" w:rsidRDefault="00000000">
      <w:pPr>
        <w:spacing w:before="269" w:after="269"/>
        <w:ind w:left="120"/>
      </w:pPr>
      <w:r>
        <w:rPr>
          <w:rFonts w:ascii="Times New Roman" w:hAnsi="Times New Roman"/>
          <w:color w:val="000000"/>
        </w:rPr>
        <w:t>- ოჰ-ოჰ-ოჰ! გაანადგურეთ „იუნიტის“ სულელი და დაჩაგრული წევრების იდეები! - რეის ტაში შესძახეს იმპერიული ოჯახის ფრაქციის წარმომადგენლებმა.</w:t>
      </w:r>
    </w:p>
    <w:p w14:paraId="0C7BBC6E" w14:textId="77777777" w:rsidR="004205F8" w:rsidRDefault="00000000">
      <w:pPr>
        <w:spacing w:before="269" w:after="269"/>
        <w:ind w:left="120"/>
      </w:pPr>
      <w:r>
        <w:rPr>
          <w:rFonts w:ascii="Times New Roman" w:hAnsi="Times New Roman"/>
          <w:color w:val="000000"/>
        </w:rPr>
        <w:t>გარედან, ეს ზუსტად მარიონეტულ ომს ჰგავდა.</w:t>
      </w:r>
    </w:p>
    <w:p w14:paraId="01F87466" w14:textId="77777777" w:rsidR="004205F8" w:rsidRDefault="00000000">
      <w:pPr>
        <w:spacing w:before="269" w:after="269"/>
        <w:ind w:left="120"/>
      </w:pPr>
      <w:r>
        <w:rPr>
          <w:rFonts w:ascii="Times New Roman" w:hAnsi="Times New Roman"/>
          <w:color w:val="000000"/>
        </w:rPr>
        <w:t>- ჰმ, აქ ნამდვილად ხმაურია.</w:t>
      </w:r>
    </w:p>
    <w:p w14:paraId="33961584" w14:textId="77777777" w:rsidR="004205F8" w:rsidRDefault="00000000">
      <w:pPr>
        <w:spacing w:before="269" w:after="269"/>
        <w:ind w:left="120"/>
      </w:pPr>
      <w:r>
        <w:rPr>
          <w:rFonts w:ascii="Times New Roman" w:hAnsi="Times New Roman"/>
          <w:color w:val="000000"/>
        </w:rPr>
        <w:t>- ასეთი რამ არსებობს.</w:t>
      </w:r>
    </w:p>
    <w:p w14:paraId="1FC44618" w14:textId="77777777" w:rsidR="004205F8" w:rsidRDefault="00000000">
      <w:pPr>
        <w:spacing w:before="269" w:after="269"/>
        <w:ind w:left="120"/>
      </w:pPr>
      <w:r>
        <w:rPr>
          <w:rFonts w:ascii="Times New Roman" w:hAnsi="Times New Roman"/>
          <w:color w:val="000000"/>
        </w:rPr>
        <w:lastRenderedPageBreak/>
        <w:t>რეიმ, როგორც ყოველთვის, სასიამოვნოდ გაიღიმა. ეჭვები ხომ არ მოიშორა? ეს მისი ბუნებრივი ღიმილი იყო და არა შთამაგონებელი.</w:t>
      </w:r>
    </w:p>
    <w:p w14:paraId="47C1C8BB" w14:textId="77777777" w:rsidR="004205F8" w:rsidRDefault="00000000">
      <w:pPr>
        <w:spacing w:before="269" w:after="269"/>
        <w:ind w:left="120"/>
      </w:pPr>
      <w:r>
        <w:rPr>
          <w:rFonts w:ascii="Times New Roman" w:hAnsi="Times New Roman"/>
          <w:color w:val="000000"/>
        </w:rPr>
        <w:t>— ფინალის დაწყებამდე ტურნირის ადმინისტრაციის წევრები განცხადებას გააკეთებენ.</w:t>
      </w:r>
    </w:p>
    <w:p w14:paraId="703E88BE" w14:textId="77777777" w:rsidR="004205F8" w:rsidRDefault="00000000">
      <w:pPr>
        <w:spacing w:before="269" w:after="269"/>
        <w:ind w:left="120"/>
      </w:pPr>
      <w:r>
        <w:rPr>
          <w:rFonts w:ascii="Times New Roman" w:hAnsi="Times New Roman"/>
          <w:color w:val="000000"/>
        </w:rPr>
        <w:t>მეგონა, რამდენიმე წვრილმან ხრიკს მიმართავდნენ, მაგრამ, როგორც ჩანს, არ იჩქარეს და პირდაპირ საქმეს შეუდგნენ.</w:t>
      </w:r>
    </w:p>
    <w:p w14:paraId="2A10E6EC" w14:textId="77777777" w:rsidR="004205F8" w:rsidRDefault="00000000">
      <w:pPr>
        <w:spacing w:before="269" w:after="269"/>
        <w:ind w:left="120"/>
      </w:pPr>
      <w:r>
        <w:rPr>
          <w:rFonts w:ascii="Times New Roman" w:hAnsi="Times New Roman"/>
          <w:color w:val="000000"/>
        </w:rPr>
        <w:t>— ფინალი სპეციალური წესების დაცვით ჩატარდება. პირველ რიგში, მონაწილეებს სამაჯურის გაკეთებას ვთხოვთ.</w:t>
      </w:r>
    </w:p>
    <w:p w14:paraId="6577B5FD" w14:textId="77777777" w:rsidR="004205F8" w:rsidRDefault="00000000">
      <w:pPr>
        <w:spacing w:before="269" w:after="269"/>
        <w:ind w:left="120"/>
      </w:pPr>
      <w:r>
        <w:rPr>
          <w:rFonts w:ascii="Times New Roman" w:hAnsi="Times New Roman"/>
          <w:color w:val="000000"/>
        </w:rPr>
        <w:t>როგორც კი ბუმ ეს თქვა, დამკვირვებლები რეის და მე მოგვიახლოვდნენ.</w:t>
      </w:r>
    </w:p>
    <w:p w14:paraId="3C8D84F9" w14:textId="77777777" w:rsidR="004205F8" w:rsidRDefault="00000000">
      <w:pPr>
        <w:spacing w:before="269" w:after="269"/>
        <w:ind w:left="120"/>
      </w:pPr>
      <w:r>
        <w:rPr>
          <w:rFonts w:ascii="Times New Roman" w:hAnsi="Times New Roman"/>
          <w:color w:val="000000"/>
        </w:rPr>
        <w:t>- მარცხენა ხელი.</w:t>
      </w:r>
    </w:p>
    <w:p w14:paraId="1C332B09" w14:textId="77777777" w:rsidR="004205F8" w:rsidRDefault="00000000">
      <w:pPr>
        <w:spacing w:before="269" w:after="269"/>
        <w:ind w:left="120"/>
      </w:pPr>
      <w:r>
        <w:rPr>
          <w:rFonts w:ascii="Times New Roman" w:hAnsi="Times New Roman"/>
          <w:color w:val="000000"/>
        </w:rPr>
        <w:t>ისე მოვიქეცი, როგორც მთხოვეს და მარცხენა ხელი გავუწოდე. მასზე კაშკაშა, მბზინავი სამაჯური დაადეს.</w:t>
      </w:r>
    </w:p>
    <w:p w14:paraId="7206C54B" w14:textId="77777777" w:rsidR="004205F8" w:rsidRDefault="00000000">
      <w:pPr>
        <w:spacing w:before="269" w:after="269"/>
        <w:ind w:left="120"/>
      </w:pPr>
      <w:r>
        <w:rPr>
          <w:rFonts w:ascii="Times New Roman" w:hAnsi="Times New Roman"/>
          <w:color w:val="000000"/>
        </w:rPr>
        <w:t>— მონაწილე დამარცხებულად ჩაითვლება არა მხოლოდ თუ მისი ხმალი გატყდება, არამედ ეს სამაჯურიც.</w:t>
      </w:r>
    </w:p>
    <w:p w14:paraId="08CBC3F6" w14:textId="77777777" w:rsidR="004205F8" w:rsidRDefault="00000000">
      <w:pPr>
        <w:spacing w:before="269" w:after="269"/>
        <w:ind w:left="120"/>
      </w:pPr>
      <w:r>
        <w:rPr>
          <w:rFonts w:ascii="Times New Roman" w:hAnsi="Times New Roman"/>
          <w:color w:val="000000"/>
        </w:rPr>
        <w:t>ჰმ, ჯადოსნურ ძალას ვკარგავ.</w:t>
      </w:r>
    </w:p>
    <w:p w14:paraId="0C2975A2" w14:textId="77777777" w:rsidR="004205F8" w:rsidRDefault="00000000">
      <w:pPr>
        <w:spacing w:before="269" w:after="269"/>
        <w:ind w:left="120"/>
      </w:pPr>
      <w:r>
        <w:rPr>
          <w:rFonts w:ascii="Times New Roman" w:hAnsi="Times New Roman"/>
          <w:color w:val="000000"/>
        </w:rPr>
        <w:t>ესე იგი, ეს „მაგიის შთამნთქმელი ბეჭედი“ არის? მითიური ეპოქის ჯადოსნური არტეფაქტი. ის გამუდმებით შთანთქავს სამაჯურის მატარებელი ადამიანის ჯადოსნურ ძალას. ასეთი წვრილმანით, ჩვეულებრივი ადამიანებისთვის მაგიის გამოყენება თითქმის შეუძლებელი იქნება.</w:t>
      </w:r>
    </w:p>
    <w:p w14:paraId="2D928359" w14:textId="77777777" w:rsidR="004205F8" w:rsidRDefault="00000000">
      <w:pPr>
        <w:spacing w:before="269" w:after="269"/>
        <w:ind w:left="120"/>
      </w:pPr>
      <w:r>
        <w:rPr>
          <w:rFonts w:ascii="Times New Roman" w:hAnsi="Times New Roman"/>
          <w:color w:val="000000"/>
        </w:rPr>
        <w:t>ამის თავიდან აცილების ერთადერთი გზა სამაჯურის გატეხვაა. მაგრამ შემდეგ წააგებთ. ისინი ცდილობენ ჩემს დასუსტებას.</w:t>
      </w:r>
    </w:p>
    <w:p w14:paraId="68C5A959"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არანაირი სისულელე არ ჩაიდინო, ანოს ვოლდიგოდ </w:t>
      </w:r>
      <w:r>
        <w:rPr>
          <w:rFonts w:ascii="Times New Roman" w:hAnsi="Times New Roman"/>
          <w:color w:val="000000"/>
        </w:rPr>
        <w:t>“, - მითხრა ხმამ თავში.</w:t>
      </w:r>
    </w:p>
    <w:p w14:paraId="01FEA822" w14:textId="77777777" w:rsidR="004205F8" w:rsidRDefault="00000000">
      <w:pPr>
        <w:spacing w:before="269" w:after="269"/>
        <w:ind w:left="120"/>
      </w:pPr>
      <w:r>
        <w:rPr>
          <w:rFonts w:ascii="Times New Roman" w:hAnsi="Times New Roman"/>
          <w:color w:val="000000"/>
        </w:rPr>
        <w:t>ეს იყო „ლიქს“, რომელიც მხოლოდ ჩემთვის იყო მიმართული. ამ მაგიურ ძალას მიჰყვა და თავი მაღლა ავწიე.</w:t>
      </w:r>
    </w:p>
    <w:p w14:paraId="2184C9F0" w14:textId="77777777" w:rsidR="004205F8" w:rsidRDefault="00000000">
      <w:pPr>
        <w:spacing w:before="269" w:after="269"/>
        <w:ind w:left="120"/>
      </w:pPr>
      <w:r>
        <w:rPr>
          <w:rFonts w:ascii="Times New Roman" w:hAnsi="Times New Roman"/>
          <w:color w:val="000000"/>
        </w:rPr>
        <w:t>ეს ბუსგან მოდის?</w:t>
      </w:r>
    </w:p>
    <w:p w14:paraId="7E43CEC2"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„მაგიის შთამნთქმელი ბეჭედი“ განუწყვეტლივ შთანთქავს თქვენს ჯადოსნურ ძალას და სხვა ადგილას გადააგზავნის მას </w:t>
      </w:r>
      <w:r>
        <w:rPr>
          <w:rFonts w:ascii="Times New Roman" w:hAnsi="Times New Roman"/>
          <w:color w:val="000000"/>
        </w:rPr>
        <w:t>.</w:t>
      </w:r>
    </w:p>
    <w:p w14:paraId="0A5FDFC4" w14:textId="77777777" w:rsidR="004205F8" w:rsidRDefault="00000000">
      <w:pPr>
        <w:spacing w:before="269" w:after="269"/>
        <w:ind w:left="120"/>
      </w:pPr>
      <w:r>
        <w:rPr>
          <w:rFonts w:ascii="Times New Roman" w:hAnsi="Times New Roman"/>
          <w:color w:val="000000"/>
        </w:rPr>
        <w:t>მართლაც, ჯადოსნური თვალების გააქტიურებით დავინახე, რომ „მაგიის შთამნთქმელი ბეჭდის“ მაგიური ძალა სადღაც მაგიური ხაზის გასწვრივ გადადიოდა.</w:t>
      </w:r>
    </w:p>
    <w:p w14:paraId="1B181C46" w14:textId="77777777" w:rsidR="004205F8"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როგორც კი მაგიური ძალის ნაკადი შეწყდება, შილა გრანზდორის სული გაუარესდება და ის გაქრება </w:t>
      </w:r>
      <w:r>
        <w:rPr>
          <w:rFonts w:ascii="Times New Roman" w:hAnsi="Times New Roman"/>
          <w:color w:val="000000"/>
        </w:rPr>
        <w:t>.</w:t>
      </w:r>
    </w:p>
    <w:p w14:paraId="07017A82" w14:textId="77777777" w:rsidR="004205F8" w:rsidRDefault="00000000">
      <w:pPr>
        <w:spacing w:before="269" w:after="269"/>
        <w:ind w:left="120"/>
      </w:pPr>
      <w:r>
        <w:rPr>
          <w:rFonts w:ascii="Times New Roman" w:hAnsi="Times New Roman"/>
          <w:color w:val="000000"/>
        </w:rPr>
        <w:t>გასაგებია. მზად არიან წაშალონ ჭორები და ლეგენდები, საიდანაც შილას დაარსება იღებს სათავეს?</w:t>
      </w:r>
    </w:p>
    <w:p w14:paraId="5EC56EDE"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თუ რეი გრანზდორის დაამარცხებ, მისი საძირკველი დაინგრევა </w:t>
      </w:r>
      <w:r>
        <w:rPr>
          <w:rFonts w:ascii="Times New Roman" w:hAnsi="Times New Roman"/>
          <w:color w:val="000000"/>
        </w:rPr>
        <w:t>.</w:t>
      </w:r>
    </w:p>
    <w:p w14:paraId="573B29D7" w14:textId="77777777" w:rsidR="004205F8" w:rsidRDefault="00000000">
      <w:pPr>
        <w:spacing w:before="269" w:after="269"/>
        <w:ind w:left="120"/>
      </w:pPr>
      <w:r>
        <w:rPr>
          <w:rFonts w:ascii="Times New Roman" w:hAnsi="Times New Roman"/>
          <w:color w:val="000000"/>
        </w:rPr>
        <w:t>ჰმ, ალბათ კონტრაქტით დაქირავებული დემონის ხმლის მოქმედებაზე ვსაუბრობთ.</w:t>
      </w:r>
    </w:p>
    <w:p w14:paraId="13C10C3A"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სულ ესაა </w:t>
      </w:r>
      <w:r>
        <w:rPr>
          <w:rFonts w:ascii="Times New Roman" w:hAnsi="Times New Roman"/>
          <w:color w:val="000000"/>
        </w:rPr>
        <w:t>.</w:t>
      </w:r>
    </w:p>
    <w:p w14:paraId="6FFECEDB" w14:textId="77777777" w:rsidR="004205F8" w:rsidRDefault="00000000">
      <w:pPr>
        <w:spacing w:before="269" w:after="269"/>
        <w:ind w:left="120"/>
      </w:pPr>
      <w:r>
        <w:rPr>
          <w:rFonts w:ascii="Times New Roman" w:hAnsi="Times New Roman"/>
          <w:color w:val="000000"/>
        </w:rPr>
        <w:t>მას შემდეგ, რაც მითხრეს, რა უნდოდათ, ბუს მხრიდან მომავალი „ლიქსი“ გაჩერდა. დამკვირვებლებმა რეის მარცხენა ხელზე სამაჯურიც გაუკეთეს და არენის კუთხისკენ წავიდნენ. როგორც ჩანს, მისი სამაჯური ჯადოსნური არტეფაქტი არ იყო.</w:t>
      </w:r>
    </w:p>
    <w:p w14:paraId="1D5293D5" w14:textId="77777777" w:rsidR="004205F8" w:rsidRDefault="00000000">
      <w:pPr>
        <w:spacing w:before="269" w:after="269"/>
        <w:ind w:left="120"/>
      </w:pPr>
      <w:r>
        <w:rPr>
          <w:rFonts w:ascii="Times New Roman" w:hAnsi="Times New Roman"/>
          <w:color w:val="000000"/>
        </w:rPr>
        <w:t>„მაშინ, დილჰეიდის დემონური ხმლების ტურნირის ფინალური მატჩი დაიწყოს!“ - გაისმა ცაში მოფრენილი ბუს ხმა.</w:t>
      </w:r>
    </w:p>
    <w:p w14:paraId="03FE17FE" w14:textId="77777777" w:rsidR="004205F8" w:rsidRDefault="00000000">
      <w:pPr>
        <w:spacing w:before="269" w:after="269"/>
        <w:ind w:left="120"/>
      </w:pPr>
      <w:r>
        <w:rPr>
          <w:rFonts w:ascii="Times New Roman" w:hAnsi="Times New Roman"/>
          <w:color w:val="000000"/>
        </w:rPr>
        <w:t>როგორც კი მატჩის დაწყების სიგნალი მიეცა, რეიმ ინიციო გამოიღო. შემდეგ კი მისი თოვლივით თეთრი ხმალი ჩემსკენ მიმართა. მე ადამანტიტის რკინის ხმალი გამოვიღე და მისალმების ნიშნად ინიციოსთან ერთად გადავაჯვარედინე.</w:t>
      </w:r>
    </w:p>
    <w:p w14:paraId="45EB14EF" w14:textId="77777777" w:rsidR="004205F8" w:rsidRDefault="00000000">
      <w:pPr>
        <w:spacing w:before="269" w:after="269"/>
        <w:ind w:left="120"/>
      </w:pPr>
      <w:r>
        <w:rPr>
          <w:rFonts w:ascii="Times New Roman" w:hAnsi="Times New Roman"/>
          <w:color w:val="000000"/>
        </w:rPr>
        <w:t>ლითონის შეჯახების მსუბუქი ხმაური გაისმა.</w:t>
      </w:r>
    </w:p>
    <w:p w14:paraId="668EEE5D" w14:textId="77777777" w:rsidR="004205F8" w:rsidRDefault="00000000">
      <w:pPr>
        <w:spacing w:before="269" w:after="269"/>
        <w:ind w:left="120"/>
      </w:pPr>
      <w:r>
        <w:rPr>
          <w:rFonts w:ascii="Times New Roman" w:hAnsi="Times New Roman"/>
          <w:color w:val="000000"/>
        </w:rPr>
        <w:t>„რა ბედნიერი ვიქნებოდი, უბრალოდ ხმლით რომ დაგარტყა და არაფერზე არ მეფიქრა“, - თქვა რეიმ.</w:t>
      </w:r>
    </w:p>
    <w:p w14:paraId="145B41F3" w14:textId="77777777" w:rsidR="004205F8" w:rsidRDefault="00000000">
      <w:pPr>
        <w:spacing w:before="269" w:after="269"/>
        <w:ind w:left="120"/>
      </w:pPr>
      <w:r>
        <w:rPr>
          <w:rFonts w:ascii="Times New Roman" w:hAnsi="Times New Roman"/>
          <w:color w:val="000000"/>
        </w:rPr>
        <w:t>- ჰმ, როგორც ჩანს, მაინც არ გამოვა.</w:t>
      </w:r>
    </w:p>
    <w:p w14:paraId="0BFDCACB" w14:textId="77777777" w:rsidR="004205F8" w:rsidRDefault="00000000">
      <w:pPr>
        <w:spacing w:before="269" w:after="269"/>
        <w:ind w:left="120"/>
      </w:pPr>
      <w:r>
        <w:rPr>
          <w:rFonts w:ascii="Times New Roman" w:hAnsi="Times New Roman"/>
          <w:color w:val="000000"/>
        </w:rPr>
        <w:t>მან ჩემს ორაზროვან ღიმილს შეხედა.</w:t>
      </w:r>
    </w:p>
    <w:p w14:paraId="2259741D" w14:textId="77777777" w:rsidR="004205F8" w:rsidRDefault="00000000">
      <w:pPr>
        <w:spacing w:before="269" w:after="269"/>
        <w:ind w:left="120"/>
      </w:pPr>
      <w:r>
        <w:rPr>
          <w:rFonts w:ascii="Times New Roman" w:hAnsi="Times New Roman"/>
          <w:color w:val="000000"/>
        </w:rPr>
        <w:t>- შეგიძლია იბრძოლო, როცა შენს ჯადოსნურ ძალას გწმენ?</w:t>
      </w:r>
    </w:p>
    <w:p w14:paraId="5CC83002" w14:textId="77777777" w:rsidR="004205F8" w:rsidRDefault="00000000">
      <w:pPr>
        <w:spacing w:before="269" w:after="269"/>
        <w:ind w:left="120"/>
      </w:pPr>
      <w:r>
        <w:rPr>
          <w:rFonts w:ascii="Times New Roman" w:hAnsi="Times New Roman"/>
          <w:color w:val="000000"/>
        </w:rPr>
        <w:t>- რას ამბობ, ნუ იკავებ თავს. მხოლოდ სიკვდილი გელოდება, თუ ფიქრობ, რომ მე არახელსაყრელ მდგომარეობაში ვარ.</w:t>
      </w:r>
    </w:p>
    <w:p w14:paraId="06E6B4C4" w14:textId="77777777" w:rsidR="004205F8" w:rsidRDefault="00000000">
      <w:pPr>
        <w:spacing w:before="269" w:after="269"/>
        <w:ind w:left="120"/>
      </w:pPr>
      <w:r>
        <w:rPr>
          <w:rFonts w:ascii="Times New Roman" w:hAnsi="Times New Roman"/>
          <w:color w:val="000000"/>
        </w:rPr>
        <w:t>- ზუსტად ასე ვფიქრობდი მეც.</w:t>
      </w:r>
    </w:p>
    <w:p w14:paraId="5BB1763A" w14:textId="77777777" w:rsidR="004205F8" w:rsidRDefault="00000000">
      <w:pPr>
        <w:spacing w:before="269" w:after="269"/>
        <w:ind w:left="120"/>
      </w:pPr>
      <w:r>
        <w:rPr>
          <w:rFonts w:ascii="Times New Roman" w:hAnsi="Times New Roman"/>
          <w:color w:val="000000"/>
        </w:rPr>
        <w:t>მსუბუქი მოძრაობით რეიმ ხმალი შუა დონეზე ასწია. როგორც ყოველთვის, ნელა დავუშვი ხმალი. ორივე ისეთ მანძილზე ვიყავით, რომ ერთს მეორის დარტყმა შეეძლო.</w:t>
      </w:r>
    </w:p>
    <w:p w14:paraId="421183A9" w14:textId="77777777" w:rsidR="004205F8" w:rsidRDefault="00000000">
      <w:pPr>
        <w:spacing w:before="269" w:after="269"/>
        <w:ind w:left="120"/>
      </w:pPr>
      <w:r>
        <w:rPr>
          <w:rFonts w:ascii="Times New Roman" w:hAnsi="Times New Roman"/>
          <w:color w:val="000000"/>
        </w:rPr>
        <w:t>მაგრამ მე ვერც კი ვმოძრაობდი.</w:t>
      </w:r>
    </w:p>
    <w:p w14:paraId="34F4B626" w14:textId="77777777" w:rsidR="004205F8" w:rsidRDefault="00000000">
      <w:pPr>
        <w:spacing w:before="269" w:after="269"/>
        <w:ind w:left="120"/>
      </w:pPr>
      <w:r>
        <w:rPr>
          <w:rFonts w:ascii="Times New Roman" w:hAnsi="Times New Roman"/>
          <w:color w:val="000000"/>
        </w:rPr>
        <w:lastRenderedPageBreak/>
        <w:t xml:space="preserve">რეის პოზიციას არანაირი ნაკლი არ ჰქონდა. როგორც არ უნდა დავესხმე, ის ჩემს დარტყმას თოვლივით თეთრი დემონური ხმლით დაბლოკავდა. ჩემი სტილია მტრის დაცვა უხეში ძალით </w:t>
      </w:r>
      <w:r>
        <w:rPr>
          <w:rFonts w:ascii="Times New Roman" w:hAnsi="Times New Roman"/>
          <w:i/>
          <w:color w:val="000000"/>
        </w:rPr>
        <w:t>გავხსნა , რაც არ უნდა ძლიერი იყოს ის, მაგრამ ამჯერად ეს არ გამოდგება.</w:t>
      </w:r>
    </w:p>
    <w:p w14:paraId="2AFC9BC9" w14:textId="77777777" w:rsidR="004205F8" w:rsidRDefault="00000000">
      <w:pPr>
        <w:spacing w:before="269" w:after="269"/>
        <w:ind w:left="120"/>
      </w:pPr>
      <w:r>
        <w:rPr>
          <w:rFonts w:ascii="Times New Roman" w:hAnsi="Times New Roman"/>
          <w:color w:val="000000"/>
        </w:rPr>
        <w:t>თუ შემთხვევით შევუტევ, ინიციო „ნაჯირას“ და „ადესინის“ ჯადოსნურ ფორმულებს გაანადგურებს და ამით ყველაფერი დასრულდება.</w:t>
      </w:r>
    </w:p>
    <w:p w14:paraId="37F1288A" w14:textId="77777777" w:rsidR="004205F8" w:rsidRDefault="00000000">
      <w:pPr>
        <w:spacing w:before="269" w:after="269"/>
        <w:ind w:left="120"/>
      </w:pPr>
      <w:r>
        <w:rPr>
          <w:rFonts w:ascii="Times New Roman" w:hAnsi="Times New Roman"/>
          <w:color w:val="000000"/>
        </w:rPr>
        <w:t>მხოლოდ მის შეტევებში სუსტი წერტილების ძებნა შემიძლია. მაგრამ მაშინაც კი, თუ წარმატებას მივაღწევ და რეის დავამარცხებ, ის მოკვდება.</w:t>
      </w:r>
    </w:p>
    <w:p w14:paraId="39AD0AA7" w14:textId="77777777" w:rsidR="004205F8" w:rsidRDefault="00000000">
      <w:pPr>
        <w:spacing w:before="269" w:after="269"/>
        <w:ind w:left="120"/>
      </w:pPr>
      <w:r>
        <w:rPr>
          <w:rFonts w:ascii="Times New Roman" w:hAnsi="Times New Roman"/>
          <w:color w:val="000000"/>
        </w:rPr>
        <w:t>მაშ, რა უნდა გავაკეთო? სიტუაცია უიმედო არ არის, მაგრამ ძალიან რთულია.</w:t>
      </w:r>
    </w:p>
    <w:p w14:paraId="3E7E7E50" w14:textId="77777777" w:rsidR="004205F8" w:rsidRDefault="00000000">
      <w:pPr>
        <w:spacing w:before="269" w:after="269"/>
        <w:ind w:left="120"/>
      </w:pPr>
      <w:r>
        <w:rPr>
          <w:rFonts w:ascii="Times New Roman" w:hAnsi="Times New Roman"/>
          <w:color w:val="000000"/>
        </w:rPr>
        <w:t>ახლა რეის ქცევას დავაკვირდები. თუმცა, ისიც ჯერ არ იძვრის. დრო უბრალოდ გადის და ჩვენ რამდენიმე წუთით უბრალოდ ვუყურებთ ერთმანეთს.</w:t>
      </w:r>
    </w:p>
    <w:p w14:paraId="15C08E25" w14:textId="77777777" w:rsidR="004205F8" w:rsidRDefault="00000000">
      <w:pPr>
        <w:spacing w:before="269" w:after="269"/>
        <w:ind w:left="120"/>
      </w:pPr>
      <w:r>
        <w:rPr>
          <w:rFonts w:ascii="Times New Roman" w:hAnsi="Times New Roman"/>
          <w:color w:val="000000"/>
        </w:rPr>
        <w:t>იმ მომენტში რეი უეცრად მოდუნდა.</w:t>
      </w:r>
    </w:p>
    <w:p w14:paraId="1719D512" w14:textId="77777777" w:rsidR="004205F8" w:rsidRDefault="00000000">
      <w:pPr>
        <w:spacing w:before="269" w:after="269"/>
        <w:ind w:left="120"/>
      </w:pPr>
      <w:r>
        <w:rPr>
          <w:rFonts w:ascii="Times New Roman" w:hAnsi="Times New Roman"/>
          <w:color w:val="000000"/>
        </w:rPr>
        <w:t>„სიმართლე გითხრათ, ფინალში დროის მოსაგროვებლად მითხრეს,“ - თქვა მან.</w:t>
      </w:r>
    </w:p>
    <w:p w14:paraId="550FCCC9" w14:textId="77777777" w:rsidR="004205F8" w:rsidRDefault="00000000">
      <w:pPr>
        <w:spacing w:before="269" w:after="269"/>
        <w:ind w:left="120"/>
      </w:pPr>
      <w:r>
        <w:rPr>
          <w:rFonts w:ascii="Times New Roman" w:hAnsi="Times New Roman"/>
          <w:color w:val="000000"/>
        </w:rPr>
        <w:t>რატომღაც მოულოდნელი იყო, რომ მან ყველა დეტალი გაამხილა.</w:t>
      </w:r>
    </w:p>
    <w:p w14:paraId="5A300C2A" w14:textId="77777777" w:rsidR="004205F8" w:rsidRDefault="00000000">
      <w:pPr>
        <w:spacing w:before="269" w:after="269"/>
        <w:ind w:left="120"/>
      </w:pPr>
      <w:r>
        <w:rPr>
          <w:rFonts w:ascii="Times New Roman" w:hAnsi="Times New Roman"/>
          <w:color w:val="000000"/>
        </w:rPr>
        <w:t>— რაც უფრო დიდხანს გაგრძელდება ბრძოლა, მით უფრო დიდია ჩემი უპირატესობა.</w:t>
      </w:r>
    </w:p>
    <w:p w14:paraId="004F9C9A" w14:textId="77777777" w:rsidR="004205F8" w:rsidRDefault="00000000">
      <w:pPr>
        <w:spacing w:before="269" w:after="269"/>
        <w:ind w:left="120"/>
      </w:pPr>
      <w:r>
        <w:rPr>
          <w:rFonts w:ascii="Times New Roman" w:hAnsi="Times New Roman"/>
          <w:color w:val="000000"/>
        </w:rPr>
        <w:t>„ადესინის“ თავზე დაწყობილი „ნაჯირა“ დიდ ჯადოსნურ ძალას მოიხმარს. მეორეს მხრივ, რეის არ აქვს ისეთი სუსტი ხმალი, რომ მაგია მხოლოდ დარტყმების გაცვლისას გამოვიყენო. ამასთანავე, „მაგიის შთამნთქმელი ბეჭედი“ გამუდმებით აცლის ჩემს ჯადოსნურ ძალას.</w:t>
      </w:r>
    </w:p>
    <w:p w14:paraId="09375E4C" w14:textId="77777777" w:rsidR="004205F8" w:rsidRDefault="00000000">
      <w:pPr>
        <w:spacing w:before="269" w:after="269"/>
        <w:ind w:left="120"/>
      </w:pPr>
      <w:r>
        <w:rPr>
          <w:rFonts w:ascii="Times New Roman" w:hAnsi="Times New Roman"/>
          <w:color w:val="000000"/>
        </w:rPr>
        <w:t>თუ რეი თავდაცვით იბრძოლებს, ადამანტიტის რკინის ხმლით გარღვევა ადვილი არ იქნება. თუ უძრავად გავაგრძელებთ დგომას, აშკარაა, რომ ჩვენ ორს შორის მე ვიქნები არახელსაყრელ მდგომარეობაში.</w:t>
      </w:r>
    </w:p>
    <w:p w14:paraId="2C292C61" w14:textId="77777777" w:rsidR="004205F8" w:rsidRDefault="00000000">
      <w:pPr>
        <w:spacing w:before="269" w:after="269"/>
        <w:ind w:left="120"/>
      </w:pPr>
      <w:r>
        <w:rPr>
          <w:rFonts w:ascii="Times New Roman" w:hAnsi="Times New Roman"/>
          <w:color w:val="000000"/>
        </w:rPr>
        <w:t>- მაგრამ დროა, ეს დავასრულოთ.</w:t>
      </w:r>
    </w:p>
    <w:p w14:paraId="429851E1" w14:textId="77777777" w:rsidR="004205F8" w:rsidRDefault="00000000">
      <w:pPr>
        <w:spacing w:before="269" w:after="269"/>
        <w:ind w:left="120"/>
      </w:pPr>
      <w:r>
        <w:rPr>
          <w:rFonts w:ascii="Times New Roman" w:hAnsi="Times New Roman"/>
          <w:color w:val="000000"/>
        </w:rPr>
        <w:t>ამ სიტყვების პარალელურად, ინიციოს წვერი დაბინდდა. სანამ დავინახავდი, რომ პირი პირდაპირ წინ იყო მიმართული და თვალისთვის უხილავი სიჩქარით მოძრავი, მისი წვერი ლოყაზე მომხვდა.</w:t>
      </w:r>
    </w:p>
    <w:p w14:paraId="688A0EB9" w14:textId="77777777" w:rsidR="004205F8" w:rsidRDefault="00000000">
      <w:pPr>
        <w:spacing w:before="269" w:after="269"/>
        <w:ind w:left="120"/>
      </w:pPr>
      <w:r>
        <w:rPr>
          <w:rFonts w:ascii="Times New Roman" w:hAnsi="Times New Roman"/>
          <w:color w:val="000000"/>
        </w:rPr>
        <w:t>რეის მარცხენა მკლავზე ადამანტინის რკინის ხმალი მივადე იმ იმედით, რომ ჩვენს შორის დისტანციას შევინარჩუნებდი. იმედი მქონდა, რომ მარცხენა ხელის მოშორებით თავს აარიდებდა, მაგრამ მან მანძილი კიდევ უფრო შეამცირა.</w:t>
      </w:r>
    </w:p>
    <w:p w14:paraId="1363B99C" w14:textId="77777777" w:rsidR="004205F8" w:rsidRDefault="00000000">
      <w:pPr>
        <w:spacing w:before="269" w:after="269"/>
        <w:ind w:left="120"/>
      </w:pPr>
      <w:r>
        <w:rPr>
          <w:rFonts w:ascii="Times New Roman" w:hAnsi="Times New Roman"/>
          <w:color w:val="000000"/>
        </w:rPr>
        <w:lastRenderedPageBreak/>
        <w:t>რეის სხეული ჩემსას შეეხო და ხელი შევაჩერე. ასეთ ახლო მანძილზე ხმლის ქნევა უბრალოდ შეუძლებელია.</w:t>
      </w:r>
    </w:p>
    <w:p w14:paraId="73D44673" w14:textId="77777777" w:rsidR="004205F8" w:rsidRDefault="00000000">
      <w:pPr>
        <w:spacing w:before="269" w:after="269"/>
        <w:ind w:left="120"/>
      </w:pPr>
      <w:r>
        <w:rPr>
          <w:rFonts w:ascii="Times New Roman" w:hAnsi="Times New Roman"/>
          <w:color w:val="000000"/>
        </w:rPr>
        <w:t>— …ჰეჰ!..</w:t>
      </w:r>
    </w:p>
    <w:p w14:paraId="319F8D22" w14:textId="77777777" w:rsidR="004205F8" w:rsidRDefault="00000000">
      <w:pPr>
        <w:spacing w:before="269" w:after="269"/>
        <w:ind w:left="120"/>
      </w:pPr>
      <w:r>
        <w:rPr>
          <w:rFonts w:ascii="Times New Roman" w:hAnsi="Times New Roman"/>
          <w:color w:val="000000"/>
        </w:rPr>
        <w:t>რა ტექნიკაა ეს? ხმალი ყბისკენ ისე მომექანა, რომ მუშტიც კი ვერ მომერტყამდა. დარტყმის თავიდან აცილების მცდელობისას მაშინვე უკან დავიხიე. მაგრამ წონასწორობა დავკარგე და ვეღარ გავექეცი მოახლოებულ თოვლივით თეთრ ხმალს.</w:t>
      </w:r>
    </w:p>
    <w:p w14:paraId="50F625CC" w14:textId="77777777" w:rsidR="004205F8" w:rsidRDefault="00000000">
      <w:pPr>
        <w:spacing w:before="269" w:after="269"/>
        <w:ind w:left="120"/>
      </w:pPr>
      <w:r>
        <w:rPr>
          <w:rFonts w:ascii="Times New Roman" w:hAnsi="Times New Roman"/>
          <w:color w:val="000000"/>
        </w:rPr>
        <w:t>თუ მის ხმალს საკუთარ თავზე ავიღებ, ყველაფერს გავჭრი.</w:t>
      </w:r>
    </w:p>
    <w:p w14:paraId="0E14D1CA" w14:textId="77777777" w:rsidR="004205F8" w:rsidRDefault="00000000">
      <w:pPr>
        <w:spacing w:before="269" w:after="269"/>
        <w:ind w:left="120"/>
      </w:pPr>
      <w:r>
        <w:rPr>
          <w:rFonts w:ascii="Times New Roman" w:hAnsi="Times New Roman"/>
          <w:color w:val="000000"/>
        </w:rPr>
        <w:t>და თუ ასეა...</w:t>
      </w:r>
    </w:p>
    <w:p w14:paraId="4FC0DB38" w14:textId="77777777" w:rsidR="004205F8" w:rsidRDefault="00000000">
      <w:pPr>
        <w:spacing w:before="269" w:after="269"/>
        <w:ind w:left="120"/>
      </w:pPr>
      <w:r>
        <w:rPr>
          <w:rFonts w:ascii="Times New Roman" w:hAnsi="Times New Roman"/>
          <w:color w:val="000000"/>
        </w:rPr>
        <w:t>— …?!</w:t>
      </w:r>
    </w:p>
    <w:p w14:paraId="34A6CCF6" w14:textId="77777777" w:rsidR="004205F8" w:rsidRDefault="00000000">
      <w:pPr>
        <w:spacing w:before="269" w:after="269"/>
        <w:ind w:left="120"/>
      </w:pPr>
      <w:r>
        <w:rPr>
          <w:rFonts w:ascii="Times New Roman" w:hAnsi="Times New Roman"/>
          <w:color w:val="000000"/>
        </w:rPr>
        <w:t>რეის ხმალი მარცხენა ხელში მომხვდა. ხორცში გამიხეთქა და ძვალს რომ მიაღწია, გაჩერდა.</w:t>
      </w:r>
    </w:p>
    <w:p w14:paraId="7E11B621" w14:textId="77777777" w:rsidR="004205F8" w:rsidRDefault="00000000">
      <w:pPr>
        <w:spacing w:before="269" w:after="269"/>
        <w:ind w:left="120"/>
      </w:pPr>
      <w:r>
        <w:rPr>
          <w:rFonts w:ascii="Times New Roman" w:hAnsi="Times New Roman"/>
          <w:color w:val="000000"/>
        </w:rPr>
        <w:t>- სამწუხაროდ შენთვის, ჩემი ძვლები საკმაოდ ძლიერია.</w:t>
      </w:r>
    </w:p>
    <w:p w14:paraId="08851C1C" w14:textId="77777777" w:rsidR="004205F8" w:rsidRDefault="00000000">
      <w:pPr>
        <w:spacing w:before="269" w:after="269"/>
        <w:ind w:left="120"/>
      </w:pPr>
      <w:r>
        <w:rPr>
          <w:rFonts w:ascii="Times New Roman" w:hAnsi="Times New Roman"/>
          <w:color w:val="000000"/>
        </w:rPr>
        <w:t>- და შენი სხეული, როგორც ყოველთვის, წარმოუდგენლად გამძლეა, ანოს.</w:t>
      </w:r>
    </w:p>
    <w:p w14:paraId="7594050F" w14:textId="77777777" w:rsidR="004205F8" w:rsidRDefault="00000000">
      <w:pPr>
        <w:spacing w:before="269" w:after="269"/>
        <w:ind w:left="120"/>
      </w:pPr>
      <w:r>
        <w:rPr>
          <w:rFonts w:ascii="Times New Roman" w:hAnsi="Times New Roman"/>
          <w:color w:val="000000"/>
        </w:rPr>
        <w:t>ინიციოს გამოყვანის შემდეგ, რეიმ უკან დაიხია, თითქოს პოზას ისწორებდა. დავინახე, რომ მისი მარცხენა ხელი არაბუნებრივად ეკიდა.</w:t>
      </w:r>
    </w:p>
    <w:p w14:paraId="4A92F4B4" w14:textId="77777777" w:rsidR="004205F8" w:rsidRDefault="00000000">
      <w:pPr>
        <w:spacing w:before="269" w:after="269"/>
        <w:ind w:left="120"/>
      </w:pPr>
      <w:r>
        <w:rPr>
          <w:rFonts w:ascii="Times New Roman" w:hAnsi="Times New Roman"/>
          <w:color w:val="000000"/>
        </w:rPr>
        <w:t>სხვათა შორის, ის ხმლით ჩვეულებრივზე ნელა ურტყამს. ორივე ხელში რომ აეღო ხმალი, მგონი, საკმარისი ძალა ექნებოდა ძვალში კბენისთვის.</w:t>
      </w:r>
    </w:p>
    <w:p w14:paraId="02C278BB" w14:textId="77777777" w:rsidR="004205F8" w:rsidRDefault="00000000">
      <w:pPr>
        <w:spacing w:before="269" w:after="269"/>
        <w:ind w:left="120"/>
      </w:pPr>
      <w:r>
        <w:rPr>
          <w:rFonts w:ascii="Times New Roman" w:hAnsi="Times New Roman"/>
          <w:color w:val="000000"/>
        </w:rPr>
        <w:t>— რა გჭირს ხელზე?</w:t>
      </w:r>
    </w:p>
    <w:p w14:paraId="799E6184" w14:textId="77777777" w:rsidR="004205F8" w:rsidRDefault="00000000">
      <w:pPr>
        <w:spacing w:before="269" w:after="269"/>
        <w:ind w:left="120"/>
      </w:pPr>
      <w:r>
        <w:rPr>
          <w:rFonts w:ascii="Times New Roman" w:hAnsi="Times New Roman"/>
          <w:color w:val="000000"/>
        </w:rPr>
        <w:t>რეიმ მშვიდად გაიღიმა.</w:t>
      </w:r>
    </w:p>
    <w:p w14:paraId="4C0FFF03" w14:textId="77777777" w:rsidR="004205F8" w:rsidRDefault="00000000">
      <w:pPr>
        <w:spacing w:before="269" w:after="269"/>
        <w:ind w:left="120"/>
      </w:pPr>
      <w:r>
        <w:rPr>
          <w:rFonts w:ascii="Times New Roman" w:hAnsi="Times New Roman"/>
          <w:color w:val="000000"/>
        </w:rPr>
        <w:t>— მინდა, რომ ბრძოლა მაქსიმალურად თანასწორი იყოს.</w:t>
      </w:r>
    </w:p>
    <w:p w14:paraId="1CB702D0" w14:textId="77777777" w:rsidR="004205F8" w:rsidRDefault="00000000">
      <w:pPr>
        <w:spacing w:before="269" w:after="269"/>
        <w:ind w:left="120"/>
      </w:pPr>
      <w:r>
        <w:rPr>
          <w:rFonts w:ascii="Times New Roman" w:hAnsi="Times New Roman"/>
          <w:color w:val="000000"/>
        </w:rPr>
        <w:t>— საკუთარი მყესი გაიჭერი?</w:t>
      </w:r>
    </w:p>
    <w:p w14:paraId="33F3AE8B" w14:textId="77777777" w:rsidR="004205F8" w:rsidRDefault="00000000">
      <w:pPr>
        <w:spacing w:before="269" w:after="269"/>
        <w:ind w:left="120"/>
      </w:pPr>
      <w:r>
        <w:rPr>
          <w:rFonts w:ascii="Times New Roman" w:hAnsi="Times New Roman"/>
          <w:color w:val="000000"/>
        </w:rPr>
        <w:t>- საშინლად მტკივა, იცი.</w:t>
      </w:r>
    </w:p>
    <w:p w14:paraId="267BE131" w14:textId="77777777" w:rsidR="004205F8" w:rsidRDefault="00000000">
      <w:pPr>
        <w:spacing w:before="269" w:after="269"/>
        <w:ind w:left="120"/>
      </w:pPr>
      <w:r>
        <w:rPr>
          <w:rFonts w:ascii="Times New Roman" w:hAnsi="Times New Roman"/>
          <w:color w:val="000000"/>
        </w:rPr>
        <w:t>რეი გაშეშებული იდგა და ერთ ხელში დემონურ ხმალს, ინიციოს, ეჭირა, თითქოს არაფერი მომხდარიყოს.</w:t>
      </w:r>
    </w:p>
    <w:p w14:paraId="797ACE58" w14:textId="77777777" w:rsidR="004205F8" w:rsidRDefault="00000000">
      <w:pPr>
        <w:spacing w:before="269" w:after="269"/>
        <w:ind w:left="120"/>
      </w:pPr>
      <w:r>
        <w:rPr>
          <w:rFonts w:ascii="Times New Roman" w:hAnsi="Times New Roman"/>
          <w:color w:val="000000"/>
        </w:rPr>
        <w:t>- რა თქმა უნდა?</w:t>
      </w:r>
    </w:p>
    <w:p w14:paraId="774AF2FD" w14:textId="77777777" w:rsidR="004205F8" w:rsidRDefault="00000000">
      <w:pPr>
        <w:spacing w:before="269" w:after="269"/>
        <w:ind w:left="120"/>
      </w:pPr>
      <w:r>
        <w:rPr>
          <w:rFonts w:ascii="Times New Roman" w:hAnsi="Times New Roman"/>
          <w:color w:val="000000"/>
        </w:rPr>
        <w:lastRenderedPageBreak/>
        <w:t>გაჭიანურებულ ბრძოლაში მონაწილეობაზე უარის თქმა და საკუთარი მყესების გადაჭრა რეის საფრთხის შემცველი დემონების მიმართ პირდაპირი დაუმორჩილებლობაა. ეს არის ხელშეკრულების დარღვევა, რომლის მიხედვითაც დედამისი უნდა გამოსწორდეს.</w:t>
      </w:r>
    </w:p>
    <w:p w14:paraId="1158B8D7" w14:textId="77777777" w:rsidR="004205F8" w:rsidRDefault="00000000">
      <w:pPr>
        <w:spacing w:before="269" w:after="269"/>
        <w:ind w:left="120"/>
      </w:pPr>
      <w:r>
        <w:rPr>
          <w:rFonts w:ascii="Times New Roman" w:hAnsi="Times New Roman"/>
          <w:color w:val="000000"/>
        </w:rPr>
        <w:t>„ანოს“, - ჩუმად თქვა რეიმ. „გუნდებს შორის გამოცდების შეჯიბრის დროს გავიფიქრე: „საბოლოოდ შევხვდი“. მოწინააღმდეგე, რომლის დამარცხებაც არ შემიძლია, მაშინაც კი, თუ ამ ხმლიდან ყველაფერს გამოვძვრები. მინდოდა მთელი ძალით შენთან მებრძოლა“.</w:t>
      </w:r>
    </w:p>
    <w:p w14:paraId="13B7DD5C" w14:textId="77777777" w:rsidR="004205F8" w:rsidRDefault="00000000">
      <w:pPr>
        <w:spacing w:before="269" w:after="269"/>
        <w:ind w:left="120"/>
      </w:pPr>
      <w:r>
        <w:rPr>
          <w:rFonts w:ascii="Times New Roman" w:hAnsi="Times New Roman"/>
          <w:color w:val="000000"/>
        </w:rPr>
        <w:t>ეს თქვა მან, თან დამკვირვებელი მზერით მიყურებდა.</w:t>
      </w:r>
    </w:p>
    <w:p w14:paraId="0FB3D051" w14:textId="77777777" w:rsidR="004205F8" w:rsidRDefault="00000000">
      <w:pPr>
        <w:spacing w:before="269" w:after="269"/>
        <w:ind w:left="120"/>
      </w:pPr>
      <w:r>
        <w:rPr>
          <w:rFonts w:ascii="Times New Roman" w:hAnsi="Times New Roman"/>
          <w:color w:val="000000"/>
        </w:rPr>
        <w:t>- მაგრამ შენ ვერ შეძლებ შენი სრული ძალის ჩვენებას, სანამ მე და დედაჩემი მძევლები ვიქნებით.</w:t>
      </w:r>
    </w:p>
    <w:p w14:paraId="004B6841" w14:textId="77777777" w:rsidR="004205F8" w:rsidRDefault="00000000">
      <w:pPr>
        <w:spacing w:before="269" w:after="269"/>
        <w:ind w:left="120"/>
      </w:pPr>
      <w:r>
        <w:rPr>
          <w:rFonts w:ascii="Times New Roman" w:hAnsi="Times New Roman"/>
          <w:color w:val="000000"/>
        </w:rPr>
        <w:t>რეი ალბათ მეთვალყურეობის ქვეშაა. დემონები, რომლებმაც მასში დემონური კონტრაქტის ხმალი ჩადეს, ალბათ მიხვდნენ, რომ ამ სიტყვებიდან ყველაფერს მივხვდებოდი.</w:t>
      </w:r>
    </w:p>
    <w:p w14:paraId="67EB3B43" w14:textId="77777777" w:rsidR="004205F8" w:rsidRDefault="00000000">
      <w:pPr>
        <w:spacing w:before="269" w:after="269"/>
        <w:ind w:left="120"/>
      </w:pPr>
      <w:r>
        <w:rPr>
          <w:rFonts w:ascii="Times New Roman" w:hAnsi="Times New Roman"/>
          <w:color w:val="000000"/>
        </w:rPr>
        <w:t>„ბევრ რამეზე ვიფიქრე, მაგრამ საბოლოოდ, ხმლის გარდა არაფერი დამრჩა. კონტრაქტი დავარღვიე. ახლა კონტრაქტის დემონური ხმალი ჩემშია, გულში ჩამიღრმავდა“, - თქვა რეიმ, თითქოს რაღაც გადაეწყვიტა.</w:t>
      </w:r>
    </w:p>
    <w:p w14:paraId="464D5547" w14:textId="77777777" w:rsidR="004205F8" w:rsidRDefault="00000000">
      <w:pPr>
        <w:spacing w:before="269" w:after="269"/>
        <w:ind w:left="120"/>
      </w:pPr>
      <w:r>
        <w:rPr>
          <w:rFonts w:ascii="Times New Roman" w:hAnsi="Times New Roman"/>
          <w:color w:val="000000"/>
        </w:rPr>
        <w:t>ალბათ უნდა ვთქვა: „არაფერს ველოდი ნაკლებს“? ჩვეულებრივი ადამიანი რომ ყოფილიყო, კონტრაქტის დემონური მახვილი მას იმ წამსვე გაანადგურებდა, როცა ჩაარჭო. თუმცა, ამის გაკეთებამდე დიდი დრო არ ჰქონდა დარჩენილი.</w:t>
      </w:r>
    </w:p>
    <w:p w14:paraId="1FCD6826" w14:textId="77777777" w:rsidR="004205F8" w:rsidRDefault="00000000">
      <w:pPr>
        <w:spacing w:before="269" w:after="269"/>
        <w:ind w:left="120"/>
      </w:pPr>
      <w:r>
        <w:rPr>
          <w:rFonts w:ascii="Times New Roman" w:hAnsi="Times New Roman"/>
          <w:color w:val="000000"/>
        </w:rPr>
        <w:t>- მალე მოვკვდები. დედაჩემს ვერაფერი უშველის. აღარ მაქვს მორცხვის მიზეზი.</w:t>
      </w:r>
    </w:p>
    <w:p w14:paraId="26214E1A" w14:textId="77777777" w:rsidR="004205F8" w:rsidRDefault="00000000">
      <w:pPr>
        <w:spacing w:before="269" w:after="269"/>
        <w:ind w:left="120"/>
      </w:pPr>
      <w:r>
        <w:rPr>
          <w:rFonts w:ascii="Times New Roman" w:hAnsi="Times New Roman"/>
          <w:color w:val="000000"/>
        </w:rPr>
        <w:t>მან ინიციოს წვერი მარცხენა ხელში ჩემს „მაგიის შთამნთქმელ ბეჭედზე“ მიმართა.</w:t>
      </w:r>
    </w:p>
    <w:p w14:paraId="66BDFC2E" w14:textId="77777777" w:rsidR="004205F8" w:rsidRDefault="00000000">
      <w:pPr>
        <w:spacing w:before="269" w:after="269"/>
        <w:ind w:left="120"/>
      </w:pPr>
      <w:r>
        <w:rPr>
          <w:rFonts w:ascii="Times New Roman" w:hAnsi="Times New Roman"/>
          <w:color w:val="000000"/>
        </w:rPr>
        <w:t>- მე გავიმარჯვებ ჩვენი მეგობრობის დასაცავად.</w:t>
      </w:r>
    </w:p>
    <w:p w14:paraId="21806E85" w14:textId="77777777" w:rsidR="004205F8" w:rsidRDefault="00000000">
      <w:pPr>
        <w:spacing w:before="269" w:after="269"/>
        <w:ind w:left="120"/>
      </w:pPr>
      <w:r>
        <w:rPr>
          <w:rFonts w:ascii="Times New Roman" w:hAnsi="Times New Roman"/>
          <w:color w:val="000000"/>
        </w:rPr>
        <w:t>რეი გაიმარჯვებს, თუ „მაგიის შთამნთქმელ ბეჭედს“ გაანადგურებს. ბუს თქმით, თუ ამას გააკეთებს, შილას შესახებ ჭორები და ლეგენდა გაქრება და ის მოკვდება. მაგრამ თუ ის არ განადგურდება, ის სამუდამოდ წაწოვს ჩემს ჯადოსნურ ძალას. ნუთუ ფიქრობს, რომ შილას მიტოვებას ვერ შევძლებ და საკუთარი ხელით აპირებს მის მოკვლას?</w:t>
      </w:r>
    </w:p>
    <w:p w14:paraId="571C96D1" w14:textId="77777777" w:rsidR="004205F8" w:rsidRDefault="00000000">
      <w:pPr>
        <w:spacing w:before="269" w:after="269"/>
        <w:ind w:left="120"/>
      </w:pPr>
      <w:r>
        <w:rPr>
          <w:rFonts w:ascii="Times New Roman" w:hAnsi="Times New Roman"/>
          <w:color w:val="000000"/>
        </w:rPr>
        <w:t>საკუთარი სიცოცხლე საფრთხეში ჩააგდე. ჩემს დასაცავად.</w:t>
      </w:r>
    </w:p>
    <w:p w14:paraId="7ED2BA18" w14:textId="77777777" w:rsidR="004205F8" w:rsidRDefault="00000000">
      <w:pPr>
        <w:spacing w:before="269" w:after="269"/>
        <w:ind w:left="120"/>
      </w:pPr>
      <w:r>
        <w:rPr>
          <w:rFonts w:ascii="Times New Roman" w:hAnsi="Times New Roman"/>
          <w:color w:val="000000"/>
        </w:rPr>
        <w:t>- რატომ არ მთხოვე დახმარება?</w:t>
      </w:r>
    </w:p>
    <w:p w14:paraId="753A39AE" w14:textId="77777777" w:rsidR="004205F8" w:rsidRDefault="00000000">
      <w:pPr>
        <w:spacing w:before="269" w:after="269"/>
        <w:ind w:left="120"/>
      </w:pPr>
      <w:r>
        <w:rPr>
          <w:rFonts w:ascii="Times New Roman" w:hAnsi="Times New Roman"/>
          <w:color w:val="000000"/>
        </w:rPr>
        <w:t>- რა მოხდება, თუ მოკვდები?</w:t>
      </w:r>
    </w:p>
    <w:p w14:paraId="55C3B7EE" w14:textId="77777777" w:rsidR="004205F8" w:rsidRDefault="00000000">
      <w:pPr>
        <w:spacing w:before="269" w:after="269"/>
        <w:ind w:left="120"/>
      </w:pPr>
      <w:r>
        <w:rPr>
          <w:rFonts w:ascii="Times New Roman" w:hAnsi="Times New Roman"/>
          <w:color w:val="000000"/>
        </w:rPr>
        <w:t>- არ მოვკვდები.</w:t>
      </w:r>
    </w:p>
    <w:p w14:paraId="5073F8B5" w14:textId="77777777" w:rsidR="004205F8" w:rsidRDefault="00000000">
      <w:pPr>
        <w:spacing w:before="269" w:after="269"/>
        <w:ind w:left="120"/>
      </w:pPr>
      <w:r>
        <w:rPr>
          <w:rFonts w:ascii="Times New Roman" w:hAnsi="Times New Roman"/>
          <w:color w:val="000000"/>
        </w:rPr>
        <w:lastRenderedPageBreak/>
        <w:t>- შეიძლება, შეიძლება არა. მართლა შემეძლო საკუთარი თავის შენი მეგობარი მეწოდებინა, თუ შენი ტრანსცენდენტულობის მიუხედავად საფრთხეში ჩაგდებას გადავწყვეტდი?</w:t>
      </w:r>
    </w:p>
    <w:p w14:paraId="0C190A07" w14:textId="77777777" w:rsidR="004205F8" w:rsidRDefault="00000000">
      <w:pPr>
        <w:spacing w:before="269" w:after="269"/>
        <w:ind w:left="120"/>
      </w:pPr>
      <w:r>
        <w:rPr>
          <w:rFonts w:ascii="Times New Roman" w:hAnsi="Times New Roman"/>
          <w:color w:val="000000"/>
        </w:rPr>
        <w:t>რეიმ ჩაიცინა.</w:t>
      </w:r>
    </w:p>
    <w:p w14:paraId="37A272F4" w14:textId="77777777" w:rsidR="004205F8" w:rsidRDefault="00000000">
      <w:pPr>
        <w:spacing w:before="269" w:after="269"/>
        <w:ind w:left="120"/>
      </w:pPr>
      <w:r>
        <w:rPr>
          <w:rFonts w:ascii="Times New Roman" w:hAnsi="Times New Roman"/>
          <w:color w:val="000000"/>
        </w:rPr>
        <w:t>- ყველაზე მეტად ჩემს სულში იქნებოდა. რომ საბოლოოდ მოგიგო და დაგიცვა.</w:t>
      </w:r>
    </w:p>
    <w:p w14:paraId="6E20CE42" w14:textId="77777777" w:rsidR="004205F8" w:rsidRDefault="00000000">
      <w:pPr>
        <w:spacing w:before="269" w:after="269"/>
        <w:ind w:left="120"/>
      </w:pPr>
      <w:r>
        <w:rPr>
          <w:rFonts w:ascii="Times New Roman" w:hAnsi="Times New Roman"/>
          <w:color w:val="000000"/>
        </w:rPr>
        <w:t>ყველაფერი ნათელია. თუმცა, საკმარისი იქნება, თუ მასთან განზრახ წავაგებ.</w:t>
      </w:r>
    </w:p>
    <w:p w14:paraId="7B95AF16" w14:textId="77777777" w:rsidR="004205F8" w:rsidRDefault="00000000">
      <w:pPr>
        <w:spacing w:before="269" w:after="269"/>
        <w:ind w:left="120"/>
      </w:pPr>
      <w:r>
        <w:rPr>
          <w:rFonts w:ascii="Times New Roman" w:hAnsi="Times New Roman"/>
          <w:color w:val="000000"/>
        </w:rPr>
        <w:t>ბუმ თქვა, რომ ვერ უზრუნველყოფდა შეილას უსაფრთხოებას, თუ „მაგიის შთამნთქმელ ბეჭედს“ გაანადგურებდნენ, მაგრამ არაფერი უთქვამს იმაზე, თუ რა მოხდებოდა ადამანტიტის რკინის ხმლის გატეხვის შემთხვევაში.</w:t>
      </w:r>
    </w:p>
    <w:p w14:paraId="386ADB99" w14:textId="77777777" w:rsidR="004205F8" w:rsidRDefault="00000000">
      <w:pPr>
        <w:spacing w:before="269" w:after="269"/>
        <w:ind w:left="120"/>
      </w:pPr>
      <w:r>
        <w:rPr>
          <w:rFonts w:ascii="Times New Roman" w:hAnsi="Times New Roman"/>
          <w:color w:val="000000"/>
        </w:rPr>
        <w:t>მათი მთავარი მიზანია, განაგრძონ ჩემგან ჯადოსნური ძალის ამოწოვა „მაგიის შთამნთქმელი ბეჭდით“.</w:t>
      </w:r>
    </w:p>
    <w:p w14:paraId="7677591E" w14:textId="77777777" w:rsidR="004205F8" w:rsidRDefault="00000000">
      <w:pPr>
        <w:spacing w:before="269" w:after="269"/>
        <w:ind w:left="120"/>
      </w:pPr>
      <w:r>
        <w:rPr>
          <w:rFonts w:ascii="Times New Roman" w:hAnsi="Times New Roman"/>
          <w:color w:val="000000"/>
        </w:rPr>
        <w:t>არ მაინტერესებს ამ ტურნირის შედეგი. განგებ წავაგებ, რეის დემონურ კონტრაქტის ხმალს გამოვართმევ და მოგვიანებით, როცა ავოს დილჰევიას გეგმას ჩავშლი, ჩვენს დუელს გავიმეორებთ. ჭკვიანი ადამიანი ასე მოიქცეოდა.</w:t>
      </w:r>
    </w:p>
    <w:p w14:paraId="5BA2BA40" w14:textId="77777777" w:rsidR="004205F8" w:rsidRDefault="00000000">
      <w:pPr>
        <w:spacing w:before="269" w:after="269"/>
        <w:ind w:left="120"/>
      </w:pPr>
      <w:r>
        <w:rPr>
          <w:rFonts w:ascii="Times New Roman" w:hAnsi="Times New Roman"/>
          <w:color w:val="000000"/>
        </w:rPr>
        <w:t>მაგრამ... მე ამის გაკეთება არ შემეძლო.</w:t>
      </w:r>
    </w:p>
    <w:p w14:paraId="0CD007E3" w14:textId="77777777" w:rsidR="004205F8" w:rsidRDefault="00000000">
      <w:pPr>
        <w:spacing w:before="269" w:after="269"/>
        <w:ind w:left="120"/>
      </w:pPr>
      <w:r>
        <w:rPr>
          <w:rFonts w:ascii="Times New Roman" w:hAnsi="Times New Roman"/>
          <w:color w:val="000000"/>
        </w:rPr>
        <w:t>რეის გულში დემონური კონტრაქტის ხმალი აქვს ჩარგული. ამ სიტუაციაში კი მას მხოლოდ ჩემთან დუელი სურს. მას მხოლოდ ხმლები აინტერესებს და არა თანამდებობა ან დიდება.</w:t>
      </w:r>
    </w:p>
    <w:p w14:paraId="23CB52C1" w14:textId="77777777" w:rsidR="004205F8" w:rsidRDefault="00000000">
      <w:pPr>
        <w:spacing w:before="269" w:after="269"/>
        <w:ind w:left="120"/>
      </w:pPr>
      <w:r>
        <w:rPr>
          <w:rFonts w:ascii="Times New Roman" w:hAnsi="Times New Roman"/>
          <w:color w:val="000000"/>
        </w:rPr>
        <w:t>ახლა რეიმ მთლიანად ხმალს მიუძღვნა თავი და არ ადარდებს, რომ ეს მისი ბოლო ბრძოლაა.</w:t>
      </w:r>
    </w:p>
    <w:p w14:paraId="4A326DEF" w14:textId="77777777" w:rsidR="004205F8" w:rsidRDefault="00000000">
      <w:pPr>
        <w:spacing w:before="269" w:after="269"/>
        <w:ind w:left="120"/>
      </w:pPr>
      <w:r>
        <w:rPr>
          <w:rFonts w:ascii="Times New Roman" w:hAnsi="Times New Roman"/>
          <w:color w:val="000000"/>
        </w:rPr>
        <w:t>ადამიანური პერსპექტივიდან ეს სულელურად გამოიყურება. თუმცა, ეს არის ბრძოლა, რომელიც მას სურდა.</w:t>
      </w:r>
    </w:p>
    <w:p w14:paraId="0BB05008" w14:textId="77777777" w:rsidR="004205F8" w:rsidRDefault="00000000">
      <w:pPr>
        <w:spacing w:before="269" w:after="269"/>
        <w:ind w:left="120"/>
      </w:pPr>
      <w:r>
        <w:rPr>
          <w:rFonts w:ascii="Times New Roman" w:hAnsi="Times New Roman"/>
          <w:color w:val="000000"/>
        </w:rPr>
        <w:t>თუ ვიტყვი, რომ ბრძოლა მოგვიანებით გადაიდო, დავკარგავ უფლებას, რომ საკუთარი თავი მისი მეგობარი ვუწოდო.</w:t>
      </w:r>
    </w:p>
    <w:p w14:paraId="05FAED18" w14:textId="77777777" w:rsidR="004205F8" w:rsidRDefault="00000000">
      <w:pPr>
        <w:spacing w:before="269" w:after="269"/>
        <w:ind w:left="120"/>
      </w:pPr>
      <w:r>
        <w:rPr>
          <w:rFonts w:ascii="Times New Roman" w:hAnsi="Times New Roman"/>
          <w:color w:val="000000"/>
        </w:rPr>
        <w:t>- ნუ მოიხრი თაყვანს შენი მტრების წინაშე, ნუ დაეყრდნობი მე და ბოლომდე დაიცავი შენი რწმენა. ნაკლებს ჩემი მეგობრისგან არ მოველოდი.</w:t>
      </w:r>
    </w:p>
    <w:p w14:paraId="06666F50" w14:textId="77777777" w:rsidR="004205F8" w:rsidRDefault="00000000">
      <w:pPr>
        <w:spacing w:before="269" w:after="269"/>
        <w:ind w:left="120"/>
      </w:pPr>
      <w:r>
        <w:rPr>
          <w:rFonts w:ascii="Times New Roman" w:hAnsi="Times New Roman"/>
          <w:color w:val="000000"/>
        </w:rPr>
        <w:t>ნაბიჯი წინ გადავდგი.</w:t>
      </w:r>
    </w:p>
    <w:p w14:paraId="22C90F61" w14:textId="77777777" w:rsidR="004205F8" w:rsidRDefault="00000000">
      <w:pPr>
        <w:spacing w:before="269" w:after="269"/>
        <w:ind w:left="120"/>
      </w:pPr>
      <w:r>
        <w:rPr>
          <w:rFonts w:ascii="Times New Roman" w:hAnsi="Times New Roman"/>
          <w:color w:val="000000"/>
        </w:rPr>
        <w:t>- სხვა არაფერზე იფიქრო, რეი. ეს არც იმპერიული ოჯახების ფრაქციას ეხება და არც ერთს. დაივიწყე დედაშენი. აქ და ახლა, მხოლოდ შენ და მე ვართ.</w:t>
      </w:r>
    </w:p>
    <w:p w14:paraId="165FC260" w14:textId="77777777" w:rsidR="004205F8" w:rsidRDefault="00000000">
      <w:pPr>
        <w:spacing w:before="269" w:after="269"/>
        <w:ind w:left="120"/>
      </w:pPr>
      <w:r>
        <w:rPr>
          <w:rFonts w:ascii="Times New Roman" w:hAnsi="Times New Roman"/>
          <w:color w:val="000000"/>
        </w:rPr>
        <w:lastRenderedPageBreak/>
        <w:t>რეიმ გაიღიმა.</w:t>
      </w:r>
    </w:p>
    <w:p w14:paraId="72B090F3" w14:textId="77777777" w:rsidR="004205F8" w:rsidRDefault="00000000">
      <w:pPr>
        <w:spacing w:before="269" w:after="269"/>
        <w:ind w:left="120"/>
      </w:pPr>
      <w:r>
        <w:rPr>
          <w:rFonts w:ascii="Times New Roman" w:hAnsi="Times New Roman"/>
          <w:color w:val="000000"/>
        </w:rPr>
        <w:t>ის ნამდვილად ბედნიერი იყო.</w:t>
      </w:r>
    </w:p>
    <w:p w14:paraId="7AB59D54" w14:textId="77777777" w:rsidR="004205F8" w:rsidRDefault="00000000">
      <w:pPr>
        <w:spacing w:before="269" w:after="269"/>
        <w:ind w:left="120"/>
      </w:pPr>
      <w:r>
        <w:rPr>
          <w:rFonts w:ascii="Times New Roman" w:hAnsi="Times New Roman"/>
          <w:color w:val="000000"/>
        </w:rPr>
        <w:t>- განაგრძეთ, შეუტიეთ. გაერთეთ.</w:t>
      </w:r>
    </w:p>
    <w:p w14:paraId="2461A4D1" w14:textId="77777777" w:rsidR="004205F8" w:rsidRDefault="00000000">
      <w:pPr>
        <w:spacing w:before="269" w:after="269"/>
        <w:ind w:left="120"/>
      </w:pPr>
      <w:r>
        <w:rPr>
          <w:rFonts w:ascii="Times New Roman" w:hAnsi="Times New Roman"/>
          <w:color w:val="000000"/>
        </w:rPr>
        <w:t>რაც არ უნდა ჰქონდეს ავოს დილჰევიას დაგეგმილი, არ მივცემ უფლებას, რომ შეგვაჩეროს.</w:t>
      </w:r>
    </w:p>
    <w:p w14:paraId="50FC9ECC" w14:textId="77777777" w:rsidR="004205F8" w:rsidRDefault="00000000">
      <w:pPr>
        <w:spacing w:before="269" w:after="269"/>
        <w:ind w:left="120"/>
      </w:pPr>
      <w:r>
        <w:rPr>
          <w:rFonts w:ascii="Times New Roman" w:hAnsi="Times New Roman"/>
          <w:color w:val="000000"/>
        </w:rPr>
        <w:t>დედა და მამა გულშემატკივრობენ.</w:t>
      </w:r>
    </w:p>
    <w:p w14:paraId="0664CCC8" w14:textId="77777777" w:rsidR="004205F8" w:rsidRDefault="00000000">
      <w:pPr>
        <w:spacing w:before="269" w:after="269"/>
        <w:ind w:left="120"/>
      </w:pPr>
      <w:r>
        <w:rPr>
          <w:rFonts w:ascii="Times New Roman" w:hAnsi="Times New Roman"/>
          <w:color w:val="000000"/>
        </w:rPr>
        <w:t>მიშას დავფიცე, რომ გავიმარჯვებდი.</w:t>
      </w:r>
    </w:p>
    <w:p w14:paraId="6410D1DF" w14:textId="77777777" w:rsidR="004205F8" w:rsidRDefault="00000000">
      <w:pPr>
        <w:spacing w:before="269" w:after="269"/>
        <w:ind w:left="120"/>
      </w:pPr>
      <w:r>
        <w:rPr>
          <w:rFonts w:ascii="Times New Roman" w:hAnsi="Times New Roman"/>
          <w:color w:val="000000"/>
        </w:rPr>
        <w:t>და ბოლოს, რეიმ სიცოცხლე საფრთხეში ჩაიგდო, რომ ჩემთვის გამოწვევა შეექმნა.</w:t>
      </w:r>
    </w:p>
    <w:p w14:paraId="74504135" w14:textId="77777777" w:rsidR="004205F8" w:rsidRDefault="00000000">
      <w:pPr>
        <w:spacing w:before="269" w:after="269"/>
        <w:ind w:left="120"/>
      </w:pPr>
      <w:r>
        <w:rPr>
          <w:rFonts w:ascii="Times New Roman" w:hAnsi="Times New Roman"/>
          <w:color w:val="000000"/>
        </w:rPr>
        <w:t>ეს ჩემი რეინკარნაციაა; საბოლოო ბრძოლა, რომელიც ორივეს გვინდოდა და რომელსაც დემონთა მბრძანებელ ტირანთან არაფერი აქვს საერთო.</w:t>
      </w:r>
    </w:p>
    <w:p w14:paraId="45E28F5B" w14:textId="77777777" w:rsidR="004205F8" w:rsidRDefault="00000000">
      <w:pPr>
        <w:pStyle w:val="Heading2"/>
        <w:pageBreakBefore/>
        <w:spacing w:before="180" w:after="180"/>
        <w:ind w:left="120"/>
      </w:pPr>
      <w:bookmarkStart w:id="31" w:name="_§_31._პატიმრობის"/>
      <w:bookmarkEnd w:id="31"/>
      <w:r>
        <w:rPr>
          <w:rFonts w:ascii="Times New Roman" w:hAnsi="Times New Roman"/>
          <w:color w:val="000000"/>
          <w:sz w:val="33"/>
        </w:rPr>
        <w:lastRenderedPageBreak/>
        <w:t>§ 31. პატიმრობის შუა პერიოდში</w:t>
      </w:r>
    </w:p>
    <w:p w14:paraId="1FA26EB3" w14:textId="77777777" w:rsidR="004205F8" w:rsidRDefault="00000000">
      <w:pPr>
        <w:spacing w:before="269" w:after="269"/>
        <w:ind w:left="120"/>
      </w:pPr>
      <w:r>
        <w:rPr>
          <w:rFonts w:ascii="Times New Roman" w:hAnsi="Times New Roman"/>
          <w:color w:val="000000"/>
        </w:rPr>
        <w:t>- ვიბრძოლოთ, ანოს!</w:t>
      </w:r>
    </w:p>
    <w:p w14:paraId="357D9E4C" w14:textId="77777777" w:rsidR="004205F8" w:rsidRDefault="00000000">
      <w:pPr>
        <w:spacing w:before="269" w:after="269"/>
        <w:ind w:left="120"/>
      </w:pPr>
      <w:r>
        <w:rPr>
          <w:rFonts w:ascii="Times New Roman" w:hAnsi="Times New Roman"/>
          <w:color w:val="000000"/>
        </w:rPr>
        <w:t>რეიმ ინიციოს დემონური ხმლის წვერი ჩემსკენ მიმართა და მიწიდან წამოხტა. ისარივით გაფრინდა, მთელი სხეულით ამ მოძრაობაში ჩაერთო, წინ გადაიხარა და ყელს მიზანში ამოიღო.</w:t>
      </w:r>
    </w:p>
    <w:p w14:paraId="2F2E9836" w14:textId="77777777" w:rsidR="004205F8" w:rsidRDefault="00000000">
      <w:pPr>
        <w:spacing w:before="269" w:after="269"/>
        <w:ind w:left="120"/>
      </w:pPr>
      <w:r>
        <w:rPr>
          <w:rFonts w:ascii="Times New Roman" w:hAnsi="Times New Roman"/>
          <w:color w:val="000000"/>
        </w:rPr>
        <w:t>- ნელა.</w:t>
      </w:r>
    </w:p>
    <w:p w14:paraId="299217DA" w14:textId="77777777" w:rsidR="004205F8" w:rsidRDefault="00000000">
      <w:pPr>
        <w:spacing w:before="269" w:after="269"/>
        <w:ind w:left="120"/>
      </w:pPr>
      <w:r>
        <w:rPr>
          <w:rFonts w:ascii="Times New Roman" w:hAnsi="Times New Roman"/>
          <w:color w:val="000000"/>
        </w:rPr>
        <w:t>ადამანტიტის რკინის ხმლით პირდაპირ ინიციოს წვერისკენ განვახორციელე კონტრშეტევა. თუ ჩემი ხმალი შეეჯახებოდა დემონურ ხმალს, რომელიც მაგიურ ფორმულებს ჭრის, მაშინ ჩემი „ნაჯირასთან“ და „ადესინთან“ ერთად განადგურდებოდა.</w:t>
      </w:r>
    </w:p>
    <w:p w14:paraId="64A9BD91" w14:textId="77777777" w:rsidR="004205F8" w:rsidRDefault="00000000">
      <w:pPr>
        <w:spacing w:before="269" w:after="269"/>
        <w:ind w:left="120"/>
      </w:pPr>
      <w:r>
        <w:rPr>
          <w:rFonts w:ascii="Times New Roman" w:hAnsi="Times New Roman"/>
          <w:color w:val="000000"/>
        </w:rPr>
        <w:t>თუმცა, რეიმ ადამანტიტის რკინის ხმალს თავი აარიდა და დარტყმის მიმართულება შეცვალა. ახლა ის ჩემს მარცხენა ხელზე არსებულ „მაგიის შთამნთქმელ ბეჭედს“ უმიზნებდა. როგორც კი ინიციოს წვერი მის გახვრეტას აპირებდა, მან მარცხენა ხელის ხელი გაშალა.</w:t>
      </w:r>
    </w:p>
    <w:p w14:paraId="5EDA466E" w14:textId="77777777" w:rsidR="004205F8" w:rsidRDefault="00000000">
      <w:pPr>
        <w:spacing w:before="269" w:after="269"/>
        <w:ind w:left="120"/>
      </w:pPr>
      <w:r>
        <w:rPr>
          <w:rFonts w:ascii="Times New Roman" w:hAnsi="Times New Roman"/>
          <w:color w:val="000000"/>
        </w:rPr>
        <w:t>უეცრად რეიმ ხმალი შეაჩერა.</w:t>
      </w:r>
    </w:p>
    <w:p w14:paraId="76CCD33B" w14:textId="77777777" w:rsidR="004205F8" w:rsidRDefault="00000000">
      <w:pPr>
        <w:spacing w:before="269" w:after="269"/>
        <w:ind w:left="120"/>
      </w:pPr>
      <w:r>
        <w:rPr>
          <w:rFonts w:ascii="Times New Roman" w:hAnsi="Times New Roman"/>
          <w:color w:val="000000"/>
        </w:rPr>
        <w:t>- რა გჭირს? შენი ამჟამინდელი იმპულსით, საკმარისი ძალა გექნებოდა, რომ ხელისგულიც გამიხვრიტო.</w:t>
      </w:r>
    </w:p>
    <w:p w14:paraId="2AD08681" w14:textId="77777777" w:rsidR="004205F8" w:rsidRDefault="00000000">
      <w:pPr>
        <w:spacing w:before="269" w:after="269"/>
        <w:ind w:left="120"/>
      </w:pPr>
      <w:r>
        <w:rPr>
          <w:rFonts w:ascii="Times New Roman" w:hAnsi="Times New Roman"/>
          <w:color w:val="000000"/>
        </w:rPr>
        <w:t>- თუ ხმალს აიღებ, გამარჯვების შანსი არ მექნება.</w:t>
      </w:r>
    </w:p>
    <w:p w14:paraId="1CC4D74F" w14:textId="77777777" w:rsidR="004205F8" w:rsidRDefault="00000000">
      <w:pPr>
        <w:spacing w:before="269" w:after="269"/>
        <w:ind w:left="120"/>
      </w:pPr>
      <w:r>
        <w:rPr>
          <w:rFonts w:ascii="Times New Roman" w:hAnsi="Times New Roman"/>
          <w:color w:val="000000"/>
        </w:rPr>
        <w:t>ჰმ, როგორც მოსალოდნელი იყო. ვაპირებდი, რეის მამაცურად ვაიძულო ხელისგულში დანა ჩამერტყა და მისი ხმალი აეღო. შეიძლება რეი ჩემზე უკეთესი მებრძოლი ყოფილიყო, მაგრამ სუფთა ძალით ვერასდროს დამამარცხებდა. თუ ხმლის ამ პოზიციაში გასწორებას მოვახერხებდი, მას აღარ შეეძლებოდა მისი გამოყენება, მაგრამ მეეჭვება, რომ ამის უფლებას ასე ადვილად მომცემდა.</w:t>
      </w:r>
    </w:p>
    <w:p w14:paraId="4684C060" w14:textId="77777777" w:rsidR="004205F8" w:rsidRDefault="00000000">
      <w:pPr>
        <w:spacing w:before="269" w:after="269"/>
        <w:ind w:left="120"/>
      </w:pPr>
      <w:r>
        <w:rPr>
          <w:rFonts w:ascii="Times New Roman" w:hAnsi="Times New Roman"/>
          <w:color w:val="000000"/>
        </w:rPr>
        <w:t>- მაშინ ახლა ჩემი ჯერია.</w:t>
      </w:r>
    </w:p>
    <w:p w14:paraId="6DD4F212" w14:textId="77777777" w:rsidR="004205F8" w:rsidRDefault="00000000">
      <w:pPr>
        <w:spacing w:before="269" w:after="269"/>
        <w:ind w:left="120"/>
      </w:pPr>
      <w:r>
        <w:rPr>
          <w:rFonts w:ascii="Times New Roman" w:hAnsi="Times New Roman"/>
          <w:color w:val="000000"/>
        </w:rPr>
        <w:t>მარცხენა ხელი გავუწოდე და ინიციოს ხმალი ადვილად დავიჭირე. რეიმ ხმალი სწრაფად გამოწია და ჩემს ჩაჭერას თავი აარიდა. ამავდროულად, მთელი ძალით ვატრიალე ადამანტინის რკინის ხმალი და რეის თავის გვირგვინს დავუმიზნე.</w:t>
      </w:r>
    </w:p>
    <w:p w14:paraId="1D579C85" w14:textId="77777777" w:rsidR="004205F8" w:rsidRDefault="00000000">
      <w:pPr>
        <w:spacing w:before="269" w:after="269"/>
        <w:ind w:left="120"/>
      </w:pPr>
      <w:r>
        <w:rPr>
          <w:rFonts w:ascii="Times New Roman" w:hAnsi="Times New Roman"/>
          <w:color w:val="000000"/>
        </w:rPr>
        <w:t>ამ მომენტში მას სხვა გზა არ აქვს, გარდა იმისა, რომ ეს დარტყმა ინიციოზე მიიღოს, მაგრამ თუ ჩვენი ხმლები ერთმანეთს შეეჯახებიან, ჩემი გატყდება. რეისთვის ეს იგივე უნდა იყოს, რაც მატჩის მოგება და დუელის წაგება. მხოლოდ „მაგიის შთამნთქმელი ბეჭდის“ განადგურებით გამარჯვებით გამათავისუფლებს ის ამ მძიმე ტვირთისგან. რეის არ შეუძლია ამ ხმლის განადგურება.</w:t>
      </w:r>
    </w:p>
    <w:p w14:paraId="451C5715" w14:textId="77777777" w:rsidR="004205F8" w:rsidRDefault="00000000">
      <w:pPr>
        <w:spacing w:before="269" w:after="269"/>
        <w:ind w:left="120"/>
      </w:pPr>
      <w:r>
        <w:rPr>
          <w:rFonts w:ascii="Times New Roman" w:hAnsi="Times New Roman"/>
          <w:color w:val="000000"/>
        </w:rPr>
        <w:lastRenderedPageBreak/>
        <w:t>მაგრამ მერე რას იზამს? თუ ხმლით არ დაიცავს თავს, სასიკვდილო ჭრილობას ვერ გადაურჩება.</w:t>
      </w:r>
    </w:p>
    <w:p w14:paraId="6B45A661" w14:textId="77777777" w:rsidR="004205F8" w:rsidRDefault="00000000">
      <w:pPr>
        <w:spacing w:before="269" w:after="269"/>
        <w:ind w:left="120"/>
      </w:pPr>
      <w:r>
        <w:rPr>
          <w:rFonts w:ascii="Times New Roman" w:hAnsi="Times New Roman"/>
          <w:color w:val="000000"/>
        </w:rPr>
        <w:t>- ჰეჰ!..</w:t>
      </w:r>
    </w:p>
    <w:p w14:paraId="6A0CCAB3" w14:textId="77777777" w:rsidR="004205F8" w:rsidRDefault="00000000">
      <w:pPr>
        <w:spacing w:before="269" w:after="269"/>
        <w:ind w:left="120"/>
      </w:pPr>
      <w:r>
        <w:rPr>
          <w:rFonts w:ascii="Times New Roman" w:hAnsi="Times New Roman"/>
          <w:color w:val="000000"/>
        </w:rPr>
        <w:t>რეიმ კონტრშეტევის გზით თავისი დაჭიმული ინიციო ჩემს ადამანტინის რკინის პირს დაარტყა. როგორც კი მათი პირები ერთმანეთს შეეჯახა, ხელში უცნაური უკუცემა ვიგრძენი.</w:t>
      </w:r>
    </w:p>
    <w:p w14:paraId="07C931C9" w14:textId="77777777" w:rsidR="004205F8" w:rsidRDefault="00000000">
      <w:pPr>
        <w:spacing w:before="269" w:after="269"/>
        <w:ind w:left="120"/>
      </w:pPr>
      <w:r>
        <w:rPr>
          <w:rFonts w:ascii="Times New Roman" w:hAnsi="Times New Roman"/>
          <w:color w:val="000000"/>
        </w:rPr>
        <w:t>თითქოს რაღაც რბილი. თითქოს იმპულსი შეიწოვა, რეიმ მთელი ძალით მოიშორა ჩემი ხმალი, ოსტატურად ცვლიდა ძალის მიმართულებას წინააღმდეგობის გაწევის გარეშე.</w:t>
      </w:r>
    </w:p>
    <w:p w14:paraId="4C87B00E" w14:textId="77777777" w:rsidR="004205F8" w:rsidRDefault="00000000">
      <w:pPr>
        <w:spacing w:before="269" w:after="269"/>
        <w:ind w:left="120"/>
      </w:pPr>
      <w:r>
        <w:rPr>
          <w:rFonts w:ascii="Times New Roman" w:hAnsi="Times New Roman"/>
          <w:color w:val="000000"/>
        </w:rPr>
        <w:t>- ვაუ. კიდევ ერთხელ მაჩვენე.</w:t>
      </w:r>
    </w:p>
    <w:p w14:paraId="0C79E03B" w14:textId="77777777" w:rsidR="004205F8" w:rsidRDefault="00000000">
      <w:pPr>
        <w:spacing w:before="269" w:after="269"/>
        <w:ind w:left="120"/>
      </w:pPr>
      <w:r>
        <w:rPr>
          <w:rFonts w:ascii="Times New Roman" w:hAnsi="Times New Roman"/>
          <w:color w:val="000000"/>
        </w:rPr>
        <w:t>- კი, გთხოვ, რამდენიც გინდა.</w:t>
      </w:r>
    </w:p>
    <w:p w14:paraId="3A9BF46D" w14:textId="77777777" w:rsidR="004205F8" w:rsidRDefault="00000000">
      <w:pPr>
        <w:spacing w:before="269" w:after="269"/>
        <w:ind w:left="120"/>
      </w:pPr>
      <w:r>
        <w:rPr>
          <w:rFonts w:ascii="Times New Roman" w:hAnsi="Times New Roman"/>
          <w:color w:val="000000"/>
        </w:rPr>
        <w:t>ხმალი ერთმანეთს შეეჯახა. გასაოცრად ჩუმი ხმა გაისმა და ჩემი ხმალი მოიგერიეს. რამდენიმე დარტყმა განვახორციელე, მათი კუთხე შევცვალე და ძალა შევცვალე, მაგრამ რეიმ ოსტატურად მოიგერია თითოეული მათგანი. ერთი შეხედვით, შეიძლება ჩანდეს, რომ ამაში რთული არაფერია, მაგრამ გაზვიადება არ იქნება, თუ მას ჭეშმარიტად ღვთაებრივ საქციელს ვუწოდებთ.</w:t>
      </w:r>
    </w:p>
    <w:p w14:paraId="0BFCCDE5" w14:textId="77777777" w:rsidR="004205F8" w:rsidRDefault="00000000">
      <w:pPr>
        <w:spacing w:before="269" w:after="269"/>
        <w:ind w:left="120"/>
      </w:pPr>
      <w:r>
        <w:rPr>
          <w:rFonts w:ascii="Times New Roman" w:hAnsi="Times New Roman"/>
          <w:color w:val="000000"/>
        </w:rPr>
        <w:t>რამდენი დემონი შეძლებდა ამის გაკეთებას, მითიურ ეპოქაშიც კი?</w:t>
      </w:r>
    </w:p>
    <w:p w14:paraId="7C738AED" w14:textId="77777777" w:rsidR="004205F8" w:rsidRDefault="00000000">
      <w:pPr>
        <w:spacing w:before="269" w:after="269"/>
        <w:ind w:left="120"/>
      </w:pPr>
      <w:r>
        <w:rPr>
          <w:rFonts w:ascii="Times New Roman" w:hAnsi="Times New Roman"/>
          <w:color w:val="000000"/>
        </w:rPr>
        <w:t>- რა სასტიკი ხარ. ჩემი ხმლის გატეხვა რომ გინდოდეს, უკვე ამდენ დარტყმას მივიღებდი.</w:t>
      </w:r>
    </w:p>
    <w:p w14:paraId="77A5A3E6" w14:textId="77777777" w:rsidR="004205F8" w:rsidRDefault="00000000">
      <w:pPr>
        <w:spacing w:before="269" w:after="269"/>
        <w:ind w:left="120"/>
      </w:pPr>
      <w:r>
        <w:rPr>
          <w:rFonts w:ascii="Times New Roman" w:hAnsi="Times New Roman"/>
          <w:color w:val="000000"/>
        </w:rPr>
        <w:t>- სინამდვილეში, შენი ხმალი დემონური რომ ყოფილიყო და „მაგიის შთამნთქმელი ბეჭედი“ არ გაგეკეთებინათ, სულ სხვა ამბავი იქნებოდა.</w:t>
      </w:r>
    </w:p>
    <w:p w14:paraId="288DADDC" w14:textId="77777777" w:rsidR="004205F8" w:rsidRDefault="00000000">
      <w:pPr>
        <w:spacing w:before="269" w:after="269"/>
        <w:ind w:left="120"/>
      </w:pPr>
      <w:r>
        <w:rPr>
          <w:rFonts w:ascii="Times New Roman" w:hAnsi="Times New Roman"/>
          <w:color w:val="000000"/>
        </w:rPr>
        <w:t>ადამანტიტის რკინის ხმლით ვებრძვი და „მაგიის შთამნთქმელი ბეჭედი“ განუწყვეტლივ შთანთქავს ჩემს მაგიურ ძალას. ასევე, წესების გამო, მუდმივად მიწევს „ნაჯირას“ გამოყენება.</w:t>
      </w:r>
    </w:p>
    <w:p w14:paraId="5E539BC6" w14:textId="77777777" w:rsidR="004205F8" w:rsidRDefault="00000000">
      <w:pPr>
        <w:spacing w:before="269" w:after="269"/>
        <w:ind w:left="120"/>
      </w:pPr>
      <w:r>
        <w:rPr>
          <w:rFonts w:ascii="Times New Roman" w:hAnsi="Times New Roman"/>
          <w:color w:val="000000"/>
        </w:rPr>
        <w:t>რეიმ მარცხენა ხელის გამოყენება ვერ შეძლო და ჩემი ხმალი პირდაპირ შუბლში მოხვდა.</w:t>
      </w:r>
    </w:p>
    <w:p w14:paraId="488BE660" w14:textId="77777777" w:rsidR="004205F8" w:rsidRDefault="00000000">
      <w:pPr>
        <w:spacing w:before="269" w:after="269"/>
        <w:ind w:left="120"/>
      </w:pPr>
      <w:r>
        <w:rPr>
          <w:rFonts w:ascii="Times New Roman" w:hAnsi="Times New Roman"/>
          <w:color w:val="000000"/>
        </w:rPr>
        <w:t>შეზღუდვები დაახლოებით თანაბარ პირობებში გვაყენებს. მიუხედავად იმისა, რომ ჩვენ არ შეგვიძლია ვიბრძოლოთ ისე, როგორც გვინდა, ყოველ შემთხვევაში, არ უნდა ვიდარდოთ იმაზე, რომ ერთ-ერთი ჩვენგანი არახელსაყრელ მდგომარეობაში აღმოჩნდება.</w:t>
      </w:r>
    </w:p>
    <w:p w14:paraId="3A11DCD9" w14:textId="77777777" w:rsidR="004205F8" w:rsidRDefault="00000000">
      <w:pPr>
        <w:spacing w:before="269" w:after="269"/>
        <w:ind w:left="120"/>
      </w:pPr>
      <w:r>
        <w:rPr>
          <w:rFonts w:ascii="Times New Roman" w:hAnsi="Times New Roman"/>
          <w:color w:val="000000"/>
        </w:rPr>
        <w:t>— თვალებს არ ვუჯერებ... მისი ხმალი ინიციოს დარტყმას უძლებს!..</w:t>
      </w:r>
    </w:p>
    <w:p w14:paraId="5A5240DB" w14:textId="77777777" w:rsidR="004205F8" w:rsidRDefault="00000000">
      <w:pPr>
        <w:spacing w:before="269" w:after="269"/>
        <w:ind w:left="120"/>
      </w:pPr>
      <w:r>
        <w:rPr>
          <w:rFonts w:ascii="Times New Roman" w:hAnsi="Times New Roman"/>
          <w:color w:val="000000"/>
        </w:rPr>
        <w:lastRenderedPageBreak/>
        <w:t>— განა ინიციოს მაგიურ ფორმულებს ჭრის ის, ვინც დემონურ ხმალზე არსებულ ფორმულებსაც ჭრის?.. მაგრამ აქამდე ის მხოლოდ რამდენჯერმე დარტყმების გაცვლით ამსხვრევდა მოწინააღმდეგეების მაგიურ ხმლებს... როგორ გავიგოთ ეს?!..</w:t>
      </w:r>
    </w:p>
    <w:p w14:paraId="208EEB1A" w14:textId="77777777" w:rsidR="004205F8" w:rsidRDefault="00000000">
      <w:pPr>
        <w:spacing w:before="269" w:after="269"/>
        <w:ind w:left="120"/>
      </w:pPr>
      <w:r>
        <w:rPr>
          <w:rFonts w:ascii="Times New Roman" w:hAnsi="Times New Roman"/>
          <w:color w:val="000000"/>
        </w:rPr>
        <w:t>— …იქნებ ინიციო უსარგებლოა, რადგან ეს არის ხმალი მაგიური ძალის გარეშე და პრინციპში მასზე არანაირი ჯადოსნური ფორმულები არ არსებობს?..</w:t>
      </w:r>
    </w:p>
    <w:p w14:paraId="25DDFA3F" w14:textId="77777777" w:rsidR="004205F8" w:rsidRDefault="00000000">
      <w:pPr>
        <w:spacing w:before="269" w:after="269"/>
        <w:ind w:left="120"/>
      </w:pPr>
      <w:r>
        <w:rPr>
          <w:rFonts w:ascii="Times New Roman" w:hAnsi="Times New Roman"/>
          <w:color w:val="000000"/>
        </w:rPr>
        <w:t>- სისულელეა! ჩვეულებრივი ლითონის ხმალი რომ ყოფილიყო, პირველივე შეჯახებისას აუცილებლად შუაზე გაჭრიდა!..</w:t>
      </w:r>
    </w:p>
    <w:p w14:paraId="4FD60665" w14:textId="77777777" w:rsidR="004205F8" w:rsidRDefault="00000000">
      <w:pPr>
        <w:spacing w:before="269" w:after="269"/>
        <w:ind w:left="120"/>
      </w:pPr>
      <w:r>
        <w:rPr>
          <w:rFonts w:ascii="Times New Roman" w:hAnsi="Times New Roman"/>
          <w:color w:val="000000"/>
        </w:rPr>
        <w:t>— ... ანუ, ეს სიმართლეა ბოლოს და ბოლოს?..</w:t>
      </w:r>
    </w:p>
    <w:p w14:paraId="60C043C8" w14:textId="77777777" w:rsidR="004205F8" w:rsidRDefault="00000000">
      <w:pPr>
        <w:spacing w:before="269" w:after="269"/>
        <w:ind w:left="120"/>
      </w:pPr>
      <w:r>
        <w:rPr>
          <w:rFonts w:ascii="Times New Roman" w:hAnsi="Times New Roman"/>
          <w:color w:val="000000"/>
        </w:rPr>
        <w:t>— ...სულის ხმალი, გამოჭედილი ნამდვილი ოსტატის მიერ...</w:t>
      </w:r>
    </w:p>
    <w:p w14:paraId="4AF5297F" w14:textId="77777777" w:rsidR="004205F8" w:rsidRDefault="00000000">
      <w:pPr>
        <w:spacing w:before="269" w:after="269"/>
        <w:ind w:left="120"/>
      </w:pPr>
      <w:r>
        <w:rPr>
          <w:rFonts w:ascii="Times New Roman" w:hAnsi="Times New Roman"/>
          <w:color w:val="000000"/>
        </w:rPr>
        <w:t>„მას არ აქვს მაგიური ძალა, არამედ სხვა რამე?“ - მსგავსი სიტყვები, რომლებსაც სიმართლესთან არაფერი ჰქონდა საერთო, მაყურებლის ადგილებიდან ისმოდა.</w:t>
      </w:r>
    </w:p>
    <w:p w14:paraId="3A45BECF" w14:textId="77777777" w:rsidR="004205F8" w:rsidRDefault="00000000">
      <w:pPr>
        <w:spacing w:before="269" w:after="269"/>
        <w:ind w:left="120"/>
      </w:pPr>
      <w:r>
        <w:rPr>
          <w:rFonts w:ascii="Times New Roman" w:hAnsi="Times New Roman"/>
          <w:color w:val="000000"/>
        </w:rPr>
        <w:t>რეისა და ჩემს შორის ბრძოლა იმდენად დაძაბული იყო, რომ მხოლოდ რამდენიმეს შეეძლო გაეგო, თუ რა ხდებოდა ზუსტად.</w:t>
      </w:r>
    </w:p>
    <w:p w14:paraId="20B5E497" w14:textId="77777777" w:rsidR="004205F8" w:rsidRDefault="00000000">
      <w:pPr>
        <w:spacing w:before="269" w:after="269"/>
        <w:ind w:left="120"/>
      </w:pPr>
      <w:r>
        <w:rPr>
          <w:rFonts w:ascii="Times New Roman" w:hAnsi="Times New Roman"/>
          <w:color w:val="000000"/>
        </w:rPr>
        <w:t>-აპირებ ჩემს დაღლას?</w:t>
      </w:r>
    </w:p>
    <w:p w14:paraId="7D0F4314" w14:textId="77777777" w:rsidR="004205F8" w:rsidRDefault="00000000">
      <w:pPr>
        <w:spacing w:before="269" w:after="269"/>
        <w:ind w:left="120"/>
      </w:pPr>
      <w:r>
        <w:rPr>
          <w:rFonts w:ascii="Times New Roman" w:hAnsi="Times New Roman"/>
          <w:color w:val="000000"/>
        </w:rPr>
        <w:t>ჩვენ ხმლები გადავიჯვარედინეთ და რეიმ კვლავ მოიგერია ჩემი ხმალი. რეი თავდაცვით იბრძოდა, რადგან ეშინოდა, რომ ინიციოს დავიჭერდი.</w:t>
      </w:r>
    </w:p>
    <w:p w14:paraId="4D8D4862" w14:textId="77777777" w:rsidR="004205F8" w:rsidRDefault="00000000">
      <w:pPr>
        <w:spacing w:before="269" w:after="269"/>
        <w:ind w:left="120"/>
      </w:pPr>
      <w:r>
        <w:rPr>
          <w:rFonts w:ascii="Times New Roman" w:hAnsi="Times New Roman"/>
          <w:color w:val="000000"/>
        </w:rPr>
        <w:t>- არ მაქვს განზრახვა, თქვენი შეზღუდვებით ვისარგებლო. ბოლოს და ბოლოს, თუ დროის მოგებას ვეცდები, ეს მხოლოდ იმპერიული ოჯახების ფრაქციის სასარგებლოდ წავა.</w:t>
      </w:r>
    </w:p>
    <w:p w14:paraId="401EA3A7" w14:textId="77777777" w:rsidR="004205F8" w:rsidRDefault="00000000">
      <w:pPr>
        <w:spacing w:before="269" w:after="269"/>
        <w:ind w:left="120"/>
      </w:pPr>
      <w:r>
        <w:rPr>
          <w:rFonts w:ascii="Times New Roman" w:hAnsi="Times New Roman"/>
          <w:color w:val="000000"/>
        </w:rPr>
        <w:t>- არ მაინტერესებს. რამდენიც უნდათ, იმდენი მაგიური ძალა ამოწოვონ, ჩემთვის პრობლემა არ არის. ჯობია იმაზე იფიქრო, როგორ დამამარცხო.</w:t>
      </w:r>
    </w:p>
    <w:p w14:paraId="72792584" w14:textId="77777777" w:rsidR="004205F8" w:rsidRDefault="00000000">
      <w:pPr>
        <w:spacing w:before="269" w:after="269"/>
        <w:ind w:left="120"/>
      </w:pPr>
      <w:r>
        <w:rPr>
          <w:rFonts w:ascii="Times New Roman" w:hAnsi="Times New Roman"/>
          <w:color w:val="000000"/>
        </w:rPr>
        <w:t>ძალით შევამცირე ჩვენს შორის მანძილი, რომლის შენარჩუნებასაც რეი ცდილობდა. იმ მომენტში ინიციო ელვარებად იქცა.</w:t>
      </w:r>
    </w:p>
    <w:p w14:paraId="2CA12FB7" w14:textId="77777777" w:rsidR="004205F8" w:rsidRDefault="00000000">
      <w:pPr>
        <w:spacing w:before="269" w:after="269"/>
        <w:ind w:left="120"/>
      </w:pPr>
      <w:r>
        <w:rPr>
          <w:rFonts w:ascii="Times New Roman" w:hAnsi="Times New Roman"/>
          <w:color w:val="000000"/>
        </w:rPr>
        <w:t>- ბუნებრივია, ზუსტად ამაზე ვფიქრობ მეც!..</w:t>
      </w:r>
    </w:p>
    <w:p w14:paraId="3EB05593" w14:textId="77777777" w:rsidR="004205F8" w:rsidRDefault="00000000">
      <w:pPr>
        <w:spacing w:before="269" w:after="269"/>
        <w:ind w:left="120"/>
      </w:pPr>
      <w:r>
        <w:rPr>
          <w:rFonts w:ascii="Times New Roman" w:hAnsi="Times New Roman"/>
          <w:color w:val="000000"/>
        </w:rPr>
        <w:t>რეის ხმალი უნაკლო სიზუსტით ჩემს მარცხენა ხელზე არსებულ „მაგიის შთამნთქმელ ბეჭედზე“ იყო მიმართული შეტევად.</w:t>
      </w:r>
    </w:p>
    <w:p w14:paraId="0DCFB6EE" w14:textId="77777777" w:rsidR="004205F8" w:rsidRDefault="00000000">
      <w:pPr>
        <w:spacing w:before="269" w:after="269"/>
        <w:ind w:left="120"/>
      </w:pPr>
      <w:r>
        <w:rPr>
          <w:rFonts w:ascii="Times New Roman" w:hAnsi="Times New Roman"/>
          <w:color w:val="000000"/>
        </w:rPr>
        <w:t>- სუსტი.</w:t>
      </w:r>
    </w:p>
    <w:p w14:paraId="74A989B8" w14:textId="77777777" w:rsidR="004205F8" w:rsidRDefault="00000000">
      <w:pPr>
        <w:spacing w:before="269" w:after="269"/>
        <w:ind w:left="120"/>
      </w:pPr>
      <w:r>
        <w:rPr>
          <w:rFonts w:ascii="Times New Roman" w:hAnsi="Times New Roman"/>
          <w:color w:val="000000"/>
        </w:rPr>
        <w:t xml:space="preserve">ერთი წამის დაკარგვის გარეშე ვცადე ხელისგულით დამეჭირა პირი, მაგრამ ინიციოს ტრაექტორია შეიცვალა. მისი სამიზნე ჩემი მარცხენა ხელი იყო. კუნთები დავჭიმე და </w:t>
      </w:r>
      <w:r>
        <w:rPr>
          <w:rFonts w:ascii="Times New Roman" w:hAnsi="Times New Roman"/>
          <w:color w:val="000000"/>
        </w:rPr>
        <w:lastRenderedPageBreak/>
        <w:t>ადამანტინის რკინის ხმლით შევძვერი, რათა ერთდროულად ერთმანეთისთვის დარტყმა მომემზადებინა.</w:t>
      </w:r>
    </w:p>
    <w:p w14:paraId="27156011" w14:textId="77777777" w:rsidR="004205F8" w:rsidRDefault="00000000">
      <w:pPr>
        <w:spacing w:before="269" w:after="269"/>
        <w:ind w:left="120"/>
      </w:pPr>
      <w:r>
        <w:rPr>
          <w:rFonts w:ascii="Times New Roman" w:hAnsi="Times New Roman"/>
          <w:color w:val="000000"/>
        </w:rPr>
        <w:t>ჟოლოსფერი სისხლი წამომივიდა. ინიციო მარცხენა ხელში შემომივარდა და ჩემმა ხმალმა რეის მხარში გაუყარა.</w:t>
      </w:r>
    </w:p>
    <w:p w14:paraId="7A132857" w14:textId="77777777" w:rsidR="004205F8" w:rsidRDefault="00000000">
      <w:pPr>
        <w:spacing w:before="269" w:after="269"/>
        <w:ind w:left="120"/>
      </w:pPr>
      <w:r>
        <w:rPr>
          <w:rFonts w:ascii="Times New Roman" w:hAnsi="Times New Roman"/>
          <w:color w:val="000000"/>
        </w:rPr>
        <w:t>- ჰა!..</w:t>
      </w:r>
    </w:p>
    <w:p w14:paraId="4BFF8C56" w14:textId="77777777" w:rsidR="004205F8" w:rsidRDefault="00000000">
      <w:pPr>
        <w:spacing w:before="269" w:after="269"/>
        <w:ind w:left="120"/>
      </w:pPr>
      <w:r>
        <w:rPr>
          <w:rFonts w:ascii="Times New Roman" w:hAnsi="Times New Roman"/>
          <w:color w:val="000000"/>
        </w:rPr>
        <w:t>ის შემობრუნდა, რომ დარტყმისთვის ძალა შეემატებინა და უფრო ღრმად ჩამეჭედა მკლავში. ბრუნვის ძალა პირს გადაეცა და ძვალს მიაღწია.</w:t>
      </w:r>
    </w:p>
    <w:p w14:paraId="25B7AD77" w14:textId="77777777" w:rsidR="004205F8" w:rsidRDefault="00000000">
      <w:pPr>
        <w:spacing w:before="269" w:after="269"/>
        <w:ind w:left="120"/>
      </w:pPr>
      <w:r>
        <w:rPr>
          <w:rFonts w:ascii="Times New Roman" w:hAnsi="Times New Roman"/>
          <w:color w:val="000000"/>
        </w:rPr>
        <w:t>- არასწორად გათვალე. და ეს შეცდომა შენთვის საბედისწერო იქნება.</w:t>
      </w:r>
    </w:p>
    <w:p w14:paraId="12866921" w14:textId="77777777" w:rsidR="004205F8" w:rsidRDefault="00000000">
      <w:pPr>
        <w:spacing w:before="269" w:after="269"/>
        <w:ind w:left="120"/>
      </w:pPr>
      <w:r>
        <w:rPr>
          <w:rFonts w:ascii="Times New Roman" w:hAnsi="Times New Roman"/>
          <w:color w:val="000000"/>
        </w:rPr>
        <w:t>ადამანტინის რკინის ხმალი ავათამაშე. რეი დაიხარა, მაგრამ თავის არიდება ვერ შეძლო და ხმალი თავზე გადაუსრიალა. სისხლი ყველგან მოდიოდა.</w:t>
      </w:r>
    </w:p>
    <w:p w14:paraId="497BC19F" w14:textId="77777777" w:rsidR="004205F8" w:rsidRDefault="00000000">
      <w:pPr>
        <w:spacing w:before="269" w:after="269"/>
        <w:ind w:left="120"/>
      </w:pPr>
      <w:r>
        <w:rPr>
          <w:rFonts w:ascii="Times New Roman" w:hAnsi="Times New Roman"/>
          <w:color w:val="000000"/>
        </w:rPr>
        <w:t>არა, ეს ასე არ არის. რეიმ უკვე მოუქნია ხმალი და მშვიდი გამომეტყველება შეინარჩუნა. შეეძლო თავის არიდება, მაგრამ უბრალოდ არ გააკეთა. ალბათ გადაწყვიტა, რომ რაც არ უნდა დიდი დრო გასულიყო, სასიკვდილო ჭრილობას არ მომაყენებდა და ჩემი ხმლისგან უვნებელი დარჩებოდა.</w:t>
      </w:r>
    </w:p>
    <w:p w14:paraId="2BBFD82A" w14:textId="77777777" w:rsidR="004205F8" w:rsidRDefault="00000000">
      <w:pPr>
        <w:spacing w:before="269" w:after="269"/>
        <w:ind w:left="120"/>
      </w:pPr>
      <w:r>
        <w:rPr>
          <w:rFonts w:ascii="Times New Roman" w:hAnsi="Times New Roman"/>
          <w:color w:val="000000"/>
        </w:rPr>
        <w:t>ინიციო ელვად იქცა და მარცხენა ხელიდან სისხლი დამიწყო დენა.</w:t>
      </w:r>
    </w:p>
    <w:p w14:paraId="79D49035" w14:textId="77777777" w:rsidR="004205F8" w:rsidRDefault="00000000">
      <w:pPr>
        <w:spacing w:before="269" w:after="269"/>
        <w:ind w:left="120"/>
      </w:pPr>
      <w:r>
        <w:rPr>
          <w:rFonts w:ascii="Times New Roman" w:hAnsi="Times New Roman"/>
          <w:color w:val="000000"/>
        </w:rPr>
        <w:t>სწორედ ამ მომენტში ჩემი ხმალი რეის ბარძაყში მოხვდა.</w:t>
      </w:r>
    </w:p>
    <w:p w14:paraId="6AAD2FFF" w14:textId="77777777" w:rsidR="004205F8" w:rsidRDefault="00000000">
      <w:pPr>
        <w:spacing w:before="269" w:after="269"/>
        <w:ind w:left="120"/>
      </w:pPr>
      <w:r>
        <w:rPr>
          <w:rFonts w:ascii="Times New Roman" w:hAnsi="Times New Roman"/>
          <w:color w:val="000000"/>
        </w:rPr>
        <w:t>- გგონია, გამძლეობის ბრძოლაში დამამარცხებ?</w:t>
      </w:r>
    </w:p>
    <w:p w14:paraId="11173576" w14:textId="77777777" w:rsidR="004205F8" w:rsidRDefault="00000000">
      <w:pPr>
        <w:spacing w:before="269" w:after="269"/>
        <w:ind w:left="120"/>
      </w:pPr>
      <w:r>
        <w:rPr>
          <w:rFonts w:ascii="Times New Roman" w:hAnsi="Times New Roman"/>
          <w:color w:val="000000"/>
        </w:rPr>
        <w:t>— სანამ არ ვცდი, ვერ გავიგებ.</w:t>
      </w:r>
    </w:p>
    <w:p w14:paraId="426AB1F4" w14:textId="77777777" w:rsidR="004205F8" w:rsidRDefault="00000000">
      <w:pPr>
        <w:spacing w:before="269" w:after="269"/>
        <w:ind w:left="120"/>
      </w:pPr>
      <w:r>
        <w:rPr>
          <w:rFonts w:ascii="Times New Roman" w:hAnsi="Times New Roman"/>
          <w:color w:val="000000"/>
        </w:rPr>
        <w:t>ჩვენი ხმლები ერთმანეთში გადახლართული იყო, ორივე მთელი ძალით ვეჯახებოდით ერთმანეთს. ეს აღარ იყო ხმლის მცველების შეტაკება, ჩვენ ერთმანეთს აღარ ვძლევდით. ყოველ ჯერზე ერთმანეთს უფრო და უფრო მეტ ჭრილობას ვაყენებდით.</w:t>
      </w:r>
    </w:p>
    <w:p w14:paraId="1239BF6D" w14:textId="77777777" w:rsidR="004205F8" w:rsidRDefault="00000000">
      <w:pPr>
        <w:spacing w:before="269" w:after="269"/>
        <w:ind w:left="120"/>
      </w:pPr>
      <w:r>
        <w:rPr>
          <w:rFonts w:ascii="Times New Roman" w:hAnsi="Times New Roman"/>
          <w:color w:val="000000"/>
        </w:rPr>
        <w:t>ხორცისა და ძვლის დაჭრა - ეს ისაა, რაც რეიმ ჩემზე სცადა. მხოლოდ სასიკვდილო ჭრილობების თავიდან ასაცილებლად, ჩვენ ერთმანეთისთვის სასიკვდილო პირებით ცემას ვაგრძელებდით.</w:t>
      </w:r>
    </w:p>
    <w:p w14:paraId="4C716DA5" w14:textId="77777777" w:rsidR="004205F8" w:rsidRDefault="00000000">
      <w:pPr>
        <w:spacing w:before="269" w:after="269"/>
        <w:ind w:left="120"/>
      </w:pPr>
      <w:r>
        <w:rPr>
          <w:rFonts w:ascii="Times New Roman" w:hAnsi="Times New Roman"/>
          <w:color w:val="000000"/>
        </w:rPr>
        <w:t>ყოველი წამის განმავლობაში ჩვენი ჭრილობების რაოდენობა იზრდებოდა და სისხლს ვკარგავდით, მაგრამ ამავდროულად ვიცინოდით.</w:t>
      </w:r>
    </w:p>
    <w:p w14:paraId="368843DC" w14:textId="77777777" w:rsidR="004205F8" w:rsidRDefault="00000000">
      <w:pPr>
        <w:spacing w:before="269" w:after="269"/>
        <w:ind w:left="120"/>
      </w:pPr>
      <w:r>
        <w:rPr>
          <w:rFonts w:ascii="Times New Roman" w:hAnsi="Times New Roman"/>
          <w:color w:val="000000"/>
        </w:rPr>
        <w:t>- ასე უნდა იყო, რეი. შენ კიდევ უფრო მეტ შთაბეჭდილებას ახდენ ჩემზე, ვიდრე წინა ჯერზე.</w:t>
      </w:r>
    </w:p>
    <w:p w14:paraId="24A01E7F" w14:textId="77777777" w:rsidR="004205F8" w:rsidRDefault="00000000">
      <w:pPr>
        <w:spacing w:before="269" w:after="269"/>
        <w:ind w:left="120"/>
      </w:pPr>
      <w:r>
        <w:rPr>
          <w:rFonts w:ascii="Times New Roman" w:hAnsi="Times New Roman"/>
          <w:color w:val="000000"/>
        </w:rPr>
        <w:lastRenderedPageBreak/>
        <w:t>- და შენ მე, ანოს. მეგონა, წინა შეხვედრის შემდეგ უფრო ძლიერი გავხდი, მაგრამ აღმოჩნდა, რომ ჯერ კიდევ არ გამომიჩენია შენი სრული ძალა.</w:t>
      </w:r>
    </w:p>
    <w:p w14:paraId="2DBEC43B" w14:textId="77777777" w:rsidR="004205F8" w:rsidRDefault="00000000">
      <w:pPr>
        <w:spacing w:before="269" w:after="269"/>
        <w:ind w:left="120"/>
      </w:pPr>
      <w:r>
        <w:rPr>
          <w:rFonts w:ascii="Times New Roman" w:hAnsi="Times New Roman"/>
          <w:color w:val="000000"/>
        </w:rPr>
        <w:t>ჩვენ ერთმანეთის მიმართ წყენას არ ვინახავდით და დიდება არ გვინდოდა.</w:t>
      </w:r>
    </w:p>
    <w:p w14:paraId="0A7AD9F6" w14:textId="77777777" w:rsidR="004205F8" w:rsidRDefault="00000000">
      <w:pPr>
        <w:spacing w:before="269" w:after="269"/>
        <w:ind w:left="120"/>
      </w:pPr>
      <w:r>
        <w:rPr>
          <w:rFonts w:ascii="Times New Roman" w:hAnsi="Times New Roman"/>
          <w:color w:val="000000"/>
        </w:rPr>
        <w:t>უბრალოდ ვერთობით. ერთმანეთს ხმლებით ვურტყამდით, პირებს ვჯვარედინებდით და სისხლს ვღვრიდით და ამით ვტკბებოდით.</w:t>
      </w:r>
    </w:p>
    <w:p w14:paraId="260873A2" w14:textId="77777777" w:rsidR="004205F8" w:rsidRDefault="00000000">
      <w:pPr>
        <w:spacing w:before="269" w:after="269"/>
        <w:ind w:left="120"/>
      </w:pPr>
      <w:r>
        <w:rPr>
          <w:rFonts w:ascii="Times New Roman" w:hAnsi="Times New Roman"/>
          <w:color w:val="000000"/>
        </w:rPr>
        <w:t>ყოველ ჯერზე, როცა ერთმანეთს პირისპირ ვხვდებოდი, ვერ ვიკავებდი თავს და პატივისცემას ვგრძნობდი რეის მიმართ. ვერ ვიკავებდი თავს მისი საშინელი ნიჭით, რამაც მას საშუალება მისცა, რამდენიმე წამით ადრე საკუთარ თავზე ძლიერი გამხდარიყო და მაინც, რამდენჯერაც არ უნდა გადახტომოდა თავზე, რეი მაინც ვერ ხედავდა ჩემი უძირო ძალის სრულ მასშტაბებს.</w:t>
      </w:r>
    </w:p>
    <w:p w14:paraId="2D48C959" w14:textId="77777777" w:rsidR="004205F8" w:rsidRDefault="00000000">
      <w:pPr>
        <w:spacing w:before="269" w:after="269"/>
        <w:ind w:left="120"/>
      </w:pPr>
      <w:r>
        <w:rPr>
          <w:rFonts w:ascii="Times New Roman" w:hAnsi="Times New Roman"/>
          <w:color w:val="000000"/>
        </w:rPr>
        <w:t>არ ვფიქრობდი იმპერიული ოჯახების ფრაქციაზე, დემონური ხმლების ტურნირზე ან თუნდაც ავოს დილჰევიაზე. ახლა მხოლოდ ის უნდა გამეკეთებინა, რომ არენაზე გამართულ დიდებულ ცეკვაზე მეფიქრა, საიდანაც დიდებული ხმლების ბრძოლის ხმები ისმოდა.</w:t>
      </w:r>
    </w:p>
    <w:p w14:paraId="5C611759" w14:textId="77777777" w:rsidR="004205F8" w:rsidRDefault="00000000">
      <w:pPr>
        <w:spacing w:before="269" w:after="269"/>
        <w:ind w:left="120"/>
      </w:pPr>
      <w:r>
        <w:rPr>
          <w:rFonts w:ascii="Times New Roman" w:hAnsi="Times New Roman"/>
          <w:color w:val="000000"/>
        </w:rPr>
        <w:t>ჩვენი ხმლებით ბრძოლა განუწყვეტლივ გრძელდებოდა. მაყურებლები ენა ჩაუვარდათ და სუნთქვა შეეკრათ, როდესაც ბრძოლას უყურებდნენ, რომელიც შესვენების გარეშეც კი არ ჩერდებოდა.</w:t>
      </w:r>
    </w:p>
    <w:p w14:paraId="13C99E22" w14:textId="77777777" w:rsidR="004205F8" w:rsidRDefault="00000000">
      <w:pPr>
        <w:spacing w:before="269" w:after="269"/>
        <w:ind w:left="120"/>
      </w:pPr>
      <w:r>
        <w:rPr>
          <w:rFonts w:ascii="Times New Roman" w:hAnsi="Times New Roman"/>
          <w:color w:val="000000"/>
        </w:rPr>
        <w:t>შემდეგ გავიდა 30 წუთი, ერთი საათი და ჩვენ კვლავ განვაგრძეთ პირების გადაკვეთა.</w:t>
      </w:r>
    </w:p>
    <w:p w14:paraId="38C427F0" w14:textId="77777777" w:rsidR="004205F8" w:rsidRDefault="00000000">
      <w:pPr>
        <w:spacing w:before="269" w:after="269"/>
        <w:ind w:left="120"/>
      </w:pPr>
      <w:r>
        <w:rPr>
          <w:rFonts w:ascii="Times New Roman" w:hAnsi="Times New Roman"/>
          <w:color w:val="000000"/>
        </w:rPr>
        <w:t>შესაძლოა, მე და რეის მხოლოდ ერთი სურვილი გვქონდა.</w:t>
      </w:r>
    </w:p>
    <w:p w14:paraId="583CF4C2" w14:textId="77777777" w:rsidR="004205F8" w:rsidRDefault="00000000">
      <w:pPr>
        <w:spacing w:before="269" w:after="269"/>
        <w:ind w:left="120"/>
      </w:pPr>
      <w:r>
        <w:rPr>
          <w:rFonts w:ascii="Times New Roman" w:hAnsi="Times New Roman"/>
          <w:color w:val="000000"/>
        </w:rPr>
        <w:t>რათა ეს მომენტი ნამდვილად სამუდამოდ გაგრძელებულიყო. თუმცა, დასასრული უკვე ახლოვდებოდა.</w:t>
      </w:r>
    </w:p>
    <w:p w14:paraId="358696C3" w14:textId="77777777" w:rsidR="004205F8" w:rsidRDefault="00000000">
      <w:pPr>
        <w:spacing w:before="269" w:after="269"/>
        <w:ind w:left="120"/>
      </w:pPr>
      <w:r>
        <w:rPr>
          <w:rFonts w:ascii="Times New Roman" w:hAnsi="Times New Roman"/>
          <w:color w:val="000000"/>
        </w:rPr>
        <w:t>და ორივეს ეს შესანიშნავად გვესმოდა.</w:t>
      </w:r>
    </w:p>
    <w:p w14:paraId="075279FB" w14:textId="77777777" w:rsidR="004205F8" w:rsidRDefault="00000000">
      <w:pPr>
        <w:spacing w:before="269" w:after="269"/>
        <w:ind w:left="120"/>
      </w:pPr>
      <w:r>
        <w:rPr>
          <w:rFonts w:ascii="Times New Roman" w:hAnsi="Times New Roman"/>
          <w:color w:val="000000"/>
        </w:rPr>
        <w:t>— …ხ…</w:t>
      </w:r>
    </w:p>
    <w:p w14:paraId="021E3C13" w14:textId="77777777" w:rsidR="004205F8" w:rsidRDefault="00000000">
      <w:pPr>
        <w:spacing w:before="269" w:after="269"/>
        <w:ind w:left="120"/>
      </w:pPr>
      <w:r>
        <w:rPr>
          <w:rFonts w:ascii="Times New Roman" w:hAnsi="Times New Roman"/>
          <w:color w:val="000000"/>
        </w:rPr>
        <w:t>ჩემმა დარტყმამ რეის მარჯვენა ფეხი დაუჭრა და ერთ მუხლზე დაეცა. საპასუხოდ, მე მარცხენა ხელზე მძიმე ჭრილობა მივიღე.</w:t>
      </w:r>
    </w:p>
    <w:p w14:paraId="5CF3469E" w14:textId="77777777" w:rsidR="004205F8" w:rsidRDefault="00000000">
      <w:pPr>
        <w:spacing w:before="269" w:after="269"/>
        <w:ind w:left="120"/>
      </w:pPr>
      <w:r>
        <w:rPr>
          <w:rFonts w:ascii="Times New Roman" w:hAnsi="Times New Roman"/>
          <w:color w:val="000000"/>
        </w:rPr>
        <w:t>- ჰმ, ხელის აწევა ძლივს შემიძლია.</w:t>
      </w:r>
    </w:p>
    <w:p w14:paraId="7BE9118F" w14:textId="77777777" w:rsidR="004205F8" w:rsidRDefault="00000000">
      <w:pPr>
        <w:spacing w:before="269" w:after="269"/>
        <w:ind w:left="120"/>
      </w:pPr>
      <w:r>
        <w:rPr>
          <w:rFonts w:ascii="Times New Roman" w:hAnsi="Times New Roman"/>
          <w:color w:val="000000"/>
        </w:rPr>
        <w:t>რეი ნელა წამოდგა და ხმალს საყრდენად იყენებდა.</w:t>
      </w:r>
    </w:p>
    <w:p w14:paraId="37539CF3" w14:textId="77777777" w:rsidR="004205F8" w:rsidRDefault="00000000">
      <w:pPr>
        <w:spacing w:before="269" w:after="269"/>
        <w:ind w:left="120"/>
      </w:pPr>
      <w:r>
        <w:rPr>
          <w:rFonts w:ascii="Times New Roman" w:hAnsi="Times New Roman"/>
          <w:color w:val="000000"/>
        </w:rPr>
        <w:t>- ეს დასასრულია, რეი, სახალისო იყო.</w:t>
      </w:r>
    </w:p>
    <w:p w14:paraId="1DB8F5D0" w14:textId="77777777" w:rsidR="004205F8" w:rsidRDefault="00000000">
      <w:pPr>
        <w:spacing w:before="269" w:after="269"/>
        <w:ind w:left="120"/>
      </w:pPr>
      <w:r>
        <w:rPr>
          <w:rFonts w:ascii="Times New Roman" w:hAnsi="Times New Roman"/>
          <w:color w:val="000000"/>
        </w:rPr>
        <w:t>- მართლაც. ეს ჩემი ბოლო ბრძოლაა.</w:t>
      </w:r>
    </w:p>
    <w:p w14:paraId="5BBAF6BD" w14:textId="77777777" w:rsidR="004205F8" w:rsidRDefault="00000000">
      <w:pPr>
        <w:spacing w:before="269" w:after="269"/>
        <w:ind w:left="120"/>
      </w:pPr>
      <w:r>
        <w:rPr>
          <w:rFonts w:ascii="Times New Roman" w:hAnsi="Times New Roman"/>
          <w:color w:val="000000"/>
        </w:rPr>
        <w:lastRenderedPageBreak/>
        <w:t>ხმლები ხელში ჩავჭიდეთ და ერთდროულად ვიმოძრავეთ, რეი კი ჩემს მარცხენა ხელს დამიზნებოდა.</w:t>
      </w:r>
    </w:p>
    <w:p w14:paraId="2E98AA1F" w14:textId="77777777" w:rsidR="004205F8" w:rsidRDefault="00000000">
      <w:pPr>
        <w:spacing w:before="269" w:after="269"/>
        <w:ind w:left="120"/>
      </w:pPr>
      <w:r>
        <w:rPr>
          <w:rFonts w:ascii="Times New Roman" w:hAnsi="Times New Roman"/>
          <w:color w:val="000000"/>
        </w:rPr>
        <w:t>მგონი, მას „მაგიის შთამნთქმელი ბეჭდის“ განადგურება სურდა იმ ფაქტით ისარგებლა, რომ ჩემი ხელი თითქმის იმობილიზებული იყო.</w:t>
      </w:r>
    </w:p>
    <w:p w14:paraId="31C32B99" w14:textId="77777777" w:rsidR="004205F8" w:rsidRDefault="00000000">
      <w:pPr>
        <w:spacing w:before="269" w:after="269"/>
        <w:ind w:left="120"/>
      </w:pPr>
      <w:r>
        <w:rPr>
          <w:rFonts w:ascii="Times New Roman" w:hAnsi="Times New Roman"/>
          <w:color w:val="000000"/>
        </w:rPr>
        <w:t>ჩემი მიზანი მხოლოდ ერთი იყო...</w:t>
      </w:r>
    </w:p>
    <w:p w14:paraId="276C593C" w14:textId="77777777" w:rsidR="004205F8" w:rsidRDefault="00000000">
      <w:pPr>
        <w:spacing w:before="269" w:after="269"/>
        <w:ind w:left="120"/>
      </w:pPr>
      <w:r>
        <w:rPr>
          <w:rFonts w:ascii="Times New Roman" w:hAnsi="Times New Roman"/>
          <w:color w:val="000000"/>
        </w:rPr>
        <w:t>და შემდეგ, იმ მომენტში, როდესაც დარტყმის რადიუსში აღმოვჩნდით...</w:t>
      </w:r>
    </w:p>
    <w:p w14:paraId="02A825AC" w14:textId="77777777" w:rsidR="004205F8" w:rsidRDefault="00000000">
      <w:pPr>
        <w:spacing w:before="269" w:after="269"/>
        <w:ind w:left="120"/>
      </w:pPr>
      <w:r>
        <w:rPr>
          <w:rFonts w:ascii="Times New Roman" w:hAnsi="Times New Roman"/>
          <w:color w:val="000000"/>
        </w:rPr>
        <w:t>„...რეი!..“ - დაიძახა მისმა ხმამ ერთი წამით ადრე, სანამ ჩვენი პირები კვლავ ერთმანეთში გადაიხლართებოდა.</w:t>
      </w:r>
    </w:p>
    <w:p w14:paraId="07B9E6EB" w14:textId="77777777" w:rsidR="004205F8" w:rsidRDefault="00000000">
      <w:pPr>
        <w:spacing w:before="269" w:after="269"/>
        <w:ind w:left="120"/>
      </w:pPr>
      <w:r>
        <w:rPr>
          <w:rFonts w:ascii="Times New Roman" w:hAnsi="Times New Roman"/>
          <w:color w:val="000000"/>
        </w:rPr>
        <w:t>თვალის კუთხით დავინახეთ. რეის დედა, შეილა, შესასვლელში, მაყურებლის ადგილების კიბეებზე იდგა. მისა მასთან ერთად იყო.</w:t>
      </w:r>
    </w:p>
    <w:p w14:paraId="01DC7807" w14:textId="77777777" w:rsidR="004205F8" w:rsidRDefault="00000000">
      <w:pPr>
        <w:spacing w:before="269" w:after="269"/>
        <w:ind w:left="120"/>
      </w:pPr>
      <w:r>
        <w:rPr>
          <w:rFonts w:ascii="Times New Roman" w:hAnsi="Times New Roman"/>
          <w:color w:val="000000"/>
        </w:rPr>
        <w:t>— …ანოს!..</w:t>
      </w:r>
    </w:p>
    <w:p w14:paraId="01F566ED" w14:textId="77777777" w:rsidR="004205F8" w:rsidRDefault="00000000">
      <w:pPr>
        <w:spacing w:before="269" w:after="269"/>
        <w:ind w:left="120"/>
      </w:pPr>
      <w:r>
        <w:rPr>
          <w:rFonts w:ascii="Times New Roman" w:hAnsi="Times New Roman"/>
          <w:color w:val="000000"/>
        </w:rPr>
        <w:t>რეის ხელში ინიციო ბრწყინავდა. „მაგიის შთამნთქმელი ბეჭდის“კენ მიმართული დარტყმის თავიდან ასაცილებლად, ხელი ძალით ავწიე, თითქოს ტყვიით იყო სავსე.</w:t>
      </w:r>
    </w:p>
    <w:p w14:paraId="3E7A33C5" w14:textId="77777777" w:rsidR="004205F8" w:rsidRDefault="00000000">
      <w:pPr>
        <w:spacing w:before="269" w:after="269"/>
        <w:ind w:left="120"/>
      </w:pPr>
      <w:r>
        <w:rPr>
          <w:rFonts w:ascii="Times New Roman" w:hAnsi="Times New Roman"/>
          <w:color w:val="000000"/>
        </w:rPr>
        <w:t>ამ მომენტში დემონური ხმალი გაგორდა და მარცხენა ხელის ძირში გამიჭრა. ეს იყო იდეალური დარტყმა ხმლით, რომელიც იდეალურ მომენტში განხორციელდა, როდესაც სუნთქვა და კუნთები მოდუნდა. ჩემი მოკვეთილი ხელი ჰაერში აფრინდა.</w:t>
      </w:r>
    </w:p>
    <w:p w14:paraId="7120F3CD" w14:textId="77777777" w:rsidR="004205F8" w:rsidRDefault="00000000">
      <w:pPr>
        <w:spacing w:before="269" w:after="269"/>
        <w:ind w:left="120"/>
      </w:pPr>
      <w:r>
        <w:rPr>
          <w:rFonts w:ascii="Times New Roman" w:hAnsi="Times New Roman"/>
          <w:color w:val="000000"/>
        </w:rPr>
        <w:t>ნუთუ ეს იყო მისი მიზანი თავიდანვე? რეიმ გახედა მაგიის შთამნთქმელ ბეჭედს მის ჩამოვარდნილ ხელზე.</w:t>
      </w:r>
    </w:p>
    <w:p w14:paraId="1835F45D" w14:textId="77777777" w:rsidR="004205F8" w:rsidRDefault="00000000">
      <w:pPr>
        <w:spacing w:before="269" w:after="269"/>
        <w:ind w:left="120"/>
      </w:pPr>
      <w:r>
        <w:rPr>
          <w:rFonts w:ascii="Times New Roman" w:hAnsi="Times New Roman"/>
          <w:color w:val="000000"/>
        </w:rPr>
        <w:t>- შენ მოახერხე ჩემი ხელის დაჭერა. შთამბეჭდავი ნამუშევარია, რეი.</w:t>
      </w:r>
    </w:p>
    <w:p w14:paraId="68EC550C" w14:textId="77777777" w:rsidR="004205F8" w:rsidRDefault="00000000">
      <w:pPr>
        <w:spacing w:before="269" w:after="269"/>
        <w:ind w:left="120"/>
      </w:pPr>
      <w:r>
        <w:rPr>
          <w:rFonts w:ascii="Times New Roman" w:hAnsi="Times New Roman"/>
          <w:color w:val="000000"/>
        </w:rPr>
        <w:t>მაგრამ ჩემი ადამანტინის რკინის ხმლის დარტყმამ ის მანამ დაიჭირა, სანამ მაგიის შთამნთქმელი ბეჭდის გაჭრას შეეცდებოდა.</w:t>
      </w:r>
    </w:p>
    <w:p w14:paraId="4D878F37" w14:textId="77777777" w:rsidR="004205F8" w:rsidRDefault="00000000">
      <w:pPr>
        <w:spacing w:before="269" w:after="269"/>
        <w:ind w:left="120"/>
      </w:pPr>
      <w:r>
        <w:rPr>
          <w:rFonts w:ascii="Times New Roman" w:hAnsi="Times New Roman"/>
          <w:color w:val="000000"/>
        </w:rPr>
        <w:t>რეიმ სასწრაფოდ გამოიყენა დემონის ხმალი მუცლისთვის ფარად.</w:t>
      </w:r>
    </w:p>
    <w:p w14:paraId="648E135C" w14:textId="77777777" w:rsidR="004205F8" w:rsidRDefault="00000000">
      <w:pPr>
        <w:spacing w:before="269" w:after="269"/>
        <w:ind w:left="120"/>
      </w:pPr>
      <w:r>
        <w:rPr>
          <w:rFonts w:ascii="Times New Roman" w:hAnsi="Times New Roman"/>
          <w:color w:val="000000"/>
        </w:rPr>
        <w:t>- მაგრამ ამჯერადაც გავიმარჯვებ.</w:t>
      </w:r>
    </w:p>
    <w:p w14:paraId="39899D38" w14:textId="77777777" w:rsidR="004205F8" w:rsidRDefault="00000000">
      <w:pPr>
        <w:spacing w:before="269" w:after="269"/>
        <w:ind w:left="120"/>
      </w:pPr>
      <w:r>
        <w:rPr>
          <w:rFonts w:ascii="Times New Roman" w:hAnsi="Times New Roman"/>
          <w:color w:val="000000"/>
        </w:rPr>
        <w:t>როგორც კი ჩემი პირის წვერი რეის დემონურ ხმალს შეეხო, მთელი ენერგიით „ადესინს“ შევუტიე და მთელი სხეულით ხმლის დარტყმას მივმართე.</w:t>
      </w:r>
    </w:p>
    <w:p w14:paraId="6F613D4A" w14:textId="77777777" w:rsidR="004205F8" w:rsidRDefault="00000000">
      <w:pPr>
        <w:spacing w:before="269" w:after="269"/>
        <w:ind w:left="120"/>
      </w:pPr>
      <w:r>
        <w:rPr>
          <w:rFonts w:ascii="Times New Roman" w:hAnsi="Times New Roman"/>
          <w:color w:val="000000"/>
        </w:rPr>
        <w:t>მომხდარი სიგნალად იქცა.</w:t>
      </w:r>
    </w:p>
    <w:p w14:paraId="007938D2" w14:textId="77777777" w:rsidR="004205F8" w:rsidRDefault="00000000">
      <w:pPr>
        <w:spacing w:before="269" w:after="269"/>
        <w:ind w:left="120"/>
      </w:pPr>
      <w:r>
        <w:rPr>
          <w:rFonts w:ascii="Times New Roman" w:hAnsi="Times New Roman"/>
          <w:color w:val="000000"/>
        </w:rPr>
        <w:t>არენაზე უზარმაზარი ჯადოსნური წრე გამოჩნდა და მან მაშინვე გაააქტიურა მასში არსებული შელოცვა.</w:t>
      </w:r>
    </w:p>
    <w:p w14:paraId="45858A5C" w14:textId="77777777" w:rsidR="004205F8" w:rsidRDefault="00000000">
      <w:pPr>
        <w:spacing w:before="269" w:after="269"/>
        <w:ind w:left="120"/>
      </w:pPr>
      <w:r>
        <w:rPr>
          <w:rFonts w:ascii="Times New Roman" w:hAnsi="Times New Roman"/>
          <w:color w:val="000000"/>
        </w:rPr>
        <w:lastRenderedPageBreak/>
        <w:t>ეს არის...</w:t>
      </w:r>
    </w:p>
    <w:p w14:paraId="2F19BC7F" w14:textId="77777777" w:rsidR="004205F8" w:rsidRDefault="00000000">
      <w:pPr>
        <w:spacing w:before="269" w:after="269"/>
        <w:ind w:left="120"/>
      </w:pPr>
      <w:r>
        <w:rPr>
          <w:rFonts w:ascii="Times New Roman" w:hAnsi="Times New Roman"/>
          <w:color w:val="000000"/>
        </w:rPr>
        <w:t>— …ხა-ა…</w:t>
      </w:r>
    </w:p>
    <w:p w14:paraId="0961279C" w14:textId="77777777" w:rsidR="004205F8" w:rsidRDefault="00000000">
      <w:pPr>
        <w:spacing w:before="269" w:after="269"/>
        <w:ind w:left="120"/>
      </w:pPr>
      <w:r>
        <w:rPr>
          <w:rFonts w:ascii="Times New Roman" w:hAnsi="Times New Roman"/>
          <w:color w:val="000000"/>
        </w:rPr>
        <w:t>ინიციო ორ ნაწილად გაიყო და ჩემი ხმალი რეის მკერდში გაეჩხირა.</w:t>
      </w:r>
    </w:p>
    <w:p w14:paraId="6F394C7B" w14:textId="77777777" w:rsidR="004205F8" w:rsidRDefault="00000000">
      <w:pPr>
        <w:spacing w:before="269" w:after="269"/>
        <w:ind w:left="120"/>
      </w:pPr>
      <w:r>
        <w:rPr>
          <w:rFonts w:ascii="Times New Roman" w:hAnsi="Times New Roman"/>
          <w:color w:val="000000"/>
        </w:rPr>
        <w:t>— ...მეც არ მოველოდი შენგან ნაკლებს, ანოს... და მეგონა, ამჯერად გავიმარჯვებდი...</w:t>
      </w:r>
    </w:p>
    <w:p w14:paraId="04380F76" w14:textId="77777777" w:rsidR="004205F8" w:rsidRDefault="00000000">
      <w:pPr>
        <w:spacing w:before="269" w:after="269"/>
        <w:ind w:left="120"/>
      </w:pPr>
      <w:r>
        <w:rPr>
          <w:rFonts w:ascii="Times New Roman" w:hAnsi="Times New Roman"/>
          <w:color w:val="000000"/>
        </w:rPr>
        <w:t>კმაყოფილებით გაიღიმა. შემდეგ უკან წაიწია და ზურგზე დაეცა.</w:t>
      </w:r>
    </w:p>
    <w:p w14:paraId="75B5D03F" w14:textId="77777777" w:rsidR="004205F8" w:rsidRDefault="00000000">
      <w:pPr>
        <w:spacing w:before="269" w:after="269"/>
        <w:ind w:left="120"/>
      </w:pPr>
      <w:r>
        <w:rPr>
          <w:rFonts w:ascii="Times New Roman" w:hAnsi="Times New Roman"/>
          <w:color w:val="000000"/>
        </w:rPr>
        <w:t>თუმცა, სიხარულის ძახილი არ ისმოდა.</w:t>
      </w:r>
    </w:p>
    <w:p w14:paraId="5B02EB6F" w14:textId="77777777" w:rsidR="004205F8" w:rsidRDefault="00000000">
      <w:pPr>
        <w:spacing w:before="269" w:after="269"/>
        <w:ind w:left="120"/>
      </w:pPr>
      <w:r>
        <w:rPr>
          <w:rFonts w:ascii="Times New Roman" w:hAnsi="Times New Roman"/>
          <w:color w:val="000000"/>
        </w:rPr>
        <w:t xml:space="preserve">არენაზე გამოჩენილმა ჯადოსნურმა წრემ შელოცვა „აზეისის </w:t>
      </w:r>
      <w:r>
        <w:rPr>
          <w:rFonts w:ascii="Times New Roman" w:hAnsi="Times New Roman"/>
          <w:color w:val="000000"/>
          <w:sz w:val="18"/>
          <w:vertAlign w:val="superscript"/>
        </w:rPr>
        <w:t xml:space="preserve">1 </w:t>
      </w:r>
      <w:r>
        <w:rPr>
          <w:rFonts w:ascii="Times New Roman" w:hAnsi="Times New Roman"/>
          <w:color w:val="000000"/>
        </w:rPr>
        <w:t>“ მოახვია. მხოლოდ ეს ადგილი გადავიდა სხვა განზომილებაში, დელზოგეიდისგან იზოლირებულად.</w:t>
      </w:r>
    </w:p>
    <w:p w14:paraId="1A0EE68E" w14:textId="77777777" w:rsidR="004205F8" w:rsidRDefault="00000000">
      <w:pPr>
        <w:spacing w:before="269" w:after="269"/>
        <w:ind w:left="120"/>
      </w:pPr>
      <w:r>
        <w:rPr>
          <w:rFonts w:ascii="Times New Roman" w:hAnsi="Times New Roman"/>
          <w:color w:val="000000"/>
        </w:rPr>
        <w:t>„წლებია ამ მომენტს ველოდი“, - თქვა ჩახლეჩილმა ხმამ. „საბოლოოდ, შევძლებ თქვენთან გამკლავებას“.</w:t>
      </w:r>
    </w:p>
    <w:p w14:paraId="48AF9846" w14:textId="77777777" w:rsidR="004205F8" w:rsidRDefault="00000000">
      <w:pPr>
        <w:spacing w:before="269" w:after="269"/>
        <w:ind w:left="120"/>
      </w:pPr>
      <w:r>
        <w:rPr>
          <w:rFonts w:ascii="Times New Roman" w:hAnsi="Times New Roman"/>
          <w:color w:val="000000"/>
        </w:rPr>
        <w:t>გამოჩნდა თეთრი წვერით მოხუცი კაცი.</w:t>
      </w:r>
    </w:p>
    <w:p w14:paraId="1371823C" w14:textId="77777777" w:rsidR="004205F8" w:rsidRDefault="00000000">
      <w:pPr>
        <w:spacing w:before="269" w:after="269"/>
        <w:ind w:left="120"/>
      </w:pPr>
      <w:r>
        <w:rPr>
          <w:rFonts w:ascii="Times New Roman" w:hAnsi="Times New Roman"/>
          <w:color w:val="000000"/>
        </w:rPr>
        <w:t>შვიდი უძველესი დემონი იმპერატორიდან ერთ-ერთი, მელჰეის ბორანი.</w:t>
      </w:r>
    </w:p>
    <w:p w14:paraId="049DF23F" w14:textId="77777777" w:rsidR="004205F8" w:rsidRDefault="004205F8">
      <w:pPr>
        <w:spacing w:before="269" w:after="269"/>
        <w:ind w:left="120"/>
      </w:pPr>
    </w:p>
    <w:p w14:paraId="3A630213" w14:textId="77777777" w:rsidR="004205F8" w:rsidRDefault="00000000">
      <w:pPr>
        <w:spacing w:after="0"/>
        <w:ind w:left="120"/>
      </w:pPr>
      <w:r>
        <w:rPr>
          <w:rFonts w:ascii="Times New Roman" w:hAnsi="Times New Roman"/>
          <w:color w:val="000000"/>
        </w:rPr>
        <w:lastRenderedPageBreak/>
        <w:t xml:space="preserve"> </w:t>
      </w:r>
      <w:r>
        <w:rPr>
          <w:noProof/>
        </w:rPr>
        <w:drawing>
          <wp:inline distT="0" distB="0" distL="0" distR="0" wp14:anchorId="66353C9B" wp14:editId="2362EFCF">
            <wp:extent cx="5732145" cy="81364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03536CAC" w14:textId="77777777" w:rsidR="004205F8" w:rsidRDefault="00000000">
      <w:pPr>
        <w:pStyle w:val="Heading4"/>
        <w:spacing w:before="269" w:after="269"/>
        <w:ind w:left="120"/>
      </w:pPr>
      <w:r>
        <w:rPr>
          <w:rFonts w:ascii="Times New Roman" w:hAnsi="Times New Roman"/>
          <w:i w:val="0"/>
          <w:color w:val="000000"/>
        </w:rPr>
        <w:lastRenderedPageBreak/>
        <w:t>შენიშვნები</w:t>
      </w:r>
    </w:p>
    <w:p w14:paraId="327CA6D3" w14:textId="77777777" w:rsidR="004205F8" w:rsidRDefault="00000000">
      <w:pPr>
        <w:spacing w:before="269" w:after="269"/>
        <w:ind w:left="120"/>
      </w:pPr>
      <w:r>
        <w:rPr>
          <w:rFonts w:ascii="Times New Roman" w:hAnsi="Times New Roman"/>
          <w:color w:val="000000"/>
        </w:rPr>
        <w:t>1. ჩაწერილია, როგორც: „ციხის განზომილება“.</w:t>
      </w:r>
    </w:p>
    <w:p w14:paraId="7318CA2A" w14:textId="77777777" w:rsidR="004205F8" w:rsidRDefault="00000000">
      <w:pPr>
        <w:pStyle w:val="Heading2"/>
        <w:pageBreakBefore/>
        <w:spacing w:before="180" w:after="180"/>
        <w:ind w:left="120"/>
      </w:pPr>
      <w:bookmarkStart w:id="32" w:name="_§_32._ღალატი"/>
      <w:bookmarkEnd w:id="32"/>
      <w:r>
        <w:rPr>
          <w:rFonts w:ascii="Times New Roman" w:hAnsi="Times New Roman"/>
          <w:color w:val="000000"/>
          <w:sz w:val="33"/>
        </w:rPr>
        <w:lastRenderedPageBreak/>
        <w:t>§ 32. ღალატი</w:t>
      </w:r>
    </w:p>
    <w:p w14:paraId="1910921D" w14:textId="77777777" w:rsidR="004205F8" w:rsidRDefault="00000000">
      <w:pPr>
        <w:spacing w:before="269" w:after="269"/>
        <w:ind w:left="120"/>
      </w:pPr>
      <w:r>
        <w:rPr>
          <w:rFonts w:ascii="Times New Roman" w:hAnsi="Times New Roman"/>
          <w:color w:val="000000"/>
        </w:rPr>
        <w:t>„ჰმ, ასეა საქმე, მელჰეის?“ ვკითხე მოხუცს, რომელიც გამოჩნდა. „რეიში კონტრაქტით გათვალისწინებული დემონური ხმლის განთავსება; დემონური ხმლების ტურნირი, ეს ყველაფერი შენი გეგმა იყო. და თქვენ „იუნიტში“ მხოლოდ იმისთვის ხართ, რომ ფრაქციებს შორის ძალთა ბალანსი შეინარჩუნოთ. თუ იმპერიული ოჯახის ფრაქცია ძალიან გაიზრდება, ემილიას მსგავსი ბევრი იქნება, რომელთა კონტროლიც შეუძლებელი იქნება.“</w:t>
      </w:r>
    </w:p>
    <w:p w14:paraId="2BC228E5" w14:textId="77777777" w:rsidR="004205F8" w:rsidRDefault="00000000">
      <w:pPr>
        <w:spacing w:before="269" w:after="269"/>
        <w:ind w:left="120"/>
      </w:pPr>
      <w:r>
        <w:rPr>
          <w:rFonts w:ascii="Times New Roman" w:hAnsi="Times New Roman"/>
          <w:color w:val="000000"/>
        </w:rPr>
        <w:t>მელჰეისმა თავაზიანად დაუქნია თავი.</w:t>
      </w:r>
    </w:p>
    <w:p w14:paraId="52A7A22C" w14:textId="77777777" w:rsidR="004205F8" w:rsidRDefault="00000000">
      <w:pPr>
        <w:spacing w:before="269" w:after="269"/>
        <w:ind w:left="120"/>
      </w:pPr>
      <w:r>
        <w:rPr>
          <w:rFonts w:ascii="Times New Roman" w:hAnsi="Times New Roman"/>
          <w:color w:val="000000"/>
        </w:rPr>
        <w:t>- ეს სიმართლეა.</w:t>
      </w:r>
    </w:p>
    <w:p w14:paraId="040548AE" w14:textId="77777777" w:rsidR="004205F8" w:rsidRDefault="00000000">
      <w:pPr>
        <w:spacing w:before="269" w:after="269"/>
        <w:ind w:left="120"/>
      </w:pPr>
      <w:r>
        <w:rPr>
          <w:rFonts w:ascii="Times New Roman" w:hAnsi="Times New Roman"/>
          <w:color w:val="000000"/>
        </w:rPr>
        <w:t>- თქვენი ბაზა დაკავებული არ არის. ვინ გაძლევთ ბრძანებებს? თუ საკუთარი ნებით მოქმედებთ?</w:t>
      </w:r>
    </w:p>
    <w:p w14:paraId="59C1F4C1" w14:textId="77777777" w:rsidR="004205F8" w:rsidRDefault="00000000">
      <w:pPr>
        <w:spacing w:before="269" w:after="269"/>
        <w:ind w:left="120"/>
      </w:pPr>
      <w:r>
        <w:rPr>
          <w:rFonts w:ascii="Times New Roman" w:hAnsi="Times New Roman"/>
          <w:color w:val="000000"/>
        </w:rPr>
        <w:t>მელჰეისმა არ უპასუხა. მას ჩემზე არანაირი მოგონება არ აქვს. ამიტომ მიღალატა ასე ადვილად?</w:t>
      </w:r>
    </w:p>
    <w:p w14:paraId="00D77D23" w14:textId="77777777" w:rsidR="004205F8" w:rsidRDefault="00000000">
      <w:pPr>
        <w:spacing w:before="269" w:after="269"/>
        <w:ind w:left="120"/>
      </w:pPr>
      <w:r>
        <w:rPr>
          <w:rFonts w:ascii="Times New Roman" w:hAnsi="Times New Roman"/>
          <w:color w:val="000000"/>
        </w:rPr>
        <w:t>ან იქნებ ყველაფერი იცოდა და დამალა, რომ მოგონებები ჰქონდა?</w:t>
      </w:r>
    </w:p>
    <w:p w14:paraId="65E86634" w14:textId="77777777" w:rsidR="004205F8" w:rsidRDefault="00000000">
      <w:pPr>
        <w:spacing w:before="269" w:after="269"/>
        <w:ind w:left="120"/>
      </w:pPr>
      <w:r>
        <w:rPr>
          <w:rFonts w:ascii="Times New Roman" w:hAnsi="Times New Roman"/>
          <w:color w:val="000000"/>
        </w:rPr>
        <w:t>ან იქნებ არც ერთი და არც მეორე?</w:t>
      </w:r>
    </w:p>
    <w:p w14:paraId="1FA5C577" w14:textId="77777777" w:rsidR="004205F8" w:rsidRDefault="00000000">
      <w:pPr>
        <w:spacing w:before="269" w:after="269"/>
        <w:ind w:left="120"/>
      </w:pPr>
      <w:r>
        <w:rPr>
          <w:rFonts w:ascii="Times New Roman" w:hAnsi="Times New Roman"/>
          <w:color w:val="000000"/>
        </w:rPr>
        <w:t>- გავიგე, რომ ერთობის მეთაური დემონი იყო. ავოს დილჰევია ხომ არ არის?</w:t>
      </w:r>
    </w:p>
    <w:p w14:paraId="35952CBD" w14:textId="77777777" w:rsidR="004205F8" w:rsidRDefault="00000000">
      <w:pPr>
        <w:spacing w:before="269" w:after="269"/>
        <w:ind w:left="120"/>
      </w:pPr>
      <w:r>
        <w:rPr>
          <w:rFonts w:ascii="Times New Roman" w:hAnsi="Times New Roman"/>
          <w:color w:val="000000"/>
        </w:rPr>
        <w:t>- მართლა გეგონა, რომ შენს კითხვას ვუპასუხებდი?</w:t>
      </w:r>
    </w:p>
    <w:p w14:paraId="36E22594" w14:textId="77777777" w:rsidR="004205F8" w:rsidRDefault="00000000">
      <w:pPr>
        <w:spacing w:before="269" w:after="269"/>
        <w:ind w:left="120"/>
      </w:pPr>
      <w:r>
        <w:rPr>
          <w:rFonts w:ascii="Times New Roman" w:hAnsi="Times New Roman"/>
          <w:color w:val="000000"/>
        </w:rPr>
        <w:t>ჰო, კი, მართალია.</w:t>
      </w:r>
    </w:p>
    <w:p w14:paraId="1CC86D38" w14:textId="77777777" w:rsidR="004205F8" w:rsidRDefault="00000000">
      <w:pPr>
        <w:spacing w:before="269" w:after="269"/>
        <w:ind w:left="120"/>
      </w:pPr>
      <w:r>
        <w:rPr>
          <w:rFonts w:ascii="Times New Roman" w:hAnsi="Times New Roman"/>
          <w:color w:val="000000"/>
        </w:rPr>
        <w:t>- შენი ნება იყოს. მაშინ გაიძულებ აღსარებას.</w:t>
      </w:r>
    </w:p>
    <w:p w14:paraId="5012B7A3" w14:textId="77777777" w:rsidR="004205F8" w:rsidRDefault="00000000">
      <w:pPr>
        <w:spacing w:before="269" w:after="269"/>
        <w:ind w:left="120"/>
      </w:pPr>
      <w:r>
        <w:rPr>
          <w:rFonts w:ascii="Times New Roman" w:hAnsi="Times New Roman"/>
          <w:color w:val="000000"/>
        </w:rPr>
        <w:t>- ვაიმე, მაგრამ მეშინია, რომ არაფერი გამოგივათ, ლორდ ანოს.</w:t>
      </w:r>
    </w:p>
    <w:p w14:paraId="791BCE30" w14:textId="77777777" w:rsidR="004205F8" w:rsidRDefault="00000000">
      <w:pPr>
        <w:spacing w:before="269" w:after="269"/>
        <w:ind w:left="120"/>
      </w:pPr>
      <w:r>
        <w:rPr>
          <w:rFonts w:ascii="Times New Roman" w:hAnsi="Times New Roman"/>
          <w:color w:val="000000"/>
        </w:rPr>
        <w:t>- ვაუ, ამხელა წარმოდგენა გაქვს საკუთარ თავზე. გგონია, რომ მხოლოდ აზეისისში გამომკეტავ და დამამარცხებ?</w:t>
      </w:r>
    </w:p>
    <w:p w14:paraId="3AC20FCF" w14:textId="77777777" w:rsidR="004205F8" w:rsidRDefault="00000000">
      <w:pPr>
        <w:spacing w:before="269" w:after="269"/>
        <w:ind w:left="120"/>
      </w:pPr>
      <w:r>
        <w:rPr>
          <w:rFonts w:ascii="Times New Roman" w:hAnsi="Times New Roman"/>
          <w:color w:val="000000"/>
        </w:rPr>
        <w:t>- სულაც არა. მე უკვე გავიმარჯვე. შედეგი წინასწარ იყო განსაზღვრული, სანამ შენ დემონური ხმლების ტურნირზე ერთობოდი. და ეს უკვე დაიწყო. შენი დამარცხების მიზეზი ის იყო, რომ დროებით სენტიმენტალურობას აჰყევი და ვერც კი გააცნობიერე.</w:t>
      </w:r>
    </w:p>
    <w:p w14:paraId="41E54227" w14:textId="77777777" w:rsidR="004205F8" w:rsidRDefault="00000000">
      <w:pPr>
        <w:spacing w:before="269" w:after="269"/>
        <w:ind w:left="120"/>
      </w:pPr>
      <w:r>
        <w:rPr>
          <w:rFonts w:ascii="Times New Roman" w:hAnsi="Times New Roman"/>
          <w:color w:val="000000"/>
        </w:rPr>
        <w:t>მელჰეისმა ჯადოსნური წრე დახატა. მან ხელი ჩაყო მასში და კვერთხი ამოიღო. ის აკადემიაში უნდა შეენახათ, მაგრამ ვფიქრობ, შვიდი უძველესი დემონი იმპერატორისთვის მისი მოპოვება ადვილი იქნებოდა.</w:t>
      </w:r>
    </w:p>
    <w:p w14:paraId="1327B6BA" w14:textId="77777777" w:rsidR="004205F8" w:rsidRDefault="00000000">
      <w:pPr>
        <w:spacing w:before="269" w:after="269"/>
        <w:ind w:left="120"/>
      </w:pPr>
      <w:r>
        <w:rPr>
          <w:rFonts w:ascii="Times New Roman" w:hAnsi="Times New Roman"/>
          <w:color w:val="000000"/>
        </w:rPr>
        <w:lastRenderedPageBreak/>
        <w:t>- ინიციოს მოკვეთილი ხელი მაშინვე არ შეხორცდება.</w:t>
      </w:r>
    </w:p>
    <w:p w14:paraId="7599A7E7" w14:textId="77777777" w:rsidR="004205F8" w:rsidRDefault="00000000">
      <w:pPr>
        <w:spacing w:before="269" w:after="269"/>
        <w:ind w:left="120"/>
      </w:pPr>
      <w:r>
        <w:rPr>
          <w:rFonts w:ascii="Times New Roman" w:hAnsi="Times New Roman"/>
          <w:color w:val="000000"/>
        </w:rPr>
        <w:t>მელჰეისმა სიმართლე თქვა. ინიციო დემონური ხმალია, რომელიც მაგიურ ფორმულებს ჭრის. მისი ეფექტი გარკვეული ხნით გაგრძელდება და მაშინაც კი, თუ სამკურნალო მაგიის გამოყენებას შეეცდებით, მისი ფორმულა განადგურდება.</w:t>
      </w:r>
    </w:p>
    <w:p w14:paraId="22CB3AD0" w14:textId="77777777" w:rsidR="004205F8" w:rsidRDefault="00000000">
      <w:pPr>
        <w:spacing w:before="269" w:after="269"/>
        <w:ind w:left="120"/>
      </w:pPr>
      <w:r>
        <w:rPr>
          <w:rFonts w:ascii="Times New Roman" w:hAnsi="Times New Roman"/>
          <w:color w:val="000000"/>
        </w:rPr>
        <w:t>ვფიქრობ, გარკვეული დროის შემდეგ მის განკურნებას შევძლებ, მაგრამ ნაკლებად სავარაუდოა, რომ ის იმდენად სულელია, რომ უბრალოდ ჩუმად დაელოდება, როდის გავაკეთებ ამას.</w:t>
      </w:r>
    </w:p>
    <w:p w14:paraId="699BF4A2" w14:textId="77777777" w:rsidR="004205F8" w:rsidRDefault="00000000">
      <w:pPr>
        <w:spacing w:before="269" w:after="269"/>
        <w:ind w:left="120"/>
      </w:pPr>
      <w:r>
        <w:rPr>
          <w:rFonts w:ascii="Times New Roman" w:hAnsi="Times New Roman"/>
          <w:color w:val="000000"/>
        </w:rPr>
        <w:t>ზუსტად ამიტომ გამოჩნდა ის ზუსტად იმ მომენტში, როდესაც რეიმ ხელი მომჭრა.</w:t>
      </w:r>
    </w:p>
    <w:p w14:paraId="1F04D819" w14:textId="77777777" w:rsidR="004205F8" w:rsidRDefault="00000000">
      <w:pPr>
        <w:spacing w:before="269" w:after="269"/>
        <w:ind w:left="120"/>
      </w:pPr>
      <w:r>
        <w:rPr>
          <w:rFonts w:ascii="Times New Roman" w:hAnsi="Times New Roman"/>
          <w:color w:val="000000"/>
        </w:rPr>
        <w:t>- გარდა ამისა, „მაგიის შთამნთქმელი ბეჭედი“ აგრძელებდა შენი მაგიური ძალის შთანთქმას და ახლა მისი ნახევარზე ნაკლები გაქვს. ხოლო „აზეისისში“ შენი ქვეშევრდომების დახმარების იმედიც კი არ შეგიძლია.</w:t>
      </w:r>
    </w:p>
    <w:p w14:paraId="17E30A7B" w14:textId="77777777" w:rsidR="004205F8" w:rsidRDefault="00000000">
      <w:pPr>
        <w:spacing w:before="269" w:after="269"/>
        <w:ind w:left="120"/>
      </w:pPr>
      <w:r>
        <w:rPr>
          <w:rFonts w:ascii="Times New Roman" w:hAnsi="Times New Roman"/>
          <w:color w:val="000000"/>
        </w:rPr>
        <w:t>მაგიური ძალის ნაწილაკები ჩემს ორივე მხარეს შეგროვდა. მათ ჯადოსნური კარიბჭე შექმნეს და მისგან ორი კაცი გამოვიდა.</w:t>
      </w:r>
    </w:p>
    <w:p w14:paraId="7C15CA86" w14:textId="77777777" w:rsidR="004205F8" w:rsidRDefault="00000000">
      <w:pPr>
        <w:spacing w:before="269" w:after="269"/>
        <w:ind w:left="120"/>
      </w:pPr>
      <w:r>
        <w:rPr>
          <w:rFonts w:ascii="Times New Roman" w:hAnsi="Times New Roman"/>
          <w:color w:val="000000"/>
        </w:rPr>
        <w:t>შვიდი უძველესი დემონი იმპერატორიდან ორია გაიოს ანზემი და იდორ ანზეო.</w:t>
      </w:r>
    </w:p>
    <w:p w14:paraId="6B077F92" w14:textId="77777777" w:rsidR="004205F8" w:rsidRDefault="00000000">
      <w:pPr>
        <w:spacing w:before="269" w:after="269"/>
        <w:ind w:left="120"/>
      </w:pPr>
      <w:r>
        <w:rPr>
          <w:rFonts w:ascii="Times New Roman" w:hAnsi="Times New Roman"/>
          <w:color w:val="000000"/>
        </w:rPr>
        <w:t>-ჰეი, როგორც ჩანს, შურისძიების დროა.</w:t>
      </w:r>
    </w:p>
    <w:p w14:paraId="19B5FED9" w14:textId="77777777" w:rsidR="004205F8" w:rsidRDefault="00000000">
      <w:pPr>
        <w:spacing w:before="269" w:after="269"/>
        <w:ind w:left="120"/>
      </w:pPr>
      <w:r>
        <w:rPr>
          <w:rFonts w:ascii="Times New Roman" w:hAnsi="Times New Roman"/>
          <w:color w:val="000000"/>
        </w:rPr>
        <w:t>გაიოსს მხარზე უზარმაზარი დემონური ხმალი, გრაჯესიონი ეჭირა.</w:t>
      </w:r>
    </w:p>
    <w:p w14:paraId="75FE9994" w14:textId="77777777" w:rsidR="004205F8" w:rsidRDefault="00000000">
      <w:pPr>
        <w:spacing w:before="269" w:after="269"/>
        <w:ind w:left="120"/>
      </w:pPr>
      <w:r>
        <w:rPr>
          <w:rFonts w:ascii="Times New Roman" w:hAnsi="Times New Roman"/>
          <w:color w:val="000000"/>
        </w:rPr>
        <w:t>- ის მაინც წინაპარია, თუნდაც დასუსტებული იყოს, გაიოს. ნუ დაკარგავ სიფხიზლეს.</w:t>
      </w:r>
    </w:p>
    <w:p w14:paraId="4356BF4C" w14:textId="77777777" w:rsidR="004205F8" w:rsidRDefault="00000000">
      <w:pPr>
        <w:spacing w:before="269" w:after="269"/>
        <w:ind w:left="120"/>
      </w:pPr>
      <w:r>
        <w:rPr>
          <w:rFonts w:ascii="Times New Roman" w:hAnsi="Times New Roman"/>
          <w:color w:val="000000"/>
        </w:rPr>
        <w:t>იდორს ორივე ხელში ცეცხლოვანი დემონური ხმალი ზესი და ყინულის დემონური ხმალი იდესი ეჭირა.</w:t>
      </w:r>
    </w:p>
    <w:p w14:paraId="71F59C40" w14:textId="77777777" w:rsidR="004205F8" w:rsidRDefault="00000000">
      <w:pPr>
        <w:spacing w:before="269" w:after="269"/>
        <w:ind w:left="120"/>
      </w:pPr>
      <w:r>
        <w:rPr>
          <w:rFonts w:ascii="Times New Roman" w:hAnsi="Times New Roman"/>
          <w:color w:val="000000"/>
        </w:rPr>
        <w:t>მათი იარაღი მე და რეიმ დიდი დემონური ხმლების ვარჯიშის დროს გავანადგურეთ, თუმცა, მისი შეკეთების მრავალი გზა არსებობს.</w:t>
      </w:r>
    </w:p>
    <w:p w14:paraId="767834B0" w14:textId="77777777" w:rsidR="004205F8" w:rsidRDefault="00000000">
      <w:pPr>
        <w:spacing w:before="269" w:after="269"/>
        <w:ind w:left="120"/>
      </w:pPr>
      <w:r>
        <w:rPr>
          <w:rFonts w:ascii="Times New Roman" w:hAnsi="Times New Roman"/>
          <w:color w:val="000000"/>
        </w:rPr>
        <w:t>„ახლა გესმის? მარტო ხარ შვიდი უძველესი დემონი იმპერატორიდან სამის წინააღმდეგ. რაც არ უნდა ძლიერი იყო, ამ სიტუაციაში გამარჯვების შანსი არ გაქვს.“</w:t>
      </w:r>
    </w:p>
    <w:p w14:paraId="7C8A4470" w14:textId="77777777" w:rsidR="004205F8" w:rsidRDefault="00000000">
      <w:pPr>
        <w:spacing w:before="269" w:after="269"/>
        <w:ind w:left="120"/>
      </w:pPr>
      <w:r>
        <w:rPr>
          <w:rFonts w:ascii="Times New Roman" w:hAnsi="Times New Roman"/>
          <w:color w:val="000000"/>
        </w:rPr>
        <w:t>მისი სიტყვები რომ გავიგე, ზიზღით გამეცინა.</w:t>
      </w:r>
    </w:p>
    <w:p w14:paraId="5F706A4E" w14:textId="77777777" w:rsidR="004205F8" w:rsidRDefault="00000000">
      <w:pPr>
        <w:spacing w:before="269" w:after="269"/>
        <w:ind w:left="120"/>
      </w:pPr>
      <w:r>
        <w:rPr>
          <w:rFonts w:ascii="Times New Roman" w:hAnsi="Times New Roman"/>
          <w:color w:val="000000"/>
        </w:rPr>
        <w:t>- ჰა-ჰა. სამი ერთის წინააღმდეგ? არასწორად ხომ არ გამოთვალე, მელჰეის?</w:t>
      </w:r>
    </w:p>
    <w:p w14:paraId="76AB28A5" w14:textId="77777777" w:rsidR="004205F8" w:rsidRDefault="00000000">
      <w:pPr>
        <w:spacing w:before="269" w:after="269"/>
        <w:ind w:left="120"/>
      </w:pPr>
      <w:r>
        <w:rPr>
          <w:rFonts w:ascii="Times New Roman" w:hAnsi="Times New Roman"/>
          <w:color w:val="000000"/>
        </w:rPr>
        <w:t>- რაზე ლაპარაკობ...</w:t>
      </w:r>
    </w:p>
    <w:p w14:paraId="1F433AE1" w14:textId="77777777" w:rsidR="004205F8" w:rsidRDefault="00000000">
      <w:pPr>
        <w:spacing w:before="269" w:after="269"/>
        <w:ind w:left="120"/>
      </w:pPr>
      <w:r>
        <w:rPr>
          <w:rFonts w:ascii="Times New Roman" w:hAnsi="Times New Roman"/>
          <w:color w:val="000000"/>
        </w:rPr>
        <w:t>უზარმაზარი დემონური ხმალი, გრაჯესიონი, გაიოსს ხელიდან გაუვარდა და მიწაში ჩაეშვა, თავად კი იქვე დაეცა, სადაც იდგა.</w:t>
      </w:r>
    </w:p>
    <w:p w14:paraId="713683CE" w14:textId="77777777" w:rsidR="004205F8" w:rsidRDefault="00000000">
      <w:pPr>
        <w:spacing w:before="269" w:after="269"/>
        <w:ind w:left="120"/>
      </w:pPr>
      <w:r>
        <w:rPr>
          <w:rFonts w:ascii="Times New Roman" w:hAnsi="Times New Roman"/>
          <w:color w:val="000000"/>
        </w:rPr>
        <w:lastRenderedPageBreak/>
        <w:t>— …გაიოსი?</w:t>
      </w:r>
    </w:p>
    <w:p w14:paraId="536B6D45" w14:textId="77777777" w:rsidR="004205F8" w:rsidRDefault="00000000">
      <w:pPr>
        <w:spacing w:before="269" w:after="269"/>
        <w:ind w:left="120"/>
      </w:pPr>
      <w:r>
        <w:rPr>
          <w:rFonts w:ascii="Times New Roman" w:hAnsi="Times New Roman"/>
          <w:color w:val="000000"/>
        </w:rPr>
        <w:t>შემდეგ იდორის თავი ჩამოვარდა. მე მაშინვე რევიდი მივეცი ორ მკვდარ კაცს, რითაც მათი სიკვდილიდან წამში დრო გავაჩერე.</w:t>
      </w:r>
    </w:p>
    <w:p w14:paraId="5B4BDE96" w14:textId="77777777" w:rsidR="004205F8" w:rsidRDefault="00000000">
      <w:pPr>
        <w:spacing w:before="269" w:after="269"/>
        <w:ind w:left="120"/>
      </w:pPr>
      <w:r>
        <w:rPr>
          <w:rFonts w:ascii="Times New Roman" w:hAnsi="Times New Roman"/>
          <w:color w:val="000000"/>
        </w:rPr>
        <w:t>— ... ჰ-ეს როგორაა?!..</w:t>
      </w:r>
    </w:p>
    <w:p w14:paraId="08A6F743" w14:textId="77777777" w:rsidR="004205F8" w:rsidRDefault="00000000">
      <w:pPr>
        <w:spacing w:before="269" w:after="269"/>
        <w:ind w:left="120"/>
      </w:pPr>
      <w:r>
        <w:rPr>
          <w:rFonts w:ascii="Times New Roman" w:hAnsi="Times New Roman"/>
          <w:color w:val="000000"/>
        </w:rPr>
        <w:t>ხმალი ელვის სისწრაფით გაიარა. მელჰეისმა ჯადოსნური კარიბჭე გაშალა და მასში გაუჩინარდა. ხმალმა ჰაერი გაჭრა და მელჰეისი წინა პოზიციის უკან ტელეპორტირდა.</w:t>
      </w:r>
    </w:p>
    <w:p w14:paraId="086885DB" w14:textId="77777777" w:rsidR="004205F8" w:rsidRDefault="00000000">
      <w:pPr>
        <w:spacing w:before="269" w:after="269"/>
        <w:ind w:left="120"/>
      </w:pPr>
      <w:r>
        <w:rPr>
          <w:rFonts w:ascii="Times New Roman" w:hAnsi="Times New Roman"/>
          <w:color w:val="000000"/>
        </w:rPr>
        <w:t>— მიუხედავად ამისა, სამის ერთდროულად მოჭრა შეუძლებელი იყო.</w:t>
      </w:r>
    </w:p>
    <w:p w14:paraId="2CE3E519" w14:textId="77777777" w:rsidR="004205F8" w:rsidRDefault="00000000">
      <w:pPr>
        <w:spacing w:before="269" w:after="269"/>
        <w:ind w:left="120"/>
      </w:pPr>
      <w:r>
        <w:rPr>
          <w:rFonts w:ascii="Times New Roman" w:hAnsi="Times New Roman"/>
          <w:color w:val="000000"/>
        </w:rPr>
        <w:t>მელჰეისი ხმის მიმართულებით შებრუნდა და რეი დაინახა, რომელსაც ხელში ადამანტინის რკინის ხმალი ეჭირა.</w:t>
      </w:r>
    </w:p>
    <w:p w14:paraId="3DD8AEF3" w14:textId="77777777" w:rsidR="004205F8" w:rsidRDefault="00000000">
      <w:pPr>
        <w:spacing w:before="269" w:after="269"/>
        <w:ind w:left="120"/>
      </w:pPr>
      <w:r>
        <w:rPr>
          <w:rFonts w:ascii="Times New Roman" w:hAnsi="Times New Roman"/>
          <w:color w:val="000000"/>
        </w:rPr>
        <w:t>— ...რეი გრანზდორი?.. მაგრამ შენ უნდა მომკვდარიყავი...</w:t>
      </w:r>
    </w:p>
    <w:p w14:paraId="3CBC62F7" w14:textId="77777777" w:rsidR="004205F8" w:rsidRDefault="00000000">
      <w:pPr>
        <w:spacing w:before="269" w:after="269"/>
        <w:ind w:left="120"/>
      </w:pPr>
      <w:r>
        <w:rPr>
          <w:rFonts w:ascii="Times New Roman" w:hAnsi="Times New Roman"/>
          <w:color w:val="000000"/>
        </w:rPr>
        <w:t xml:space="preserve">- რეი მოკვდება, თუ ფინალში ჩემთან დამარცხდება. მე მჯერა, რომ დემონური კონტრაქტული ხმალი, რომელმაც მასში უკბინა, კიდევ უფრო ღრმად ჩაუღრმავდება მის გულს. და შემდეგ მისი გაცოცხლება შეუძლებელი იქნება. მაგრამ ეს მხოლოდ იმ შემთხვევაში მოხდება, თუ რეის სხეულში დემონური კონტრაქტული ხმალი </w:t>
      </w:r>
      <w:r>
        <w:rPr>
          <w:rFonts w:ascii="Times New Roman" w:hAnsi="Times New Roman"/>
          <w:i/>
          <w:color w:val="000000"/>
        </w:rPr>
        <w:t>ექნება .</w:t>
      </w:r>
    </w:p>
    <w:p w14:paraId="222D6A89" w14:textId="77777777" w:rsidR="004205F8" w:rsidRDefault="00000000">
      <w:pPr>
        <w:spacing w:before="269" w:after="269"/>
        <w:ind w:left="120"/>
      </w:pPr>
      <w:r>
        <w:rPr>
          <w:rFonts w:ascii="Times New Roman" w:hAnsi="Times New Roman"/>
          <w:color w:val="000000"/>
        </w:rPr>
        <w:t>„... ამბობ, რომ რეი გრანზდორის გულში ხმალი ჩაარჭე და მასში ჩადებული დემონური კონტრაქტული ხმალი გაანადგურე?“ თქვა მელჰეისმა, რომელმაც ეს გააცნობიერა და გაკვირვებულმა.</w:t>
      </w:r>
    </w:p>
    <w:p w14:paraId="435CC437" w14:textId="77777777" w:rsidR="004205F8" w:rsidRDefault="00000000">
      <w:pPr>
        <w:spacing w:before="269" w:after="269"/>
        <w:ind w:left="120"/>
      </w:pPr>
      <w:r>
        <w:rPr>
          <w:rFonts w:ascii="Times New Roman" w:hAnsi="Times New Roman"/>
          <w:color w:val="000000"/>
        </w:rPr>
        <w:t>- მეგონა, რამეს გააკეთებდი. და თუ გააკეთებდი, ეს იქნებოდა ის მომენტი, როცა მოვისვენებდი. სხვა სიტყვებით რომ ვთქვათ, პატიმრობის მომენტი. და როცა იფიქრე, რომ წარმატებით ჩამითრიე აზეისისში, რეის შენი ჯადოსნური თვალები მოაშორე. მე ეს შანსი გამოვიყენე და შენს წინააღმდეგ მივმართე.</w:t>
      </w:r>
    </w:p>
    <w:p w14:paraId="58E03F88" w14:textId="77777777" w:rsidR="004205F8" w:rsidRDefault="00000000">
      <w:pPr>
        <w:spacing w:before="269" w:after="269"/>
        <w:ind w:left="120"/>
      </w:pPr>
      <w:r>
        <w:rPr>
          <w:rFonts w:ascii="Times New Roman" w:hAnsi="Times New Roman"/>
          <w:color w:val="000000"/>
        </w:rPr>
        <w:t>მელჰეისმა დაბნელებული გამომეტყველებით შემომხედა მე და რეის.</w:t>
      </w:r>
    </w:p>
    <w:p w14:paraId="2DF21E2C" w14:textId="77777777" w:rsidR="004205F8" w:rsidRDefault="00000000">
      <w:pPr>
        <w:spacing w:before="269" w:after="269"/>
        <w:ind w:left="120"/>
      </w:pPr>
      <w:r>
        <w:rPr>
          <w:rFonts w:ascii="Times New Roman" w:hAnsi="Times New Roman"/>
          <w:color w:val="000000"/>
        </w:rPr>
        <w:t>- რა ხდება, მელჰეის, რომ გეგონა, რომ მიყურებდი, მე კი არ გიყურებდი?</w:t>
      </w:r>
    </w:p>
    <w:p w14:paraId="3C7C48B0" w14:textId="77777777" w:rsidR="004205F8" w:rsidRDefault="00000000">
      <w:pPr>
        <w:spacing w:before="269" w:after="269"/>
        <w:ind w:left="120"/>
      </w:pPr>
      <w:r>
        <w:rPr>
          <w:rFonts w:ascii="Times New Roman" w:hAnsi="Times New Roman"/>
          <w:color w:val="000000"/>
        </w:rPr>
        <w:t>- მაგრამ დარწმუნებული ვარ, რომ შეთქმულების ნიშნის ქვეშ არ დგახარ... რეი გრანზდორი ნამდვილად სერიოზულად გეჩხუბებოდა.</w:t>
      </w:r>
    </w:p>
    <w:p w14:paraId="06FD6574" w14:textId="77777777" w:rsidR="004205F8" w:rsidRDefault="00000000">
      <w:pPr>
        <w:spacing w:before="269" w:after="269"/>
        <w:ind w:left="120"/>
      </w:pPr>
      <w:r>
        <w:rPr>
          <w:rFonts w:ascii="Times New Roman" w:hAnsi="Times New Roman"/>
          <w:color w:val="000000"/>
        </w:rPr>
        <w:t>„მე ნამდვილად სერიოზულად ვამბობდი ამას“, - თქვა რეიმ. „მე მთელი ძალით ვებრძოდი ანოსს და ვცდილობდი მის დაცვას. გადავწყვიტე, გამენადგურებინა მაგიის შთამნთქმელი ბეჭედი და დედაჩემი დამეკარგა. ტყუილი არ იყო, რომ მთელი ჩემი ძალა გამომეყენებინა მისი საბოლოო დარტყმისთვის საკუთარი ხმლით მოსაკლავად“.</w:t>
      </w:r>
    </w:p>
    <w:p w14:paraId="4229BAA1" w14:textId="77777777" w:rsidR="004205F8" w:rsidRDefault="00000000">
      <w:pPr>
        <w:spacing w:before="269" w:after="269"/>
        <w:ind w:left="120"/>
      </w:pPr>
      <w:r>
        <w:rPr>
          <w:rFonts w:ascii="Times New Roman" w:hAnsi="Times New Roman"/>
          <w:color w:val="000000"/>
        </w:rPr>
        <w:lastRenderedPageBreak/>
        <w:t>„მაშინ როგორ გაანადგურე დაქირავებული დემონური ხმალი იმ მომენტში, როგორც კი ჩემი ჯადოსნური მზერა გადავიტანე?“</w:t>
      </w:r>
    </w:p>
    <w:p w14:paraId="55E981C3" w14:textId="77777777" w:rsidR="004205F8" w:rsidRDefault="00000000">
      <w:pPr>
        <w:spacing w:before="269" w:after="269"/>
        <w:ind w:left="120"/>
      </w:pPr>
      <w:r>
        <w:rPr>
          <w:rFonts w:ascii="Times New Roman" w:hAnsi="Times New Roman"/>
          <w:color w:val="000000"/>
        </w:rPr>
        <w:t>— ...და ჩვენ არაფერზე შევთანხმდით. უბრალოდ ვფიქრობდი, რომ სრული ძალით რომც მებრძოლა, ის აუცილებლად გადააჭარბებდა ყველაფერს, რასაც მე გავაკეთებდი. და ასეც მოხდა.</w:t>
      </w:r>
    </w:p>
    <w:p w14:paraId="7A23F66B" w14:textId="77777777" w:rsidR="004205F8" w:rsidRDefault="00000000">
      <w:pPr>
        <w:spacing w:before="269" w:after="269"/>
        <w:ind w:left="120"/>
      </w:pPr>
      <w:r>
        <w:rPr>
          <w:rFonts w:ascii="Times New Roman" w:hAnsi="Times New Roman"/>
          <w:color w:val="000000"/>
        </w:rPr>
        <w:t>- რა...?...</w:t>
      </w:r>
    </w:p>
    <w:p w14:paraId="50B16C3E" w14:textId="77777777" w:rsidR="004205F8" w:rsidRDefault="00000000">
      <w:pPr>
        <w:spacing w:before="269" w:after="269"/>
        <w:ind w:left="120"/>
      </w:pPr>
      <w:r>
        <w:rPr>
          <w:rFonts w:ascii="Times New Roman" w:hAnsi="Times New Roman"/>
          <w:color w:val="000000"/>
        </w:rPr>
        <w:t>რეის აღსარების მოსმენის შემდეგ მელჰეისი ენა ჩაუვარდა.</w:t>
      </w:r>
    </w:p>
    <w:p w14:paraId="41926CA7" w14:textId="77777777" w:rsidR="004205F8" w:rsidRDefault="00000000">
      <w:pPr>
        <w:spacing w:before="269" w:after="269"/>
        <w:ind w:left="120"/>
      </w:pPr>
      <w:r>
        <w:rPr>
          <w:rFonts w:ascii="Times New Roman" w:hAnsi="Times New Roman"/>
          <w:color w:val="000000"/>
        </w:rPr>
        <w:t>- როგორც ჩანს, არასწორად გათვალე. გეგონა, რომ ასეთი შეზღუდვებით მთელ ჩემს ძალას გამოვიყენებდი საკუთარი თავის, „მაგიის შთამნთქმელი ბეჭდის“ დასაცავად და რეის დასამარცხებლად?</w:t>
      </w:r>
    </w:p>
    <w:p w14:paraId="295F0C40" w14:textId="77777777" w:rsidR="004205F8" w:rsidRDefault="00000000">
      <w:pPr>
        <w:spacing w:before="269" w:after="269"/>
        <w:ind w:left="120"/>
      </w:pPr>
      <w:r>
        <w:rPr>
          <w:rFonts w:ascii="Times New Roman" w:hAnsi="Times New Roman"/>
          <w:color w:val="000000"/>
        </w:rPr>
        <w:t>საპასუხოდ, მელჰეისმა მხოლოდ ჩუმად გამოგვხედა გამჭოლი მზერით.</w:t>
      </w:r>
    </w:p>
    <w:p w14:paraId="3E65B4F6" w14:textId="77777777" w:rsidR="004205F8" w:rsidRDefault="00000000">
      <w:pPr>
        <w:spacing w:before="269" w:after="269"/>
        <w:ind w:left="120"/>
      </w:pPr>
      <w:r>
        <w:rPr>
          <w:rFonts w:ascii="Times New Roman" w:hAnsi="Times New Roman"/>
          <w:color w:val="000000"/>
        </w:rPr>
        <w:t>- თუმცა, ამაში არაფერი ზებუნებრივი არ იყო. მე რეის სრული სიმძლავრის დარტყმები მოვიგერიე და ამავდროულად, არენის გარეთაც ვებრძოდი. ორივე გეიმი მოვიგე და მოვიგე.</w:t>
      </w:r>
    </w:p>
    <w:p w14:paraId="5EDC26AB" w14:textId="77777777" w:rsidR="004205F8" w:rsidRDefault="00000000">
      <w:pPr>
        <w:spacing w:before="269" w:after="269"/>
        <w:ind w:left="120"/>
      </w:pPr>
      <w:r>
        <w:rPr>
          <w:rFonts w:ascii="Times New Roman" w:hAnsi="Times New Roman"/>
          <w:color w:val="000000"/>
        </w:rPr>
        <w:t>მელჰეისის სახის გამომეტყველება ყვიროდა, რომ მას არ შეეძლო დაეჯერებინა რა ხდებოდა.</w:t>
      </w:r>
    </w:p>
    <w:p w14:paraId="3EC45E24" w14:textId="77777777" w:rsidR="004205F8" w:rsidRDefault="00000000">
      <w:pPr>
        <w:spacing w:before="269" w:after="269"/>
        <w:ind w:left="120"/>
      </w:pPr>
      <w:r>
        <w:rPr>
          <w:rFonts w:ascii="Times New Roman" w:hAnsi="Times New Roman"/>
          <w:color w:val="000000"/>
        </w:rPr>
        <w:t>- რა თქვი, მელჰეის, „ვერთობი და ვერც კი მივხვდი“? გეგონა, რომ შენი მეორეხარისხოვანი, ეშმაკური გეგმა ხელს შეუშლიდა იმ გართობას, რომელმაც მომხიბლა? არ მოგცემ უფლებას, რეისთან დუელში შემიშალო ხელი; არ მოგცემ უფლებას, შილა და რეი მოკლა. შენი გეგმები ჩემთვის ბავშვის თამაშივითაა. სულ ესაა. - ვუთხარი დემონ იმპერატორს სრულიად მშვიდი გამომეტყველებით.</w:t>
      </w:r>
    </w:p>
    <w:p w14:paraId="0E5C53C3" w14:textId="77777777" w:rsidR="004205F8" w:rsidRDefault="00000000">
      <w:pPr>
        <w:spacing w:before="269" w:after="269"/>
        <w:ind w:left="120"/>
      </w:pPr>
      <w:r>
        <w:rPr>
          <w:rFonts w:ascii="Times New Roman" w:hAnsi="Times New Roman"/>
          <w:color w:val="000000"/>
        </w:rPr>
        <w:t>ნაბიჯი წინ გადავდგი.</w:t>
      </w:r>
    </w:p>
    <w:p w14:paraId="07061AAA" w14:textId="77777777" w:rsidR="004205F8" w:rsidRDefault="00000000">
      <w:pPr>
        <w:spacing w:before="269" w:after="269"/>
        <w:ind w:left="120"/>
      </w:pPr>
      <w:r>
        <w:rPr>
          <w:rFonts w:ascii="Times New Roman" w:hAnsi="Times New Roman"/>
          <w:color w:val="000000"/>
        </w:rPr>
        <w:t>„კარგი, ცოტა არასწორად გამოვთვალე“, - მოკლედ უპასუხა მელჰეისმა. „მაგრამ მეტი არაფერი. ჩემი, როგორც თქვენ ამბობთ, ეშმაკური გეგმა საკმარისად კარგად არის გააზრებული იმისთვის, რომ გაუთვალისწინებელი გარემოებებიც კი გავითვალისწინო“.</w:t>
      </w:r>
    </w:p>
    <w:p w14:paraId="10398F6D" w14:textId="77777777" w:rsidR="004205F8" w:rsidRDefault="00000000">
      <w:pPr>
        <w:spacing w:before="269" w:after="269"/>
        <w:ind w:left="120"/>
      </w:pPr>
      <w:r>
        <w:rPr>
          <w:rFonts w:ascii="Times New Roman" w:hAnsi="Times New Roman"/>
          <w:color w:val="000000"/>
        </w:rPr>
        <w:t>მელჰეისმა მის წინ ჯადოსნური კარიბჭე შექმნა. მისი დახმარებით მან „აზეისისის“ შიგნით არსებული სივრცე სხვა სივრცესთან დააკავშირა და მათ შორის თავისუფლად გადაადგილება შეძლო.</w:t>
      </w:r>
    </w:p>
    <w:p w14:paraId="0B400DC3" w14:textId="77777777" w:rsidR="004205F8" w:rsidRDefault="00000000">
      <w:pPr>
        <w:spacing w:before="269" w:after="269"/>
        <w:ind w:left="120"/>
      </w:pPr>
      <w:r>
        <w:rPr>
          <w:rFonts w:ascii="Times New Roman" w:hAnsi="Times New Roman"/>
          <w:color w:val="000000"/>
        </w:rPr>
        <w:t>- გგონია, ჩემგან თავის დაღწევას შეძლებ?</w:t>
      </w:r>
    </w:p>
    <w:p w14:paraId="335C980E" w14:textId="77777777" w:rsidR="004205F8" w:rsidRDefault="00000000">
      <w:pPr>
        <w:spacing w:before="269" w:after="269"/>
        <w:ind w:left="120"/>
      </w:pPr>
      <w:r>
        <w:rPr>
          <w:rFonts w:ascii="Times New Roman" w:hAnsi="Times New Roman"/>
          <w:color w:val="000000"/>
        </w:rPr>
        <w:t>- არა, საერთოდ არ გავრბივარ. დიახ, მცირე შეცდომა დავუშვი, მაგრამ ეს ჩემი გამარჯვების ფაქტს არ ცვლის.</w:t>
      </w:r>
    </w:p>
    <w:p w14:paraId="02421CFE" w14:textId="77777777" w:rsidR="004205F8" w:rsidRDefault="00000000">
      <w:pPr>
        <w:spacing w:before="269" w:after="269"/>
        <w:ind w:left="120"/>
      </w:pPr>
      <w:r>
        <w:rPr>
          <w:rFonts w:ascii="Times New Roman" w:hAnsi="Times New Roman"/>
          <w:color w:val="000000"/>
        </w:rPr>
        <w:lastRenderedPageBreak/>
        <w:t>ჯადოსნური კარიბჭე ნელა გაიღო და იქიდან ადამიანის ფიგურა გამოჩნდა.</w:t>
      </w:r>
    </w:p>
    <w:p w14:paraId="3D5EEFD3" w14:textId="77777777" w:rsidR="004205F8" w:rsidRDefault="00000000">
      <w:pPr>
        <w:spacing w:before="269" w:after="269"/>
        <w:ind w:left="120"/>
      </w:pPr>
      <w:r>
        <w:rPr>
          <w:rFonts w:ascii="Times New Roman" w:hAnsi="Times New Roman"/>
          <w:color w:val="000000"/>
        </w:rPr>
        <w:t>რეის მზერა სერიოზული გახდა.</w:t>
      </w:r>
    </w:p>
    <w:p w14:paraId="7E234A4B" w14:textId="77777777" w:rsidR="004205F8" w:rsidRDefault="00000000">
      <w:pPr>
        <w:spacing w:before="269" w:after="269"/>
        <w:ind w:left="120"/>
      </w:pPr>
      <w:r>
        <w:rPr>
          <w:rFonts w:ascii="Times New Roman" w:hAnsi="Times New Roman"/>
          <w:color w:val="000000"/>
        </w:rPr>
        <w:t>- …დედა…</w:t>
      </w:r>
    </w:p>
    <w:p w14:paraId="2AE60B85" w14:textId="77777777" w:rsidR="004205F8" w:rsidRDefault="00000000">
      <w:pPr>
        <w:spacing w:before="269" w:after="269"/>
        <w:ind w:left="120"/>
      </w:pPr>
      <w:r>
        <w:rPr>
          <w:rFonts w:ascii="Times New Roman" w:hAnsi="Times New Roman"/>
          <w:color w:val="000000"/>
        </w:rPr>
        <w:t>შეილა, რომელიც აუდიტორიის ადგილებზე უნდა ყოფილიყო, ჯადოსნური კარიბჭიდან გამოჩნდა. იგი შელოცვით „გიჯელი“ იყო შეკრული. როგორც ჩანს, მან გონება პროგრესირებადი სულიერი დაავადების გამო დაკარგა.</w:t>
      </w:r>
    </w:p>
    <w:p w14:paraId="5654B2EC" w14:textId="77777777" w:rsidR="004205F8" w:rsidRDefault="00000000">
      <w:pPr>
        <w:spacing w:before="269" w:after="269"/>
        <w:ind w:left="120"/>
      </w:pPr>
      <w:r>
        <w:rPr>
          <w:rFonts w:ascii="Times New Roman" w:hAnsi="Times New Roman"/>
          <w:color w:val="000000"/>
        </w:rPr>
        <w:t>- რატომ ფიქრობთ, რომ მან უეცრად თავი უკეთ იგრძნო და დელზოგეიდში ჩამოსვლა შეძლო?</w:t>
      </w:r>
    </w:p>
    <w:p w14:paraId="0A60FE20" w14:textId="77777777" w:rsidR="004205F8" w:rsidRDefault="00000000">
      <w:pPr>
        <w:spacing w:before="269" w:after="269"/>
        <w:ind w:left="120"/>
      </w:pPr>
      <w:r>
        <w:rPr>
          <w:rFonts w:ascii="Times New Roman" w:hAnsi="Times New Roman"/>
          <w:color w:val="000000"/>
        </w:rPr>
        <w:t>მელჰეისმა ჯადოსნური წრე დახატა. მისგან რამდენიმე ათეული წითელი ძვირფასი ქვა გამოჩნდა.</w:t>
      </w:r>
    </w:p>
    <w:p w14:paraId="4601C4CD" w14:textId="77777777" w:rsidR="004205F8" w:rsidRDefault="00000000">
      <w:pPr>
        <w:spacing w:before="269" w:after="269"/>
        <w:ind w:left="120"/>
      </w:pPr>
      <w:r>
        <w:rPr>
          <w:rFonts w:ascii="Times New Roman" w:hAnsi="Times New Roman"/>
          <w:color w:val="000000"/>
        </w:rPr>
        <w:t>- თუ ერთ-ერთი მათგანი განადგურდება, ერთი ჭორი და ლეგენდა, რომელიც მის საფუძველს ქმნის, გაქრება.</w:t>
      </w:r>
    </w:p>
    <w:p w14:paraId="4CE7C8A2" w14:textId="77777777" w:rsidR="004205F8" w:rsidRDefault="00000000">
      <w:pPr>
        <w:spacing w:before="269" w:after="269"/>
        <w:ind w:left="120"/>
      </w:pPr>
      <w:r>
        <w:rPr>
          <w:rFonts w:ascii="Times New Roman" w:hAnsi="Times New Roman"/>
          <w:color w:val="000000"/>
        </w:rPr>
        <w:t>მელჰეისმა თითები დაატკაცუნა და ერთ-ერთი წითელი ქვა დაიმსხვრა. შილას ჩემი ჯადოსნური თვალებით შევამოწმე და დავრწმუნდი, რომ მისი ჯადოსნური ძალა მართლაც შესუსტებულიყო.</w:t>
      </w:r>
    </w:p>
    <w:p w14:paraId="7308D8B9" w14:textId="77777777" w:rsidR="004205F8" w:rsidRDefault="00000000">
      <w:pPr>
        <w:spacing w:before="269" w:after="269"/>
        <w:ind w:left="120"/>
      </w:pPr>
      <w:r>
        <w:rPr>
          <w:rFonts w:ascii="Times New Roman" w:hAnsi="Times New Roman"/>
          <w:color w:val="000000"/>
        </w:rPr>
        <w:t xml:space="preserve">„დიდი მარხვა“ თუ რამე მსგავსი? ქვების განადგურება ააქტიურებს შელოცვას „ნელია </w:t>
      </w:r>
      <w:r>
        <w:rPr>
          <w:rFonts w:ascii="Times New Roman" w:hAnsi="Times New Roman"/>
          <w:color w:val="000000"/>
          <w:sz w:val="18"/>
          <w:vertAlign w:val="superscript"/>
        </w:rPr>
        <w:t xml:space="preserve">1 </w:t>
      </w:r>
      <w:r>
        <w:rPr>
          <w:rFonts w:ascii="Times New Roman" w:hAnsi="Times New Roman"/>
          <w:color w:val="000000"/>
        </w:rPr>
        <w:t>“, რომელიც შლის იმ ადამიანების მოგონებებს, რომლებმაც იციან შილას ჭორებისა და ლეგენდების შესახებ. სულ 46 ქვაა. როგორც ჩანს, ეს რიცხვი ასახავს იმას, თუ რამდენმა ადამიანმა იცის მისი ჭორებისა და ლეგენდების შესახებ.</w:t>
      </w:r>
    </w:p>
    <w:p w14:paraId="356F244C" w14:textId="77777777" w:rsidR="004205F8" w:rsidRDefault="00000000">
      <w:pPr>
        <w:spacing w:before="269" w:after="269"/>
        <w:ind w:left="120"/>
      </w:pPr>
      <w:r>
        <w:rPr>
          <w:rFonts w:ascii="Times New Roman" w:hAnsi="Times New Roman"/>
          <w:color w:val="000000"/>
        </w:rPr>
        <w:t>- გესმის ეს რას ნიშნავს? კარგი, გადავიდეთ გაცვლის პირობებზე?</w:t>
      </w:r>
    </w:p>
    <w:p w14:paraId="03D05174" w14:textId="77777777" w:rsidR="004205F8" w:rsidRDefault="00000000">
      <w:pPr>
        <w:spacing w:before="269" w:after="269"/>
        <w:ind w:left="120"/>
      </w:pPr>
      <w:r>
        <w:rPr>
          <w:rFonts w:ascii="Times New Roman" w:hAnsi="Times New Roman"/>
          <w:color w:val="000000"/>
        </w:rPr>
        <w:t>რეიმ ერთი წამით შემომხედა.</w:t>
      </w:r>
    </w:p>
    <w:p w14:paraId="69D17A72" w14:textId="77777777" w:rsidR="004205F8" w:rsidRDefault="00000000">
      <w:pPr>
        <w:spacing w:before="269" w:after="269"/>
        <w:ind w:left="120"/>
      </w:pPr>
      <w:r>
        <w:rPr>
          <w:rFonts w:ascii="Times New Roman" w:hAnsi="Times New Roman"/>
          <w:color w:val="000000"/>
        </w:rPr>
        <w:t>- რა უნდა გავაკეთოთ, თუ შილას გადარჩენა გვინდა?</w:t>
      </w:r>
    </w:p>
    <w:p w14:paraId="2453672B" w14:textId="77777777" w:rsidR="004205F8" w:rsidRDefault="00000000">
      <w:pPr>
        <w:spacing w:before="269" w:after="269"/>
        <w:ind w:left="120"/>
      </w:pPr>
      <w:r>
        <w:rPr>
          <w:rFonts w:ascii="Times New Roman" w:hAnsi="Times New Roman"/>
          <w:color w:val="000000"/>
        </w:rPr>
        <w:t>მელჰეისმა თავაზიანად დაუქნია თავი.</w:t>
      </w:r>
    </w:p>
    <w:p w14:paraId="2EA9AAD9" w14:textId="77777777" w:rsidR="004205F8" w:rsidRDefault="00000000">
      <w:pPr>
        <w:spacing w:before="269" w:after="269"/>
        <w:ind w:left="120"/>
      </w:pPr>
      <w:r>
        <w:rPr>
          <w:rFonts w:ascii="Times New Roman" w:hAnsi="Times New Roman"/>
          <w:color w:val="000000"/>
        </w:rPr>
        <w:t>- აბსოლუტურად მართალია.</w:t>
      </w:r>
    </w:p>
    <w:p w14:paraId="3E0C1296" w14:textId="77777777" w:rsidR="004205F8" w:rsidRDefault="00000000">
      <w:pPr>
        <w:spacing w:before="269" w:after="269"/>
        <w:ind w:left="120"/>
      </w:pPr>
      <w:r>
        <w:rPr>
          <w:rFonts w:ascii="Times New Roman" w:hAnsi="Times New Roman"/>
          <w:color w:val="000000"/>
        </w:rPr>
        <w:t>მელჰეისმა გაააქტიურა ჯადოსნური კარიბჭე და, როგორც ჩანს, მან შთანთქა შილა და ძვირფასი ქვები. კარიბჭემ ისინი შეიწოვა და გაუჩინარდნენ, სხვა განზომილებაში გადაიტანეს.</w:t>
      </w:r>
    </w:p>
    <w:p w14:paraId="7031D078" w14:textId="77777777" w:rsidR="004205F8" w:rsidRDefault="00000000">
      <w:pPr>
        <w:spacing w:before="269" w:after="269"/>
        <w:ind w:left="120"/>
      </w:pPr>
      <w:r>
        <w:rPr>
          <w:rFonts w:ascii="Times New Roman" w:hAnsi="Times New Roman"/>
          <w:color w:val="000000"/>
        </w:rPr>
        <w:t>- მე მას გადავარჩენ, თუ "ზექტს" მოაწერ ხელს.</w:t>
      </w:r>
    </w:p>
    <w:p w14:paraId="42176C7A" w14:textId="77777777" w:rsidR="004205F8" w:rsidRDefault="00000000">
      <w:pPr>
        <w:spacing w:before="269" w:after="269"/>
        <w:ind w:left="120"/>
      </w:pPr>
      <w:r>
        <w:rPr>
          <w:rFonts w:ascii="Times New Roman" w:hAnsi="Times New Roman"/>
          <w:color w:val="000000"/>
        </w:rPr>
        <w:lastRenderedPageBreak/>
        <w:t>მაშინაც კი, თუ ჩემი მოკვლა ძალიან რთული ამოცანა იქნებოდა, „ზექტს“ შეეძლო ჩემი მოქმედების თავისუფლების შეზღუდვა მაინც.</w:t>
      </w:r>
    </w:p>
    <w:p w14:paraId="17A958EB" w14:textId="77777777" w:rsidR="004205F8" w:rsidRDefault="00000000">
      <w:pPr>
        <w:spacing w:before="269" w:after="269"/>
        <w:ind w:left="120"/>
      </w:pPr>
      <w:r>
        <w:rPr>
          <w:rFonts w:ascii="Times New Roman" w:hAnsi="Times New Roman"/>
          <w:color w:val="000000"/>
        </w:rPr>
        <w:t>- ჰმ, მაშინ შეგიძლია მოკლა.</w:t>
      </w:r>
    </w:p>
    <w:p w14:paraId="56C4E59E" w14:textId="77777777" w:rsidR="004205F8" w:rsidRDefault="00000000">
      <w:pPr>
        <w:spacing w:before="269" w:after="269"/>
        <w:ind w:left="120"/>
      </w:pPr>
      <w:r>
        <w:rPr>
          <w:rFonts w:ascii="Times New Roman" w:hAnsi="Times New Roman"/>
          <w:color w:val="000000"/>
        </w:rPr>
        <w:t>ჩემი სიტყვების გაგონებაზე მელჰეისი დაიბნა.</w:t>
      </w:r>
    </w:p>
    <w:p w14:paraId="5AA9CBB8" w14:textId="77777777" w:rsidR="004205F8" w:rsidRDefault="00000000">
      <w:pPr>
        <w:spacing w:before="269" w:after="269"/>
        <w:ind w:left="120"/>
      </w:pPr>
      <w:r>
        <w:rPr>
          <w:rFonts w:ascii="Times New Roman" w:hAnsi="Times New Roman"/>
          <w:color w:val="000000"/>
        </w:rPr>
        <w:t>— …სწორად გავიგე? რა თქვი ახლახან?</w:t>
      </w:r>
    </w:p>
    <w:p w14:paraId="3EF92C35" w14:textId="77777777" w:rsidR="004205F8" w:rsidRDefault="00000000">
      <w:pPr>
        <w:spacing w:before="269" w:after="269"/>
        <w:ind w:left="120"/>
      </w:pPr>
      <w:r>
        <w:rPr>
          <w:rFonts w:ascii="Times New Roman" w:hAnsi="Times New Roman"/>
          <w:color w:val="000000"/>
        </w:rPr>
        <w:t>- თუ მისი მოკვლა გინდა, მოკალი.</w:t>
      </w:r>
    </w:p>
    <w:p w14:paraId="7821C956" w14:textId="77777777" w:rsidR="004205F8" w:rsidRDefault="00000000">
      <w:pPr>
        <w:spacing w:before="269" w:after="269"/>
        <w:ind w:left="120"/>
      </w:pPr>
      <w:r>
        <w:rPr>
          <w:rFonts w:ascii="Times New Roman" w:hAnsi="Times New Roman"/>
          <w:color w:val="000000"/>
        </w:rPr>
        <w:t>ეს რომ კიდევ ერთხელ გაიგო, მელჰეისი გაჩუმდა. მე კი მუქარა განვაგრძე.</w:t>
      </w:r>
    </w:p>
    <w:p w14:paraId="4335F183" w14:textId="77777777" w:rsidR="004205F8" w:rsidRDefault="00000000">
      <w:pPr>
        <w:spacing w:before="269" w:after="269"/>
        <w:ind w:left="120"/>
      </w:pPr>
      <w:r>
        <w:rPr>
          <w:rFonts w:ascii="Times New Roman" w:hAnsi="Times New Roman"/>
          <w:color w:val="000000"/>
        </w:rPr>
        <w:t>- მაგრამ ფრთხილად მოიქეცი. რადგან თუ მძევალს მოკლავ, თავის დასაცავად არაფერი გექნება.</w:t>
      </w:r>
    </w:p>
    <w:p w14:paraId="077EFF71" w14:textId="77777777" w:rsidR="004205F8" w:rsidRDefault="00000000">
      <w:pPr>
        <w:spacing w:before="269" w:after="269"/>
        <w:ind w:left="120"/>
      </w:pPr>
      <w:r>
        <w:rPr>
          <w:rFonts w:ascii="Times New Roman" w:hAnsi="Times New Roman"/>
          <w:color w:val="000000"/>
        </w:rPr>
        <w:t>მელჰეისმა რეის შეხედა.</w:t>
      </w:r>
    </w:p>
    <w:p w14:paraId="2E1A4527" w14:textId="77777777" w:rsidR="004205F8" w:rsidRDefault="00000000">
      <w:pPr>
        <w:spacing w:before="269" w:after="269"/>
        <w:ind w:left="120"/>
      </w:pPr>
      <w:r>
        <w:rPr>
          <w:rFonts w:ascii="Times New Roman" w:hAnsi="Times New Roman"/>
          <w:color w:val="000000"/>
        </w:rPr>
        <w:t>- რეი გრანზდორი, დარწმუნებული ხარ, რომ დედაშენის გაწირვა გინდა?</w:t>
      </w:r>
    </w:p>
    <w:p w14:paraId="40DBBE5D" w14:textId="77777777" w:rsidR="004205F8" w:rsidRDefault="00000000">
      <w:pPr>
        <w:spacing w:before="269" w:after="269"/>
        <w:ind w:left="120"/>
      </w:pPr>
      <w:r>
        <w:rPr>
          <w:rFonts w:ascii="Times New Roman" w:hAnsi="Times New Roman"/>
          <w:color w:val="000000"/>
        </w:rPr>
        <w:t>- თავიდანვე მზად ვიყავი ამისთვის. დედა არ მოინდომებდა, მისთვის მსხვერპლი გამეღო.</w:t>
      </w:r>
    </w:p>
    <w:p w14:paraId="4922BD6B" w14:textId="77777777" w:rsidR="004205F8" w:rsidRDefault="00000000">
      <w:pPr>
        <w:spacing w:before="269" w:after="269"/>
        <w:ind w:left="120"/>
      </w:pPr>
      <w:r>
        <w:rPr>
          <w:rFonts w:ascii="Times New Roman" w:hAnsi="Times New Roman"/>
          <w:color w:val="000000"/>
        </w:rPr>
        <w:t>მელჰეისს მის სიტყვებზე მაშინვე ვერ რეაგირებდა. ნუთუ ვერ წარმოედგინა, რომ მძევალს ასე ადვილად უგულებელვყოფდით?</w:t>
      </w:r>
    </w:p>
    <w:p w14:paraId="54C97E39" w14:textId="77777777" w:rsidR="004205F8" w:rsidRDefault="00000000">
      <w:pPr>
        <w:spacing w:before="269" w:after="269"/>
        <w:ind w:left="120"/>
      </w:pPr>
      <w:r>
        <w:rPr>
          <w:rFonts w:ascii="Times New Roman" w:hAnsi="Times New Roman"/>
          <w:color w:val="000000"/>
        </w:rPr>
        <w:t>— ...გგონია, შენს ბლეფს წამოვეგები?</w:t>
      </w:r>
    </w:p>
    <w:p w14:paraId="50FC2E11" w14:textId="77777777" w:rsidR="004205F8" w:rsidRDefault="00000000">
      <w:pPr>
        <w:spacing w:before="269" w:after="269"/>
        <w:ind w:left="120"/>
      </w:pPr>
      <w:r>
        <w:rPr>
          <w:rFonts w:ascii="Times New Roman" w:hAnsi="Times New Roman"/>
          <w:color w:val="000000"/>
        </w:rPr>
        <w:t>- კარგი, მაშინ შეამოწმე.</w:t>
      </w:r>
    </w:p>
    <w:p w14:paraId="75802873" w14:textId="77777777" w:rsidR="004205F8" w:rsidRDefault="00000000">
      <w:pPr>
        <w:spacing w:before="269" w:after="269"/>
        <w:ind w:left="120"/>
      </w:pPr>
      <w:r>
        <w:rPr>
          <w:rFonts w:ascii="Times New Roman" w:hAnsi="Times New Roman"/>
          <w:color w:val="000000"/>
        </w:rPr>
        <w:t>მელჰეისი ჩუმად იყო და მისი მზერიდან ირკვევა, რომ ჩემი გეგმის გარკვევას ცდილობდა.</w:t>
      </w:r>
    </w:p>
    <w:p w14:paraId="509CC1A8" w14:textId="77777777" w:rsidR="004205F8" w:rsidRDefault="00000000">
      <w:pPr>
        <w:spacing w:before="269" w:after="269"/>
        <w:ind w:left="120"/>
      </w:pPr>
      <w:r>
        <w:rPr>
          <w:rFonts w:ascii="Times New Roman" w:hAnsi="Times New Roman"/>
          <w:color w:val="000000"/>
        </w:rPr>
        <w:t>- რა ხდება? იჩქარე უკვე. მართლა გეგონა, რომ მძევალს რომ წამოგყვანდი, ვერ მოგკლავდი?</w:t>
      </w:r>
    </w:p>
    <w:p w14:paraId="28BE29DE" w14:textId="77777777" w:rsidR="004205F8" w:rsidRDefault="00000000">
      <w:pPr>
        <w:spacing w:before="269" w:after="269"/>
        <w:ind w:left="120"/>
      </w:pPr>
      <w:r>
        <w:rPr>
          <w:rFonts w:ascii="Times New Roman" w:hAnsi="Times New Roman"/>
          <w:color w:val="000000"/>
        </w:rPr>
        <w:t>ერთი ნაბიჯი წინ გადავდგი და მარჯვენა ხელი მელჰეისისკენ მივმართე. მასში ერთი ჯადოსნური წრე გამოჩნდა.</w:t>
      </w:r>
    </w:p>
    <w:p w14:paraId="2258E957" w14:textId="77777777" w:rsidR="004205F8" w:rsidRDefault="00000000">
      <w:pPr>
        <w:spacing w:before="269" w:after="269"/>
        <w:ind w:left="120"/>
      </w:pPr>
      <w:r>
        <w:rPr>
          <w:rFonts w:ascii="Times New Roman" w:hAnsi="Times New Roman"/>
          <w:color w:val="000000"/>
        </w:rPr>
        <w:t>- როგორც ჩანს, მომიწევს იმის დემონსტრირება, რომ სერიოზულად ვამბობ.</w:t>
      </w:r>
    </w:p>
    <w:p w14:paraId="47FC7137" w14:textId="77777777" w:rsidR="004205F8" w:rsidRDefault="00000000">
      <w:pPr>
        <w:spacing w:before="269" w:after="269"/>
        <w:ind w:left="120"/>
      </w:pPr>
      <w:r>
        <w:rPr>
          <w:rFonts w:ascii="Times New Roman" w:hAnsi="Times New Roman"/>
          <w:color w:val="000000"/>
        </w:rPr>
        <w:t>მელჰეისმა ჯადოსნური კარიბჭიდან ხუთი ქვა აიღო და გაანადგურა.</w:t>
      </w:r>
    </w:p>
    <w:p w14:paraId="3A90372D" w14:textId="77777777" w:rsidR="004205F8" w:rsidRDefault="00000000">
      <w:pPr>
        <w:spacing w:before="269" w:after="269"/>
        <w:ind w:left="120"/>
      </w:pPr>
      <w:r>
        <w:rPr>
          <w:rFonts w:ascii="Times New Roman" w:hAnsi="Times New Roman"/>
          <w:color w:val="000000"/>
        </w:rPr>
        <w:t>- კარგი, გაინტერესებს, რამდენ ხანს გაძლებს მისი სხეული?</w:t>
      </w:r>
    </w:p>
    <w:p w14:paraId="49A19E47" w14:textId="77777777" w:rsidR="004205F8" w:rsidRDefault="00000000">
      <w:pPr>
        <w:spacing w:before="269" w:after="269"/>
        <w:ind w:left="120"/>
      </w:pPr>
      <w:r>
        <w:rPr>
          <w:rFonts w:ascii="Times New Roman" w:hAnsi="Times New Roman"/>
          <w:color w:val="000000"/>
        </w:rPr>
        <w:lastRenderedPageBreak/>
        <w:t>„მხოლოდ ხუთი?“ ვკითხე, სულაც არ ვნერვიულობდი იმაზე, თუ რა ხდებოდა.</w:t>
      </w:r>
    </w:p>
    <w:p w14:paraId="5841D6F8" w14:textId="77777777" w:rsidR="004205F8" w:rsidRDefault="00000000">
      <w:pPr>
        <w:spacing w:before="269" w:after="269"/>
        <w:ind w:left="120"/>
      </w:pPr>
      <w:r>
        <w:rPr>
          <w:rFonts w:ascii="Times New Roman" w:hAnsi="Times New Roman"/>
          <w:color w:val="000000"/>
        </w:rPr>
        <w:t>— …რაზე ლაპარაკობ?</w:t>
      </w:r>
    </w:p>
    <w:p w14:paraId="70E0C560" w14:textId="77777777" w:rsidR="004205F8" w:rsidRDefault="00000000">
      <w:pPr>
        <w:spacing w:before="269" w:after="269"/>
        <w:ind w:left="120"/>
      </w:pPr>
      <w:r>
        <w:rPr>
          <w:rFonts w:ascii="Times New Roman" w:hAnsi="Times New Roman"/>
          <w:color w:val="000000"/>
        </w:rPr>
        <w:t>- რისი გეშინია ასე ძალიან? თუ გინდა მათი გატეხვა, მაშინ გაატეხე ყველა. თუ გეშინია, რომ მოკვდები, როგორც კი გაანადგურებ?</w:t>
      </w:r>
    </w:p>
    <w:p w14:paraId="7A00F98B" w14:textId="77777777" w:rsidR="004205F8" w:rsidRDefault="00000000">
      <w:pPr>
        <w:spacing w:before="269" w:after="269"/>
        <w:ind w:left="120"/>
      </w:pPr>
      <w:r>
        <w:rPr>
          <w:rFonts w:ascii="Times New Roman" w:hAnsi="Times New Roman"/>
          <w:color w:val="000000"/>
        </w:rPr>
        <w:t>— ...ამას ინანებ...</w:t>
      </w:r>
    </w:p>
    <w:p w14:paraId="12724B80" w14:textId="77777777" w:rsidR="004205F8" w:rsidRDefault="00000000">
      <w:pPr>
        <w:spacing w:before="269" w:after="269"/>
        <w:ind w:left="120"/>
      </w:pPr>
      <w:r>
        <w:rPr>
          <w:rFonts w:ascii="Times New Roman" w:hAnsi="Times New Roman"/>
          <w:color w:val="000000"/>
        </w:rPr>
        <w:t>მელჰეისმა ჯადოსნური კარიბჭიდან კიდევ ოცი ქვა ამოიღო.</w:t>
      </w:r>
    </w:p>
    <w:p w14:paraId="45C726AC" w14:textId="77777777" w:rsidR="004205F8" w:rsidRDefault="00000000">
      <w:pPr>
        <w:spacing w:before="269" w:after="269"/>
        <w:ind w:left="120"/>
      </w:pPr>
      <w:r>
        <w:rPr>
          <w:rFonts w:ascii="Times New Roman" w:hAnsi="Times New Roman"/>
          <w:color w:val="000000"/>
        </w:rPr>
        <w:t>— სულ ნახევარზე მეტი.</w:t>
      </w:r>
    </w:p>
    <w:p w14:paraId="04235EAB" w14:textId="77777777" w:rsidR="004205F8" w:rsidRDefault="00000000">
      <w:pPr>
        <w:spacing w:before="269" w:after="269"/>
        <w:ind w:left="120"/>
      </w:pPr>
      <w:r>
        <w:rPr>
          <w:rFonts w:ascii="Times New Roman" w:hAnsi="Times New Roman"/>
          <w:color w:val="000000"/>
        </w:rPr>
        <w:t>- რაც შეეხება დარჩენილ 21 ქვას?</w:t>
      </w:r>
    </w:p>
    <w:p w14:paraId="5BF372DA" w14:textId="77777777" w:rsidR="004205F8" w:rsidRDefault="00000000">
      <w:pPr>
        <w:spacing w:before="269" w:after="269"/>
        <w:ind w:left="120"/>
      </w:pPr>
      <w:r>
        <w:rPr>
          <w:rFonts w:ascii="Times New Roman" w:hAnsi="Times New Roman"/>
          <w:color w:val="000000"/>
        </w:rPr>
        <w:t>მელჰეისმა არაფერი უპასუხა და უბრალოდ მშვიდად შემომხედა.</w:t>
      </w:r>
    </w:p>
    <w:p w14:paraId="2589FFE5" w14:textId="77777777" w:rsidR="004205F8" w:rsidRDefault="00000000">
      <w:pPr>
        <w:spacing w:before="269" w:after="269"/>
        <w:ind w:left="120"/>
      </w:pPr>
      <w:r>
        <w:rPr>
          <w:rFonts w:ascii="Times New Roman" w:hAnsi="Times New Roman"/>
          <w:color w:val="000000"/>
        </w:rPr>
        <w:t>- მელჰეის, ვის ებრძვი, როგორ ფიქრობ?</w:t>
      </w:r>
    </w:p>
    <w:p w14:paraId="3A2AC0D8" w14:textId="77777777" w:rsidR="004205F8" w:rsidRDefault="00000000">
      <w:pPr>
        <w:spacing w:before="269" w:after="269"/>
        <w:ind w:left="120"/>
      </w:pPr>
      <w:r>
        <w:rPr>
          <w:rFonts w:ascii="Times New Roman" w:hAnsi="Times New Roman"/>
          <w:color w:val="000000"/>
        </w:rPr>
        <w:t>მკვლელობის განზრახვით შევხედე მას.</w:t>
      </w:r>
    </w:p>
    <w:p w14:paraId="1534F158" w14:textId="77777777" w:rsidR="004205F8" w:rsidRDefault="00000000">
      <w:pPr>
        <w:spacing w:before="269" w:after="269"/>
        <w:ind w:left="120"/>
      </w:pPr>
      <w:r>
        <w:rPr>
          <w:rFonts w:ascii="Times New Roman" w:hAnsi="Times New Roman"/>
          <w:color w:val="000000"/>
        </w:rPr>
        <w:t>- გადაწყვიტე, რომ ერთი მძევლის აყვანით შენს მელოდიაზე ცეკვას დავიწყებდი?</w:t>
      </w:r>
    </w:p>
    <w:p w14:paraId="2B1B6C66" w14:textId="77777777" w:rsidR="004205F8" w:rsidRDefault="00000000">
      <w:pPr>
        <w:spacing w:before="269" w:after="269"/>
        <w:ind w:left="120"/>
      </w:pPr>
      <w:r>
        <w:rPr>
          <w:rFonts w:ascii="Times New Roman" w:hAnsi="Times New Roman"/>
          <w:color w:val="000000"/>
        </w:rPr>
        <w:t>წრეში მაგიური ძალა ჩავდე. იქიდან შავი მზე გამოჩნდა.</w:t>
      </w:r>
    </w:p>
    <w:p w14:paraId="561A5E12" w14:textId="77777777" w:rsidR="004205F8" w:rsidRDefault="00000000">
      <w:pPr>
        <w:spacing w:before="269" w:after="269"/>
        <w:ind w:left="120"/>
      </w:pPr>
      <w:r>
        <w:rPr>
          <w:rFonts w:ascii="Times New Roman" w:hAnsi="Times New Roman"/>
          <w:color w:val="000000"/>
        </w:rPr>
        <w:t>- თუ ჯერ კიდევ ვერ მიხვდი, აგიხსნი: ცხოვრებას იმ წამსვე დაემშვიდობე, როცა გამომიწვიე.</w:t>
      </w:r>
    </w:p>
    <w:p w14:paraId="4C97AA49" w14:textId="77777777" w:rsidR="004205F8" w:rsidRDefault="00000000">
      <w:pPr>
        <w:spacing w:before="269" w:after="269"/>
        <w:ind w:left="120"/>
      </w:pPr>
      <w:r>
        <w:rPr>
          <w:rFonts w:ascii="Times New Roman" w:hAnsi="Times New Roman"/>
          <w:color w:val="000000"/>
        </w:rPr>
        <w:t>მელჰეისმა რეფლექსურად თავდაცვითი პოზიცია დაიკავა და ბრძოლისთვის მოემზადა. იმავე მომენტში რეიმ მას ადამანტინის რკინის ხმალი ესროლა.</w:t>
      </w:r>
    </w:p>
    <w:p w14:paraId="716C92E0" w14:textId="77777777" w:rsidR="004205F8" w:rsidRDefault="00000000">
      <w:pPr>
        <w:spacing w:before="269" w:after="269"/>
        <w:ind w:left="120"/>
      </w:pPr>
      <w:r>
        <w:rPr>
          <w:rFonts w:ascii="Times New Roman" w:hAnsi="Times New Roman"/>
          <w:color w:val="000000"/>
        </w:rPr>
        <w:t>- ჰეჰ!..</w:t>
      </w:r>
    </w:p>
    <w:p w14:paraId="6D4B8BD7" w14:textId="77777777" w:rsidR="004205F8" w:rsidRDefault="00000000">
      <w:pPr>
        <w:spacing w:before="269" w:after="269"/>
        <w:ind w:left="120"/>
      </w:pPr>
      <w:r>
        <w:rPr>
          <w:rFonts w:ascii="Times New Roman" w:hAnsi="Times New Roman"/>
          <w:color w:val="000000"/>
        </w:rPr>
        <w:t>— …ეს უსარგებლოა…</w:t>
      </w:r>
    </w:p>
    <w:p w14:paraId="0640A9AD" w14:textId="77777777" w:rsidR="004205F8" w:rsidRDefault="00000000">
      <w:pPr>
        <w:spacing w:before="269" w:after="269"/>
        <w:ind w:left="120"/>
      </w:pPr>
      <w:r>
        <w:rPr>
          <w:rFonts w:ascii="Times New Roman" w:hAnsi="Times New Roman"/>
          <w:color w:val="000000"/>
        </w:rPr>
        <w:t>მელჰეისმა ხმალი უპრობლემოდ მოიგერია.</w:t>
      </w:r>
    </w:p>
    <w:p w14:paraId="79B9FAFB" w14:textId="77777777" w:rsidR="004205F8" w:rsidRDefault="00000000">
      <w:pPr>
        <w:spacing w:before="269" w:after="269"/>
        <w:ind w:left="120"/>
      </w:pPr>
      <w:r>
        <w:rPr>
          <w:rFonts w:ascii="Times New Roman" w:hAnsi="Times New Roman"/>
          <w:color w:val="000000"/>
        </w:rPr>
        <w:t>- თუ უაზროდ შეეწინააღმდეგები, დედაშენი ნამდვილად...</w:t>
      </w:r>
    </w:p>
    <w:p w14:paraId="6EDE64AB" w14:textId="77777777" w:rsidR="004205F8" w:rsidRDefault="00000000">
      <w:pPr>
        <w:spacing w:before="269" w:after="269"/>
        <w:ind w:left="120"/>
      </w:pPr>
      <w:r>
        <w:rPr>
          <w:rFonts w:ascii="Times New Roman" w:hAnsi="Times New Roman"/>
          <w:color w:val="000000"/>
        </w:rPr>
        <w:t>მან ისევ სცადა ჩვენთვის შეხედვა, მაგრამ მისი გამომეტყველება მკაცრი გახდა.</w:t>
      </w:r>
    </w:p>
    <w:p w14:paraId="64C8ED21" w14:textId="77777777" w:rsidR="004205F8" w:rsidRDefault="00000000">
      <w:pPr>
        <w:spacing w:before="269" w:after="269"/>
        <w:ind w:left="120"/>
      </w:pPr>
      <w:r>
        <w:rPr>
          <w:rFonts w:ascii="Times New Roman" w:hAnsi="Times New Roman"/>
          <w:color w:val="000000"/>
        </w:rPr>
        <w:t>წუთიერი პაუზით ისარგებლა და რეი იმ ჯადოსნურ კარიბჭეში ჩაყვინთა, რომელშიც შეილა გაუჩინარდა, მე კი მეორეში შევედი და ქვებს მივდევდი.</w:t>
      </w:r>
    </w:p>
    <w:p w14:paraId="0B3DF251" w14:textId="77777777" w:rsidR="004205F8" w:rsidRDefault="00000000">
      <w:pPr>
        <w:pStyle w:val="Heading4"/>
        <w:spacing w:before="269" w:after="269"/>
        <w:ind w:left="120"/>
      </w:pPr>
      <w:r>
        <w:rPr>
          <w:rFonts w:ascii="Times New Roman" w:hAnsi="Times New Roman"/>
          <w:i w:val="0"/>
          <w:color w:val="000000"/>
        </w:rPr>
        <w:lastRenderedPageBreak/>
        <w:t>შენიშვნები</w:t>
      </w:r>
    </w:p>
    <w:p w14:paraId="6285D368" w14:textId="77777777" w:rsidR="004205F8" w:rsidRDefault="00000000">
      <w:pPr>
        <w:spacing w:before="269" w:after="269"/>
        <w:ind w:left="120"/>
      </w:pPr>
      <w:r>
        <w:rPr>
          <w:rFonts w:ascii="Times New Roman" w:hAnsi="Times New Roman"/>
          <w:color w:val="000000"/>
        </w:rPr>
        <w:t>1. ჩაწერილია, როგორც: „დავიწყება“.</w:t>
      </w:r>
    </w:p>
    <w:p w14:paraId="430C2FA5" w14:textId="77777777" w:rsidR="004205F8" w:rsidRDefault="00000000">
      <w:pPr>
        <w:pStyle w:val="Heading2"/>
        <w:pageBreakBefore/>
        <w:spacing w:before="180" w:after="180"/>
        <w:ind w:left="120"/>
      </w:pPr>
      <w:bookmarkStart w:id="33" w:name="_§_33._სულის"/>
      <w:bookmarkEnd w:id="33"/>
      <w:r>
        <w:rPr>
          <w:rFonts w:ascii="Times New Roman" w:hAnsi="Times New Roman"/>
          <w:color w:val="000000"/>
          <w:sz w:val="33"/>
        </w:rPr>
        <w:lastRenderedPageBreak/>
        <w:t>§ 33. სულის ჭეშმარიტი არსი</w:t>
      </w:r>
    </w:p>
    <w:p w14:paraId="458CB83D" w14:textId="77777777" w:rsidR="004205F8" w:rsidRDefault="00000000">
      <w:pPr>
        <w:spacing w:before="269" w:after="269"/>
        <w:ind w:left="120"/>
      </w:pPr>
      <w:r>
        <w:rPr>
          <w:rFonts w:ascii="Times New Roman" w:hAnsi="Times New Roman"/>
          <w:color w:val="000000"/>
        </w:rPr>
        <w:t>ჯადოსნური კარიბჭის გავლის შემდეგ, იმავე არენაზე აღმოვჩნდი, სადაც იატაკი დიდი ჯადოსნური წრე იყო დახატული.</w:t>
      </w:r>
    </w:p>
    <w:p w14:paraId="4284DA32" w14:textId="77777777" w:rsidR="004205F8" w:rsidRDefault="00000000">
      <w:pPr>
        <w:spacing w:before="269" w:after="269"/>
        <w:ind w:left="120"/>
      </w:pPr>
      <w:r>
        <w:rPr>
          <w:rFonts w:ascii="Times New Roman" w:hAnsi="Times New Roman"/>
          <w:color w:val="000000"/>
        </w:rPr>
        <w:t>მაგრამ არც რეი და არც მელჰეისი აქ არ იყვნენ. კარიბჭე სხვა განზომილებას უკავშირდებოდა.</w:t>
      </w:r>
    </w:p>
    <w:p w14:paraId="7DB3886D" w14:textId="77777777" w:rsidR="004205F8" w:rsidRDefault="00000000">
      <w:pPr>
        <w:spacing w:before="269" w:after="269"/>
        <w:ind w:left="120"/>
      </w:pPr>
      <w:r>
        <w:rPr>
          <w:rFonts w:ascii="Times New Roman" w:hAnsi="Times New Roman"/>
          <w:color w:val="000000"/>
        </w:rPr>
        <w:t>ირგვლივ მიმოვიხედე და ყველგან მიმოფანტული წითელი ქვები დავინახე.</w:t>
      </w:r>
    </w:p>
    <w:p w14:paraId="6B85BCC0" w14:textId="77777777" w:rsidR="004205F8" w:rsidRDefault="00000000">
      <w:pPr>
        <w:spacing w:before="269" w:after="269"/>
        <w:ind w:left="120"/>
      </w:pPr>
      <w:r>
        <w:rPr>
          <w:rFonts w:ascii="Times New Roman" w:hAnsi="Times New Roman"/>
          <w:color w:val="000000"/>
        </w:rPr>
        <w:t>„თუ გგონია, რომ ჩემი მოტყუება შეძელი, მაშინ ღრმად ცდები, ლორდ ანოს“, - გაისმა მელჰეისის ხმა.</w:t>
      </w:r>
    </w:p>
    <w:p w14:paraId="04A6F509" w14:textId="77777777" w:rsidR="004205F8" w:rsidRDefault="00000000">
      <w:pPr>
        <w:spacing w:before="269" w:after="269"/>
        <w:ind w:left="120"/>
      </w:pPr>
      <w:r>
        <w:rPr>
          <w:rFonts w:ascii="Times New Roman" w:hAnsi="Times New Roman"/>
          <w:color w:val="000000"/>
        </w:rPr>
        <w:t>მაგრამ ის თავად იქ არ იყო. ჩვენ მის მიერ შექმნილ „აზეისისში“ ვიყავით. მიუხედავად იმისა, რომ ჩვენი ზომები, ალბათ, განსხვავებული იყო, მათში მხოლოდ ხმის მიცემა ძალიან ტრივიალური ამოცანა იყო.</w:t>
      </w:r>
    </w:p>
    <w:p w14:paraId="1413014F" w14:textId="77777777" w:rsidR="004205F8" w:rsidRDefault="00000000">
      <w:pPr>
        <w:spacing w:before="269" w:after="269"/>
        <w:ind w:left="120"/>
      </w:pPr>
      <w:r>
        <w:rPr>
          <w:rFonts w:ascii="Times New Roman" w:hAnsi="Times New Roman"/>
          <w:color w:val="000000"/>
        </w:rPr>
        <w:t>— ბოლოს და ბოლოს, ხაფანგების დაგება შესაძლებელია ორ ან თუნდაც სამ ფენად.</w:t>
      </w:r>
    </w:p>
    <w:p w14:paraId="3825FF87" w14:textId="77777777" w:rsidR="004205F8" w:rsidRDefault="00000000">
      <w:pPr>
        <w:spacing w:before="269" w:after="269"/>
        <w:ind w:left="120"/>
      </w:pPr>
      <w:r>
        <w:rPr>
          <w:rFonts w:ascii="Times New Roman" w:hAnsi="Times New Roman"/>
          <w:color w:val="000000"/>
        </w:rPr>
        <w:t>ჩემს ირგვლივ ყველა მხრიდან ჯადოსნური კარიბჭეები გამოჩნდა. და როდესაც ისინი გაიღო, მათგან შავი ნათება გამოჩნდა. განადგურების კედელი, რომელიც ურჩხულ ნათებას ასხივებდა და განუზომელ მაგიურ ძალას ფლობდა. მან მაშინვე მოიცვა მთელი არენა, თითქოს ეშვები ჩაერჭო მასში.</w:t>
      </w:r>
    </w:p>
    <w:p w14:paraId="24C8B0FE" w14:textId="77777777" w:rsidR="004205F8" w:rsidRDefault="00000000">
      <w:pPr>
        <w:spacing w:before="269" w:after="269"/>
        <w:ind w:left="120"/>
      </w:pPr>
      <w:r>
        <w:rPr>
          <w:rFonts w:ascii="Times New Roman" w:hAnsi="Times New Roman"/>
          <w:color w:val="000000"/>
        </w:rPr>
        <w:t>ანტიმაგიას ვასხამდი საკუთარ თავს და იატაკზე მიმოფანტულ 21 ქვას.</w:t>
      </w:r>
    </w:p>
    <w:p w14:paraId="423AB6AC" w14:textId="77777777" w:rsidR="004205F8" w:rsidRDefault="00000000">
      <w:pPr>
        <w:spacing w:before="269" w:after="269"/>
        <w:ind w:left="120"/>
      </w:pPr>
      <w:r>
        <w:rPr>
          <w:rFonts w:ascii="Times New Roman" w:hAnsi="Times New Roman"/>
          <w:i/>
          <w:color w:val="000000"/>
        </w:rPr>
        <w:t xml:space="preserve">კრეკი </w:t>
      </w:r>
      <w:r>
        <w:rPr>
          <w:rFonts w:ascii="Times New Roman" w:hAnsi="Times New Roman"/>
          <w:color w:val="000000"/>
        </w:rPr>
        <w:t>, - ძალადობრივი ხმა გაისმა ანტიმაგიის დაუნდობელი შეჯახებისგან შავ ბრწყინვალებასთან.</w:t>
      </w:r>
    </w:p>
    <w:p w14:paraId="617EB960" w14:textId="77777777" w:rsidR="004205F8" w:rsidRDefault="00000000">
      <w:pPr>
        <w:spacing w:before="269" w:after="269"/>
        <w:ind w:left="120"/>
      </w:pPr>
      <w:r>
        <w:rPr>
          <w:rFonts w:ascii="Times New Roman" w:hAnsi="Times New Roman"/>
          <w:color w:val="000000"/>
        </w:rPr>
        <w:t>ანტიმაგიის პირველი ფენა იმ წამსვე დაიმსხვრა. მე მაშინვე მომიწია მისი აღდგენა და გაძლიერება. მაგრამ სწორედ იმ წამს ანტიმაგია გაფრინდა.</w:t>
      </w:r>
    </w:p>
    <w:p w14:paraId="559A905C" w14:textId="77777777" w:rsidR="004205F8" w:rsidRDefault="00000000">
      <w:pPr>
        <w:spacing w:before="269" w:after="269"/>
        <w:ind w:left="120"/>
      </w:pPr>
      <w:r>
        <w:rPr>
          <w:rFonts w:ascii="Times New Roman" w:hAnsi="Times New Roman"/>
          <w:color w:val="000000"/>
        </w:rPr>
        <w:t>ეს შავი ნათება გაცილებით ძლიერი იყო, ვიდრე ივისის მაგია, რომელიც დროის ღმერთ-მცველ ეუგო ლა რავიაზთან იყო შერწყმული. ქვების დასაცავად, მე მხოლოდ ანტიმაგიის უწყვეტად შექმნა შემიძლია.</w:t>
      </w:r>
    </w:p>
    <w:p w14:paraId="25A0F643" w14:textId="77777777" w:rsidR="004205F8" w:rsidRDefault="00000000">
      <w:pPr>
        <w:spacing w:before="269" w:after="269"/>
        <w:ind w:left="120"/>
      </w:pPr>
      <w:r>
        <w:rPr>
          <w:rFonts w:ascii="Times New Roman" w:hAnsi="Times New Roman"/>
          <w:color w:val="000000"/>
        </w:rPr>
        <w:t>- ჰმ, მაგიური ძალა და მაგია ჩემთვის ძალიან ნაცნობია.</w:t>
      </w:r>
    </w:p>
    <w:p w14:paraId="2B141DD7" w14:textId="77777777" w:rsidR="004205F8" w:rsidRDefault="00000000">
      <w:pPr>
        <w:spacing w:before="269" w:after="269"/>
        <w:ind w:left="120"/>
      </w:pPr>
      <w:r>
        <w:rPr>
          <w:rFonts w:ascii="Times New Roman" w:hAnsi="Times New Roman"/>
          <w:color w:val="000000"/>
        </w:rPr>
        <w:t>შავი სინათლის ტალღის სიგრძე შთამბეჭდავია. ის ნამდვილად ჩემია, 2000 წლის წინანდელი.</w:t>
      </w:r>
    </w:p>
    <w:p w14:paraId="3DC98F1B" w14:textId="77777777" w:rsidR="004205F8" w:rsidRDefault="00000000">
      <w:pPr>
        <w:spacing w:before="269" w:after="269"/>
        <w:ind w:left="120"/>
      </w:pPr>
      <w:r>
        <w:rPr>
          <w:rFonts w:ascii="Times New Roman" w:hAnsi="Times New Roman"/>
          <w:color w:val="000000"/>
        </w:rPr>
        <w:t>— „კედელი“, რომელმაც სამყარო ოთხ ნაწილად გაყო?</w:t>
      </w:r>
    </w:p>
    <w:p w14:paraId="7883DC04" w14:textId="77777777" w:rsidR="004205F8" w:rsidRDefault="00000000">
      <w:pPr>
        <w:spacing w:before="269" w:after="269"/>
        <w:ind w:left="120"/>
      </w:pPr>
      <w:r>
        <w:rPr>
          <w:rFonts w:ascii="Times New Roman" w:hAnsi="Times New Roman"/>
          <w:color w:val="000000"/>
        </w:rPr>
        <w:lastRenderedPageBreak/>
        <w:t xml:space="preserve">— დიახ. შელოცვა, რომელსაც სიცოცხლის ფასად აკეთებ. ეს არის „ბენო ეუნ </w:t>
      </w:r>
      <w:r>
        <w:rPr>
          <w:rFonts w:ascii="Times New Roman" w:hAnsi="Times New Roman"/>
          <w:color w:val="000000"/>
          <w:sz w:val="18"/>
          <w:vertAlign w:val="superscript"/>
        </w:rPr>
        <w:t xml:space="preserve">1 </w:t>
      </w:r>
      <w:r>
        <w:rPr>
          <w:rFonts w:ascii="Times New Roman" w:hAnsi="Times New Roman"/>
          <w:color w:val="000000"/>
        </w:rPr>
        <w:t>“, რომელიც თავდაპირველად შექმნის ქალღმერთის, დიდი სულის, გმირისა და დემონის მბრძანებლის მაგიური ძალების გაერთიანებით იქნა შესრულებული.</w:t>
      </w:r>
    </w:p>
    <w:p w14:paraId="759C8427" w14:textId="77777777" w:rsidR="004205F8" w:rsidRDefault="00000000">
      <w:pPr>
        <w:spacing w:before="269" w:after="269"/>
        <w:ind w:left="120"/>
      </w:pPr>
      <w:r>
        <w:rPr>
          <w:rFonts w:ascii="Times New Roman" w:hAnsi="Times New Roman"/>
          <w:color w:val="000000"/>
        </w:rPr>
        <w:t>გასაკვირი არ არის, რომ ის ასეთი ძლიერია. „ბენო ეუნი“ არის კედელი, რომელიც ყველაფერს უარყოფს და ანადგურებს. თუ მე ბრწყინვალების კედელმა შთანთქა, მაშინ უსიამოვნებაში აღმოვჩნდები.</w:t>
      </w:r>
    </w:p>
    <w:p w14:paraId="1086D25E" w14:textId="77777777" w:rsidR="004205F8" w:rsidRDefault="00000000">
      <w:pPr>
        <w:spacing w:before="269" w:after="269"/>
        <w:ind w:left="120"/>
      </w:pPr>
      <w:r>
        <w:rPr>
          <w:rFonts w:ascii="Times New Roman" w:hAnsi="Times New Roman"/>
          <w:color w:val="000000"/>
        </w:rPr>
        <w:t>- კედლის გაქრობამდე აზეისისში ჩასვი?</w:t>
      </w:r>
    </w:p>
    <w:p w14:paraId="1F411FEA" w14:textId="77777777" w:rsidR="004205F8" w:rsidRDefault="00000000">
      <w:pPr>
        <w:spacing w:before="269" w:after="269"/>
        <w:ind w:left="120"/>
      </w:pPr>
      <w:r>
        <w:rPr>
          <w:rFonts w:ascii="Times New Roman" w:hAnsi="Times New Roman"/>
          <w:color w:val="000000"/>
        </w:rPr>
        <w:t>მან „ბენო ეუნს“ ჯადოსნური ძალა უნდა მიაწოდა, რათა მისი გაქრობა არ მომხდარიყო. მელჰეისის კედლის გარღვევის ძალაუფლების მქონე ადამიანისთვის ეს წარმოუდგენელი არ იყო.</w:t>
      </w:r>
    </w:p>
    <w:p w14:paraId="20721D97" w14:textId="77777777" w:rsidR="004205F8" w:rsidRDefault="00000000">
      <w:pPr>
        <w:spacing w:before="269" w:after="269"/>
        <w:ind w:left="120"/>
      </w:pPr>
      <w:r>
        <w:rPr>
          <w:rFonts w:ascii="Times New Roman" w:hAnsi="Times New Roman"/>
          <w:color w:val="000000"/>
        </w:rPr>
        <w:t>- კი, მაგრამ მეც კი ძლივს შევძელი ბენო ეუნის შენარჩუნება, რომ აღარაფერი ვთქვათ მის კონტროლზე. სწორედ ამიტომ მჭირდება შენი მაგიური ძალა.</w:t>
      </w:r>
    </w:p>
    <w:p w14:paraId="54E5EB91" w14:textId="77777777" w:rsidR="004205F8" w:rsidRDefault="00000000">
      <w:pPr>
        <w:spacing w:before="269" w:after="269"/>
        <w:ind w:left="120"/>
      </w:pPr>
      <w:r>
        <w:rPr>
          <w:rFonts w:ascii="Times New Roman" w:hAnsi="Times New Roman"/>
          <w:color w:val="000000"/>
        </w:rPr>
        <w:t>ყველაფერი ნათელია.</w:t>
      </w:r>
    </w:p>
    <w:p w14:paraId="138AFEFB" w14:textId="77777777" w:rsidR="004205F8" w:rsidRDefault="00000000">
      <w:pPr>
        <w:spacing w:before="269" w:after="269"/>
        <w:ind w:left="120"/>
      </w:pPr>
      <w:r>
        <w:rPr>
          <w:rFonts w:ascii="Times New Roman" w:hAnsi="Times New Roman"/>
          <w:color w:val="000000"/>
        </w:rPr>
        <w:t>მან ჩემი მაგიური ძალა „მაგიის შთამნთქმელი ბეჭდის“ მეშვეობით შთანთქა არა მხოლოდ ჩემი დასასუსტებლად, არამედ „ბენო ეუნის“ გასაკონტროლებლადაც.</w:t>
      </w:r>
    </w:p>
    <w:p w14:paraId="5664ACD6" w14:textId="77777777" w:rsidR="004205F8" w:rsidRDefault="00000000">
      <w:pPr>
        <w:spacing w:before="269" w:after="269"/>
        <w:ind w:left="120"/>
      </w:pPr>
      <w:r>
        <w:rPr>
          <w:rFonts w:ascii="Times New Roman" w:hAnsi="Times New Roman"/>
          <w:color w:val="000000"/>
        </w:rPr>
        <w:t>ეს არსებითად მოძრავი მაგია არ არის, მაგრამ თუ ის აზეისისის შიგნითაა, მას შეუძლია თავისუფლად გადაადგილოს იგი ჯადოსნური კარიბჭის გამოყენებით. ამიტომ, მისი გამოყენება შესაძლებელია შეტევის მაგიად.</w:t>
      </w:r>
    </w:p>
    <w:p w14:paraId="6F477CC9" w14:textId="77777777" w:rsidR="004205F8" w:rsidRDefault="00000000">
      <w:pPr>
        <w:spacing w:before="269" w:after="269"/>
        <w:ind w:left="120"/>
      </w:pPr>
      <w:r>
        <w:rPr>
          <w:rFonts w:ascii="Times New Roman" w:hAnsi="Times New Roman"/>
          <w:color w:val="000000"/>
        </w:rPr>
        <w:t>- მაგრამ თქვენ გამუდმებით მაოცებთ, ლორდ ანოს. რეინკარნირებულ დემონს, როგორც წესი, ჯადოსნური ძალის მეათედზე ნაკლები აქვს წვდომა. ვერ ვიკავებ თავს, რომ გაოცებული ვიყო, რომ რეინკარნაციიდან 1-2 თვეში თქვენი ძალა აღიდგინეთ. წინააღმდეგ შემთხვევაში, „ბენო ევნისგან“ თავის დაცვასაც კი ვერ შეძლებდით.</w:t>
      </w:r>
    </w:p>
    <w:p w14:paraId="248B0C34" w14:textId="77777777" w:rsidR="004205F8" w:rsidRDefault="00000000">
      <w:pPr>
        <w:spacing w:before="269" w:after="269"/>
        <w:ind w:left="120"/>
      </w:pPr>
      <w:r>
        <w:rPr>
          <w:rFonts w:ascii="Times New Roman" w:hAnsi="Times New Roman"/>
          <w:color w:val="000000"/>
        </w:rPr>
        <w:t>- ძალიან ბევრს ლაპარაკობ, მელჰეის. მართლა გგონია, რომ საკუთარ შელოცვას მივცემ უფლებას, თავი მომკლას?</w:t>
      </w:r>
    </w:p>
    <w:p w14:paraId="055FF100" w14:textId="77777777" w:rsidR="004205F8" w:rsidRDefault="00000000">
      <w:pPr>
        <w:spacing w:before="269" w:after="269"/>
        <w:ind w:left="120"/>
      </w:pPr>
      <w:r>
        <w:rPr>
          <w:rFonts w:ascii="Times New Roman" w:hAnsi="Times New Roman"/>
          <w:color w:val="000000"/>
        </w:rPr>
        <w:t>„შესაძლოა, შენი ძალაუფლების პიკშიც კი იყო, მაგრამ მარცხენა ხელი დაკარგე და მაგიური ძალის ნახევარზე მეტი დახარჯე. გარდა ამისა, ანტიმაგიურით არა მხოლოდ საკუთარი თავი, არამედ 21 ქვაც უნდა დაიცვა. არ აქვს მნიშვნელობა რამდენად ძლიერი ხარ, ტირან დემონო მბრძანებელო. ყველა შანსი შენს წინააღმდეგაა.“</w:t>
      </w:r>
    </w:p>
    <w:p w14:paraId="4CAD32C3" w14:textId="77777777" w:rsidR="004205F8" w:rsidRDefault="00000000">
      <w:pPr>
        <w:spacing w:before="269" w:after="269"/>
        <w:ind w:left="120"/>
      </w:pPr>
      <w:r>
        <w:rPr>
          <w:rFonts w:ascii="Times New Roman" w:hAnsi="Times New Roman"/>
          <w:color w:val="000000"/>
        </w:rPr>
        <w:t>- რა თქმა უნდა?</w:t>
      </w:r>
    </w:p>
    <w:p w14:paraId="2B8151A9" w14:textId="77777777" w:rsidR="004205F8" w:rsidRDefault="00000000">
      <w:pPr>
        <w:spacing w:before="269" w:after="269"/>
        <w:ind w:left="120"/>
      </w:pPr>
      <w:r>
        <w:rPr>
          <w:rFonts w:ascii="Times New Roman" w:hAnsi="Times New Roman"/>
          <w:color w:val="000000"/>
        </w:rPr>
        <w:t>- ახლა კი კიდევ ერთ ნაბიჯს გადავდგამ და აუცილებლად გავაუარესებ შენს სიტუაციას.</w:t>
      </w:r>
    </w:p>
    <w:p w14:paraId="1B268CAD" w14:textId="77777777" w:rsidR="004205F8" w:rsidRDefault="00000000">
      <w:pPr>
        <w:spacing w:before="269" w:after="269"/>
        <w:ind w:left="120"/>
      </w:pPr>
      <w:r>
        <w:rPr>
          <w:rFonts w:ascii="Times New Roman" w:hAnsi="Times New Roman"/>
          <w:color w:val="000000"/>
        </w:rPr>
        <w:lastRenderedPageBreak/>
        <w:t>შელოცვის „რიმნეტის“ გამო, ჩემს წინ სხვა განზომილებაში მყოფი არენის გამოსახულება გამოჩნდა. მასზე რეი შილას ეხუტებოდა.</w:t>
      </w:r>
    </w:p>
    <w:p w14:paraId="30EF78E1" w14:textId="77777777" w:rsidR="004205F8" w:rsidRDefault="00000000">
      <w:pPr>
        <w:spacing w:before="269" w:after="269"/>
        <w:ind w:left="120"/>
      </w:pPr>
      <w:r>
        <w:rPr>
          <w:rFonts w:ascii="Times New Roman" w:hAnsi="Times New Roman"/>
          <w:color w:val="000000"/>
        </w:rPr>
        <w:t>- „ბენო ეუნი“.</w:t>
      </w:r>
    </w:p>
    <w:p w14:paraId="6DFD13C5" w14:textId="77777777" w:rsidR="004205F8" w:rsidRDefault="00000000">
      <w:pPr>
        <w:spacing w:before="269" w:after="269"/>
        <w:ind w:left="120"/>
      </w:pPr>
      <w:r>
        <w:rPr>
          <w:rFonts w:ascii="Times New Roman" w:hAnsi="Times New Roman"/>
          <w:color w:val="000000"/>
        </w:rPr>
        <w:t>როგორც კი მელჰეისმა ეს თქვა, რეის გარშემო შავი ნათება მოეფინა. მან მაშინვე ხელი თეძოზე მიიდო, მაგრამ იქ ხმალი არ იყო.</w:t>
      </w:r>
    </w:p>
    <w:p w14:paraId="20EC6A13" w14:textId="77777777" w:rsidR="004205F8" w:rsidRDefault="00000000">
      <w:pPr>
        <w:spacing w:before="269" w:after="269"/>
        <w:ind w:left="120"/>
      </w:pPr>
      <w:r>
        <w:rPr>
          <w:rFonts w:ascii="Times New Roman" w:hAnsi="Times New Roman"/>
          <w:color w:val="000000"/>
        </w:rPr>
        <w:t>მე ინიციო გავტეხე და მან ახლახანს ადამანტინის რკინის ხმალი ესროლა მტერს.</w:t>
      </w:r>
    </w:p>
    <w:p w14:paraId="28AE17F8" w14:textId="77777777" w:rsidR="004205F8" w:rsidRDefault="00000000">
      <w:pPr>
        <w:spacing w:before="269" w:after="269"/>
        <w:ind w:left="120"/>
      </w:pPr>
      <w:r>
        <w:rPr>
          <w:rFonts w:ascii="Times New Roman" w:hAnsi="Times New Roman"/>
          <w:color w:val="000000"/>
        </w:rPr>
        <w:t>- როგორც ჩანს, მაგია აშკარად არ არის ამ ბიჭის ძლიერი მხარე. იარაღის გარეშე, ის დამთავრებულია.</w:t>
      </w:r>
    </w:p>
    <w:p w14:paraId="39DA605B" w14:textId="77777777" w:rsidR="004205F8" w:rsidRDefault="00000000">
      <w:pPr>
        <w:spacing w:before="269" w:after="269"/>
        <w:ind w:left="120"/>
      </w:pPr>
      <w:r>
        <w:rPr>
          <w:rFonts w:ascii="Times New Roman" w:hAnsi="Times New Roman"/>
          <w:color w:val="000000"/>
        </w:rPr>
        <w:t>შავი შუქი დაეცა რეისა და შილას თავზე. ხმლის გარეშე მას არ ჰქონდა მისგან თავის დაცვის საშუალება.</w:t>
      </w:r>
    </w:p>
    <w:p w14:paraId="09AF660B" w14:textId="77777777" w:rsidR="004205F8" w:rsidRDefault="00000000">
      <w:pPr>
        <w:spacing w:before="269" w:after="269"/>
        <w:ind w:left="120"/>
      </w:pPr>
      <w:r>
        <w:rPr>
          <w:rFonts w:ascii="Times New Roman" w:hAnsi="Times New Roman"/>
          <w:color w:val="000000"/>
        </w:rPr>
        <w:t>თუმცა, მათ გარშემო ანტიმაგია გამოჩნდა და „ბენო ევნისგან“ დაიცვა ისინი.</w:t>
      </w:r>
    </w:p>
    <w:p w14:paraId="28EA6573" w14:textId="77777777" w:rsidR="004205F8" w:rsidRDefault="00000000">
      <w:pPr>
        <w:spacing w:before="269" w:after="269"/>
        <w:ind w:left="120"/>
      </w:pPr>
      <w:r>
        <w:rPr>
          <w:rFonts w:ascii="Times New Roman" w:hAnsi="Times New Roman"/>
          <w:color w:val="000000"/>
        </w:rPr>
        <w:t>„ლორდი ანოსი თქვენგან ნაკლებს არაფერს ელოდა. შთაბეჭდილება მოახდინა ჩემზე, რომ „რიმნეტის“ ჯადოსნური ძალის გამოყენებით სხვა განზომილებაში ანტიმაგიის შექმნა შეძელით. თავაზიანი ტონით თქვა მელჰეისმა. „მაგრამ ასეთი ჯადოსნური ძალით, ნაკლებად სავარაუდოა, რომ მეტის გაკეთება შეძლოთ. მხოლოდ დროის საკითხია, სანამ ამ ყველაფერს გამოიყენებთ.“</w:t>
      </w:r>
    </w:p>
    <w:p w14:paraId="4342C21F" w14:textId="77777777" w:rsidR="004205F8" w:rsidRDefault="00000000">
      <w:pPr>
        <w:spacing w:before="269" w:after="269"/>
        <w:ind w:left="120"/>
      </w:pPr>
      <w:r>
        <w:rPr>
          <w:rFonts w:ascii="Times New Roman" w:hAnsi="Times New Roman"/>
          <w:color w:val="000000"/>
        </w:rPr>
        <w:t>ჰმ, ამაში არის სიმართლის მარცვალი. ვერაფერს მივაღწევ, თუ მხოლოდ ანტიმაგიის გამოყენებას გავაგრძელებ.</w:t>
      </w:r>
    </w:p>
    <w:p w14:paraId="731DF4D4" w14:textId="77777777" w:rsidR="004205F8" w:rsidRDefault="00000000">
      <w:pPr>
        <w:spacing w:before="269" w:after="269"/>
        <w:ind w:left="120"/>
      </w:pPr>
      <w:r>
        <w:rPr>
          <w:rFonts w:ascii="Times New Roman" w:hAnsi="Times New Roman"/>
          <w:color w:val="000000"/>
        </w:rPr>
        <w:t>- რეი, გესმის ჩემი?</w:t>
      </w:r>
    </w:p>
    <w:p w14:paraId="5F46537D" w14:textId="77777777" w:rsidR="004205F8" w:rsidRDefault="00000000">
      <w:pPr>
        <w:spacing w:before="269" w:after="269"/>
        <w:ind w:left="120"/>
      </w:pPr>
      <w:r>
        <w:rPr>
          <w:rFonts w:ascii="Times New Roman" w:hAnsi="Times New Roman"/>
          <w:color w:val="000000"/>
        </w:rPr>
        <w:t>„ლიქსი“ იმ განზომილებაში გავგზავნე, სადაც რეი იყო.</w:t>
      </w:r>
    </w:p>
    <w:p w14:paraId="27FDC099" w14:textId="77777777" w:rsidR="004205F8" w:rsidRDefault="00000000">
      <w:pPr>
        <w:spacing w:before="269" w:after="269"/>
        <w:ind w:left="120"/>
      </w:pPr>
      <w:r>
        <w:rPr>
          <w:rFonts w:ascii="Times New Roman" w:hAnsi="Times New Roman"/>
          <w:color w:val="000000"/>
        </w:rPr>
        <w:t>— …ანოს? ეს შენი ანტიმაგიაა?</w:t>
      </w:r>
    </w:p>
    <w:p w14:paraId="4CD26D6C" w14:textId="77777777" w:rsidR="004205F8" w:rsidRDefault="00000000">
      <w:pPr>
        <w:spacing w:before="269" w:after="269"/>
        <w:ind w:left="120"/>
      </w:pPr>
      <w:r>
        <w:rPr>
          <w:rFonts w:ascii="Times New Roman" w:hAnsi="Times New Roman"/>
          <w:color w:val="000000"/>
        </w:rPr>
        <w:t>- კი. მაგრამ მაგიით ცოტა გადავაჭარბე. შეიძლება როგორმე გაუმკლავდე ამ შავ ნათებას „ბენო ეუნით“?</w:t>
      </w:r>
    </w:p>
    <w:p w14:paraId="3FBC98C8" w14:textId="77777777" w:rsidR="004205F8" w:rsidRDefault="00000000">
      <w:pPr>
        <w:spacing w:before="269" w:after="269"/>
        <w:ind w:left="120"/>
      </w:pPr>
      <w:r>
        <w:rPr>
          <w:rFonts w:ascii="Times New Roman" w:hAnsi="Times New Roman"/>
          <w:color w:val="000000"/>
        </w:rPr>
        <w:t>რეიმ თავი დაუქნია, სახეზე სასიკვდილოდ სერიოზული გამომეტყველება ჰქონდა.</w:t>
      </w:r>
    </w:p>
    <w:p w14:paraId="413E149C" w14:textId="77777777" w:rsidR="004205F8" w:rsidRDefault="00000000">
      <w:pPr>
        <w:spacing w:before="269" w:after="269"/>
        <w:ind w:left="120"/>
      </w:pPr>
      <w:r>
        <w:rPr>
          <w:rFonts w:ascii="Times New Roman" w:hAnsi="Times New Roman"/>
          <w:color w:val="000000"/>
        </w:rPr>
        <w:t>- შეგიძლია ხმალი მომცე?</w:t>
      </w:r>
    </w:p>
    <w:p w14:paraId="05A98A5A" w14:textId="77777777" w:rsidR="004205F8" w:rsidRDefault="00000000">
      <w:pPr>
        <w:spacing w:before="269" w:after="269"/>
        <w:ind w:left="120"/>
      </w:pPr>
      <w:r>
        <w:rPr>
          <w:rFonts w:ascii="Times New Roman" w:hAnsi="Times New Roman"/>
          <w:color w:val="000000"/>
        </w:rPr>
        <w:t>- ის დიდხანს არ გაძლებს.</w:t>
      </w:r>
    </w:p>
    <w:p w14:paraId="542D64D4" w14:textId="77777777" w:rsidR="004205F8" w:rsidRDefault="00000000">
      <w:pPr>
        <w:spacing w:before="269" w:after="269"/>
        <w:ind w:left="120"/>
      </w:pPr>
      <w:r>
        <w:rPr>
          <w:rFonts w:ascii="Times New Roman" w:hAnsi="Times New Roman"/>
          <w:color w:val="000000"/>
        </w:rPr>
        <w:t>შელოცვა „ირისი“ გამოვიყენე რეის წინ დემონური ხმლის შესაქმნელად.</w:t>
      </w:r>
    </w:p>
    <w:p w14:paraId="6C81F374" w14:textId="77777777" w:rsidR="004205F8" w:rsidRDefault="00000000">
      <w:pPr>
        <w:spacing w:before="269" w:after="269"/>
        <w:ind w:left="120"/>
      </w:pPr>
      <w:r>
        <w:rPr>
          <w:rFonts w:ascii="Times New Roman" w:hAnsi="Times New Roman"/>
          <w:color w:val="000000"/>
        </w:rPr>
        <w:lastRenderedPageBreak/>
        <w:t>რეიმ ის ხელში აიღო. ნერვები დაძაბა, გამჭოლი მზერით შეხედა წინ მდებარე ნათებას და ციმციმი მოატრიალა, თითქოს მისი ფორმულის მიღწევას ცდილობდა.</w:t>
      </w:r>
    </w:p>
    <w:p w14:paraId="50658C32" w14:textId="77777777" w:rsidR="004205F8" w:rsidRDefault="00000000">
      <w:pPr>
        <w:spacing w:before="269" w:after="269"/>
        <w:ind w:left="120"/>
      </w:pPr>
      <w:r>
        <w:rPr>
          <w:rFonts w:ascii="Times New Roman" w:hAnsi="Times New Roman"/>
          <w:color w:val="000000"/>
        </w:rPr>
        <w:t>— …ჰეჰ!..</w:t>
      </w:r>
    </w:p>
    <w:p w14:paraId="62C03919" w14:textId="77777777" w:rsidR="004205F8" w:rsidRDefault="00000000">
      <w:pPr>
        <w:spacing w:before="269" w:after="269"/>
        <w:ind w:left="120"/>
      </w:pPr>
      <w:r>
        <w:rPr>
          <w:rFonts w:ascii="Times New Roman" w:hAnsi="Times New Roman"/>
          <w:color w:val="000000"/>
        </w:rPr>
        <w:t>ერთი წამით შავი ნათება ორად გაიყო, მაგრამ მაშინვე დაუბრუნდა პირვანდელ ფორმას და რეის დაეცა.</w:t>
      </w:r>
    </w:p>
    <w:p w14:paraId="035B533F" w14:textId="77777777" w:rsidR="004205F8" w:rsidRDefault="00000000">
      <w:pPr>
        <w:spacing w:before="269" w:after="269"/>
        <w:ind w:left="120"/>
      </w:pPr>
      <w:r>
        <w:rPr>
          <w:rFonts w:ascii="Times New Roman" w:hAnsi="Times New Roman"/>
          <w:color w:val="000000"/>
        </w:rPr>
        <w:t>როდესაც რეიმ წინააღმდეგობა გაუწია, ის კვლავ ელვად იქცა. თუმცა, როგორც კი ხმალი „ბენო ეუნს“ შეეჯახა, მისი პირი ნაწილებად დაიშალა.</w:t>
      </w:r>
    </w:p>
    <w:p w14:paraId="61953F39" w14:textId="77777777" w:rsidR="004205F8" w:rsidRDefault="00000000">
      <w:pPr>
        <w:spacing w:before="269" w:after="269"/>
        <w:ind w:left="120"/>
      </w:pPr>
      <w:r>
        <w:rPr>
          <w:rFonts w:ascii="Times New Roman" w:hAnsi="Times New Roman"/>
          <w:color w:val="000000"/>
        </w:rPr>
        <w:t>როგორც მოსალოდნელი იყო. რთულია „ბენო ევნში“ კარგი დემონური ხმლის შექმნა და ამავდროულად ასეთი ძლიერი ანტიმაგიის გამოყენება.</w:t>
      </w:r>
    </w:p>
    <w:p w14:paraId="35A75569" w14:textId="77777777" w:rsidR="004205F8" w:rsidRDefault="00000000">
      <w:pPr>
        <w:spacing w:before="269" w:after="269"/>
        <w:ind w:left="120"/>
      </w:pPr>
      <w:r>
        <w:rPr>
          <w:rFonts w:ascii="Times New Roman" w:hAnsi="Times New Roman"/>
          <w:color w:val="000000"/>
        </w:rPr>
        <w:t>„როგორც ჩანს, ეს თქვენი ლიმიტია, ლორდ ანოს. „ბენო ეუნ“ კიდევ უფრო მკვრივი ხდება“, - გაისმა მელჰეისის გამარჯვებული ხმა.</w:t>
      </w:r>
    </w:p>
    <w:p w14:paraId="6F845F9A" w14:textId="77777777" w:rsidR="004205F8" w:rsidRDefault="00000000">
      <w:pPr>
        <w:spacing w:before="269" w:after="269"/>
        <w:ind w:left="120"/>
      </w:pPr>
      <w:r>
        <w:rPr>
          <w:rFonts w:ascii="Times New Roman" w:hAnsi="Times New Roman"/>
          <w:color w:val="000000"/>
        </w:rPr>
        <w:t>ანტიმაგიის განადგურების ტემპი ჩვენს თვალწინ გაიზარდა.</w:t>
      </w:r>
    </w:p>
    <w:p w14:paraId="44549B92" w14:textId="77777777" w:rsidR="004205F8" w:rsidRDefault="00000000">
      <w:pPr>
        <w:spacing w:before="269" w:after="269"/>
        <w:ind w:left="120"/>
      </w:pPr>
      <w:r>
        <w:rPr>
          <w:rFonts w:ascii="Times New Roman" w:hAnsi="Times New Roman"/>
          <w:color w:val="000000"/>
        </w:rPr>
        <w:t>როგორც ჩანს, ის ერთმანეთის მიყოლებით აგზავნის „ბენო ეუნს“. როგორც მელჰეისმა თქვა, შავი სინათლის სიმკვრივე გაიზარდა და მისი სიმძლავრეც პროპორციულად გაიზარდა.</w:t>
      </w:r>
    </w:p>
    <w:p w14:paraId="7CE0F6FE" w14:textId="77777777" w:rsidR="004205F8" w:rsidRDefault="00000000">
      <w:pPr>
        <w:spacing w:before="269" w:after="269"/>
        <w:ind w:left="120"/>
      </w:pPr>
      <w:r>
        <w:rPr>
          <w:rFonts w:ascii="Times New Roman" w:hAnsi="Times New Roman"/>
          <w:color w:val="000000"/>
        </w:rPr>
        <w:t>— ...ამ შელოცვას „ბენო ეუნი“ ჰქვია, არა? შენს მაგიურ ძალას ვგრძნობ.</w:t>
      </w:r>
    </w:p>
    <w:p w14:paraId="5D706F00" w14:textId="77777777" w:rsidR="004205F8" w:rsidRDefault="00000000">
      <w:pPr>
        <w:spacing w:before="269" w:after="269"/>
        <w:ind w:left="120"/>
      </w:pPr>
      <w:r>
        <w:rPr>
          <w:rFonts w:ascii="Times New Roman" w:hAnsi="Times New Roman"/>
          <w:color w:val="000000"/>
        </w:rPr>
        <w:t>— დეტალებზე არ ვისაუბრებ, მაგრამ მოკლედ, ეს არის შელოცვა, რომელიც 2000 წლის წინ გამოვიყენე და სიცოცხლის ფასად მოვიქეცი. როგორც ჩანს, მელჰეისმა მოახერხა მისი ხელში ჩაგდება.</w:t>
      </w:r>
    </w:p>
    <w:p w14:paraId="3D5F2F3D" w14:textId="77777777" w:rsidR="004205F8" w:rsidRDefault="00000000">
      <w:pPr>
        <w:spacing w:before="269" w:after="269"/>
        <w:ind w:left="120"/>
      </w:pPr>
      <w:r>
        <w:rPr>
          <w:rFonts w:ascii="Times New Roman" w:hAnsi="Times New Roman"/>
          <w:color w:val="000000"/>
        </w:rPr>
        <w:t>- გასაკვირი არ არის, რომ ვფიქრობ, რომ ასეთი ძლიერია.</w:t>
      </w:r>
    </w:p>
    <w:p w14:paraId="07A401A5" w14:textId="77777777" w:rsidR="004205F8" w:rsidRDefault="00000000">
      <w:pPr>
        <w:spacing w:before="269" w:after="269"/>
        <w:ind w:left="120"/>
      </w:pPr>
      <w:r>
        <w:rPr>
          <w:rFonts w:ascii="Times New Roman" w:hAnsi="Times New Roman"/>
          <w:color w:val="000000"/>
        </w:rPr>
        <w:t>რეიმ ზემოთ ახედა და მის გარშემო შავ ნათებას დააკვირდა.</w:t>
      </w:r>
    </w:p>
    <w:p w14:paraId="39DFB92F" w14:textId="77777777" w:rsidR="004205F8" w:rsidRDefault="00000000">
      <w:pPr>
        <w:spacing w:before="269" w:after="269"/>
        <w:ind w:left="120"/>
      </w:pPr>
      <w:r>
        <w:rPr>
          <w:rFonts w:ascii="Times New Roman" w:hAnsi="Times New Roman"/>
          <w:color w:val="000000"/>
        </w:rPr>
        <w:t>- ანოს, შეგიძლია ანტიმაგია მომხსნა უფრო ძლიერი დემონური მახვილის შესაქმნელად?</w:t>
      </w:r>
    </w:p>
    <w:p w14:paraId="56D01A49" w14:textId="77777777" w:rsidR="004205F8" w:rsidRDefault="00000000">
      <w:pPr>
        <w:spacing w:before="269" w:after="269"/>
        <w:ind w:left="120"/>
      </w:pPr>
      <w:r>
        <w:rPr>
          <w:rFonts w:ascii="Times New Roman" w:hAnsi="Times New Roman"/>
          <w:color w:val="000000"/>
        </w:rPr>
        <w:t>- არ შემიძლია. თუ „ბენო ეუნი“ ანტიმაგიის გარეშე შეგეხება, მოკვდები.</w:t>
      </w:r>
    </w:p>
    <w:p w14:paraId="088D5709" w14:textId="77777777" w:rsidR="004205F8" w:rsidRDefault="00000000">
      <w:pPr>
        <w:spacing w:before="269" w:after="269"/>
        <w:ind w:left="120"/>
      </w:pPr>
      <w:r>
        <w:rPr>
          <w:rFonts w:ascii="Times New Roman" w:hAnsi="Times New Roman"/>
          <w:color w:val="000000"/>
        </w:rPr>
        <w:t>რეიმ მშვიდად გაიღიმა.</w:t>
      </w:r>
    </w:p>
    <w:p w14:paraId="3150B90E" w14:textId="77777777" w:rsidR="004205F8" w:rsidRDefault="00000000">
      <w:pPr>
        <w:spacing w:before="269" w:after="269"/>
        <w:ind w:left="120"/>
      </w:pPr>
      <w:r>
        <w:rPr>
          <w:rFonts w:ascii="Times New Roman" w:hAnsi="Times New Roman"/>
          <w:color w:val="000000"/>
        </w:rPr>
        <w:t>- თუ ასე გავაგრძელებ დგომას, მაინც მოვკვდები. სანამ ეს მოხდება, შელოცვას მოვწყვეტ.</w:t>
      </w:r>
    </w:p>
    <w:p w14:paraId="00D81E30" w14:textId="77777777" w:rsidR="004205F8" w:rsidRDefault="00000000">
      <w:pPr>
        <w:spacing w:before="269" w:after="269"/>
        <w:ind w:left="120"/>
      </w:pPr>
      <w:r>
        <w:rPr>
          <w:rFonts w:ascii="Times New Roman" w:hAnsi="Times New Roman"/>
          <w:color w:val="000000"/>
        </w:rPr>
        <w:t>რაც უფრო მეტად შეეჯახება კედელს, მით უფრო ძლიერი გახდება. შესაძლოა, ეს ბოლო მცდელობიდანვე მიხვდა.</w:t>
      </w:r>
    </w:p>
    <w:p w14:paraId="7E0AD194" w14:textId="77777777" w:rsidR="004205F8" w:rsidRDefault="00000000">
      <w:pPr>
        <w:spacing w:before="269" w:after="269"/>
        <w:ind w:left="120"/>
      </w:pPr>
      <w:r>
        <w:rPr>
          <w:rFonts w:ascii="Times New Roman" w:hAnsi="Times New Roman"/>
          <w:color w:val="000000"/>
        </w:rPr>
        <w:t>- 0.5 წამში მოგიწევს შეკვეცა. მეტ დროს ვერ გაძლევ გარანტიას.</w:t>
      </w:r>
    </w:p>
    <w:p w14:paraId="0017192D" w14:textId="77777777" w:rsidR="004205F8" w:rsidRDefault="00000000">
      <w:pPr>
        <w:spacing w:before="269" w:after="269"/>
        <w:ind w:left="120"/>
      </w:pPr>
      <w:r>
        <w:rPr>
          <w:rFonts w:ascii="Times New Roman" w:hAnsi="Times New Roman"/>
          <w:color w:val="000000"/>
        </w:rPr>
        <w:lastRenderedPageBreak/>
        <w:t>რეის თვალწინ ისევ დემონის ხმალი შევქმენი. მან მაშინვე აიღო ის.</w:t>
      </w:r>
    </w:p>
    <w:p w14:paraId="112D7C7D" w14:textId="77777777" w:rsidR="004205F8" w:rsidRDefault="00000000">
      <w:pPr>
        <w:spacing w:before="269" w:after="269"/>
        <w:ind w:left="120"/>
      </w:pPr>
      <w:r>
        <w:rPr>
          <w:rFonts w:ascii="Times New Roman" w:hAnsi="Times New Roman"/>
          <w:color w:val="000000"/>
        </w:rPr>
        <w:t>- მზად ხარ?</w:t>
      </w:r>
    </w:p>
    <w:p w14:paraId="190D702D" w14:textId="77777777" w:rsidR="004205F8" w:rsidRDefault="00000000">
      <w:pPr>
        <w:spacing w:before="269" w:after="269"/>
        <w:ind w:left="120"/>
      </w:pPr>
      <w:r>
        <w:rPr>
          <w:rFonts w:ascii="Times New Roman" w:hAnsi="Times New Roman"/>
          <w:color w:val="000000"/>
        </w:rPr>
        <w:t>- ყოველთვის და ყველგან.</w:t>
      </w:r>
    </w:p>
    <w:p w14:paraId="33952849" w14:textId="77777777" w:rsidR="004205F8" w:rsidRDefault="00000000">
      <w:pPr>
        <w:spacing w:before="269" w:after="269"/>
        <w:ind w:left="120"/>
      </w:pPr>
      <w:r>
        <w:rPr>
          <w:rFonts w:ascii="Times New Roman" w:hAnsi="Times New Roman"/>
          <w:color w:val="000000"/>
        </w:rPr>
        <w:t>- მაშინ წინ წავიდეთ.</w:t>
      </w:r>
    </w:p>
    <w:p w14:paraId="7C375A2B" w14:textId="77777777" w:rsidR="004205F8" w:rsidRDefault="00000000">
      <w:pPr>
        <w:spacing w:before="269" w:after="269"/>
        <w:ind w:left="120"/>
      </w:pPr>
      <w:r>
        <w:rPr>
          <w:rFonts w:ascii="Times New Roman" w:hAnsi="Times New Roman"/>
          <w:color w:val="000000"/>
        </w:rPr>
        <w:t>რეის ანტიმაგია გავფანტე და მისი მაგიური ძალა მაშინვე მის ხმალში ჩავდე. ხმლის პირი რამდენჯერმე გაძლიერდა.</w:t>
      </w:r>
    </w:p>
    <w:p w14:paraId="728B0F97" w14:textId="77777777" w:rsidR="004205F8" w:rsidRDefault="00000000">
      <w:pPr>
        <w:spacing w:before="269" w:after="269"/>
        <w:ind w:left="120"/>
      </w:pPr>
      <w:r>
        <w:rPr>
          <w:rFonts w:ascii="Times New Roman" w:hAnsi="Times New Roman"/>
          <w:color w:val="000000"/>
        </w:rPr>
        <w:t>— …ჰა-ა!..</w:t>
      </w:r>
    </w:p>
    <w:p w14:paraId="5BE20A51" w14:textId="77777777" w:rsidR="004205F8" w:rsidRDefault="00000000">
      <w:pPr>
        <w:spacing w:before="269" w:after="269"/>
        <w:ind w:left="120"/>
      </w:pPr>
      <w:r>
        <w:rPr>
          <w:rFonts w:ascii="Times New Roman" w:hAnsi="Times New Roman"/>
          <w:color w:val="000000"/>
        </w:rPr>
        <w:t>ამ მომენტში მისი ხმალი აელვარდა. ანტიმაგია გაქრა და რეიმ ხმალი მოიქნია, რითაც გაჭრა სიბნელე, რომელიც ამავდროულად მასზეც იღვრებოდა.</w:t>
      </w:r>
    </w:p>
    <w:p w14:paraId="09B2A603" w14:textId="77777777" w:rsidR="004205F8" w:rsidRDefault="00000000">
      <w:pPr>
        <w:spacing w:before="269" w:after="269"/>
        <w:ind w:left="120"/>
      </w:pPr>
      <w:r>
        <w:rPr>
          <w:rFonts w:ascii="Times New Roman" w:hAnsi="Times New Roman"/>
          <w:color w:val="000000"/>
        </w:rPr>
        <w:t>კუპრივით შავი ნათება ორ ნაწილად გაიყო, მაგრამ მაშინვე დაუბრუნდა საწყის მდგომარეობას და რეის სხეულში შეიჭრა.</w:t>
      </w:r>
    </w:p>
    <w:p w14:paraId="259779BD" w14:textId="77777777" w:rsidR="004205F8" w:rsidRDefault="00000000">
      <w:pPr>
        <w:spacing w:before="269" w:after="269"/>
        <w:ind w:left="120"/>
      </w:pPr>
      <w:r>
        <w:rPr>
          <w:rFonts w:ascii="Times New Roman" w:hAnsi="Times New Roman"/>
          <w:color w:val="000000"/>
        </w:rPr>
        <w:t>— …ჰეჰ!!..</w:t>
      </w:r>
    </w:p>
    <w:p w14:paraId="3F26076D" w14:textId="77777777" w:rsidR="004205F8" w:rsidRDefault="00000000">
      <w:pPr>
        <w:spacing w:before="269" w:after="269"/>
        <w:ind w:left="120"/>
      </w:pPr>
      <w:r>
        <w:rPr>
          <w:rFonts w:ascii="Times New Roman" w:hAnsi="Times New Roman"/>
          <w:color w:val="000000"/>
        </w:rPr>
        <w:t>რეიმ ხმალი კიდევ უფრო სწრაფად მოქაჩა და ბზინვარება ოთხ ნაწილად გაყო, სანამ ის პირვანდელ მდგომარეობას დაუბრუნდებოდა, რის შემდეგაც ის ორად გაიჭრა. ჯერ 8 ნაწილად, შემდეგ 16 ნაწილად დაშალა, შემდეგ კი ბევრ პატარა ნაჭრებად.</w:t>
      </w:r>
    </w:p>
    <w:p w14:paraId="30F7AA2E" w14:textId="77777777" w:rsidR="004205F8" w:rsidRDefault="00000000">
      <w:pPr>
        <w:spacing w:before="269" w:after="269"/>
        <w:ind w:left="120"/>
      </w:pPr>
      <w:r>
        <w:rPr>
          <w:rFonts w:ascii="Times New Roman" w:hAnsi="Times New Roman"/>
          <w:color w:val="000000"/>
        </w:rPr>
        <w:t>მაგრამ რაც არ უნდა წვრილად დაჭრა, „ბენო ევნის“ მაგიური ძალა საერთოდ არ შესუსტებულა. პირიქით, მისი რეგენერაცია, რომელიც თავდაპირველ ფორმაში დაბრუნებას ცდილობდა, მხოლოდ ძლიერდებოდა.</w:t>
      </w:r>
    </w:p>
    <w:p w14:paraId="2848686D" w14:textId="77777777" w:rsidR="004205F8" w:rsidRDefault="00000000">
      <w:pPr>
        <w:spacing w:before="269" w:after="269"/>
        <w:ind w:left="120"/>
      </w:pPr>
      <w:r>
        <w:rPr>
          <w:rFonts w:ascii="Times New Roman" w:hAnsi="Times New Roman"/>
          <w:color w:val="000000"/>
        </w:rPr>
        <w:t>— …ხ…</w:t>
      </w:r>
    </w:p>
    <w:p w14:paraId="7CDADC89" w14:textId="77777777" w:rsidR="004205F8" w:rsidRDefault="00000000">
      <w:pPr>
        <w:spacing w:before="269" w:after="269"/>
        <w:ind w:left="120"/>
      </w:pPr>
      <w:r>
        <w:rPr>
          <w:rFonts w:ascii="Times New Roman" w:hAnsi="Times New Roman"/>
          <w:color w:val="000000"/>
        </w:rPr>
        <w:t>და შემდეგ რეიმ ერთხელაც ვერ შეძლო ნათების გათიშვა. ამ მომენტში სიტუაცია მკვეთრად შეიცვალა და ნახშირისფერმა შავმა ნათებამ დემონური ხმალი გატეხა. ის კვლავ გატყდა და რეის მთელი სხეულიდან სისხლი წამოუვიდა.</w:t>
      </w:r>
    </w:p>
    <w:p w14:paraId="734B63C9" w14:textId="77777777" w:rsidR="004205F8" w:rsidRDefault="00000000">
      <w:pPr>
        <w:spacing w:before="269" w:after="269"/>
        <w:ind w:left="120"/>
      </w:pPr>
      <w:r>
        <w:rPr>
          <w:rFonts w:ascii="Times New Roman" w:hAnsi="Times New Roman"/>
          <w:color w:val="000000"/>
        </w:rPr>
        <w:t>— …ხ…ჰ-ჰა…</w:t>
      </w:r>
    </w:p>
    <w:p w14:paraId="2E400524" w14:textId="77777777" w:rsidR="004205F8" w:rsidRDefault="00000000">
      <w:pPr>
        <w:spacing w:before="269" w:after="269"/>
        <w:ind w:left="120"/>
      </w:pPr>
      <w:r>
        <w:rPr>
          <w:rFonts w:ascii="Times New Roman" w:hAnsi="Times New Roman"/>
          <w:color w:val="000000"/>
        </w:rPr>
        <w:t>ის ერთ მუხლზე დაეცა და მე მის გარშემო ანტიმაგია აღვადგინე.</w:t>
      </w:r>
    </w:p>
    <w:p w14:paraId="6911F7F0" w14:textId="77777777" w:rsidR="004205F8" w:rsidRDefault="00000000">
      <w:pPr>
        <w:spacing w:before="269" w:after="269"/>
        <w:ind w:left="120"/>
      </w:pPr>
      <w:r>
        <w:rPr>
          <w:rFonts w:ascii="Times New Roman" w:hAnsi="Times New Roman"/>
          <w:color w:val="000000"/>
        </w:rPr>
        <w:t>— ...მაგრამ მე ძალიან ახლოს ვიყავი...</w:t>
      </w:r>
    </w:p>
    <w:p w14:paraId="7161A56D" w14:textId="77777777" w:rsidR="004205F8" w:rsidRDefault="00000000">
      <w:pPr>
        <w:spacing w:before="269" w:after="269"/>
        <w:ind w:left="120"/>
      </w:pPr>
      <w:r>
        <w:rPr>
          <w:rFonts w:ascii="Times New Roman" w:hAnsi="Times New Roman"/>
          <w:color w:val="000000"/>
        </w:rPr>
        <w:t>ძლივს სუნთქავდა, რეი ადგომას ცდილობდა.</w:t>
      </w:r>
    </w:p>
    <w:p w14:paraId="4A142E60" w14:textId="77777777" w:rsidR="004205F8" w:rsidRDefault="00000000">
      <w:pPr>
        <w:spacing w:before="269" w:after="269"/>
        <w:ind w:left="120"/>
      </w:pPr>
      <w:r>
        <w:rPr>
          <w:rFonts w:ascii="Times New Roman" w:hAnsi="Times New Roman"/>
          <w:color w:val="000000"/>
        </w:rPr>
        <w:t>- რა?..</w:t>
      </w:r>
    </w:p>
    <w:p w14:paraId="0343E262" w14:textId="77777777" w:rsidR="004205F8" w:rsidRDefault="00000000">
      <w:pPr>
        <w:spacing w:before="269" w:after="269"/>
        <w:ind w:left="120"/>
      </w:pPr>
      <w:r>
        <w:rPr>
          <w:rFonts w:ascii="Times New Roman" w:hAnsi="Times New Roman"/>
          <w:color w:val="000000"/>
        </w:rPr>
        <w:lastRenderedPageBreak/>
        <w:t>ის ისე დაეცა, თითქოს ძალამ უეცრად დატოვა მისი სხეული.</w:t>
      </w:r>
    </w:p>
    <w:p w14:paraId="5E508458" w14:textId="77777777" w:rsidR="004205F8" w:rsidRDefault="00000000">
      <w:pPr>
        <w:spacing w:before="269" w:after="269"/>
        <w:ind w:left="120"/>
      </w:pPr>
      <w:r>
        <w:rPr>
          <w:rFonts w:ascii="Times New Roman" w:hAnsi="Times New Roman"/>
          <w:color w:val="000000"/>
        </w:rPr>
        <w:t>— …უცნაური… ჩემი სხეული…</w:t>
      </w:r>
    </w:p>
    <w:p w14:paraId="51F20D65" w14:textId="77777777" w:rsidR="004205F8" w:rsidRDefault="00000000">
      <w:pPr>
        <w:spacing w:before="269" w:after="269"/>
        <w:ind w:left="120"/>
      </w:pPr>
      <w:r>
        <w:rPr>
          <w:rFonts w:ascii="Times New Roman" w:hAnsi="Times New Roman"/>
          <w:color w:val="000000"/>
        </w:rPr>
        <w:t>გასაკვირი არ არის, ჩემთან ასეთი სერიოზული ბრძოლის შემდეგ.</w:t>
      </w:r>
    </w:p>
    <w:p w14:paraId="4DF8BBF9" w14:textId="77777777" w:rsidR="004205F8" w:rsidRDefault="00000000">
      <w:pPr>
        <w:spacing w:before="269" w:after="269"/>
        <w:ind w:left="120"/>
      </w:pPr>
      <w:r>
        <w:rPr>
          <w:rFonts w:ascii="Times New Roman" w:hAnsi="Times New Roman"/>
          <w:color w:val="000000"/>
        </w:rPr>
        <w:t>- ნუ მოდუნდები. შენივე ანტიმაგია სუსტდება.</w:t>
      </w:r>
    </w:p>
    <w:p w14:paraId="5A5028F4" w14:textId="77777777" w:rsidR="004205F8" w:rsidRDefault="00000000">
      <w:pPr>
        <w:spacing w:before="269" w:after="269"/>
        <w:ind w:left="120"/>
      </w:pPr>
      <w:r>
        <w:rPr>
          <w:rFonts w:ascii="Times New Roman" w:hAnsi="Times New Roman"/>
          <w:color w:val="000000"/>
        </w:rPr>
        <w:t>— …ვიცი, მაგრამ…</w:t>
      </w:r>
    </w:p>
    <w:p w14:paraId="50400F40" w14:textId="77777777" w:rsidR="004205F8" w:rsidRDefault="00000000">
      <w:pPr>
        <w:spacing w:before="269" w:after="269"/>
        <w:ind w:left="120"/>
      </w:pPr>
      <w:r>
        <w:rPr>
          <w:rFonts w:ascii="Times New Roman" w:hAnsi="Times New Roman"/>
          <w:color w:val="000000"/>
        </w:rPr>
        <w:t>რეი ზურგზე იწვა და, როგორც ჩანს, ვეღარ მოძრაობდა.</w:t>
      </w:r>
    </w:p>
    <w:p w14:paraId="4495F8B2" w14:textId="77777777" w:rsidR="004205F8" w:rsidRDefault="00000000">
      <w:pPr>
        <w:spacing w:before="269" w:after="269"/>
        <w:ind w:left="120"/>
      </w:pPr>
      <w:r>
        <w:rPr>
          <w:rFonts w:ascii="Times New Roman" w:hAnsi="Times New Roman"/>
          <w:color w:val="000000"/>
        </w:rPr>
        <w:t>— ...მე... მეტი ძალა აღარ მაქვს...</w:t>
      </w:r>
    </w:p>
    <w:p w14:paraId="48729476" w14:textId="77777777" w:rsidR="004205F8" w:rsidRDefault="00000000">
      <w:pPr>
        <w:spacing w:before="269" w:after="269"/>
        <w:ind w:left="120"/>
      </w:pPr>
      <w:r>
        <w:rPr>
          <w:rFonts w:ascii="Times New Roman" w:hAnsi="Times New Roman"/>
          <w:color w:val="000000"/>
        </w:rPr>
        <w:t>რეიმ მუშტის შეკვრა სცადა, მაგრამ ესეც კი ვერ შეძლო. მან ამოისუნთქა.</w:t>
      </w:r>
    </w:p>
    <w:p w14:paraId="6EB65DDD" w14:textId="77777777" w:rsidR="004205F8" w:rsidRDefault="00000000">
      <w:pPr>
        <w:spacing w:before="269" w:after="269"/>
        <w:ind w:left="120"/>
      </w:pPr>
      <w:r>
        <w:rPr>
          <w:rFonts w:ascii="Times New Roman" w:hAnsi="Times New Roman"/>
          <w:color w:val="000000"/>
        </w:rPr>
        <w:t>„ანოს,“ თქვა რეიმ და სივრცეს გახედა. „...ჩემთვის ყველაფერი დამთავრდა. შემიძლია დედაჩემი ვენდო?“</w:t>
      </w:r>
    </w:p>
    <w:p w14:paraId="653BCFCF" w14:textId="77777777" w:rsidR="004205F8" w:rsidRDefault="00000000">
      <w:pPr>
        <w:spacing w:before="269" w:after="269"/>
        <w:ind w:left="120"/>
      </w:pPr>
      <w:r>
        <w:rPr>
          <w:rFonts w:ascii="Times New Roman" w:hAnsi="Times New Roman"/>
          <w:color w:val="000000"/>
        </w:rPr>
        <w:t>ალბათ, მას სურდა, რომ რეის ანტიმაგიაზე ჩემი ჯადოსნური ძალა სხვა რამეზე გამოეყენებინა და ამ რთული სიტუაციიდან გამოსულიყო.</w:t>
      </w:r>
    </w:p>
    <w:p w14:paraId="42A02106" w14:textId="77777777" w:rsidR="004205F8" w:rsidRDefault="00000000">
      <w:pPr>
        <w:spacing w:before="269" w:after="269"/>
        <w:ind w:left="120"/>
      </w:pPr>
      <w:r>
        <w:rPr>
          <w:rFonts w:ascii="Times New Roman" w:hAnsi="Times New Roman"/>
          <w:color w:val="000000"/>
        </w:rPr>
        <w:t>- ცრემლიანი წუწუნისთვის ჯერ ადრეა. ადექი.</w:t>
      </w:r>
    </w:p>
    <w:p w14:paraId="141FC171" w14:textId="77777777" w:rsidR="004205F8" w:rsidRDefault="00000000">
      <w:pPr>
        <w:spacing w:before="269" w:after="269"/>
        <w:ind w:left="120"/>
      </w:pPr>
      <w:r>
        <w:rPr>
          <w:rFonts w:ascii="Times New Roman" w:hAnsi="Times New Roman"/>
          <w:color w:val="000000"/>
        </w:rPr>
        <w:t>- აღარ შემიძლია მოძრაობა. და თუნდაც ავდგე, რა აზრი აქვს? „ბენო ეუნს“ ვერ გავჭრი. ბოლოს და ბოლოს, შენი თანასწორი არ ვარ.</w:t>
      </w:r>
    </w:p>
    <w:p w14:paraId="214CD2DC" w14:textId="77777777" w:rsidR="004205F8" w:rsidRDefault="00000000">
      <w:pPr>
        <w:spacing w:before="269" w:after="269"/>
        <w:ind w:left="120"/>
      </w:pPr>
      <w:r>
        <w:rPr>
          <w:rFonts w:ascii="Times New Roman" w:hAnsi="Times New Roman"/>
          <w:color w:val="000000"/>
        </w:rPr>
        <w:t>რეიმ თვალები დახუჭა, თითქოს გონებრივად დანებებულიყო და სიკვდილისთვის ემზადებოდა.</w:t>
      </w:r>
    </w:p>
    <w:p w14:paraId="1B420E5A" w14:textId="77777777" w:rsidR="004205F8" w:rsidRDefault="00000000">
      <w:pPr>
        <w:spacing w:before="269" w:after="269"/>
        <w:ind w:left="120"/>
      </w:pPr>
      <w:r>
        <w:rPr>
          <w:rFonts w:ascii="Times New Roman" w:hAnsi="Times New Roman"/>
          <w:color w:val="000000"/>
        </w:rPr>
        <w:t>ჰმ, ანუ მასაც კი აქვს ლიმიტი?</w:t>
      </w:r>
    </w:p>
    <w:p w14:paraId="502D50A9" w14:textId="77777777" w:rsidR="004205F8" w:rsidRDefault="00000000">
      <w:pPr>
        <w:spacing w:before="269" w:after="269"/>
        <w:ind w:left="120"/>
      </w:pPr>
      <w:r>
        <w:rPr>
          <w:rFonts w:ascii="Times New Roman" w:hAnsi="Times New Roman"/>
          <w:color w:val="000000"/>
        </w:rPr>
        <w:t>არა…</w:t>
      </w:r>
    </w:p>
    <w:p w14:paraId="757C458C" w14:textId="77777777" w:rsidR="004205F8" w:rsidRDefault="00000000">
      <w:pPr>
        <w:spacing w:before="269" w:after="269"/>
        <w:ind w:left="120"/>
      </w:pPr>
      <w:r>
        <w:rPr>
          <w:rFonts w:ascii="Times New Roman" w:hAnsi="Times New Roman"/>
          <w:color w:val="000000"/>
        </w:rPr>
        <w:t>„...შენ შეგიძლია ამის გაკეთება...“ - გავიგე სუსტი ხმა, სანამ თავად ვიტყოდი.</w:t>
      </w:r>
    </w:p>
    <w:p w14:paraId="3B850A1D" w14:textId="77777777" w:rsidR="004205F8" w:rsidRDefault="00000000">
      <w:pPr>
        <w:spacing w:before="269" w:after="269"/>
        <w:ind w:left="120"/>
      </w:pPr>
      <w:r>
        <w:rPr>
          <w:rFonts w:ascii="Times New Roman" w:hAnsi="Times New Roman"/>
          <w:color w:val="000000"/>
        </w:rPr>
        <w:t>- ...დედა?..</w:t>
      </w:r>
    </w:p>
    <w:p w14:paraId="79E1D6EB" w14:textId="77777777" w:rsidR="004205F8" w:rsidRDefault="00000000">
      <w:pPr>
        <w:spacing w:before="269" w:after="269"/>
        <w:ind w:left="120"/>
      </w:pPr>
      <w:r>
        <w:rPr>
          <w:rFonts w:ascii="Times New Roman" w:hAnsi="Times New Roman"/>
          <w:color w:val="000000"/>
        </w:rPr>
        <w:t>ეს სიტყვები მის დედას ეკუთვნოდა, რომელიც მის გვერდით იდგა.</w:t>
      </w:r>
    </w:p>
    <w:p w14:paraId="67FEF426" w14:textId="77777777" w:rsidR="004205F8" w:rsidRDefault="00000000">
      <w:pPr>
        <w:spacing w:before="269" w:after="269"/>
        <w:ind w:left="120"/>
      </w:pPr>
      <w:r>
        <w:rPr>
          <w:rFonts w:ascii="Times New Roman" w:hAnsi="Times New Roman"/>
          <w:color w:val="000000"/>
        </w:rPr>
        <w:t>— ...შენ შეგიძლია ამის გაკეთება... მე მჯერა შენი... რეი... ბოლოს და ბოლოს, შენ ძალიან გიყვარს ხმლები...</w:t>
      </w:r>
    </w:p>
    <w:p w14:paraId="3AE93C88" w14:textId="77777777" w:rsidR="004205F8" w:rsidRDefault="00000000">
      <w:pPr>
        <w:spacing w:before="269" w:after="269"/>
        <w:ind w:left="120"/>
      </w:pPr>
      <w:r>
        <w:rPr>
          <w:rFonts w:ascii="Times New Roman" w:hAnsi="Times New Roman"/>
          <w:color w:val="000000"/>
        </w:rPr>
        <w:t>შეილა ისე ლაპარაკობდა, თითქოს ბოდვაში იყო. ჭორებისა და ლეგენდების წაშლის გამო, დუხომორები კიდევ უფრო უნდა განვითარებულიყვნენ.</w:t>
      </w:r>
    </w:p>
    <w:p w14:paraId="20C4085F" w14:textId="77777777" w:rsidR="004205F8" w:rsidRDefault="00000000">
      <w:pPr>
        <w:spacing w:before="269" w:after="269"/>
        <w:ind w:left="120"/>
      </w:pPr>
      <w:r>
        <w:rPr>
          <w:rFonts w:ascii="Times New Roman" w:hAnsi="Times New Roman"/>
          <w:color w:val="000000"/>
        </w:rPr>
        <w:lastRenderedPageBreak/>
        <w:t>მაგრამ ყველაფრის მიუხედავად…</w:t>
      </w:r>
    </w:p>
    <w:p w14:paraId="1B81EB9F" w14:textId="77777777" w:rsidR="004205F8" w:rsidRDefault="00000000">
      <w:pPr>
        <w:spacing w:before="269" w:after="269"/>
        <w:ind w:left="120"/>
      </w:pPr>
      <w:r>
        <w:rPr>
          <w:rFonts w:ascii="Times New Roman" w:hAnsi="Times New Roman"/>
          <w:color w:val="000000"/>
        </w:rPr>
        <w:t>— ...მაპატიე... დედა... აღარ შემიძლია...</w:t>
      </w:r>
    </w:p>
    <w:p w14:paraId="6238F4B2" w14:textId="77777777" w:rsidR="004205F8" w:rsidRDefault="00000000">
      <w:pPr>
        <w:spacing w:before="269" w:after="269"/>
        <w:ind w:left="120"/>
      </w:pPr>
      <w:r>
        <w:rPr>
          <w:rFonts w:ascii="Times New Roman" w:hAnsi="Times New Roman"/>
          <w:color w:val="000000"/>
        </w:rPr>
        <w:t>- ნუ ღელავ, რეი. ნუ ღელავ. დედა დაგიცავს და დაგეხმარება.</w:t>
      </w:r>
    </w:p>
    <w:p w14:paraId="3E104ADF" w14:textId="77777777" w:rsidR="004205F8" w:rsidRDefault="00000000">
      <w:pPr>
        <w:spacing w:before="269" w:after="269"/>
        <w:ind w:left="120"/>
      </w:pPr>
      <w:r>
        <w:rPr>
          <w:rFonts w:ascii="Times New Roman" w:hAnsi="Times New Roman"/>
          <w:color w:val="000000"/>
        </w:rPr>
        <w:t>— ... დამეხმარები?..</w:t>
      </w:r>
    </w:p>
    <w:p w14:paraId="121530AB" w14:textId="77777777" w:rsidR="004205F8" w:rsidRDefault="00000000">
      <w:pPr>
        <w:spacing w:before="269" w:after="269"/>
        <w:ind w:left="120"/>
      </w:pPr>
      <w:r>
        <w:rPr>
          <w:rFonts w:ascii="Times New Roman" w:hAnsi="Times New Roman"/>
          <w:color w:val="000000"/>
        </w:rPr>
        <w:t>შილას სხეული სინათლემ მოიცვა. ამის შემდეგ, მისი ადამიანური ნაკვთები ჩვენს თვალწინ დამახინჯდა და სხვა ფორმა მიიღო.</w:t>
      </w:r>
    </w:p>
    <w:p w14:paraId="51F8D9ED" w14:textId="77777777" w:rsidR="004205F8" w:rsidRDefault="00000000">
      <w:pPr>
        <w:spacing w:before="269" w:after="269"/>
        <w:ind w:left="120"/>
      </w:pPr>
      <w:r>
        <w:rPr>
          <w:rFonts w:ascii="Times New Roman" w:hAnsi="Times New Roman"/>
          <w:color w:val="000000"/>
        </w:rPr>
        <w:t>სულებს აქვთ ხილული გარეგნობა და ნამდვილი არსი. ბოლომდე დარწმუნებული არ ვიყავი, რომ ნახევრად სულსა და ნახევრად დემონს ეს უკანასკნელი ჰქონდა, მაგრამ, როგორც ჩანს, ის ნამდვილი ფორმის მიღებას ცდილობდა.</w:t>
      </w:r>
    </w:p>
    <w:p w14:paraId="52CD2FB7" w14:textId="77777777" w:rsidR="004205F8" w:rsidRDefault="00000000">
      <w:pPr>
        <w:spacing w:before="269" w:after="269"/>
        <w:ind w:left="120"/>
      </w:pPr>
      <w:r>
        <w:rPr>
          <w:rFonts w:ascii="Times New Roman" w:hAnsi="Times New Roman"/>
          <w:color w:val="000000"/>
        </w:rPr>
        <w:t>სპირიტ-მორის გამო, მისი მაგიური ძალა გაქრობის პირას იყო. თეორიულად, მას უბრალოდ არ უნდა ჰქონოდა საკმარისი ძალა ნამდვილი არსის მისაღებად.</w:t>
      </w:r>
    </w:p>
    <w:p w14:paraId="24AC586C" w14:textId="77777777" w:rsidR="004205F8" w:rsidRDefault="00000000">
      <w:pPr>
        <w:spacing w:before="269" w:after="269"/>
        <w:ind w:left="120"/>
      </w:pPr>
      <w:r>
        <w:rPr>
          <w:rFonts w:ascii="Times New Roman" w:hAnsi="Times New Roman"/>
          <w:color w:val="000000"/>
        </w:rPr>
        <w:t>და მაინც, მან ძალის ბოლო წვეთი გამოწურა თავისი გულის სიღრმედან.</w:t>
      </w:r>
    </w:p>
    <w:p w14:paraId="02C8F204" w14:textId="77777777" w:rsidR="004205F8" w:rsidRDefault="00000000">
      <w:pPr>
        <w:spacing w:before="269" w:after="269"/>
        <w:ind w:left="120"/>
      </w:pPr>
      <w:r>
        <w:rPr>
          <w:rFonts w:ascii="Times New Roman" w:hAnsi="Times New Roman"/>
          <w:color w:val="000000"/>
        </w:rPr>
        <w:t>ჩემი უნიკალური და საყვარელი შვილის გულისთვის.</w:t>
      </w:r>
    </w:p>
    <w:p w14:paraId="71F94191" w14:textId="77777777" w:rsidR="004205F8" w:rsidRDefault="00000000">
      <w:pPr>
        <w:spacing w:before="269" w:after="269"/>
        <w:ind w:left="120"/>
      </w:pPr>
      <w:r>
        <w:rPr>
          <w:rFonts w:ascii="Times New Roman" w:hAnsi="Times New Roman"/>
          <w:color w:val="000000"/>
        </w:rPr>
        <w:t>ფერმკრთალი შუქი უფრო კაშკაშა გახდა და მომდევნო წამსვე ჩაქრა.</w:t>
      </w:r>
    </w:p>
    <w:p w14:paraId="025547C6" w14:textId="77777777" w:rsidR="004205F8" w:rsidRDefault="00000000">
      <w:pPr>
        <w:spacing w:before="269" w:after="269"/>
        <w:ind w:left="120"/>
      </w:pPr>
      <w:r>
        <w:rPr>
          <w:rFonts w:ascii="Times New Roman" w:hAnsi="Times New Roman"/>
          <w:color w:val="000000"/>
        </w:rPr>
        <w:t>შილამ სრულად გამოავლინა თავისი ნამდვილი ბუნება. მას მახვილის ფორმა ჰქონდა...</w:t>
      </w:r>
    </w:p>
    <w:p w14:paraId="1CAF374C" w14:textId="77777777" w:rsidR="004205F8" w:rsidRDefault="00000000">
      <w:pPr>
        <w:spacing w:before="269" w:after="269"/>
        <w:ind w:left="120"/>
      </w:pPr>
      <w:r>
        <w:rPr>
          <w:rFonts w:ascii="Times New Roman" w:hAnsi="Times New Roman"/>
          <w:color w:val="000000"/>
        </w:rPr>
        <w:t>თუ დიდი წყლის სულის, რიგნონის ნამდვილი არსი რვათავიანი წყლის დრაკონი იყო, მაშინ შილას ეს ხმალი ალბათ ეკუთვნოდა. გარეგნულად, ის ძალიან ჰგავდა მამაჩემის მიერ გამოჭედილ ადამანტიტის რკინის ხმალს, მაგრამ მისგან მომდინარე მაგიური ძალა შეუდარებელი და უბრალოდ უზარმაზარი იყო.</w:t>
      </w:r>
    </w:p>
    <w:p w14:paraId="08E91337" w14:textId="77777777" w:rsidR="004205F8" w:rsidRDefault="00000000">
      <w:pPr>
        <w:spacing w:before="269" w:after="269"/>
        <w:ind w:left="120"/>
      </w:pPr>
      <w:r>
        <w:rPr>
          <w:rFonts w:ascii="Times New Roman" w:hAnsi="Times New Roman"/>
          <w:color w:val="000000"/>
        </w:rPr>
        <w:t>ყველაფერი გასაგებია. ანუ ასეა საქმე? გამოდის, რომ მას ჩემი ჩარევა არ სჭირდება.</w:t>
      </w:r>
    </w:p>
    <w:p w14:paraId="7092DCB9" w14:textId="77777777" w:rsidR="004205F8" w:rsidRDefault="00000000">
      <w:pPr>
        <w:spacing w:before="269" w:after="269"/>
        <w:ind w:left="120"/>
      </w:pPr>
      <w:r>
        <w:rPr>
          <w:rFonts w:ascii="Times New Roman" w:hAnsi="Times New Roman"/>
          <w:color w:val="000000"/>
        </w:rPr>
        <w:t>- ადექი, რეი. შენ კიდევ შეგიძლია ბრძოლა. არ მახსოვს, რომ სუსტ ადამიანად აღმზარდე, რომელიც შუა გზაზე ნებდება.</w:t>
      </w:r>
    </w:p>
    <w:p w14:paraId="4D2AAACE" w14:textId="77777777" w:rsidR="004205F8" w:rsidRDefault="00000000">
      <w:pPr>
        <w:spacing w:before="269" w:after="269"/>
        <w:ind w:left="120"/>
      </w:pPr>
      <w:r>
        <w:rPr>
          <w:rFonts w:ascii="Times New Roman" w:hAnsi="Times New Roman"/>
          <w:color w:val="000000"/>
        </w:rPr>
        <w:t>რეი ნელა წამოდგა.</w:t>
      </w:r>
    </w:p>
    <w:p w14:paraId="78E77594" w14:textId="77777777" w:rsidR="004205F8" w:rsidRDefault="00000000">
      <w:pPr>
        <w:spacing w:before="269" w:after="269"/>
        <w:ind w:left="120"/>
      </w:pPr>
      <w:r>
        <w:rPr>
          <w:rFonts w:ascii="Times New Roman" w:hAnsi="Times New Roman"/>
          <w:color w:val="000000"/>
        </w:rPr>
        <w:t>- …დედა…</w:t>
      </w:r>
    </w:p>
    <w:p w14:paraId="62969950" w14:textId="77777777" w:rsidR="004205F8" w:rsidRDefault="00000000">
      <w:pPr>
        <w:spacing w:before="269" w:after="269"/>
        <w:ind w:left="120"/>
      </w:pPr>
      <w:r>
        <w:rPr>
          <w:rFonts w:ascii="Times New Roman" w:hAnsi="Times New Roman"/>
          <w:color w:val="000000"/>
        </w:rPr>
        <w:t>დაღლილი სხეული დაჭიმა, მთელი ძალით გაიწოდა ხელი და შილას ხმალი აიღო.</w:t>
      </w:r>
    </w:p>
    <w:p w14:paraId="4684774A" w14:textId="77777777" w:rsidR="004205F8" w:rsidRDefault="00000000">
      <w:pPr>
        <w:spacing w:before="269" w:after="269"/>
        <w:ind w:left="120"/>
      </w:pPr>
      <w:r>
        <w:rPr>
          <w:rFonts w:ascii="Times New Roman" w:hAnsi="Times New Roman"/>
          <w:color w:val="000000"/>
        </w:rPr>
        <w:t>ხმლიდან გამომავალმა შუქმა მოიცვა იგი.</w:t>
      </w:r>
    </w:p>
    <w:p w14:paraId="62E13AEE" w14:textId="77777777" w:rsidR="004205F8" w:rsidRDefault="00000000">
      <w:pPr>
        <w:spacing w:before="269" w:after="269"/>
        <w:ind w:left="120"/>
      </w:pPr>
      <w:r>
        <w:rPr>
          <w:rFonts w:ascii="Times New Roman" w:hAnsi="Times New Roman"/>
          <w:color w:val="000000"/>
        </w:rPr>
        <w:t>თითქოს მას იცავს.</w:t>
      </w:r>
    </w:p>
    <w:p w14:paraId="759EAF9F" w14:textId="77777777" w:rsidR="004205F8" w:rsidRDefault="00000000">
      <w:pPr>
        <w:spacing w:before="269" w:after="269"/>
        <w:ind w:left="120"/>
      </w:pPr>
      <w:r>
        <w:rPr>
          <w:rFonts w:ascii="Times New Roman" w:hAnsi="Times New Roman"/>
          <w:color w:val="000000"/>
        </w:rPr>
        <w:lastRenderedPageBreak/>
        <w:t>— ...შენ შეგიძლია ამის გაკეთება, რეი... ვიცი, რომ არაფერია ისეთი, რისი მოჭრაც არ შეგიძლია...</w:t>
      </w:r>
    </w:p>
    <w:p w14:paraId="63C46DEE" w14:textId="77777777" w:rsidR="004205F8" w:rsidRDefault="00000000">
      <w:pPr>
        <w:spacing w:before="269" w:after="269"/>
        <w:ind w:left="120"/>
      </w:pPr>
      <w:r>
        <w:rPr>
          <w:rFonts w:ascii="Times New Roman" w:hAnsi="Times New Roman"/>
          <w:color w:val="000000"/>
        </w:rPr>
        <w:t>თავი დაუქნია და რეიმ საბოლოოდ წამოდგა.</w:t>
      </w:r>
    </w:p>
    <w:p w14:paraId="01BA3761" w14:textId="77777777" w:rsidR="004205F8" w:rsidRDefault="00000000">
      <w:pPr>
        <w:spacing w:before="269" w:after="269"/>
        <w:ind w:left="120"/>
      </w:pPr>
      <w:r>
        <w:rPr>
          <w:rFonts w:ascii="Times New Roman" w:hAnsi="Times New Roman"/>
          <w:color w:val="000000"/>
        </w:rPr>
        <w:t>შემდეგ კი შილას ხმალი „ბენო ევნის“კენ გაიშვირა.</w:t>
      </w:r>
    </w:p>
    <w:p w14:paraId="5FEB37A3" w14:textId="77777777" w:rsidR="004205F8" w:rsidRDefault="00000000">
      <w:pPr>
        <w:spacing w:before="269" w:after="269"/>
        <w:ind w:left="120"/>
      </w:pPr>
      <w:r>
        <w:rPr>
          <w:rFonts w:ascii="Times New Roman" w:hAnsi="Times New Roman"/>
          <w:color w:val="000000"/>
        </w:rPr>
        <w:t>„დარწმუნებული ხარ, რეი გრანზდორი? თუ ამ ხმალს გამოიყენებ, სულს უზომო ფასის გადახდა მოუწევს. შენი დედა აუცილებლად გაქრება ამ სამყაროდან.“ მელჰეისის მუქარის შემცველი ხმა გაისმა.</w:t>
      </w:r>
    </w:p>
    <w:p w14:paraId="5DC25948" w14:textId="77777777" w:rsidR="004205F8" w:rsidRDefault="00000000">
      <w:pPr>
        <w:spacing w:before="269" w:after="269"/>
        <w:ind w:left="120"/>
      </w:pPr>
      <w:r>
        <w:rPr>
          <w:rFonts w:ascii="Times New Roman" w:hAnsi="Times New Roman"/>
          <w:color w:val="000000"/>
        </w:rPr>
        <w:t>ის სიმართლეს ამბობდა. ნახევრად სულებსა და ნახევრად დემონებს სულების მაგიის გამოყენებაც კი არ შეეძლოთ შედეგების გარეშე. თუ დასუსტებული შილა თავის ნამდვილ ბუნებას მიიღებდა, საბოლოოდ აშკარა იქნებოდა, რა მოხდებოდა მას.</w:t>
      </w:r>
    </w:p>
    <w:p w14:paraId="03E813AC" w14:textId="77777777" w:rsidR="004205F8" w:rsidRDefault="00000000">
      <w:pPr>
        <w:spacing w:before="269" w:after="269"/>
        <w:ind w:left="120"/>
      </w:pPr>
      <w:r>
        <w:rPr>
          <w:rFonts w:ascii="Times New Roman" w:hAnsi="Times New Roman"/>
          <w:color w:val="000000"/>
        </w:rPr>
        <w:t>„ნახევრად სულებს, ნახევრად დემონებს არასტაბილური საფუძვლებით, მთელი ცხოვრების განმავლობაში მხოლოდ ერთხელ შეუძლიათ თავიანთი ნამდვილი არსის ძალის გამოვლენა. გინდა შენივე ხელით მოკლა დედა?“ - განაგრძობდა მელჰეისი მუქარას.</w:t>
      </w:r>
    </w:p>
    <w:p w14:paraId="79477244" w14:textId="77777777" w:rsidR="004205F8" w:rsidRDefault="00000000">
      <w:pPr>
        <w:spacing w:before="269" w:after="269"/>
        <w:ind w:left="120"/>
      </w:pPr>
      <w:r>
        <w:rPr>
          <w:rFonts w:ascii="Times New Roman" w:hAnsi="Times New Roman"/>
          <w:color w:val="000000"/>
        </w:rPr>
        <w:t>როგორც ჩანს, ის ფრთხილობდა ზანპაკუტოს ძალას, რომელშიც შეილა გარდაიქმნა. შესაძლოა იმიტომ, რომ მას შეეძლო „ბენო ეუნის“ გარღვევა.</w:t>
      </w:r>
    </w:p>
    <w:p w14:paraId="44F7912A" w14:textId="77777777" w:rsidR="004205F8" w:rsidRDefault="00000000">
      <w:pPr>
        <w:spacing w:before="269" w:after="269"/>
        <w:ind w:left="120"/>
      </w:pPr>
      <w:r>
        <w:rPr>
          <w:rFonts w:ascii="Times New Roman" w:hAnsi="Times New Roman"/>
          <w:color w:val="000000"/>
        </w:rPr>
        <w:t>- ცდებით. მე დავიცავ ამ დიდებულ ბავშვს. მისი გულისთვის მზად ვარ, სიცოცხლე იმდენჯერ გავწირო, რამდენჯერაც საჭირო იქნება. - გაისმა შილას ჩუმი ხმა.</w:t>
      </w:r>
    </w:p>
    <w:p w14:paraId="6888D8D7" w14:textId="77777777" w:rsidR="004205F8" w:rsidRDefault="00000000">
      <w:pPr>
        <w:spacing w:before="269" w:after="269"/>
        <w:ind w:left="120"/>
      </w:pPr>
      <w:r>
        <w:rPr>
          <w:rFonts w:ascii="Times New Roman" w:hAnsi="Times New Roman"/>
          <w:color w:val="000000"/>
        </w:rPr>
        <w:t>შილას ხმალი კიდევ უფრო კაშკაშა გახდა.</w:t>
      </w:r>
    </w:p>
    <w:p w14:paraId="64F38F1D" w14:textId="77777777" w:rsidR="004205F8" w:rsidRDefault="00000000">
      <w:pPr>
        <w:spacing w:before="269" w:after="269"/>
        <w:ind w:left="120"/>
      </w:pPr>
      <w:r>
        <w:rPr>
          <w:rFonts w:ascii="Times New Roman" w:hAnsi="Times New Roman"/>
          <w:color w:val="000000"/>
        </w:rPr>
        <w:t>მისი ბრწყინვალება გაუჩინარებამდე კომეტას ჰგავდა - ძლიერი, ქარიშხლიანი და მოციმციმე.</w:t>
      </w:r>
    </w:p>
    <w:p w14:paraId="6EC631A9" w14:textId="77777777" w:rsidR="004205F8" w:rsidRDefault="00000000">
      <w:pPr>
        <w:spacing w:before="269" w:after="269"/>
        <w:ind w:left="120"/>
      </w:pPr>
      <w:r>
        <w:rPr>
          <w:rFonts w:ascii="Times New Roman" w:hAnsi="Times New Roman"/>
          <w:color w:val="000000"/>
        </w:rPr>
        <w:t>„ჰეი, გახსოვს რეი?“ რბილად თქვა შეილამ, თითქოს ძველ მოგონებებზე ამბავს იწყებდა.</w:t>
      </w:r>
    </w:p>
    <w:p w14:paraId="446C1056" w14:textId="77777777" w:rsidR="004205F8" w:rsidRDefault="00000000">
      <w:pPr>
        <w:spacing w:before="269" w:after="269"/>
        <w:ind w:left="120"/>
      </w:pPr>
      <w:r>
        <w:rPr>
          <w:rFonts w:ascii="Times New Roman" w:hAnsi="Times New Roman"/>
          <w:color w:val="000000"/>
        </w:rPr>
        <w:t>მან მართლაც ნაზი ხმით ისაუბრა, რადგან ეს მისი ცხოვრების უკანასკნელი სიტყვები იყო...</w:t>
      </w:r>
    </w:p>
    <w:p w14:paraId="00BB9B79" w14:textId="77777777" w:rsidR="004205F8" w:rsidRDefault="00000000">
      <w:pPr>
        <w:spacing w:before="269" w:after="269"/>
        <w:ind w:left="120"/>
      </w:pPr>
      <w:r>
        <w:rPr>
          <w:rFonts w:ascii="Times New Roman" w:hAnsi="Times New Roman"/>
          <w:color w:val="000000"/>
        </w:rPr>
        <w:t>- რა?</w:t>
      </w:r>
    </w:p>
    <w:p w14:paraId="38481779" w14:textId="77777777" w:rsidR="004205F8" w:rsidRDefault="00000000">
      <w:pPr>
        <w:spacing w:before="269" w:after="269"/>
        <w:ind w:left="120"/>
      </w:pPr>
      <w:r>
        <w:rPr>
          <w:rFonts w:ascii="Times New Roman" w:hAnsi="Times New Roman"/>
          <w:color w:val="000000"/>
        </w:rPr>
        <w:t>— როგორც მაშინ, როცა პატარაობაში სამზარეულოს დანით ქვაბის დაჭრას ცდილობდი და მე საჭმლის მომზადებას გასწავლიდი.</w:t>
      </w:r>
    </w:p>
    <w:p w14:paraId="40B93E5F" w14:textId="77777777" w:rsidR="004205F8" w:rsidRDefault="00000000">
      <w:pPr>
        <w:spacing w:before="269" w:after="269"/>
        <w:ind w:left="120"/>
      </w:pPr>
      <w:r>
        <w:rPr>
          <w:rFonts w:ascii="Times New Roman" w:hAnsi="Times New Roman"/>
          <w:color w:val="000000"/>
        </w:rPr>
        <w:t>რეის სახეზე ნაზი ღიმილი გადაეფინა.</w:t>
      </w:r>
    </w:p>
    <w:p w14:paraId="1D9A9768" w14:textId="77777777" w:rsidR="004205F8" w:rsidRDefault="00000000">
      <w:pPr>
        <w:spacing w:before="269" w:after="269"/>
        <w:ind w:left="120"/>
      </w:pPr>
      <w:r>
        <w:rPr>
          <w:rFonts w:ascii="Times New Roman" w:hAnsi="Times New Roman"/>
          <w:color w:val="000000"/>
        </w:rPr>
        <w:t>- კარგი, კი, ასე იყო.</w:t>
      </w:r>
    </w:p>
    <w:p w14:paraId="4EAF42E7" w14:textId="77777777" w:rsidR="004205F8" w:rsidRDefault="00000000">
      <w:pPr>
        <w:spacing w:before="269" w:after="269"/>
        <w:ind w:left="120"/>
      </w:pPr>
      <w:r>
        <w:rPr>
          <w:rFonts w:ascii="Times New Roman" w:hAnsi="Times New Roman"/>
          <w:color w:val="000000"/>
        </w:rPr>
        <w:lastRenderedPageBreak/>
        <w:t>- გითხარი, რომ ამას ვერასდროს შეძლებდი. მაგრამ არ მომისმინე და სამზარეულოს დანით ტაფის გაჭრას ცდილობდი. და უცებ შუაზე გაიშალა. მაშინ ნამდვილად გამაკვირვე.</w:t>
      </w:r>
    </w:p>
    <w:p w14:paraId="34A674C1" w14:textId="77777777" w:rsidR="004205F8" w:rsidRDefault="00000000">
      <w:pPr>
        <w:spacing w:before="269" w:after="269"/>
        <w:ind w:left="120"/>
      </w:pPr>
      <w:r>
        <w:rPr>
          <w:rFonts w:ascii="Times New Roman" w:hAnsi="Times New Roman"/>
          <w:color w:val="000000"/>
        </w:rPr>
        <w:t>მიუხედავად იმისა, რომ შეილა ხმლის ფორმაში იყო, დანამდვილებით ვიცოდი, რომ იღიმოდა.</w:t>
      </w:r>
    </w:p>
    <w:p w14:paraId="70D9EBF9" w14:textId="77777777" w:rsidR="004205F8" w:rsidRDefault="00000000">
      <w:pPr>
        <w:spacing w:before="269" w:after="269"/>
        <w:ind w:left="120"/>
      </w:pPr>
      <w:r>
        <w:rPr>
          <w:rFonts w:ascii="Times New Roman" w:hAnsi="Times New Roman"/>
          <w:color w:val="000000"/>
        </w:rPr>
        <w:t>- მეგონა გავბრაზდებოდი, მაგრამ ძალიან ბედნიერი ჩანდი. ყოველთვის გიყვარდა ხმლები და ყველაფერი, რაც მათთან იყო დაკავშირებული.</w:t>
      </w:r>
    </w:p>
    <w:p w14:paraId="733EA3D1" w14:textId="77777777" w:rsidR="004205F8" w:rsidRDefault="00000000">
      <w:pPr>
        <w:spacing w:before="269" w:after="269"/>
        <w:ind w:left="120"/>
      </w:pPr>
      <w:r>
        <w:rPr>
          <w:rFonts w:ascii="Times New Roman" w:hAnsi="Times New Roman"/>
          <w:color w:val="000000"/>
        </w:rPr>
        <w:t>- მართალია.</w:t>
      </w:r>
    </w:p>
    <w:p w14:paraId="451F8C93" w14:textId="77777777" w:rsidR="004205F8" w:rsidRDefault="00000000">
      <w:pPr>
        <w:spacing w:before="269" w:after="269"/>
        <w:ind w:left="120"/>
      </w:pPr>
      <w:r>
        <w:rPr>
          <w:rFonts w:ascii="Times New Roman" w:hAnsi="Times New Roman"/>
          <w:color w:val="000000"/>
        </w:rPr>
        <w:t>რეიმ რბილად დაუქნია თავი.</w:t>
      </w:r>
    </w:p>
    <w:p w14:paraId="6660C2C9" w14:textId="77777777" w:rsidR="004205F8" w:rsidRDefault="00000000">
      <w:pPr>
        <w:spacing w:before="269" w:after="269"/>
        <w:ind w:left="120"/>
      </w:pPr>
      <w:r>
        <w:rPr>
          <w:rFonts w:ascii="Times New Roman" w:hAnsi="Times New Roman"/>
          <w:color w:val="000000"/>
        </w:rPr>
        <w:t>- რეი, აჩვენე დედაშენს, რისი მოჭრა შეგიძლია ახლა, როცა დიდი ხარ.</w:t>
      </w:r>
    </w:p>
    <w:p w14:paraId="291D7BA0" w14:textId="77777777" w:rsidR="004205F8" w:rsidRDefault="00000000">
      <w:pPr>
        <w:spacing w:before="269" w:after="269"/>
        <w:ind w:left="120"/>
      </w:pPr>
      <w:r>
        <w:rPr>
          <w:rFonts w:ascii="Times New Roman" w:hAnsi="Times New Roman"/>
          <w:color w:val="000000"/>
        </w:rPr>
        <w:t>მან ნელა დაუქნია თავი.</w:t>
      </w:r>
    </w:p>
    <w:p w14:paraId="6B1C8476" w14:textId="77777777" w:rsidR="004205F8" w:rsidRDefault="00000000">
      <w:pPr>
        <w:spacing w:before="269" w:after="269"/>
        <w:ind w:left="120"/>
      </w:pPr>
      <w:r>
        <w:rPr>
          <w:rFonts w:ascii="Times New Roman" w:hAnsi="Times New Roman"/>
          <w:color w:val="000000"/>
        </w:rPr>
        <w:t>- კარგი დედა, გაჩვენებ.</w:t>
      </w:r>
    </w:p>
    <w:p w14:paraId="40128CD1" w14:textId="77777777" w:rsidR="004205F8" w:rsidRDefault="00000000">
      <w:pPr>
        <w:spacing w:before="269" w:after="269"/>
        <w:ind w:left="120"/>
      </w:pPr>
      <w:r>
        <w:rPr>
          <w:rFonts w:ascii="Times New Roman" w:hAnsi="Times New Roman"/>
          <w:color w:val="000000"/>
        </w:rPr>
        <w:t>თითქოს კონცენტრირებული იყო, მშვიდად დახუჭა თვალები.</w:t>
      </w:r>
    </w:p>
    <w:p w14:paraId="22B101C6" w14:textId="77777777" w:rsidR="004205F8" w:rsidRDefault="00000000">
      <w:pPr>
        <w:spacing w:before="269" w:after="269"/>
        <w:ind w:left="120"/>
      </w:pPr>
      <w:r>
        <w:rPr>
          <w:rFonts w:ascii="Times New Roman" w:hAnsi="Times New Roman"/>
          <w:color w:val="000000"/>
        </w:rPr>
        <w:t>შემდეგ კი ბუნებრივი მოძრაობით ხმალი მზადყოფნაში აიღო. რატომღაც, ხმალი სათამაშოს ჰგავდა, ოდნავ მომღიმარი რეი კი უმანკო ბავშვს ჰგავდა.</w:t>
      </w:r>
    </w:p>
    <w:p w14:paraId="7B9DC638" w14:textId="77777777" w:rsidR="004205F8" w:rsidRDefault="00000000">
      <w:pPr>
        <w:spacing w:before="269" w:after="269"/>
        <w:ind w:left="120"/>
      </w:pPr>
      <w:r>
        <w:rPr>
          <w:rFonts w:ascii="Times New Roman" w:hAnsi="Times New Roman"/>
          <w:color w:val="000000"/>
        </w:rPr>
        <w:t>ალბათ, ბავშვობაში წარმოიდგენდა თავს. თითქოს დედის მოგონებებს ბავშვობაში მიჰყვებოდა, როცა ხმლებით იყო გატაცებული.</w:t>
      </w:r>
    </w:p>
    <w:p w14:paraId="6ECA4282" w14:textId="77777777" w:rsidR="004205F8" w:rsidRDefault="00000000">
      <w:pPr>
        <w:spacing w:before="269" w:after="269"/>
        <w:ind w:left="120"/>
      </w:pPr>
      <w:r>
        <w:rPr>
          <w:rFonts w:ascii="Times New Roman" w:hAnsi="Times New Roman"/>
          <w:color w:val="000000"/>
        </w:rPr>
        <w:t>მან სუნთქვა შეკრა და სუნთქვა შეწყვიტა.</w:t>
      </w:r>
    </w:p>
    <w:p w14:paraId="60667248" w14:textId="77777777" w:rsidR="004205F8" w:rsidRDefault="00000000">
      <w:pPr>
        <w:spacing w:before="269" w:after="269"/>
        <w:ind w:left="120"/>
      </w:pPr>
      <w:r>
        <w:rPr>
          <w:rFonts w:ascii="Times New Roman" w:hAnsi="Times New Roman"/>
          <w:color w:val="000000"/>
        </w:rPr>
        <w:t>რეიმ ერთი ნაბიჯი გადადგა წინ და ცოტა ხნით ამოისუნთქა. და სწორედ იმ მომენტში, მის ხელში ხმალმა ბრწყინა.</w:t>
      </w:r>
    </w:p>
    <w:p w14:paraId="553B1423" w14:textId="77777777" w:rsidR="004205F8" w:rsidRDefault="00000000">
      <w:pPr>
        <w:spacing w:before="269" w:after="269"/>
        <w:ind w:left="120"/>
      </w:pPr>
      <w:r>
        <w:rPr>
          <w:rFonts w:ascii="Times New Roman" w:hAnsi="Times New Roman"/>
          <w:color w:val="000000"/>
        </w:rPr>
        <w:t>მანათობელმა ხმალმა „ბენო ეუნი“ სინათლის სხივივით გაჭრა, რომელიც სიბნელეს ფანტავდა. მან ის საფუძვლიანად გაჭრა, პატარა ნაწილაკებად აქცია და გაცილებით სწრაფად გაფანტა, ვიდრე შავი ნათება პირვანდელ ფორმას დაუბრუნდებოდა.</w:t>
      </w:r>
    </w:p>
    <w:p w14:paraId="568076B4" w14:textId="77777777" w:rsidR="004205F8" w:rsidRDefault="00000000">
      <w:pPr>
        <w:spacing w:before="269" w:after="269"/>
        <w:ind w:left="120"/>
      </w:pPr>
      <w:r>
        <w:rPr>
          <w:rFonts w:ascii="Times New Roman" w:hAnsi="Times New Roman"/>
          <w:color w:val="000000"/>
        </w:rPr>
        <w:t>რამდენი დარტყმა მიაყენა მან ერთ ამოსუნთქვაში? ბენო ეუნი დაჭრეს და წაშალეს დედამიწის პირისპირ თავდასხმების საშინელი სერიით, რომლებიც უამრავ ვარსკვლავთცვენას ჰგავდა.</w:t>
      </w:r>
    </w:p>
    <w:p w14:paraId="1956B820" w14:textId="77777777" w:rsidR="004205F8" w:rsidRDefault="00000000">
      <w:pPr>
        <w:spacing w:before="269" w:after="269"/>
        <w:ind w:left="120"/>
      </w:pPr>
      <w:r>
        <w:rPr>
          <w:rFonts w:ascii="Times New Roman" w:hAnsi="Times New Roman"/>
          <w:color w:val="000000"/>
        </w:rPr>
        <w:t>მაგრამ რეი მაინც არ გაჩერებულა.</w:t>
      </w:r>
    </w:p>
    <w:p w14:paraId="2EE26A35" w14:textId="77777777" w:rsidR="004205F8" w:rsidRDefault="00000000">
      <w:pPr>
        <w:spacing w:before="269" w:after="269"/>
        <w:ind w:left="120"/>
      </w:pPr>
      <w:r>
        <w:rPr>
          <w:rFonts w:ascii="Times New Roman" w:hAnsi="Times New Roman"/>
          <w:color w:val="000000"/>
        </w:rPr>
        <w:t>— …ანოს!</w:t>
      </w:r>
    </w:p>
    <w:p w14:paraId="3F115124" w14:textId="77777777" w:rsidR="004205F8" w:rsidRDefault="00000000">
      <w:pPr>
        <w:spacing w:before="269" w:after="269"/>
        <w:ind w:left="120"/>
      </w:pPr>
      <w:r>
        <w:rPr>
          <w:rFonts w:ascii="Times New Roman" w:hAnsi="Times New Roman"/>
          <w:color w:val="000000"/>
        </w:rPr>
        <w:lastRenderedPageBreak/>
        <w:t>რეის ხმის გაგონებაზე, მაგიის გამოყენებით ჩემი განზომილება მის განზომილებას დავუკავშირე.</w:t>
      </w:r>
    </w:p>
    <w:p w14:paraId="16629C69" w14:textId="77777777" w:rsidR="004205F8" w:rsidRDefault="00000000">
      <w:pPr>
        <w:spacing w:before="269" w:after="269"/>
        <w:ind w:left="120"/>
      </w:pPr>
      <w:r>
        <w:rPr>
          <w:rFonts w:ascii="Times New Roman" w:hAnsi="Times New Roman"/>
          <w:color w:val="000000"/>
        </w:rPr>
        <w:t>- ჰაააააააააააააააააააააააააააააააა აააააააააააააააააააააააააააააააა</w:t>
      </w:r>
    </w:p>
    <w:p w14:paraId="601722D0" w14:textId="77777777" w:rsidR="004205F8" w:rsidRDefault="00000000">
      <w:pPr>
        <w:spacing w:before="269" w:after="269"/>
        <w:ind w:left="120"/>
      </w:pPr>
      <w:r>
        <w:rPr>
          <w:rFonts w:ascii="Times New Roman" w:hAnsi="Times New Roman"/>
          <w:color w:val="000000"/>
        </w:rPr>
        <w:t>ელვა გაისმა. მეტეორის მსგავსი პირი ჩემს განზომილებას დაეცა და შავი ნათება გაქრა.</w:t>
      </w:r>
    </w:p>
    <w:p w14:paraId="729F6804" w14:textId="77777777" w:rsidR="004205F8" w:rsidRDefault="00000000">
      <w:pPr>
        <w:spacing w:before="269" w:after="269"/>
        <w:ind w:left="120"/>
      </w:pPr>
      <w:r>
        <w:rPr>
          <w:rFonts w:ascii="Times New Roman" w:hAnsi="Times New Roman"/>
          <w:color w:val="000000"/>
        </w:rPr>
        <w:t>სულ რამდენიმე წამში, ჩემს განზომილებაში ბენო ეუნი მთლიანად განადგურდა.</w:t>
      </w:r>
    </w:p>
    <w:p w14:paraId="68665537" w14:textId="77777777" w:rsidR="004205F8" w:rsidRDefault="00000000">
      <w:pPr>
        <w:spacing w:before="269" w:after="269"/>
        <w:ind w:left="120"/>
      </w:pPr>
      <w:r>
        <w:rPr>
          <w:rFonts w:ascii="Times New Roman" w:hAnsi="Times New Roman"/>
          <w:color w:val="000000"/>
        </w:rPr>
        <w:t>— …</w:t>
      </w:r>
    </w:p>
    <w:p w14:paraId="38E0113F" w14:textId="77777777" w:rsidR="004205F8" w:rsidRDefault="00000000">
      <w:pPr>
        <w:spacing w:before="269" w:after="269"/>
        <w:ind w:left="120"/>
      </w:pPr>
      <w:r>
        <w:rPr>
          <w:rFonts w:ascii="Times New Roman" w:hAnsi="Times New Roman"/>
          <w:color w:val="000000"/>
        </w:rPr>
        <w:t>რეიმ შვებით ამოისუნთქა.</w:t>
      </w:r>
    </w:p>
    <w:p w14:paraId="070277CE" w14:textId="77777777" w:rsidR="004205F8" w:rsidRDefault="00000000">
      <w:pPr>
        <w:spacing w:before="269" w:after="269"/>
        <w:ind w:left="120"/>
      </w:pPr>
      <w:r>
        <w:rPr>
          <w:rFonts w:ascii="Times New Roman" w:hAnsi="Times New Roman"/>
          <w:color w:val="000000"/>
        </w:rPr>
        <w:t>შილას ხმალს რომ შეხედა, დაინახა, რომ პირი გაქრობას აპირებდა და ნათება შესუსტდა.</w:t>
      </w:r>
    </w:p>
    <w:p w14:paraId="04BACC1E" w14:textId="77777777" w:rsidR="004205F8" w:rsidRDefault="00000000">
      <w:pPr>
        <w:spacing w:before="269" w:after="269"/>
        <w:ind w:left="120"/>
      </w:pPr>
      <w:r>
        <w:rPr>
          <w:rFonts w:ascii="Times New Roman" w:hAnsi="Times New Roman"/>
          <w:color w:val="000000"/>
        </w:rPr>
        <w:t>— …რას ამბობ, დედა?</w:t>
      </w:r>
    </w:p>
    <w:p w14:paraId="0D3549CF" w14:textId="77777777" w:rsidR="004205F8" w:rsidRDefault="00000000">
      <w:pPr>
        <w:spacing w:before="269" w:after="269"/>
        <w:ind w:left="120"/>
      </w:pPr>
      <w:r>
        <w:rPr>
          <w:rFonts w:ascii="Times New Roman" w:hAnsi="Times New Roman"/>
          <w:color w:val="000000"/>
        </w:rPr>
        <w:t>ამის თქმის შემდეგ ხმლის კონტური დამახინჯდა და შეილას ფორმა მიიღო. მისი სხეული, რომელიც იმდენად გამხდარი და გამჭვირვალე გახდა, რომ თითქოს გაქრებოდა, მიწიდან ოდნავ მაღლა ტივტივებდა.</w:t>
      </w:r>
    </w:p>
    <w:p w14:paraId="505D326F" w14:textId="77777777" w:rsidR="004205F8" w:rsidRDefault="00000000">
      <w:pPr>
        <w:spacing w:before="269" w:after="269"/>
        <w:ind w:left="120"/>
      </w:pPr>
      <w:r>
        <w:rPr>
          <w:rFonts w:ascii="Times New Roman" w:hAnsi="Times New Roman"/>
          <w:color w:val="000000"/>
        </w:rPr>
        <w:t>მან ხელი რეის ლოყაზე დაადო.</w:t>
      </w:r>
    </w:p>
    <w:p w14:paraId="2264BAEC" w14:textId="77777777" w:rsidR="004205F8" w:rsidRDefault="00000000">
      <w:pPr>
        <w:spacing w:before="269" w:after="269"/>
        <w:ind w:left="120"/>
      </w:pPr>
      <w:r>
        <w:rPr>
          <w:rFonts w:ascii="Times New Roman" w:hAnsi="Times New Roman"/>
          <w:color w:val="000000"/>
        </w:rPr>
        <w:t>— ...შენ ისეთი მშვენიერი ახალგაზრდა გახდი, რეი... გმადლობ, რომ ჩემი შვილი გახდი...</w:t>
      </w:r>
    </w:p>
    <w:p w14:paraId="0D63A71C" w14:textId="77777777" w:rsidR="004205F8" w:rsidRDefault="00000000">
      <w:pPr>
        <w:spacing w:before="269" w:after="269"/>
        <w:ind w:left="120"/>
      </w:pPr>
      <w:r>
        <w:rPr>
          <w:rFonts w:ascii="Times New Roman" w:hAnsi="Times New Roman"/>
          <w:color w:val="000000"/>
        </w:rPr>
        <w:t>მისი სხეული სინათლის ნაწილაკებად გადაიქცა.</w:t>
      </w:r>
    </w:p>
    <w:p w14:paraId="430E9990" w14:textId="77777777" w:rsidR="004205F8" w:rsidRDefault="00000000">
      <w:pPr>
        <w:spacing w:before="269" w:after="269"/>
        <w:ind w:left="120"/>
      </w:pPr>
      <w:r>
        <w:rPr>
          <w:rFonts w:ascii="Times New Roman" w:hAnsi="Times New Roman"/>
          <w:color w:val="000000"/>
        </w:rPr>
        <w:t>საბოლოოდ, მის სახეზე კაშკაშა ღიმილმა გადაურბინა.</w:t>
      </w:r>
    </w:p>
    <w:p w14:paraId="22261297" w14:textId="77777777" w:rsidR="004205F8" w:rsidRDefault="00000000">
      <w:pPr>
        <w:spacing w:before="269" w:after="269"/>
        <w:ind w:left="120"/>
      </w:pPr>
      <w:r>
        <w:rPr>
          <w:rFonts w:ascii="Times New Roman" w:hAnsi="Times New Roman"/>
          <w:color w:val="000000"/>
        </w:rPr>
        <w:t>- ...მიყვარხარ...</w:t>
      </w:r>
    </w:p>
    <w:p w14:paraId="29A3E633" w14:textId="77777777" w:rsidR="004205F8" w:rsidRDefault="00000000">
      <w:pPr>
        <w:spacing w:before="269" w:after="269"/>
        <w:ind w:left="120"/>
      </w:pPr>
      <w:r>
        <w:rPr>
          <w:rFonts w:ascii="Times New Roman" w:hAnsi="Times New Roman"/>
          <w:color w:val="000000"/>
        </w:rPr>
        <w:t>რეიმ ხელი გაუწოდა და ჩახუტება სცადა.</w:t>
      </w:r>
    </w:p>
    <w:p w14:paraId="0FC306FA" w14:textId="77777777" w:rsidR="004205F8" w:rsidRDefault="00000000">
      <w:pPr>
        <w:spacing w:before="269" w:after="269"/>
        <w:ind w:left="120"/>
      </w:pPr>
      <w:r>
        <w:rPr>
          <w:rFonts w:ascii="Times New Roman" w:hAnsi="Times New Roman"/>
          <w:color w:val="000000"/>
        </w:rPr>
        <w:t>მაგრამ მათ ვერაფერს ჩაეჭიდნენ და ჰაერი გაჭრეს.</w:t>
      </w:r>
    </w:p>
    <w:p w14:paraId="47EF4D22" w14:textId="77777777" w:rsidR="004205F8" w:rsidRDefault="00000000">
      <w:pPr>
        <w:spacing w:before="269" w:after="269"/>
        <w:ind w:left="120"/>
      </w:pPr>
      <w:r>
        <w:rPr>
          <w:rFonts w:ascii="Times New Roman" w:hAnsi="Times New Roman"/>
          <w:color w:val="000000"/>
        </w:rPr>
        <w:t>რეის დედა ისე გაუჩინარდა, თითქოს ქარმა წაიღო.</w:t>
      </w:r>
    </w:p>
    <w:p w14:paraId="426EE08D" w14:textId="77777777" w:rsidR="004205F8" w:rsidRDefault="00000000">
      <w:pPr>
        <w:spacing w:before="269" w:after="269"/>
        <w:ind w:left="120"/>
      </w:pPr>
      <w:r>
        <w:rPr>
          <w:rFonts w:ascii="Times New Roman" w:hAnsi="Times New Roman"/>
          <w:color w:val="000000"/>
        </w:rPr>
        <w:t>- …დედა…</w:t>
      </w:r>
    </w:p>
    <w:p w14:paraId="32A95AD7" w14:textId="77777777" w:rsidR="004205F8" w:rsidRDefault="00000000">
      <w:pPr>
        <w:spacing w:before="269" w:after="269"/>
        <w:ind w:left="120"/>
      </w:pPr>
      <w:r>
        <w:rPr>
          <w:rFonts w:ascii="Times New Roman" w:hAnsi="Times New Roman"/>
          <w:color w:val="000000"/>
        </w:rPr>
        <w:t>რეი სინათლის პაწაწინა ნარჩენებს მიაშტერდა, თვალები ცრემლებით აევსო.</w:t>
      </w:r>
    </w:p>
    <w:p w14:paraId="260EA6E0" w14:textId="77777777" w:rsidR="004205F8" w:rsidRDefault="00000000">
      <w:pPr>
        <w:spacing w:before="269" w:after="269"/>
        <w:ind w:left="120"/>
      </w:pPr>
      <w:r>
        <w:rPr>
          <w:rFonts w:ascii="Times New Roman" w:hAnsi="Times New Roman"/>
          <w:color w:val="000000"/>
        </w:rPr>
        <w:t>— ...ჯერ კიდევ იმდენი რამის გაკეთება მინდოდა შენთვის...</w:t>
      </w:r>
    </w:p>
    <w:p w14:paraId="1B249EC4" w14:textId="77777777" w:rsidR="004205F8" w:rsidRDefault="00000000">
      <w:pPr>
        <w:spacing w:before="269" w:after="269"/>
        <w:ind w:left="120"/>
      </w:pPr>
      <w:r>
        <w:rPr>
          <w:rFonts w:ascii="Times New Roman" w:hAnsi="Times New Roman"/>
          <w:color w:val="000000"/>
        </w:rPr>
        <w:t>რეის სიტყვები მისი სულიდან ამოსული ტირილის მსგავსი იყო.</w:t>
      </w:r>
    </w:p>
    <w:p w14:paraId="66EB924D" w14:textId="77777777" w:rsidR="004205F8" w:rsidRDefault="00000000">
      <w:pPr>
        <w:spacing w:before="269" w:after="269"/>
        <w:ind w:left="120"/>
      </w:pPr>
      <w:r>
        <w:rPr>
          <w:rFonts w:ascii="Times New Roman" w:hAnsi="Times New Roman"/>
          <w:color w:val="000000"/>
        </w:rPr>
        <w:lastRenderedPageBreak/>
        <w:t>„...იმდენი რამის გაკეთება მინდოდა შენთან ერთად...“ თქვა მან თავი დახარა, ჩუმი, თითქმის ჩუმი ხმით.</w:t>
      </w:r>
    </w:p>
    <w:p w14:paraId="765890A6" w14:textId="77777777" w:rsidR="004205F8" w:rsidRDefault="00000000">
      <w:pPr>
        <w:spacing w:before="269" w:after="269"/>
        <w:ind w:left="120"/>
      </w:pPr>
      <w:r>
        <w:rPr>
          <w:rFonts w:ascii="Times New Roman" w:hAnsi="Times New Roman"/>
          <w:color w:val="000000"/>
        </w:rPr>
        <w:t>- ვწუხვარ... მეტს ვერაფერს გავაკეთებ შენთვის...</w:t>
      </w:r>
    </w:p>
    <w:p w14:paraId="3EB23A19" w14:textId="77777777" w:rsidR="004205F8" w:rsidRDefault="00000000">
      <w:pPr>
        <w:spacing w:before="269" w:after="269"/>
        <w:ind w:left="120"/>
      </w:pPr>
      <w:r>
        <w:rPr>
          <w:rFonts w:ascii="Times New Roman" w:hAnsi="Times New Roman"/>
          <w:color w:val="000000"/>
        </w:rPr>
        <w:t>ცრემლები ლოყებზე ჩამოუგორდა.</w:t>
      </w:r>
    </w:p>
    <w:p w14:paraId="566BAC6B" w14:textId="77777777" w:rsidR="004205F8" w:rsidRDefault="00000000">
      <w:pPr>
        <w:spacing w:before="269" w:after="269"/>
        <w:ind w:left="120"/>
      </w:pPr>
      <w:r>
        <w:rPr>
          <w:rFonts w:ascii="Times New Roman" w:hAnsi="Times New Roman"/>
          <w:color w:val="000000"/>
        </w:rPr>
        <w:t>„მესმის, როგორ გრძნობ თავს, რეი, მაგრამ ცრემლების დაღვრა ჯერ ადრეა.“</w:t>
      </w:r>
    </w:p>
    <w:p w14:paraId="7BC26ED1" w14:textId="77777777" w:rsidR="004205F8" w:rsidRDefault="00000000">
      <w:pPr>
        <w:spacing w:before="269" w:after="269"/>
        <w:ind w:left="120"/>
      </w:pPr>
      <w:r>
        <w:rPr>
          <w:rFonts w:ascii="Times New Roman" w:hAnsi="Times New Roman"/>
          <w:color w:val="000000"/>
        </w:rPr>
        <w:t>ჩემი სიტყვების გაგონებაზე თავი ასწია.</w:t>
      </w:r>
    </w:p>
    <w:p w14:paraId="6D2241FB" w14:textId="77777777" w:rsidR="004205F8" w:rsidRDefault="00000000">
      <w:pPr>
        <w:spacing w:before="269" w:after="269"/>
        <w:ind w:left="120"/>
      </w:pPr>
      <w:r>
        <w:rPr>
          <w:rFonts w:ascii="Times New Roman" w:hAnsi="Times New Roman"/>
          <w:color w:val="000000"/>
        </w:rPr>
        <w:t>- ეს ცრემლები შემაძრწუნებელი შეხვედრისთვის შეინახე. მოგვიანებით მოგცემ უფლებას, სრულად შეასრულო შენი შვილობრივი მოვალეობა.</w:t>
      </w:r>
    </w:p>
    <w:p w14:paraId="564A3657" w14:textId="77777777" w:rsidR="004205F8" w:rsidRDefault="00000000">
      <w:pPr>
        <w:pStyle w:val="Heading4"/>
        <w:spacing w:before="269" w:after="269"/>
        <w:ind w:left="120"/>
      </w:pPr>
      <w:r>
        <w:rPr>
          <w:rFonts w:ascii="Times New Roman" w:hAnsi="Times New Roman"/>
          <w:i w:val="0"/>
          <w:color w:val="000000"/>
        </w:rPr>
        <w:t>შენიშვნები</w:t>
      </w:r>
    </w:p>
    <w:p w14:paraId="781380B1" w14:textId="77777777" w:rsidR="004205F8" w:rsidRDefault="00000000">
      <w:pPr>
        <w:spacing w:before="269" w:after="269"/>
        <w:ind w:left="120"/>
      </w:pPr>
      <w:r>
        <w:rPr>
          <w:rFonts w:ascii="Times New Roman" w:hAnsi="Times New Roman"/>
          <w:color w:val="000000"/>
        </w:rPr>
        <w:t>1. ჩაწერილია, როგორც: „ოთხი სამყაროს კედელი“.</w:t>
      </w:r>
    </w:p>
    <w:p w14:paraId="1F3D0562" w14:textId="77777777" w:rsidR="004205F8" w:rsidRDefault="00000000">
      <w:pPr>
        <w:pStyle w:val="Heading2"/>
        <w:pageBreakBefore/>
        <w:spacing w:before="180" w:after="180"/>
        <w:ind w:left="120"/>
      </w:pPr>
      <w:bookmarkStart w:id="34" w:name="_§_34._დემონთა"/>
      <w:bookmarkEnd w:id="34"/>
      <w:r>
        <w:rPr>
          <w:rFonts w:ascii="Times New Roman" w:hAnsi="Times New Roman"/>
          <w:color w:val="000000"/>
          <w:sz w:val="33"/>
        </w:rPr>
        <w:lastRenderedPageBreak/>
        <w:t>§ 34. დემონთა მბრძანებლის ჭეშმარიტი ძალა</w:t>
      </w:r>
    </w:p>
    <w:p w14:paraId="0304367B" w14:textId="77777777" w:rsidR="004205F8" w:rsidRDefault="00000000">
      <w:pPr>
        <w:spacing w:before="269" w:after="269"/>
        <w:ind w:left="120"/>
      </w:pPr>
      <w:r>
        <w:rPr>
          <w:rFonts w:ascii="Times New Roman" w:hAnsi="Times New Roman"/>
          <w:color w:val="000000"/>
        </w:rPr>
        <w:t>— …ანოს, დედა…</w:t>
      </w:r>
    </w:p>
    <w:p w14:paraId="53AAB0CC" w14:textId="77777777" w:rsidR="004205F8" w:rsidRDefault="00000000">
      <w:pPr>
        <w:spacing w:before="269" w:after="269"/>
        <w:ind w:left="120"/>
      </w:pPr>
      <w:r>
        <w:rPr>
          <w:rFonts w:ascii="Times New Roman" w:hAnsi="Times New Roman"/>
          <w:color w:val="000000"/>
        </w:rPr>
        <w:t>წინადადების შუაში რეის გამოსახულება გაქრა.</w:t>
      </w:r>
    </w:p>
    <w:p w14:paraId="564D7114" w14:textId="77777777" w:rsidR="004205F8" w:rsidRDefault="00000000">
      <w:pPr>
        <w:spacing w:before="269" w:after="269"/>
        <w:ind w:left="120"/>
      </w:pPr>
      <w:r>
        <w:rPr>
          <w:rFonts w:ascii="Times New Roman" w:hAnsi="Times New Roman"/>
          <w:color w:val="000000"/>
        </w:rPr>
        <w:t>რიმნეტის შელოცვა გაქარწყლდა.</w:t>
      </w:r>
    </w:p>
    <w:p w14:paraId="73F7FD7B" w14:textId="77777777" w:rsidR="004205F8" w:rsidRDefault="00000000">
      <w:pPr>
        <w:spacing w:before="269" w:after="269"/>
        <w:ind w:left="120"/>
      </w:pPr>
      <w:r>
        <w:rPr>
          <w:rFonts w:ascii="Times New Roman" w:hAnsi="Times New Roman"/>
          <w:color w:val="000000"/>
        </w:rPr>
        <w:t>- ჰმ, მაგიას ჩქარობ? გამარჯვების ბოლო შანსი დაკარგე, მელჰეის.</w:t>
      </w:r>
    </w:p>
    <w:p w14:paraId="0BC44322" w14:textId="77777777" w:rsidR="004205F8" w:rsidRDefault="00000000">
      <w:pPr>
        <w:spacing w:before="269" w:after="269"/>
        <w:ind w:left="120"/>
      </w:pPr>
      <w:r>
        <w:rPr>
          <w:rFonts w:ascii="Times New Roman" w:hAnsi="Times New Roman"/>
          <w:color w:val="000000"/>
        </w:rPr>
        <w:t>- დარწმუნებული ხარ? „აზეისისი“ ჩემი სამფლობელოა. რაც არ უნდა ძლიერი იყო, ნიშნების გარეშე განზომილებებს შორის გადაადგილებას ძლივს შეძლებ.</w:t>
      </w:r>
    </w:p>
    <w:p w14:paraId="0350351D" w14:textId="77777777" w:rsidR="004205F8" w:rsidRDefault="00000000">
      <w:pPr>
        <w:spacing w:before="269" w:after="269"/>
        <w:ind w:left="120"/>
      </w:pPr>
      <w:r>
        <w:rPr>
          <w:rFonts w:ascii="Times New Roman" w:hAnsi="Times New Roman"/>
          <w:color w:val="000000"/>
        </w:rPr>
        <w:t>ბენო ევნი ისევ გამოჩნდა ჩემს გარშემო.</w:t>
      </w:r>
    </w:p>
    <w:p w14:paraId="37125122" w14:textId="77777777" w:rsidR="004205F8" w:rsidRDefault="00000000">
      <w:pPr>
        <w:spacing w:before="269" w:after="269"/>
        <w:ind w:left="120"/>
      </w:pPr>
      <w:r>
        <w:rPr>
          <w:rFonts w:ascii="Times New Roman" w:hAnsi="Times New Roman"/>
          <w:color w:val="000000"/>
        </w:rPr>
        <w:t>- როგორც ხედავთ, უამრავი „ბენო ევნა“ მაქვს მარაგში. როგორ ფიქრობთ, რეი გრანზდორი შეძლებს მისგან თავის დაცვას ხმლის გარეშე? ახლა კი, როდესაც „რიმნეტი“ გამოვრთე, თქვენ ვეღარ შეძლებთ მისი მაგიური ძალის კვალს მიჰყვეთ და მის განზომილებაში ანტიმაგიის შექმნას.</w:t>
      </w:r>
    </w:p>
    <w:p w14:paraId="54BF56A6" w14:textId="77777777" w:rsidR="004205F8" w:rsidRDefault="00000000">
      <w:pPr>
        <w:spacing w:before="269" w:after="269"/>
        <w:ind w:left="120"/>
      </w:pPr>
      <w:r>
        <w:rPr>
          <w:rFonts w:ascii="Times New Roman" w:hAnsi="Times New Roman"/>
          <w:color w:val="000000"/>
        </w:rPr>
        <w:t>- მერე რა?</w:t>
      </w:r>
    </w:p>
    <w:p w14:paraId="4B6C1238" w14:textId="77777777" w:rsidR="004205F8" w:rsidRDefault="00000000">
      <w:pPr>
        <w:spacing w:before="269" w:after="269"/>
        <w:ind w:left="120"/>
      </w:pPr>
      <w:r>
        <w:rPr>
          <w:rFonts w:ascii="Times New Roman" w:hAnsi="Times New Roman"/>
          <w:color w:val="000000"/>
        </w:rPr>
        <w:t>- შენ თვითონ ხედავ. მხოლოდ მძევალი შეიცვალა. შენი ქმედებები რეი გრანზდორისთან უაზრო იყო. მისი დედა ამაოდ გარდაიცვალა.</w:t>
      </w:r>
    </w:p>
    <w:p w14:paraId="0C03C81D" w14:textId="77777777" w:rsidR="004205F8" w:rsidRDefault="00000000">
      <w:pPr>
        <w:spacing w:before="269" w:after="269"/>
        <w:ind w:left="120"/>
      </w:pPr>
      <w:r>
        <w:rPr>
          <w:rFonts w:ascii="Times New Roman" w:hAnsi="Times New Roman"/>
          <w:color w:val="000000"/>
        </w:rPr>
        <w:t>- მართლა? მაგრამ სიმართლე ისაა, რომ ამის წყალობით, როგორც შენ ამბობ: ამაო სიკვდილი, მე ცოტა მეტი მოქმედების თავისუფლება მოვიპოვე. და ასევე მაქვს გზა, რომ აქედან შენზე თავდასხმა მოვახდინო.</w:t>
      </w:r>
    </w:p>
    <w:p w14:paraId="0820A4E1" w14:textId="77777777" w:rsidR="004205F8" w:rsidRDefault="00000000">
      <w:pPr>
        <w:spacing w:before="269" w:after="269"/>
        <w:ind w:left="120"/>
      </w:pPr>
      <w:r>
        <w:rPr>
          <w:rFonts w:ascii="Times New Roman" w:hAnsi="Times New Roman"/>
          <w:color w:val="000000"/>
        </w:rPr>
        <w:t>- ისევ ბლეფობ. მეორედ ვეღარ მომატყუებ. თუ მორჩილად აიღებ „ზექტს“, მაშინ რეი გრანზდორის სიცოცხლეს საფრთხე არ ემუქრება.</w:t>
      </w:r>
    </w:p>
    <w:p w14:paraId="676202E2" w14:textId="77777777" w:rsidR="004205F8" w:rsidRDefault="00000000">
      <w:pPr>
        <w:spacing w:before="269" w:after="269"/>
        <w:ind w:left="120"/>
      </w:pPr>
      <w:r>
        <w:rPr>
          <w:rFonts w:ascii="Times New Roman" w:hAnsi="Times New Roman"/>
          <w:color w:val="000000"/>
        </w:rPr>
        <w:t>ჩემს წინ შელოცვა „ზექტ“ გამოჩნდა. დაწერილი იყო, რომ ჩემი მთელი მაგიური ძალის სანაცვლოდ, რეის არავინ შეეხებოდა.</w:t>
      </w:r>
    </w:p>
    <w:p w14:paraId="36158C51" w14:textId="77777777" w:rsidR="004205F8" w:rsidRDefault="00000000">
      <w:pPr>
        <w:spacing w:before="269" w:after="269"/>
        <w:ind w:left="120"/>
      </w:pPr>
      <w:r>
        <w:rPr>
          <w:rFonts w:ascii="Times New Roman" w:hAnsi="Times New Roman"/>
          <w:color w:val="000000"/>
        </w:rPr>
        <w:t>- სამ წამს მოგცემთ. სამს.</w:t>
      </w:r>
    </w:p>
    <w:p w14:paraId="73B4CEB2" w14:textId="77777777" w:rsidR="004205F8" w:rsidRDefault="00000000">
      <w:pPr>
        <w:spacing w:before="269" w:after="269"/>
        <w:ind w:left="120"/>
      </w:pPr>
      <w:r>
        <w:rPr>
          <w:rFonts w:ascii="Times New Roman" w:hAnsi="Times New Roman"/>
          <w:color w:val="000000"/>
        </w:rPr>
        <w:t>მელჰეისმა მუქარით დაიწყო თვლა.</w:t>
      </w:r>
    </w:p>
    <w:p w14:paraId="7A6A899B" w14:textId="77777777" w:rsidR="004205F8" w:rsidRDefault="00000000">
      <w:pPr>
        <w:spacing w:before="269" w:after="269"/>
        <w:ind w:left="120"/>
      </w:pPr>
      <w:r>
        <w:rPr>
          <w:rFonts w:ascii="Times New Roman" w:hAnsi="Times New Roman"/>
          <w:color w:val="000000"/>
        </w:rPr>
        <w:t>- ორი.</w:t>
      </w:r>
    </w:p>
    <w:p w14:paraId="642E04C1" w14:textId="77777777" w:rsidR="004205F8" w:rsidRDefault="00000000">
      <w:pPr>
        <w:spacing w:before="269" w:after="269"/>
        <w:ind w:left="120"/>
      </w:pPr>
      <w:r>
        <w:rPr>
          <w:rFonts w:ascii="Times New Roman" w:hAnsi="Times New Roman"/>
          <w:color w:val="000000"/>
        </w:rPr>
        <w:t>- ჰმ, მელჰეისში შემობრუნდით.</w:t>
      </w:r>
    </w:p>
    <w:p w14:paraId="54794D48" w14:textId="77777777" w:rsidR="004205F8" w:rsidRDefault="00000000">
      <w:pPr>
        <w:spacing w:before="269" w:after="269"/>
        <w:ind w:left="120"/>
      </w:pPr>
      <w:r>
        <w:rPr>
          <w:rFonts w:ascii="Times New Roman" w:hAnsi="Times New Roman"/>
          <w:color w:val="000000"/>
        </w:rPr>
        <w:lastRenderedPageBreak/>
        <w:t>„შენს ხრიკს არ გავყვები. მარტო“, - თქვა მან და ჩემი სიტყვები არ გაითვალისწინა. „არა... უჰ... ჰ-ჰა...“</w:t>
      </w:r>
    </w:p>
    <w:p w14:paraId="4C96B5F2" w14:textId="77777777" w:rsidR="004205F8" w:rsidRDefault="00000000">
      <w:pPr>
        <w:spacing w:before="269" w:after="269"/>
        <w:ind w:left="120"/>
      </w:pPr>
      <w:r>
        <w:rPr>
          <w:rFonts w:ascii="Times New Roman" w:hAnsi="Times New Roman"/>
          <w:color w:val="000000"/>
        </w:rPr>
        <w:t>- რჩევებს უნდა მოუსმინო. გასაგებია, მელჰეის.</w:t>
      </w:r>
    </w:p>
    <w:p w14:paraId="4CCEE93E" w14:textId="77777777" w:rsidR="004205F8" w:rsidRDefault="00000000">
      <w:pPr>
        <w:spacing w:before="269" w:after="269"/>
        <w:ind w:left="120"/>
      </w:pPr>
      <w:r>
        <w:rPr>
          <w:rFonts w:ascii="Times New Roman" w:hAnsi="Times New Roman"/>
          <w:color w:val="000000"/>
        </w:rPr>
        <w:t>მისი ჯადოსნური ძალის გამოყენებით, „გატომის“ მეშვეობით სხვა განზომილებაში გადავედი. ჩემი მხედველობის არე თოვლივით გათეთრდა და მელჰეისი გამოჩნდა ჩემს წინ.</w:t>
      </w:r>
    </w:p>
    <w:p w14:paraId="38D6D1AE" w14:textId="77777777" w:rsidR="004205F8" w:rsidRDefault="00000000">
      <w:pPr>
        <w:spacing w:before="269" w:after="269"/>
        <w:ind w:left="120"/>
      </w:pPr>
      <w:r>
        <w:rPr>
          <w:rFonts w:ascii="Times New Roman" w:hAnsi="Times New Roman"/>
          <w:color w:val="000000"/>
        </w:rPr>
        <w:t>ჩემი მოკვეთილი მარცხენა ხელი მის მარჯვენა მხარზე მაგრად იყო მოჭიდებული.</w:t>
      </w:r>
    </w:p>
    <w:p w14:paraId="2436D81B" w14:textId="77777777" w:rsidR="004205F8" w:rsidRDefault="00000000">
      <w:pPr>
        <w:spacing w:before="269" w:after="269"/>
        <w:ind w:left="120"/>
      </w:pPr>
      <w:r>
        <w:rPr>
          <w:rFonts w:ascii="Times New Roman" w:hAnsi="Times New Roman"/>
          <w:color w:val="000000"/>
        </w:rPr>
        <w:t>— ...ეს არ შეიძლება იყოს... ინიციოს ხმლით მოკვეთილ კიდურებს გარკვეული დროის განმავლობაში არანაირი მაგიური ძალა არ უნდა ჰქონდეთ... რა მაგია გამოიყენე მის გადასაადგილებლად?...</w:t>
      </w:r>
    </w:p>
    <w:p w14:paraId="670D39C1" w14:textId="77777777" w:rsidR="004205F8" w:rsidRDefault="00000000">
      <w:pPr>
        <w:spacing w:before="269" w:after="269"/>
        <w:ind w:left="120"/>
      </w:pPr>
      <w:r>
        <w:rPr>
          <w:rFonts w:ascii="Times New Roman" w:hAnsi="Times New Roman"/>
          <w:color w:val="000000"/>
        </w:rPr>
        <w:t>- მაგია? რაზე ლაპარაკობ? გადაწყვიტე, რომ მოკვეთილ ხელს ვერ ამოძრავებ?</w:t>
      </w:r>
    </w:p>
    <w:p w14:paraId="016D98EE" w14:textId="77777777" w:rsidR="004205F8" w:rsidRDefault="00000000">
      <w:pPr>
        <w:spacing w:before="269" w:after="269"/>
        <w:ind w:left="120"/>
      </w:pPr>
      <w:r>
        <w:rPr>
          <w:rFonts w:ascii="Times New Roman" w:hAnsi="Times New Roman"/>
          <w:color w:val="000000"/>
        </w:rPr>
        <w:t>— …ხ… როგორ… შესაძლებელია ეს… ეს აბსურდია…</w:t>
      </w:r>
    </w:p>
    <w:p w14:paraId="64908095" w14:textId="77777777" w:rsidR="004205F8" w:rsidRDefault="00000000">
      <w:pPr>
        <w:spacing w:before="269" w:after="269"/>
        <w:ind w:left="120"/>
      </w:pPr>
      <w:r>
        <w:rPr>
          <w:rFonts w:ascii="Times New Roman" w:hAnsi="Times New Roman"/>
          <w:color w:val="000000"/>
        </w:rPr>
        <w:t>ჯადოსნური კარიბჭის გაღების შემდეგ, მელჰეისი შევიდა მასში და ამ ადგილიდან ტელეპორტირება მოახდინა. მე მას „გატომის“ დახმარებით გავყევი.</w:t>
      </w:r>
    </w:p>
    <w:p w14:paraId="16A1AEB9" w14:textId="77777777" w:rsidR="004205F8" w:rsidRDefault="00000000">
      <w:pPr>
        <w:spacing w:before="269" w:after="269"/>
        <w:ind w:left="120"/>
      </w:pPr>
      <w:r>
        <w:rPr>
          <w:rFonts w:ascii="Times New Roman" w:hAnsi="Times New Roman"/>
          <w:color w:val="000000"/>
        </w:rPr>
        <w:t>მელჰეისი სხვა განზომილებაში გამოჩნდა და შემდეგ მე მაშინვე იქ ტელეპორტირება მოვახდინე.</w:t>
      </w:r>
    </w:p>
    <w:p w14:paraId="53B89EEF" w14:textId="77777777" w:rsidR="004205F8" w:rsidRDefault="00000000">
      <w:pPr>
        <w:spacing w:before="269" w:after="269"/>
        <w:ind w:left="120"/>
      </w:pPr>
      <w:r>
        <w:rPr>
          <w:rFonts w:ascii="Times New Roman" w:hAnsi="Times New Roman"/>
          <w:color w:val="000000"/>
        </w:rPr>
        <w:t>- მაშინვე გავიგებ, სად გაიქცევი, სანამ როგორმე ამ ხელს არ მოიშორებ.</w:t>
      </w:r>
    </w:p>
    <w:p w14:paraId="6CB62BB6" w14:textId="77777777" w:rsidR="004205F8" w:rsidRDefault="00000000">
      <w:pPr>
        <w:spacing w:before="269" w:after="269"/>
        <w:ind w:left="120"/>
      </w:pPr>
      <w:r>
        <w:rPr>
          <w:rFonts w:ascii="Times New Roman" w:hAnsi="Times New Roman"/>
          <w:color w:val="000000"/>
        </w:rPr>
        <w:t>მისი მაგიური ძალით მონიშვნით, შემიძლია „აზეიზისის“ მეშვეობით „გატომის“ გამოყენებით ტელეპორტირება. ახლა მისთვის გაქცევა უკიდურესად რთული იქნება. ვცდილობდი, მეპოვა გზა, რომ მარცხენა ხელით დამეჭირა, მასში ეჭვის გაღვივების გარეშე.</w:t>
      </w:r>
    </w:p>
    <w:p w14:paraId="23B7CCBF" w14:textId="77777777" w:rsidR="004205F8" w:rsidRDefault="00000000">
      <w:pPr>
        <w:spacing w:before="269" w:after="269"/>
        <w:ind w:left="120"/>
      </w:pPr>
      <w:r>
        <w:rPr>
          <w:rFonts w:ascii="Times New Roman" w:hAnsi="Times New Roman"/>
          <w:color w:val="000000"/>
        </w:rPr>
        <w:t>- ...მაშ, რას ფიქრობ? - ვუთხარი გამომწვევად.</w:t>
      </w:r>
    </w:p>
    <w:p w14:paraId="5D3676F4" w14:textId="77777777" w:rsidR="004205F8" w:rsidRDefault="00000000">
      <w:pPr>
        <w:spacing w:before="269" w:after="269"/>
        <w:ind w:left="120"/>
      </w:pPr>
      <w:r>
        <w:rPr>
          <w:rFonts w:ascii="Times New Roman" w:hAnsi="Times New Roman"/>
          <w:color w:val="000000"/>
        </w:rPr>
        <w:t>მელჰეისი კვლავ ჯადოსნურ კარიბჭეში გაუჩინარდა.</w:t>
      </w:r>
    </w:p>
    <w:p w14:paraId="0D7E57FE" w14:textId="5DD946B4" w:rsidR="004205F8" w:rsidRDefault="00E24EE4">
      <w:pPr>
        <w:spacing w:before="269" w:after="269"/>
        <w:ind w:left="120"/>
      </w:pPr>
      <w:r>
        <w:rPr>
          <w:rFonts w:ascii="Sylfaen" w:hAnsi="Sylfaen"/>
          <w:color w:val="000000"/>
          <w:lang w:val="ka-GE"/>
        </w:rPr>
        <w:t>გატომ</w:t>
      </w:r>
      <w:r w:rsidR="00000000">
        <w:rPr>
          <w:rFonts w:ascii="Times New Roman" w:hAnsi="Times New Roman"/>
          <w:color w:val="000000"/>
        </w:rPr>
        <w:t xml:space="preserve"> მაშინვე გამოვიყენე.</w:t>
      </w:r>
    </w:p>
    <w:p w14:paraId="43026D96" w14:textId="77777777" w:rsidR="004205F8" w:rsidRDefault="00000000">
      <w:pPr>
        <w:spacing w:before="269" w:after="269"/>
        <w:ind w:left="120"/>
      </w:pPr>
      <w:r>
        <w:rPr>
          <w:rFonts w:ascii="Times New Roman" w:hAnsi="Times New Roman"/>
          <w:color w:val="000000"/>
        </w:rPr>
        <w:t>მომდევნო წამს შავი ნათება გამოჩნდა ჩემს მხედველობის არეში. იქ არსებული „ბენო ევნის“ ხმა ახლოსაც არ იყო იმასთან, რასაც მელჰეისი ადრე იყენებდა. და მაშინვე გამიელვა.</w:t>
      </w:r>
    </w:p>
    <w:p w14:paraId="4F32E3D1" w14:textId="77777777" w:rsidR="004205F8" w:rsidRDefault="00000000">
      <w:pPr>
        <w:spacing w:before="269" w:after="269"/>
        <w:ind w:left="120"/>
      </w:pPr>
      <w:r>
        <w:rPr>
          <w:rFonts w:ascii="Times New Roman" w:hAnsi="Times New Roman"/>
          <w:color w:val="000000"/>
        </w:rPr>
        <w:t>მძვინვარე ტალღას ჰგავდა შავი სინათლის გასანეიტრალებლად, ანტიმაგიაში გავეხვიე. ჯადოსნური ძალის აფეთქების სასტიკი ხმა გაისმა.</w:t>
      </w:r>
    </w:p>
    <w:p w14:paraId="6E5A97F9" w14:textId="77777777" w:rsidR="004205F8" w:rsidRDefault="00000000">
      <w:pPr>
        <w:spacing w:before="269" w:after="269"/>
        <w:ind w:left="120"/>
      </w:pPr>
      <w:r>
        <w:rPr>
          <w:rFonts w:ascii="Times New Roman" w:hAnsi="Times New Roman"/>
          <w:color w:val="000000"/>
        </w:rPr>
        <w:lastRenderedPageBreak/>
        <w:t>— ბენო ევნას საწყობი აქ მდებარეობს.</w:t>
      </w:r>
    </w:p>
    <w:p w14:paraId="24851D80" w14:textId="77777777" w:rsidR="004205F8" w:rsidRDefault="00000000">
      <w:pPr>
        <w:spacing w:before="269" w:after="269"/>
        <w:ind w:left="120"/>
      </w:pPr>
      <w:r>
        <w:rPr>
          <w:rFonts w:ascii="Times New Roman" w:hAnsi="Times New Roman"/>
          <w:color w:val="000000"/>
        </w:rPr>
        <w:t>ჯადოსნური თვალების გაძლიერებისას შავი შუქის მეორე მხარეს მელჰეისი დავინახე. ეს ნაწილი ერთადერთი უსაფრთხო ზონა იყო, სადაც „ბენო ევნი“ არ იყო.</w:t>
      </w:r>
    </w:p>
    <w:p w14:paraId="21C97CA9" w14:textId="77777777" w:rsidR="004205F8" w:rsidRDefault="00000000">
      <w:pPr>
        <w:spacing w:before="269" w:after="269"/>
        <w:ind w:left="120"/>
      </w:pPr>
      <w:r>
        <w:rPr>
          <w:rFonts w:ascii="Times New Roman" w:hAnsi="Times New Roman"/>
          <w:color w:val="000000"/>
        </w:rPr>
        <w:t>- გამიმართლა, რომ ასე ბრმად გამომდევნე, ყოველგვარი სიფხიზლე დაკარგე, გჯეროდა, რომ გაქცევა აღარ შემეძლო. ეს დასასრულია, ბატონო ანოს. საბოლოოდ მზად ვარ, რომ გაგანადგურებ.</w:t>
      </w:r>
    </w:p>
    <w:p w14:paraId="49C02BF9" w14:textId="77777777" w:rsidR="004205F8" w:rsidRDefault="00000000">
      <w:pPr>
        <w:spacing w:before="269" w:after="269"/>
        <w:ind w:left="120"/>
      </w:pPr>
      <w:r>
        <w:rPr>
          <w:rFonts w:ascii="Times New Roman" w:hAnsi="Times New Roman"/>
          <w:color w:val="000000"/>
        </w:rPr>
        <w:t>მელჰეისმა თავისი კვერთხი ააფრიალა. მისი მაგიური ძალა ამ ტერიტორიაზე არსებულ „ბენო ეუნს“ დაემატა და ყველა მხრიდან მომიჭირა.</w:t>
      </w:r>
    </w:p>
    <w:p w14:paraId="6C63BB5B" w14:textId="77777777" w:rsidR="004205F8" w:rsidRDefault="00000000">
      <w:pPr>
        <w:spacing w:before="269" w:after="269"/>
        <w:ind w:left="120"/>
      </w:pPr>
      <w:r>
        <w:rPr>
          <w:rFonts w:ascii="Times New Roman" w:hAnsi="Times New Roman"/>
          <w:color w:val="000000"/>
        </w:rPr>
        <w:t>კედელმა, რომელიც სამყაროს ოთხ ნაწილად ყოფდა, შემომხვია და ჩემი განადგურება დაიწყო.</w:t>
      </w:r>
    </w:p>
    <w:p w14:paraId="49179256" w14:textId="77777777" w:rsidR="004205F8" w:rsidRDefault="00000000">
      <w:pPr>
        <w:spacing w:before="269" w:after="269"/>
        <w:ind w:left="120"/>
      </w:pPr>
      <w:r>
        <w:rPr>
          <w:rFonts w:ascii="Times New Roman" w:hAnsi="Times New Roman"/>
          <w:color w:val="000000"/>
        </w:rPr>
        <w:t>„როგორც ჩანს, სიამაყემ მოგიცვა. არ იცოდი, რომ ჩემს მიერ დაგროვილი მაგიური ძალა შენზე ბევრად დიდი იქნებოდა და ამპარტავნულად დაასკვენი, რომ ნებისმიერ წამს შეგეძლო ჩემი დამარცხება. აგიხსნი, რომ სუფთა სინდისით მოკვდე: შენი დამარცხების მიზეზი შენი ამპარტავნება იყო.“</w:t>
      </w:r>
    </w:p>
    <w:p w14:paraId="2855C5E2" w14:textId="77777777" w:rsidR="004205F8" w:rsidRDefault="00000000">
      <w:pPr>
        <w:spacing w:before="269" w:after="269"/>
        <w:ind w:left="120"/>
      </w:pPr>
      <w:r>
        <w:rPr>
          <w:rFonts w:ascii="Times New Roman" w:hAnsi="Times New Roman"/>
          <w:color w:val="000000"/>
        </w:rPr>
        <w:t>რა ხმამაღალი და თავდაჯერებული სიტყვებია. თუ ანტიმაგიას შევამცირებ, ამდენი ძალა იმავე წამს გამანადგურებს.</w:t>
      </w:r>
    </w:p>
    <w:p w14:paraId="7D95445E" w14:textId="77777777" w:rsidR="004205F8" w:rsidRDefault="00000000">
      <w:pPr>
        <w:spacing w:before="269" w:after="269"/>
        <w:ind w:left="120"/>
      </w:pPr>
      <w:r>
        <w:rPr>
          <w:rFonts w:ascii="Times New Roman" w:hAnsi="Times New Roman"/>
          <w:color w:val="000000"/>
        </w:rPr>
        <w:t>- უსარგებლოა. კარგად დაფიქრდი. „მაგიის შთამნთქმელმა ბეჭედმა“ შენი მაგიური ძალის ნახევარი გამოწოვა. გარდა ამისა, გავითვალისწინეთ შენი ბოლოდროინდელი ხარჯები და ვიგებთ, რომ 30% დაგრჩა. და ბოლოს, ის ნახევარი, რაც მოგპარეს, ამ კვერთხშია მოთავსებული.</w:t>
      </w:r>
    </w:p>
    <w:p w14:paraId="626CBF1C" w14:textId="77777777" w:rsidR="004205F8" w:rsidRDefault="00000000">
      <w:pPr>
        <w:spacing w:before="269" w:after="269"/>
        <w:ind w:left="120"/>
      </w:pPr>
      <w:r>
        <w:rPr>
          <w:rFonts w:ascii="Times New Roman" w:hAnsi="Times New Roman"/>
          <w:color w:val="000000"/>
        </w:rPr>
        <w:t>მაგიური ძალა აფეთქდა და ჩემი ანტიმაგია ფენა-ფენა განადგურდა.</w:t>
      </w:r>
    </w:p>
    <w:p w14:paraId="00EC83D8" w14:textId="77777777" w:rsidR="004205F8" w:rsidRDefault="00000000">
      <w:pPr>
        <w:spacing w:before="269" w:after="269"/>
        <w:ind w:left="120"/>
      </w:pPr>
      <w:r>
        <w:rPr>
          <w:rFonts w:ascii="Times New Roman" w:hAnsi="Times New Roman"/>
          <w:color w:val="000000"/>
        </w:rPr>
        <w:t>- თუ ერთსა და იმავე მფლობელს აიღებ, მაგრამ ერთს 30% და მეორეს 50% მაგიური ძალა აქვს, მაშინ ბავშვიც კი მიხვდება, ვინ გაიმარჯვებს, თუ მათი მაგიური ძალები ერთმანეთს შეეჯახება. დაუმატეთ ამ 50%-ს ჩემი მაგიური ძალა და მოგების შანსი აღარ გექნებათ!!</w:t>
      </w:r>
    </w:p>
    <w:p w14:paraId="0C8AB3D0" w14:textId="77777777" w:rsidR="004205F8" w:rsidRDefault="00000000">
      <w:pPr>
        <w:spacing w:before="269" w:after="269"/>
        <w:ind w:left="120"/>
      </w:pPr>
      <w:r>
        <w:rPr>
          <w:rFonts w:ascii="Times New Roman" w:hAnsi="Times New Roman"/>
          <w:color w:val="000000"/>
        </w:rPr>
        <w:t>მიუხედავად იმისა, რომ მთელი ჩემი მაგიური ძალა ანტიმაგიაში მქონდა ჩადებული, „ბენო ეუნი“ თითქოს ჩემს მთლიანად განადგურებას ცდილობდა. შავი შუქი სფეროდ გადაიქცა, რომელიც მე მიფარავდა და ყოველ წამს მცირდებოდა.</w:t>
      </w:r>
    </w:p>
    <w:p w14:paraId="4020EAD6" w14:textId="77777777" w:rsidR="004205F8" w:rsidRDefault="00000000">
      <w:pPr>
        <w:spacing w:before="269" w:after="269"/>
        <w:ind w:left="120"/>
      </w:pPr>
      <w:r>
        <w:rPr>
          <w:rFonts w:ascii="Times New Roman" w:hAnsi="Times New Roman"/>
          <w:color w:val="000000"/>
        </w:rPr>
        <w:t>- აი, აი, აი!! მეგონა, ერთ წამში წაგშლიდი, მაგრამ სინამდვილეში ტირანი დემონი ხარ. მაგიური ძალა აღარ გაქვს.</w:t>
      </w:r>
    </w:p>
    <w:p w14:paraId="49DDE287" w14:textId="77777777" w:rsidR="004205F8" w:rsidRDefault="00000000">
      <w:pPr>
        <w:spacing w:before="269" w:after="269"/>
        <w:ind w:left="120"/>
      </w:pPr>
      <w:r>
        <w:rPr>
          <w:rFonts w:ascii="Times New Roman" w:hAnsi="Times New Roman"/>
          <w:color w:val="000000"/>
        </w:rPr>
        <w:lastRenderedPageBreak/>
        <w:t>ამის თქმის შემდეგ, მელჰეისმა კვერთხში არსებული მთელი მაგიური ძალა მაშინვე „ბენო ეუნში“ ჩაასხა. სფეროდ გადაქცეული შავი შუქი საშინლად ანათებდა და ძალით შეკუმშა ჩემი ანტიმაგია.</w:t>
      </w:r>
    </w:p>
    <w:p w14:paraId="604841D6" w14:textId="77777777" w:rsidR="004205F8" w:rsidRDefault="00000000">
      <w:pPr>
        <w:spacing w:before="269" w:after="269"/>
        <w:ind w:left="120"/>
      </w:pPr>
      <w:r>
        <w:rPr>
          <w:rFonts w:ascii="Times New Roman" w:hAnsi="Times New Roman"/>
          <w:color w:val="000000"/>
        </w:rPr>
        <w:t>- ნახვამდის, დემონების ტირან-მბრძანებელო, დიდო ანოს ვოლდიგოდ.</w:t>
      </w:r>
    </w:p>
    <w:p w14:paraId="4F12A50E" w14:textId="77777777" w:rsidR="004205F8" w:rsidRDefault="00000000">
      <w:pPr>
        <w:spacing w:before="269" w:after="269"/>
        <w:ind w:left="120"/>
      </w:pPr>
      <w:r>
        <w:rPr>
          <w:rFonts w:ascii="Times New Roman" w:hAnsi="Times New Roman"/>
          <w:color w:val="000000"/>
        </w:rPr>
        <w:t>შეკუმშული და სფეროს ფორმის შესანარჩუნებლად ძალიან მკვრივი „ბენო ევნადან“ სინათლის რამდენიმე სხივი გაჟონა.</w:t>
      </w:r>
    </w:p>
    <w:p w14:paraId="1952DCA9" w14:textId="77777777" w:rsidR="004205F8" w:rsidRDefault="00000000">
      <w:pPr>
        <w:spacing w:before="269" w:after="269"/>
        <w:ind w:left="120"/>
      </w:pPr>
      <w:r>
        <w:rPr>
          <w:rFonts w:ascii="Times New Roman" w:hAnsi="Times New Roman"/>
          <w:color w:val="000000"/>
        </w:rPr>
        <w:t>და მომდევნო წამს უზარმაზარი შავი აფეთქება მოხდა.</w:t>
      </w:r>
    </w:p>
    <w:p w14:paraId="1AE7F951" w14:textId="77777777" w:rsidR="004205F8" w:rsidRDefault="00000000">
      <w:pPr>
        <w:spacing w:before="269" w:after="269"/>
        <w:ind w:left="120"/>
      </w:pPr>
      <w:r>
        <w:rPr>
          <w:rFonts w:ascii="Times New Roman" w:hAnsi="Times New Roman"/>
          <w:color w:val="000000"/>
        </w:rPr>
        <w:t>- თქვენი ერა დასრულდა. არა, ეს უკვე 2000 წელზე მეტი ხნის წინ იყო.</w:t>
      </w:r>
    </w:p>
    <w:p w14:paraId="50545B90" w14:textId="77777777" w:rsidR="004205F8" w:rsidRDefault="00000000">
      <w:pPr>
        <w:spacing w:before="269" w:after="269"/>
        <w:ind w:left="120"/>
      </w:pPr>
      <w:r>
        <w:rPr>
          <w:rFonts w:ascii="Times New Roman" w:hAnsi="Times New Roman"/>
          <w:color w:val="000000"/>
        </w:rPr>
        <w:t>შავი აფეთქება ჩაცხრა და ნათება ნელ-ნელა გაქრა. მელჰეისი ამას უყურებდა და გამარჯვების გემოთი ტკბებოდა.</w:t>
      </w:r>
    </w:p>
    <w:p w14:paraId="4F49738F" w14:textId="77777777" w:rsidR="004205F8" w:rsidRDefault="00000000">
      <w:pPr>
        <w:spacing w:before="269" w:after="269"/>
        <w:ind w:left="120"/>
      </w:pPr>
      <w:r>
        <w:rPr>
          <w:rFonts w:ascii="Times New Roman" w:hAnsi="Times New Roman"/>
          <w:color w:val="000000"/>
        </w:rPr>
        <w:t>- ჰმ, აუცილებლად მინდა მეტი გავიგო ამის შესახებ.</w:t>
      </w:r>
    </w:p>
    <w:p w14:paraId="4FE32365" w14:textId="77777777" w:rsidR="004205F8" w:rsidRDefault="00000000">
      <w:pPr>
        <w:spacing w:before="269" w:after="269"/>
        <w:ind w:left="120"/>
      </w:pPr>
      <w:r>
        <w:rPr>
          <w:rFonts w:ascii="Times New Roman" w:hAnsi="Times New Roman"/>
          <w:color w:val="000000"/>
        </w:rPr>
        <w:t>მელჰეისს თვალები გაუფართოვდა.</w:t>
      </w:r>
    </w:p>
    <w:p w14:paraId="57D1A97D" w14:textId="77777777" w:rsidR="004205F8" w:rsidRDefault="00000000">
      <w:pPr>
        <w:spacing w:before="269" w:after="269"/>
        <w:ind w:left="120"/>
      </w:pPr>
      <w:r>
        <w:rPr>
          <w:rFonts w:ascii="Times New Roman" w:hAnsi="Times New Roman"/>
          <w:color w:val="000000"/>
        </w:rPr>
        <w:t>- ...ვის მიერ?..</w:t>
      </w:r>
    </w:p>
    <w:p w14:paraId="21600B69" w14:textId="77777777" w:rsidR="004205F8" w:rsidRDefault="00000000">
      <w:pPr>
        <w:spacing w:before="269" w:after="269"/>
        <w:ind w:left="120"/>
      </w:pPr>
      <w:r>
        <w:rPr>
          <w:rFonts w:ascii="Times New Roman" w:hAnsi="Times New Roman"/>
          <w:color w:val="000000"/>
        </w:rPr>
        <w:t>სინათლე და ბრწყინვალება მთლიანად გაქრა.</w:t>
      </w:r>
    </w:p>
    <w:p w14:paraId="7CA27D4E" w14:textId="77777777" w:rsidR="004205F8" w:rsidRDefault="00000000">
      <w:pPr>
        <w:spacing w:before="269" w:after="269"/>
        <w:ind w:left="120"/>
      </w:pPr>
      <w:r>
        <w:rPr>
          <w:rFonts w:ascii="Times New Roman" w:hAnsi="Times New Roman"/>
          <w:color w:val="000000"/>
        </w:rPr>
        <w:t>მშვიდად ვიდექი ბენო ევნას აფეთქების ეპიცენტრში.</w:t>
      </w:r>
    </w:p>
    <w:p w14:paraId="00AE0217" w14:textId="77777777" w:rsidR="004205F8" w:rsidRDefault="00000000">
      <w:pPr>
        <w:spacing w:before="269" w:after="269"/>
        <w:ind w:left="120"/>
      </w:pPr>
      <w:r>
        <w:rPr>
          <w:rFonts w:ascii="Times New Roman" w:hAnsi="Times New Roman"/>
          <w:color w:val="000000"/>
        </w:rPr>
        <w:t>ერთი ნაკაწრის გარეშე.</w:t>
      </w:r>
    </w:p>
    <w:p w14:paraId="2E92DD6F" w14:textId="77777777" w:rsidR="004205F8" w:rsidRDefault="00000000">
      <w:pPr>
        <w:spacing w:before="269" w:after="269"/>
        <w:ind w:left="120"/>
      </w:pPr>
      <w:r>
        <w:rPr>
          <w:rFonts w:ascii="Times New Roman" w:hAnsi="Times New Roman"/>
          <w:color w:val="000000"/>
        </w:rPr>
        <w:t>„რა-რატომ?..“ შოკში ჩახლეჩილი თქვა მელჰეისმა, ვერ გაიგო რა მოხდა.</w:t>
      </w:r>
    </w:p>
    <w:p w14:paraId="5345C431" w14:textId="77777777" w:rsidR="004205F8" w:rsidRDefault="00000000">
      <w:pPr>
        <w:spacing w:before="269" w:after="269"/>
        <w:ind w:left="120"/>
      </w:pPr>
      <w:r>
        <w:rPr>
          <w:rFonts w:ascii="Times New Roman" w:hAnsi="Times New Roman"/>
          <w:color w:val="000000"/>
        </w:rPr>
        <w:t>- რას ამბობ, რეინკარნაციის შემდეგ სხეულს საბოლოოდ შევეჩვიე.</w:t>
      </w:r>
    </w:p>
    <w:p w14:paraId="36845B1D" w14:textId="77777777" w:rsidR="004205F8" w:rsidRDefault="00000000">
      <w:pPr>
        <w:spacing w:before="269" w:after="269"/>
        <w:ind w:left="120"/>
      </w:pPr>
      <w:r>
        <w:rPr>
          <w:rFonts w:ascii="Times New Roman" w:hAnsi="Times New Roman"/>
          <w:color w:val="000000"/>
        </w:rPr>
        <w:t>მელჰეისს გაოცებისგან პირი ღია დარჩა.</w:t>
      </w:r>
    </w:p>
    <w:p w14:paraId="0EA83876" w14:textId="77777777" w:rsidR="004205F8" w:rsidRDefault="00000000">
      <w:pPr>
        <w:spacing w:before="269" w:after="269"/>
        <w:ind w:left="120"/>
      </w:pPr>
      <w:r>
        <w:rPr>
          <w:rFonts w:ascii="Times New Roman" w:hAnsi="Times New Roman"/>
          <w:color w:val="000000"/>
        </w:rPr>
        <w:t>— ...არა... მართლა... — თქვა მან სუსტი ხმით, არ სჯეროდა რასაც ხედავდა. — ...ჯერ კიდევ არ გამოგიჩენია შენი ნამდვილი ძალა?.. მაგრამ... მაგრამ ეს უბრალოდ შეუძლებელია!!.. მანამდე ასეთი ძლიერი მაგია გამოიყენე... ასეთი უზარმაზარი ძალა გამოავლინე და ჯერ კიდევ არ დაგიბრუნებია ის მაგიური ძალა, რაც რეინკარნაციამდე გქონდა?!..</w:t>
      </w:r>
    </w:p>
    <w:p w14:paraId="668AC0EF" w14:textId="77777777" w:rsidR="004205F8" w:rsidRDefault="00000000">
      <w:pPr>
        <w:spacing w:before="269" w:after="269"/>
        <w:ind w:left="120"/>
      </w:pPr>
      <w:r>
        <w:rPr>
          <w:rFonts w:ascii="Times New Roman" w:hAnsi="Times New Roman"/>
          <w:color w:val="000000"/>
        </w:rPr>
        <w:t>- როგორც თავად თქვი, ახლახანს მხოლოდ მეათედი მქონდა ძალა.</w:t>
      </w:r>
    </w:p>
    <w:p w14:paraId="74188842" w14:textId="77777777" w:rsidR="004205F8" w:rsidRDefault="00000000">
      <w:pPr>
        <w:spacing w:before="269" w:after="269"/>
        <w:ind w:left="120"/>
      </w:pPr>
      <w:r>
        <w:rPr>
          <w:rFonts w:ascii="Times New Roman" w:hAnsi="Times New Roman"/>
          <w:color w:val="000000"/>
        </w:rPr>
        <w:t>„...მეათედი... ნაწილი...“ თქვა მელჰეისმა, სახეზე სრული უიმედობა და თანაგრძნობაც კი გამოსახული.</w:t>
      </w:r>
    </w:p>
    <w:p w14:paraId="6C303A58" w14:textId="77777777" w:rsidR="004205F8" w:rsidRDefault="00000000">
      <w:pPr>
        <w:spacing w:before="269" w:after="269"/>
        <w:ind w:left="120"/>
      </w:pPr>
      <w:r>
        <w:rPr>
          <w:rFonts w:ascii="Times New Roman" w:hAnsi="Times New Roman"/>
          <w:color w:val="000000"/>
        </w:rPr>
        <w:lastRenderedPageBreak/>
        <w:t>მოკლედ, მელჰეისმა ჩემი მაგიური ძალის 10%-ზე ნაკლები წამართვა.</w:t>
      </w:r>
    </w:p>
    <w:p w14:paraId="113B313E" w14:textId="77777777" w:rsidR="004205F8" w:rsidRDefault="00000000">
      <w:pPr>
        <w:spacing w:before="269" w:after="269"/>
        <w:ind w:left="120"/>
      </w:pPr>
      <w:r>
        <w:rPr>
          <w:rFonts w:ascii="Times New Roman" w:hAnsi="Times New Roman"/>
          <w:color w:val="000000"/>
        </w:rPr>
        <w:t>- დრო არ უნდა გაგეჭიანურებინა, მაგრამ შეჯიბრში ჩამრთე, სანამ ამ სხეულს შევეჩვიე.</w:t>
      </w:r>
    </w:p>
    <w:p w14:paraId="26DCC0F6" w14:textId="77777777" w:rsidR="004205F8" w:rsidRDefault="00000000">
      <w:pPr>
        <w:spacing w:before="269" w:after="269"/>
        <w:ind w:left="120"/>
      </w:pPr>
      <w:r>
        <w:rPr>
          <w:rFonts w:ascii="Times New Roman" w:hAnsi="Times New Roman"/>
          <w:i/>
          <w:color w:val="000000"/>
        </w:rPr>
        <w:t xml:space="preserve">იმ ადგილისკენ </w:t>
      </w:r>
      <w:r>
        <w:rPr>
          <w:rFonts w:ascii="Times New Roman" w:hAnsi="Times New Roman"/>
          <w:color w:val="000000"/>
        </w:rPr>
        <w:t>გავიშვირე .</w:t>
      </w:r>
    </w:p>
    <w:p w14:paraId="7DE36200" w14:textId="77777777" w:rsidR="004205F8" w:rsidRDefault="00000000">
      <w:pPr>
        <w:spacing w:before="269" w:after="269"/>
        <w:ind w:left="120"/>
      </w:pPr>
      <w:r>
        <w:rPr>
          <w:rFonts w:ascii="Times New Roman" w:hAnsi="Times New Roman"/>
          <w:color w:val="000000"/>
        </w:rPr>
        <w:t>ვფიქრობ, რომ ამას ჩემი ამჟამინდელი მაგიური ძალით შევძლებ. შავი სინათლის ნაწილაკები ჩემი ხელისგულის წინ შეგროვდა. მომდევნო წამს კიდევ უფრო მეტი უთვალავი ნაწილაკი გამოჩნდა და ირგვლივ ყველაფერი აავსო.</w:t>
      </w:r>
    </w:p>
    <w:p w14:paraId="17338287" w14:textId="77777777" w:rsidR="004205F8" w:rsidRDefault="00000000">
      <w:pPr>
        <w:spacing w:before="269" w:after="269"/>
        <w:ind w:left="120"/>
      </w:pPr>
      <w:r>
        <w:rPr>
          <w:rFonts w:ascii="Times New Roman" w:hAnsi="Times New Roman"/>
          <w:color w:val="000000"/>
        </w:rPr>
        <w:t>— ...ეს სამგანზომილებიანი დელზოგეიდის ჯადოსნური წრეა?.. მაგრამ ასე არ უნდა იყოს... ეს სივრცე სხვა განზომილების შიგნით „აზეიზისით“ უნდა იყოს იზოლირებული...</w:t>
      </w:r>
    </w:p>
    <w:p w14:paraId="2E233781" w14:textId="77777777" w:rsidR="004205F8" w:rsidRDefault="00000000">
      <w:pPr>
        <w:spacing w:before="269" w:after="269"/>
        <w:ind w:left="120"/>
      </w:pPr>
      <w:r>
        <w:rPr>
          <w:rFonts w:ascii="Times New Roman" w:hAnsi="Times New Roman"/>
          <w:color w:val="000000"/>
        </w:rPr>
        <w:t>- გამოჩნდი, ვენუზდონოა.</w:t>
      </w:r>
    </w:p>
    <w:p w14:paraId="18152E20" w14:textId="77777777" w:rsidR="004205F8" w:rsidRDefault="00000000">
      <w:pPr>
        <w:spacing w:before="269" w:after="269"/>
        <w:ind w:left="120"/>
      </w:pPr>
      <w:r>
        <w:rPr>
          <w:rFonts w:ascii="Times New Roman" w:hAnsi="Times New Roman"/>
          <w:color w:val="000000"/>
        </w:rPr>
        <w:t>ჩემს ზარზე პასუხის გაცემისას, უამრავი შავი ნაწილაკი, რომელიც შეგროვდა, მთლიანად ჩემს ფეხქვეშ იყო კონცენტრირებული. ხმლის ფორმის ჩრდილი გამოჩნდა. მას არანაირი მატერიალური ობიექტი არ ისროდა, მხოლოდ ერთი ჩრდილი გამოჩნდა.</w:t>
      </w:r>
    </w:p>
    <w:p w14:paraId="7F97486E" w14:textId="77777777" w:rsidR="004205F8" w:rsidRDefault="00000000">
      <w:pPr>
        <w:spacing w:before="269" w:after="269"/>
        <w:ind w:left="120"/>
      </w:pPr>
      <w:r>
        <w:rPr>
          <w:rFonts w:ascii="Times New Roman" w:hAnsi="Times New Roman"/>
          <w:color w:val="000000"/>
        </w:rPr>
        <w:t>- შენ თქვი: „უსარგებლოა“, „კარგად დაფიქრდი“, მელჰეისი.</w:t>
      </w:r>
    </w:p>
    <w:p w14:paraId="69C296C0" w14:textId="77777777" w:rsidR="004205F8" w:rsidRDefault="00000000">
      <w:pPr>
        <w:spacing w:before="269" w:after="269"/>
        <w:ind w:left="120"/>
      </w:pPr>
      <w:r>
        <w:rPr>
          <w:rFonts w:ascii="Times New Roman" w:hAnsi="Times New Roman"/>
          <w:color w:val="000000"/>
        </w:rPr>
        <w:t>ჩრდილის ხმალი ნელა აიჭრა ჰაერში, თითქოს ჩემს ხელში იყო მოზიდული.</w:t>
      </w:r>
    </w:p>
    <w:p w14:paraId="691E2814" w14:textId="77777777" w:rsidR="004205F8" w:rsidRDefault="00000000">
      <w:pPr>
        <w:spacing w:before="269" w:after="269"/>
        <w:ind w:left="120"/>
      </w:pPr>
      <w:r>
        <w:rPr>
          <w:rFonts w:ascii="Times New Roman" w:hAnsi="Times New Roman"/>
          <w:color w:val="000000"/>
        </w:rPr>
        <w:t>- ახლა საკუთარ თავზე ისწავლი, რა არის სინამდვილეში უსარგებლო.</w:t>
      </w:r>
    </w:p>
    <w:p w14:paraId="44F4696C" w14:textId="77777777" w:rsidR="004205F8" w:rsidRDefault="00000000">
      <w:pPr>
        <w:spacing w:before="269" w:after="269"/>
        <w:ind w:left="120"/>
      </w:pPr>
      <w:r>
        <w:rPr>
          <w:rFonts w:ascii="Times New Roman" w:hAnsi="Times New Roman"/>
          <w:color w:val="000000"/>
        </w:rPr>
        <w:t>ალბათ ჩემი სიტყვები არ გაუგია. მელჰეისი უბრალოდ იდგა გაოგნებული, თითქოს მისი გარეგნობა ყვიროდა, რომ არ შეეძლო დაეჯერებინა მის წინ გადაშლილი სანახაობის.</w:t>
      </w:r>
    </w:p>
    <w:p w14:paraId="6F7D2C1F" w14:textId="77777777" w:rsidR="004205F8" w:rsidRDefault="00000000">
      <w:pPr>
        <w:spacing w:before="269" w:after="269"/>
        <w:ind w:left="120"/>
      </w:pPr>
      <w:r>
        <w:rPr>
          <w:rFonts w:ascii="Times New Roman" w:hAnsi="Times New Roman"/>
          <w:color w:val="000000"/>
        </w:rPr>
        <w:t>— ...რა... ლოგიკაა ეს?</w:t>
      </w:r>
    </w:p>
    <w:p w14:paraId="3012A3F0" w14:textId="77777777" w:rsidR="004205F8" w:rsidRDefault="00000000">
      <w:pPr>
        <w:spacing w:before="269" w:after="269"/>
        <w:ind w:left="120"/>
      </w:pPr>
      <w:r>
        <w:rPr>
          <w:rFonts w:ascii="Times New Roman" w:hAnsi="Times New Roman"/>
          <w:color w:val="000000"/>
        </w:rPr>
        <w:t>— მაგიით შექმნილ ნივთებს, როგორიცაა მანძილები და ზომები, არანაირი მნიშვნელობა არ აქვთ. კანონის დამრღვევის წინაშე ნებისმიერი პრინციპი არაფრად იქცევა. იმაზე ფიქრი, თუ როგორ გააკეთო ესა თუ ის, უბრალოდ უაზროა.</w:t>
      </w:r>
    </w:p>
    <w:p w14:paraId="5627FFA2" w14:textId="77777777" w:rsidR="004205F8" w:rsidRDefault="00000000">
      <w:pPr>
        <w:spacing w:before="269" w:after="269"/>
        <w:ind w:left="120"/>
      </w:pPr>
      <w:r>
        <w:rPr>
          <w:rFonts w:ascii="Times New Roman" w:hAnsi="Times New Roman"/>
          <w:color w:val="000000"/>
        </w:rPr>
        <w:t>სახელურს ხელი მოვკიდე.</w:t>
      </w:r>
    </w:p>
    <w:p w14:paraId="5786D4B3" w14:textId="77777777" w:rsidR="004205F8" w:rsidRDefault="00000000">
      <w:pPr>
        <w:spacing w:before="269" w:after="269"/>
        <w:ind w:left="120"/>
      </w:pPr>
      <w:r>
        <w:rPr>
          <w:rFonts w:ascii="Times New Roman" w:hAnsi="Times New Roman"/>
          <w:color w:val="000000"/>
        </w:rPr>
        <w:t>სწორედ იმ მომენტში ჩრდილი შემობრუნდა და მის ადგილას გრძელი, მუქი ხმალი გამოჩნდა.</w:t>
      </w:r>
    </w:p>
    <w:p w14:paraId="6A9AB19D" w14:textId="77777777" w:rsidR="004205F8" w:rsidRDefault="00000000">
      <w:pPr>
        <w:spacing w:before="269" w:after="269"/>
        <w:ind w:left="120"/>
      </w:pPr>
      <w:r>
        <w:rPr>
          <w:rFonts w:ascii="Times New Roman" w:hAnsi="Times New Roman"/>
          <w:color w:val="000000"/>
        </w:rPr>
        <w:t>- ჩემს წინ მტერი უბრალოდ განადგურებულია. ეს ერთადერთი პრინციპია, რომელიც ვენუზდონოასთვის მისაღებია.</w:t>
      </w:r>
    </w:p>
    <w:p w14:paraId="4B9CC507" w14:textId="77777777" w:rsidR="004205F8" w:rsidRDefault="00000000">
      <w:pPr>
        <w:spacing w:before="269" w:after="269"/>
        <w:ind w:left="120"/>
      </w:pPr>
      <w:r>
        <w:rPr>
          <w:rFonts w:ascii="Times New Roman" w:hAnsi="Times New Roman"/>
          <w:color w:val="000000"/>
        </w:rPr>
        <w:t>— ...მიუხედავად იმისა, რომ ტირანი დემონთა მბრძანებელი ხარ, ასეთი არალოგიკური მაგია უბრალოდ არ არსებობს!!</w:t>
      </w:r>
    </w:p>
    <w:p w14:paraId="583F7416" w14:textId="77777777" w:rsidR="004205F8" w:rsidRDefault="00000000">
      <w:pPr>
        <w:spacing w:before="269" w:after="269"/>
        <w:ind w:left="120"/>
      </w:pPr>
      <w:r>
        <w:rPr>
          <w:rFonts w:ascii="Times New Roman" w:hAnsi="Times New Roman"/>
          <w:color w:val="000000"/>
        </w:rPr>
        <w:lastRenderedPageBreak/>
        <w:t>მელჰეისმა მის წინ ჯადოსნური კარიბჭე შექმნა. ის საკმაოდ მდიდრული იყო, სულაც არ ჰგავდა იმ კარიბჭეს, რომელსაც ადრე იყენებდა.</w:t>
      </w:r>
    </w:p>
    <w:p w14:paraId="155541F7" w14:textId="77777777" w:rsidR="004205F8" w:rsidRDefault="00000000">
      <w:pPr>
        <w:spacing w:before="269" w:after="269"/>
        <w:ind w:left="120"/>
      </w:pPr>
      <w:r>
        <w:rPr>
          <w:rFonts w:ascii="Times New Roman" w:hAnsi="Times New Roman"/>
          <w:color w:val="000000"/>
        </w:rPr>
        <w:t>- ვაუ, აბსოლუტური სივრცე?</w:t>
      </w:r>
    </w:p>
    <w:p w14:paraId="02D06FA2" w14:textId="77777777" w:rsidR="004205F8" w:rsidRDefault="00000000">
      <w:pPr>
        <w:spacing w:before="269" w:after="269"/>
        <w:ind w:left="120"/>
      </w:pPr>
      <w:r>
        <w:rPr>
          <w:rFonts w:ascii="Times New Roman" w:hAnsi="Times New Roman"/>
          <w:color w:val="000000"/>
        </w:rPr>
        <w:t>- მართალია. ამ კარიბჭის მეორე მხარეს არის აბსოლუტური ტერიტორია, რომელშიც მხოლოდ ჯადოქრის მატარებელს შეუძლია შესვლა. „აზეისისში“ ჩემი დამარცხება შეუძლებელია.</w:t>
      </w:r>
    </w:p>
    <w:p w14:paraId="11575798" w14:textId="77777777" w:rsidR="004205F8" w:rsidRDefault="00000000">
      <w:pPr>
        <w:spacing w:before="269" w:after="269"/>
        <w:ind w:left="120"/>
      </w:pPr>
      <w:r>
        <w:rPr>
          <w:rFonts w:ascii="Times New Roman" w:hAnsi="Times New Roman"/>
          <w:color w:val="000000"/>
        </w:rPr>
        <w:t>ჯადოსნური კარიბჭეები გაიღო და მელჰეისი მათში გაუჩინარდა.</w:t>
      </w:r>
    </w:p>
    <w:p w14:paraId="5EC82F78" w14:textId="77777777" w:rsidR="004205F8" w:rsidRDefault="00000000">
      <w:pPr>
        <w:spacing w:before="269" w:after="269"/>
        <w:ind w:left="120"/>
      </w:pPr>
      <w:r>
        <w:rPr>
          <w:rFonts w:ascii="Times New Roman" w:hAnsi="Times New Roman"/>
          <w:color w:val="000000"/>
        </w:rPr>
        <w:t>- დღეისთვის უკან დავიხევ, ლორდ ანოს. მაგრამ შემდეგ ჯერზე თქვენს ძალას გავითვალისწინებ და თქვენს დასამარცხებლად ჩემს გეგმას გავაუმჯობესებ. გთხოვთ, მოუთმენლად დაელოდეთ.</w:t>
      </w:r>
    </w:p>
    <w:p w14:paraId="40D209DA" w14:textId="77777777" w:rsidR="004205F8" w:rsidRDefault="00000000">
      <w:pPr>
        <w:spacing w:before="269" w:after="269"/>
        <w:ind w:left="120"/>
      </w:pPr>
      <w:r>
        <w:rPr>
          <w:rFonts w:ascii="Times New Roman" w:hAnsi="Times New Roman"/>
          <w:color w:val="000000"/>
        </w:rPr>
        <w:t>ვენუზდონოა ნელ-ნელა უფრო დაბალ პოზიციაზე ავწიე.</w:t>
      </w:r>
    </w:p>
    <w:p w14:paraId="54D0C251" w14:textId="77777777" w:rsidR="004205F8" w:rsidRDefault="00000000">
      <w:pPr>
        <w:spacing w:before="269" w:after="269"/>
        <w:ind w:left="120"/>
      </w:pPr>
      <w:r>
        <w:rPr>
          <w:rFonts w:ascii="Times New Roman" w:hAnsi="Times New Roman"/>
          <w:color w:val="000000"/>
        </w:rPr>
        <w:t>- ბოდიში, მელჰეის.</w:t>
      </w:r>
    </w:p>
    <w:p w14:paraId="67BB7A43" w14:textId="77777777" w:rsidR="004205F8" w:rsidRDefault="00000000">
      <w:pPr>
        <w:spacing w:before="269" w:after="269"/>
        <w:ind w:left="120"/>
      </w:pPr>
      <w:r>
        <w:rPr>
          <w:rFonts w:ascii="Times New Roman" w:hAnsi="Times New Roman"/>
          <w:color w:val="000000"/>
        </w:rPr>
        <w:t>კანონდამრღვევი ჩემს წინ გავარტყი. სივრცე ორად გაიყო და დაიშალა. ღია განზომილებაში კი თავად მელჰეისი იდგა.</w:t>
      </w:r>
    </w:p>
    <w:p w14:paraId="1E4E3834" w14:textId="77777777" w:rsidR="004205F8" w:rsidRDefault="00000000">
      <w:pPr>
        <w:spacing w:before="269" w:after="269"/>
        <w:ind w:left="120"/>
      </w:pPr>
      <w:r>
        <w:rPr>
          <w:rFonts w:ascii="Times New Roman" w:hAnsi="Times New Roman"/>
          <w:color w:val="000000"/>
        </w:rPr>
        <w:t>— ...რატომ?!.. აბსოლუტური სივრცე სამყაროსგან სრულიად იზოლირებული ადგილია... მისი გათიშვა უბრალოდ შეუძლებელია, რადგან პრინციპში, მასზე შენი მხრიდან გავლენის მოხდენა შეუძლებელია...</w:t>
      </w:r>
    </w:p>
    <w:p w14:paraId="39CEF0E4" w14:textId="77777777" w:rsidR="004205F8" w:rsidRDefault="00000000">
      <w:pPr>
        <w:spacing w:before="269" w:after="269"/>
        <w:ind w:left="120"/>
      </w:pPr>
      <w:r>
        <w:rPr>
          <w:rFonts w:ascii="Times New Roman" w:hAnsi="Times New Roman"/>
          <w:color w:val="000000"/>
        </w:rPr>
        <w:t>— ლოგიკა არ მუშაობს კანონდამრღვევის წინაშე.</w:t>
      </w:r>
    </w:p>
    <w:p w14:paraId="52FC380A" w14:textId="77777777" w:rsidR="004205F8" w:rsidRDefault="00000000">
      <w:pPr>
        <w:spacing w:before="269" w:after="269"/>
        <w:ind w:left="120"/>
      </w:pPr>
      <w:r>
        <w:rPr>
          <w:rFonts w:ascii="Times New Roman" w:hAnsi="Times New Roman"/>
          <w:color w:val="000000"/>
        </w:rPr>
        <w:t>მშვიდად წავედი მელჰეისისკენ და ვენუზდონოას ქნევა მოვასწარი. მელჰეისმა ბოლო მომენტში აირიდა. მაგრამ ფეხები მოკვეთეს და მიწაზე დაეცა.</w:t>
      </w:r>
    </w:p>
    <w:p w14:paraId="30FEAFF9" w14:textId="77777777" w:rsidR="004205F8" w:rsidRDefault="00000000">
      <w:pPr>
        <w:spacing w:before="269" w:after="269"/>
        <w:ind w:left="120"/>
      </w:pPr>
      <w:r>
        <w:rPr>
          <w:rFonts w:ascii="Times New Roman" w:hAnsi="Times New Roman"/>
          <w:color w:val="000000"/>
        </w:rPr>
        <w:t>— …რა…ახლა… ავეცი თავი…</w:t>
      </w:r>
    </w:p>
    <w:p w14:paraId="35B1C337" w14:textId="77777777" w:rsidR="004205F8" w:rsidRDefault="00000000">
      <w:pPr>
        <w:spacing w:before="269" w:after="269"/>
        <w:ind w:left="120"/>
      </w:pPr>
      <w:r>
        <w:rPr>
          <w:rFonts w:ascii="Times New Roman" w:hAnsi="Times New Roman"/>
          <w:color w:val="000000"/>
        </w:rPr>
        <w:t>— გადაწყვიტეთ, რომ დარტყმის თავიდან ასაცილებლად რაიმე სახის თავის არიდება საკმარისი იქნებოდა?</w:t>
      </w:r>
    </w:p>
    <w:p w14:paraId="7F9AF410" w14:textId="77777777" w:rsidR="004205F8" w:rsidRDefault="00000000">
      <w:pPr>
        <w:spacing w:before="269" w:after="269"/>
        <w:ind w:left="120"/>
      </w:pPr>
      <w:r>
        <w:rPr>
          <w:rFonts w:ascii="Times New Roman" w:hAnsi="Times New Roman"/>
          <w:color w:val="000000"/>
        </w:rPr>
        <w:t>— …სად… სად არის აქ ლოგიკა?!..</w:t>
      </w:r>
    </w:p>
    <w:p w14:paraId="7691F6E8" w14:textId="77777777" w:rsidR="004205F8" w:rsidRDefault="00000000">
      <w:pPr>
        <w:spacing w:before="269" w:after="269"/>
        <w:ind w:left="120"/>
      </w:pPr>
      <w:r>
        <w:rPr>
          <w:rFonts w:ascii="Times New Roman" w:hAnsi="Times New Roman"/>
          <w:color w:val="000000"/>
        </w:rPr>
        <w:t>მან კიდევ ერთხელ შექმნა ჯადოსნური კარიბჭეები. თუმცა, ახლა მათი რაოდენობა რამდენიმე ათასს აჭარბებდა.</w:t>
      </w:r>
    </w:p>
    <w:p w14:paraId="58BA0E1A" w14:textId="77777777" w:rsidR="004205F8" w:rsidRDefault="00000000">
      <w:pPr>
        <w:spacing w:before="269" w:after="269"/>
        <w:ind w:left="120"/>
      </w:pPr>
      <w:r>
        <w:rPr>
          <w:rFonts w:ascii="Times New Roman" w:hAnsi="Times New Roman"/>
          <w:color w:val="000000"/>
        </w:rPr>
        <w:t>— ...მართლაც, ეს ნამდვილად საშინელი დემონური ხმალია, მაგრამ მაინც ხმალია. უბრალოდ შეუძლებელია, რომ ერთდროულად ამდენი ჯადოსნური კარიბჭე გაარღვიოს!..</w:t>
      </w:r>
    </w:p>
    <w:p w14:paraId="74BBE3F8" w14:textId="77777777" w:rsidR="004205F8" w:rsidRDefault="00000000">
      <w:pPr>
        <w:spacing w:before="269" w:after="269"/>
        <w:ind w:left="120"/>
      </w:pPr>
      <w:r>
        <w:rPr>
          <w:rFonts w:ascii="Times New Roman" w:hAnsi="Times New Roman"/>
          <w:color w:val="000000"/>
        </w:rPr>
        <w:lastRenderedPageBreak/>
        <w:t>ის ალბათ გეგმავს დიდი რაოდენობით ჯადოსნური კარიბჭის გამოყენებას სატყუარად და შემდეგ ერთ-ერთი მათგანიდან გაქცევას.</w:t>
      </w:r>
    </w:p>
    <w:p w14:paraId="672589D7" w14:textId="77777777" w:rsidR="004205F8" w:rsidRDefault="00000000">
      <w:pPr>
        <w:spacing w:before="269" w:after="269"/>
        <w:ind w:left="120"/>
      </w:pPr>
      <w:r>
        <w:rPr>
          <w:rFonts w:ascii="Times New Roman" w:hAnsi="Times New Roman"/>
          <w:color w:val="000000"/>
        </w:rPr>
        <w:t>თუმცა, ამის შემდეგ დაუყოვნებლივ, ათასობით ჯადოსნური კარიბჭე ერთდროულად დაიმსხვრა და მთლიანად დაიმსხვრა.</w:t>
      </w:r>
    </w:p>
    <w:p w14:paraId="2625FAE9" w14:textId="77777777" w:rsidR="004205F8" w:rsidRDefault="00000000">
      <w:pPr>
        <w:spacing w:before="269" w:after="269"/>
        <w:ind w:left="120"/>
      </w:pPr>
      <w:r>
        <w:rPr>
          <w:rFonts w:ascii="Times New Roman" w:hAnsi="Times New Roman"/>
          <w:color w:val="000000"/>
        </w:rPr>
        <w:t>— ...ჰ-როგორ... ეს მოხდა?.. შენ ისინი არც კი დაგიჭრია!!..</w:t>
      </w:r>
    </w:p>
    <w:p w14:paraId="1A179583" w14:textId="77777777" w:rsidR="004205F8" w:rsidRDefault="00000000">
      <w:pPr>
        <w:spacing w:before="269" w:after="269"/>
        <w:ind w:left="120"/>
      </w:pPr>
      <w:r>
        <w:rPr>
          <w:rFonts w:ascii="Times New Roman" w:hAnsi="Times New Roman"/>
          <w:color w:val="000000"/>
        </w:rPr>
        <w:t>— გადაწყვიტე, რომ არ დაჭრიან, თუ არ დავჭრი?</w:t>
      </w:r>
    </w:p>
    <w:p w14:paraId="15CF8667" w14:textId="77777777" w:rsidR="004205F8" w:rsidRDefault="00000000">
      <w:pPr>
        <w:spacing w:before="269" w:after="269"/>
        <w:ind w:left="120"/>
      </w:pPr>
      <w:r>
        <w:rPr>
          <w:rFonts w:ascii="Times New Roman" w:hAnsi="Times New Roman"/>
          <w:color w:val="000000"/>
        </w:rPr>
        <w:t>— ... არა ... შეიძლება ...</w:t>
      </w:r>
    </w:p>
    <w:p w14:paraId="5563DFA7" w14:textId="77777777" w:rsidR="004205F8" w:rsidRDefault="00000000">
      <w:pPr>
        <w:spacing w:before="269" w:after="269"/>
        <w:ind w:left="120"/>
      </w:pPr>
      <w:r>
        <w:rPr>
          <w:rFonts w:ascii="Times New Roman" w:hAnsi="Times New Roman"/>
          <w:color w:val="000000"/>
        </w:rPr>
        <w:t>ნელა მივუახლოვდი გაუგებარ მელჰეის.</w:t>
      </w:r>
    </w:p>
    <w:p w14:paraId="7387F962" w14:textId="77777777" w:rsidR="004205F8" w:rsidRDefault="00000000">
      <w:pPr>
        <w:spacing w:before="269" w:after="269"/>
        <w:ind w:left="120"/>
      </w:pPr>
      <w:r>
        <w:rPr>
          <w:rFonts w:ascii="Times New Roman" w:hAnsi="Times New Roman"/>
          <w:color w:val="000000"/>
        </w:rPr>
        <w:t>— ...ეს არ შეიძლება იყოს... ეს უბრალოდ... არ შეიძლება იყოს...</w:t>
      </w:r>
    </w:p>
    <w:p w14:paraId="42771E23" w14:textId="77777777" w:rsidR="004205F8" w:rsidRDefault="00000000">
      <w:pPr>
        <w:spacing w:before="269" w:after="269"/>
        <w:ind w:left="120"/>
      </w:pPr>
      <w:r>
        <w:rPr>
          <w:rFonts w:ascii="Times New Roman" w:hAnsi="Times New Roman"/>
          <w:color w:val="000000"/>
        </w:rPr>
        <w:t>ახლა უკვე უმოძრაო მელჰეის წინ ვიდექი და ზემოდან ვუყურებდი.</w:t>
      </w:r>
    </w:p>
    <w:p w14:paraId="6ECBF02A" w14:textId="77777777" w:rsidR="004205F8" w:rsidRDefault="00000000">
      <w:pPr>
        <w:spacing w:before="269" w:after="269"/>
        <w:ind w:left="120"/>
      </w:pPr>
      <w:r>
        <w:rPr>
          <w:rFonts w:ascii="Times New Roman" w:hAnsi="Times New Roman"/>
          <w:color w:val="000000"/>
        </w:rPr>
        <w:t>მის თვალებში მხოლოდ შიში და ღრმა სასოწარკვეთა იყო.</w:t>
      </w:r>
    </w:p>
    <w:p w14:paraId="20C97817" w14:textId="77777777" w:rsidR="004205F8" w:rsidRDefault="00000000">
      <w:pPr>
        <w:spacing w:before="269" w:after="269"/>
        <w:ind w:left="120"/>
      </w:pPr>
      <w:r>
        <w:rPr>
          <w:rFonts w:ascii="Times New Roman" w:hAnsi="Times New Roman"/>
          <w:color w:val="000000"/>
        </w:rPr>
        <w:t>- თავმომწონედ ჩაიდე. აი, რა არის ნამდვილად უსარგებლო.</w:t>
      </w:r>
    </w:p>
    <w:p w14:paraId="6C10D582" w14:textId="77777777" w:rsidR="004205F8" w:rsidRDefault="00000000">
      <w:pPr>
        <w:spacing w:before="269" w:after="269"/>
        <w:ind w:left="120"/>
      </w:pPr>
      <w:r>
        <w:rPr>
          <w:rFonts w:ascii="Times New Roman" w:hAnsi="Times New Roman"/>
          <w:color w:val="000000"/>
        </w:rPr>
        <w:t>ვენუზდონოა მელჰეისს თავში ჩავურჭე.</w:t>
      </w:r>
    </w:p>
    <w:p w14:paraId="5CDBBD2F" w14:textId="77777777" w:rsidR="004205F8" w:rsidRDefault="00000000">
      <w:pPr>
        <w:pStyle w:val="Heading2"/>
        <w:pageBreakBefore/>
        <w:spacing w:before="180" w:after="180"/>
        <w:ind w:left="120"/>
      </w:pPr>
      <w:bookmarkStart w:id="35" w:name="_§_35._ბოროტი"/>
      <w:bookmarkEnd w:id="35"/>
      <w:r>
        <w:rPr>
          <w:rFonts w:ascii="Times New Roman" w:hAnsi="Times New Roman"/>
          <w:color w:val="000000"/>
          <w:sz w:val="33"/>
        </w:rPr>
        <w:lastRenderedPageBreak/>
        <w:t>§ 35. ბოროტი ნიღაბი</w:t>
      </w:r>
    </w:p>
    <w:p w14:paraId="74F58FB5" w14:textId="77777777" w:rsidR="004205F8" w:rsidRDefault="00000000">
      <w:pPr>
        <w:spacing w:before="269" w:after="269"/>
        <w:ind w:left="120"/>
      </w:pPr>
      <w:r>
        <w:rPr>
          <w:rFonts w:ascii="Times New Roman" w:hAnsi="Times New Roman"/>
          <w:color w:val="000000"/>
        </w:rPr>
        <w:t>— ...გ...ჰ...ა... — მელჰეისმა მტკივნეულად ამოიოხრა.</w:t>
      </w:r>
    </w:p>
    <w:p w14:paraId="0B971894" w14:textId="77777777" w:rsidR="004205F8" w:rsidRDefault="00000000">
      <w:pPr>
        <w:spacing w:before="269" w:after="269"/>
        <w:ind w:left="120"/>
      </w:pPr>
      <w:r>
        <w:rPr>
          <w:rFonts w:ascii="Times New Roman" w:hAnsi="Times New Roman"/>
          <w:color w:val="000000"/>
        </w:rPr>
        <w:t>ვენუზდონოამ თავი გახვრიტა, მაგრამ ის ჯერ კიდევ არ იყო განადგურებული და მისი სხეული ნორმალური იყო.</w:t>
      </w:r>
    </w:p>
    <w:p w14:paraId="3E96A920" w14:textId="77777777" w:rsidR="004205F8" w:rsidRDefault="00000000">
      <w:pPr>
        <w:spacing w:before="269" w:after="269"/>
        <w:ind w:left="120"/>
      </w:pPr>
      <w:r>
        <w:rPr>
          <w:rFonts w:ascii="Times New Roman" w:hAnsi="Times New Roman"/>
          <w:color w:val="000000"/>
        </w:rPr>
        <w:t>- ჰმ, როგორც ჩანს, ძალიან პრობლემური რამ ჩაგინერგეს.</w:t>
      </w:r>
    </w:p>
    <w:p w14:paraId="34E315C7" w14:textId="77777777" w:rsidR="004205F8" w:rsidRDefault="00000000">
      <w:pPr>
        <w:spacing w:before="269" w:after="269"/>
        <w:ind w:left="120"/>
      </w:pPr>
      <w:r>
        <w:rPr>
          <w:rFonts w:ascii="Times New Roman" w:hAnsi="Times New Roman"/>
          <w:color w:val="000000"/>
        </w:rPr>
        <w:t>მელჰეისის ტვინში დემონური მონობის მახვილი იყო გახვრეტილი. ეს ჯადოსნური არტეფაქტია, რომელიც მისი მფლობელის აზრებსაც კი აკონტროლებს.</w:t>
      </w:r>
    </w:p>
    <w:p w14:paraId="06C75561" w14:textId="77777777" w:rsidR="004205F8" w:rsidRDefault="00000000">
      <w:pPr>
        <w:spacing w:before="269" w:after="269"/>
        <w:ind w:left="120"/>
      </w:pPr>
      <w:r>
        <w:rPr>
          <w:rFonts w:ascii="Times New Roman" w:hAnsi="Times New Roman"/>
          <w:color w:val="000000"/>
        </w:rPr>
        <w:t>- დაიკარგე.</w:t>
      </w:r>
    </w:p>
    <w:p w14:paraId="282314CD" w14:textId="77777777" w:rsidR="004205F8" w:rsidRDefault="00000000">
      <w:pPr>
        <w:spacing w:before="269" w:after="269"/>
        <w:ind w:left="120"/>
      </w:pPr>
      <w:r>
        <w:rPr>
          <w:rFonts w:ascii="Times New Roman" w:hAnsi="Times New Roman"/>
          <w:color w:val="000000"/>
        </w:rPr>
        <w:t>მელჰეისის ტვინში ჩარგული მონობის დემონური ხმალი ჩემმა კანონდამრღვევმა გაანადგურა. როდესაც ვენუზდონოა თავიდან ამოვიღე, ცარიელი თვალებით შემომხედა.</w:t>
      </w:r>
    </w:p>
    <w:p w14:paraId="64E1B68A" w14:textId="77777777" w:rsidR="004205F8" w:rsidRDefault="00000000">
      <w:pPr>
        <w:spacing w:before="269" w:after="269"/>
        <w:ind w:left="120"/>
      </w:pPr>
      <w:r>
        <w:rPr>
          <w:rFonts w:ascii="Times New Roman" w:hAnsi="Times New Roman"/>
          <w:color w:val="000000"/>
        </w:rPr>
        <w:t>თანდათანობით მისი თვალები ჩვეულ ფერს დაუბრუნდა.</w:t>
      </w:r>
    </w:p>
    <w:p w14:paraId="4224C392" w14:textId="77777777" w:rsidR="004205F8" w:rsidRDefault="00000000">
      <w:pPr>
        <w:spacing w:before="269" w:after="269"/>
        <w:ind w:left="120"/>
      </w:pPr>
      <w:r>
        <w:rPr>
          <w:rFonts w:ascii="Times New Roman" w:hAnsi="Times New Roman"/>
          <w:color w:val="000000"/>
        </w:rPr>
        <w:t>- გონს მოხვედი, მელჰეის?</w:t>
      </w:r>
    </w:p>
    <w:p w14:paraId="176F800C" w14:textId="77777777" w:rsidR="004205F8" w:rsidRDefault="00000000">
      <w:pPr>
        <w:spacing w:before="269" w:after="269"/>
        <w:ind w:left="120"/>
      </w:pPr>
      <w:r>
        <w:rPr>
          <w:rFonts w:ascii="Times New Roman" w:hAnsi="Times New Roman"/>
          <w:color w:val="000000"/>
        </w:rPr>
        <w:t>თავი დახარა, თითქოს ბოდიშს იხდიდა შექმნილი უხერხულობისთვის.</w:t>
      </w:r>
    </w:p>
    <w:p w14:paraId="2B901531" w14:textId="77777777" w:rsidR="004205F8" w:rsidRDefault="00000000">
      <w:pPr>
        <w:spacing w:before="269" w:after="269"/>
        <w:ind w:left="120"/>
      </w:pPr>
      <w:r>
        <w:rPr>
          <w:rFonts w:ascii="Times New Roman" w:hAnsi="Times New Roman"/>
          <w:color w:val="000000"/>
        </w:rPr>
        <w:t>— ...მაპატიეთ, ბატონო ანოს... მოულოდნელი იყო...</w:t>
      </w:r>
    </w:p>
    <w:p w14:paraId="5189C18E" w14:textId="77777777" w:rsidR="004205F8" w:rsidRDefault="00000000">
      <w:pPr>
        <w:spacing w:before="269" w:after="269"/>
        <w:ind w:left="120"/>
      </w:pPr>
      <w:r>
        <w:rPr>
          <w:rFonts w:ascii="Times New Roman" w:hAnsi="Times New Roman"/>
          <w:color w:val="000000"/>
        </w:rPr>
        <w:t>მაშინ, როდესაც იუნიონ თაუერს ვათვალიერებდი, მელჰეისს ნამდვილად არ მახსოვდა. ამიტომ საკმაოდ უცნაური იყო იმის გაგება, რომ ამდენი წელი ელოდა ჩემს მოკვლას.</w:t>
      </w:r>
    </w:p>
    <w:p w14:paraId="2CD34CBD" w14:textId="77777777" w:rsidR="004205F8" w:rsidRDefault="00000000">
      <w:pPr>
        <w:spacing w:before="269" w:after="269"/>
        <w:ind w:left="120"/>
      </w:pPr>
      <w:r>
        <w:rPr>
          <w:rFonts w:ascii="Times New Roman" w:hAnsi="Times New Roman"/>
          <w:color w:val="000000"/>
        </w:rPr>
        <w:t>რა თქმა უნდა, მაინც არსებობდა შესაძლებლობა, რომ მან როგორღაც ოსტატურად დამალა მოგონებები. თუმცა, როგორც ჩანს, ავოს დილჰევიას მიზანი იყო, რომ ასე მეფიქრა და მელჰეისში მისი მოკავშირე მოეკლა.</w:t>
      </w:r>
    </w:p>
    <w:p w14:paraId="4133B492" w14:textId="77777777" w:rsidR="004205F8" w:rsidRDefault="00000000">
      <w:pPr>
        <w:spacing w:before="269" w:after="269"/>
        <w:ind w:left="120"/>
      </w:pPr>
      <w:r>
        <w:rPr>
          <w:rFonts w:ascii="Times New Roman" w:hAnsi="Times New Roman"/>
          <w:color w:val="000000"/>
        </w:rPr>
        <w:t>იმ დროს მას ნამდვილად არ ახსოვდა ჩემზე და ამის შემდეგ მელჰეისი დამონების დემონურმა მახვილმა დაიმორჩილა. თუმცა, კონტრაქტის დემონური ხმალი რეის სხეულში ჩაარჭეს. მე ველოდი, რომ ეს შესაძლებელი იქნებოდა.</w:t>
      </w:r>
    </w:p>
    <w:p w14:paraId="77A30A92" w14:textId="77777777" w:rsidR="004205F8" w:rsidRDefault="00000000">
      <w:pPr>
        <w:spacing w:before="269" w:after="269"/>
        <w:ind w:left="120"/>
      </w:pPr>
      <w:r>
        <w:rPr>
          <w:rFonts w:ascii="Times New Roman" w:hAnsi="Times New Roman"/>
          <w:color w:val="000000"/>
        </w:rPr>
        <w:t>- ვინ გააკეთა ეს?</w:t>
      </w:r>
    </w:p>
    <w:p w14:paraId="44D97275" w14:textId="77777777" w:rsidR="004205F8" w:rsidRDefault="00000000">
      <w:pPr>
        <w:spacing w:before="269" w:after="269"/>
        <w:ind w:left="120"/>
      </w:pPr>
      <w:r>
        <w:rPr>
          <w:rFonts w:ascii="Times New Roman" w:hAnsi="Times New Roman"/>
          <w:color w:val="000000"/>
        </w:rPr>
        <w:t>მელჰეისმა სევდიანად გააქნია თავი.</w:t>
      </w:r>
    </w:p>
    <w:p w14:paraId="6508D03D" w14:textId="77777777" w:rsidR="004205F8" w:rsidRDefault="00000000">
      <w:pPr>
        <w:spacing w:before="269" w:after="269"/>
        <w:ind w:left="120"/>
      </w:pPr>
      <w:r>
        <w:rPr>
          <w:rFonts w:ascii="Times New Roman" w:hAnsi="Times New Roman"/>
          <w:color w:val="000000"/>
        </w:rPr>
        <w:t xml:space="preserve">— ...არ ვიცი. მისი სახე და ჯადოსნური ძალაც კი ვერ შევამჩნიე. ეს მოხდა შენთან შეხვედრის შემდეგ ღამეს, უფალო ანოს. ვიღაცამ დამესხა თავს და როცა გონს მოვედი, </w:t>
      </w:r>
      <w:r>
        <w:rPr>
          <w:rFonts w:ascii="Times New Roman" w:hAnsi="Times New Roman"/>
          <w:color w:val="000000"/>
        </w:rPr>
        <w:lastRenderedPageBreak/>
        <w:t>უკვე დამონების დემონური მახვილით მქონდა გახვრეტილი. 2000 წლის წინ მე „ბენო ეუნი“ გადავარჩინე, მაგრამ მისი გამოყენების შანსიც კი არ მქონდა.</w:t>
      </w:r>
    </w:p>
    <w:p w14:paraId="1E2996EB" w14:textId="77777777" w:rsidR="004205F8" w:rsidRDefault="00000000">
      <w:pPr>
        <w:spacing w:before="269" w:after="269"/>
        <w:ind w:left="120"/>
      </w:pPr>
      <w:r>
        <w:rPr>
          <w:rFonts w:ascii="Times New Roman" w:hAnsi="Times New Roman"/>
          <w:color w:val="000000"/>
        </w:rPr>
        <w:t>2000 წლის წინ, მელჰეისმა კედლის გარღვევით გაიქცა ავოს დილჰევიას ხელქვეითისგან და „ბენო ეუნი“ გვერდზე გადადო შემდეგი შეტევისთვის მოსამზადებლად.</w:t>
      </w:r>
    </w:p>
    <w:p w14:paraId="3C8F7848" w14:textId="77777777" w:rsidR="004205F8" w:rsidRDefault="00000000">
      <w:pPr>
        <w:spacing w:before="269" w:after="269"/>
        <w:ind w:left="120"/>
      </w:pPr>
      <w:r>
        <w:rPr>
          <w:rFonts w:ascii="Times New Roman" w:hAnsi="Times New Roman"/>
          <w:color w:val="000000"/>
        </w:rPr>
        <w:t>და ამჯერად მან ეს ჩემს მოსაკლავად გამოიყენა? ვფიქრობ, მტრებმა იცოდნენ, რომ მელჰეისი ძალიან ძლიერი იყო და ფრთხილად მოემზადა.</w:t>
      </w:r>
    </w:p>
    <w:p w14:paraId="670643DC" w14:textId="77777777" w:rsidR="004205F8" w:rsidRDefault="00000000">
      <w:pPr>
        <w:spacing w:before="269" w:after="269"/>
        <w:ind w:left="120"/>
      </w:pPr>
      <w:r>
        <w:rPr>
          <w:rFonts w:ascii="Times New Roman" w:hAnsi="Times New Roman"/>
          <w:color w:val="000000"/>
        </w:rPr>
        <w:t>ვენუზდონოა მიწაში ჩავტენე. რის შემდეგაც პირის მატერიალური სხეული გაქრა და მხოლოდ ჩრდილი დამრჩა ფეხქვეშ. პრინციპში, ამას პირის ქარქაშში ჩადება შეიძლება ვუწოდოთ.</w:t>
      </w:r>
    </w:p>
    <w:p w14:paraId="766649BA" w14:textId="77777777" w:rsidR="004205F8" w:rsidRDefault="00000000">
      <w:pPr>
        <w:spacing w:before="269" w:after="269"/>
        <w:ind w:left="120"/>
      </w:pPr>
      <w:r>
        <w:rPr>
          <w:rFonts w:ascii="Times New Roman" w:hAnsi="Times New Roman"/>
          <w:color w:val="000000"/>
        </w:rPr>
        <w:t>— დროა, ისიც შემოგვიერთდეს.</w:t>
      </w:r>
    </w:p>
    <w:p w14:paraId="4D27599C" w14:textId="77777777" w:rsidR="004205F8" w:rsidRDefault="00000000">
      <w:pPr>
        <w:spacing w:before="269" w:after="269"/>
        <w:ind w:left="120"/>
      </w:pPr>
      <w:r>
        <w:rPr>
          <w:rFonts w:ascii="Times New Roman" w:hAnsi="Times New Roman"/>
          <w:color w:val="000000"/>
        </w:rPr>
        <w:t>მარცხენა ხელი მელჰეისის მხარზე გავუშვი. მარჯვენა ხელით მოვკიდე ხელი, ჭრილობაზე მაგრად მივამაგრე და ის გაიზარდა. ვცდილობდი თითები მსუბუქად მემოძრავებინა.</w:t>
      </w:r>
    </w:p>
    <w:p w14:paraId="79A58505" w14:textId="77777777" w:rsidR="004205F8" w:rsidRDefault="00000000">
      <w:pPr>
        <w:spacing w:before="269" w:after="269"/>
        <w:ind w:left="120"/>
      </w:pPr>
      <w:r>
        <w:rPr>
          <w:rFonts w:ascii="Times New Roman" w:hAnsi="Times New Roman"/>
          <w:color w:val="000000"/>
        </w:rPr>
        <w:t>ჰმ, პრობლემა არ არის.</w:t>
      </w:r>
    </w:p>
    <w:p w14:paraId="5DECF85E" w14:textId="77777777" w:rsidR="004205F8" w:rsidRDefault="00000000">
      <w:pPr>
        <w:spacing w:before="269" w:after="269"/>
        <w:ind w:left="120"/>
      </w:pPr>
      <w:r>
        <w:rPr>
          <w:rFonts w:ascii="Times New Roman" w:hAnsi="Times New Roman"/>
          <w:color w:val="000000"/>
        </w:rPr>
        <w:t>- გაიოსა და იდორა აქ არიან.</w:t>
      </w:r>
    </w:p>
    <w:p w14:paraId="6701092F" w14:textId="77777777" w:rsidR="004205F8" w:rsidRDefault="00000000">
      <w:pPr>
        <w:spacing w:before="269" w:after="269"/>
        <w:ind w:left="120"/>
      </w:pPr>
      <w:r>
        <w:rPr>
          <w:rFonts w:ascii="Times New Roman" w:hAnsi="Times New Roman"/>
          <w:color w:val="000000"/>
        </w:rPr>
        <w:t>- ჭამე.</w:t>
      </w:r>
    </w:p>
    <w:p w14:paraId="2DCA4484" w14:textId="77777777" w:rsidR="004205F8" w:rsidRDefault="00000000">
      <w:pPr>
        <w:spacing w:before="269" w:after="269"/>
        <w:ind w:left="120"/>
      </w:pPr>
      <w:r>
        <w:rPr>
          <w:rFonts w:ascii="Times New Roman" w:hAnsi="Times New Roman"/>
          <w:color w:val="000000"/>
        </w:rPr>
        <w:t>მელჰეისმა შექმნა ჯადოსნური კარიბჭეების წყვილი. ისინი გაიღო და გაიოსისა და იდორის გვამები ამ ადგილას ტელეპორტირდნენ.</w:t>
      </w:r>
    </w:p>
    <w:p w14:paraId="43B339C5" w14:textId="77777777" w:rsidR="004205F8" w:rsidRDefault="00000000">
      <w:pPr>
        <w:spacing w:before="269" w:after="269"/>
        <w:ind w:left="120"/>
      </w:pPr>
      <w:r>
        <w:rPr>
          <w:rFonts w:ascii="Times New Roman" w:hAnsi="Times New Roman"/>
          <w:color w:val="000000"/>
        </w:rPr>
        <w:t>- რას იზამთ მათთან?</w:t>
      </w:r>
    </w:p>
    <w:p w14:paraId="4DBC0EC9" w14:textId="77777777" w:rsidR="004205F8" w:rsidRDefault="00000000">
      <w:pPr>
        <w:spacing w:before="269" w:after="269"/>
        <w:ind w:left="120"/>
      </w:pPr>
      <w:r>
        <w:rPr>
          <w:rFonts w:ascii="Times New Roman" w:hAnsi="Times New Roman"/>
          <w:color w:val="000000"/>
        </w:rPr>
        <w:t>— შენს გარდა, შვიდ უძველეს დემონ იმპერატორს საძირკველი დაუმტკიცდათ და სხეულები ტყვედ აიყვანეს.</w:t>
      </w:r>
    </w:p>
    <w:p w14:paraId="42901527" w14:textId="77777777" w:rsidR="004205F8" w:rsidRDefault="00000000">
      <w:pPr>
        <w:spacing w:before="269" w:after="269"/>
        <w:ind w:left="120"/>
      </w:pPr>
      <w:r>
        <w:rPr>
          <w:rFonts w:ascii="Times New Roman" w:hAnsi="Times New Roman"/>
          <w:color w:val="000000"/>
        </w:rPr>
        <w:t>მელჰეისმა სახეზე მორჩილი გამომეტყველებით დაფიქრდა ამაზე.</w:t>
      </w:r>
    </w:p>
    <w:p w14:paraId="2C8854BB" w14:textId="77777777" w:rsidR="004205F8" w:rsidRDefault="00000000">
      <w:pPr>
        <w:spacing w:before="269" w:after="269"/>
        <w:ind w:left="120"/>
      </w:pPr>
      <w:r>
        <w:rPr>
          <w:rFonts w:ascii="Times New Roman" w:hAnsi="Times New Roman"/>
          <w:color w:val="000000"/>
        </w:rPr>
        <w:t>— ავოს დილევიას ქვეშევრდომები?</w:t>
      </w:r>
    </w:p>
    <w:p w14:paraId="0527626E" w14:textId="77777777" w:rsidR="004205F8" w:rsidRDefault="00000000">
      <w:pPr>
        <w:spacing w:before="269" w:after="269"/>
        <w:ind w:left="120"/>
      </w:pPr>
      <w:r>
        <w:rPr>
          <w:rFonts w:ascii="Times New Roman" w:hAnsi="Times New Roman"/>
          <w:color w:val="000000"/>
        </w:rPr>
        <w:t>- მართალია.</w:t>
      </w:r>
    </w:p>
    <w:p w14:paraId="52F7B6EE" w14:textId="77777777" w:rsidR="004205F8" w:rsidRDefault="00000000">
      <w:pPr>
        <w:spacing w:before="269" w:after="269"/>
        <w:ind w:left="120"/>
      </w:pPr>
      <w:r>
        <w:rPr>
          <w:rFonts w:ascii="Times New Roman" w:hAnsi="Times New Roman"/>
          <w:color w:val="000000"/>
        </w:rPr>
        <w:t>როდესაც აივისთან მქონდა საქმე, სხვა გზა არ მქონდა გარდა იმისა, რომ ბაზა გამენადგურებინა, მაგრამ ახლა საქმე სხვაგვარადაა.</w:t>
      </w:r>
    </w:p>
    <w:p w14:paraId="04319F4F" w14:textId="77777777" w:rsidR="004205F8" w:rsidRDefault="00000000">
      <w:pPr>
        <w:spacing w:before="269" w:after="269"/>
        <w:ind w:left="120"/>
      </w:pPr>
      <w:r>
        <w:rPr>
          <w:rFonts w:ascii="Times New Roman" w:hAnsi="Times New Roman"/>
          <w:color w:val="000000"/>
        </w:rPr>
        <w:t>- აი, ისინიც, ავოს დილჰევიას ორი ხელქვეითი ადამიანის საძირკველი.</w:t>
      </w:r>
    </w:p>
    <w:p w14:paraId="7EB93AD0" w14:textId="77777777" w:rsidR="004205F8" w:rsidRDefault="00000000">
      <w:pPr>
        <w:spacing w:before="269" w:after="269"/>
        <w:ind w:left="120"/>
      </w:pPr>
      <w:r>
        <w:rPr>
          <w:rFonts w:ascii="Times New Roman" w:hAnsi="Times New Roman"/>
          <w:color w:val="000000"/>
        </w:rPr>
        <w:lastRenderedPageBreak/>
        <w:t>გაიოსისა და იდორის გვამებზე ჯადოსნური წრეები დავხატე. შელოცვის „ჯე გრუას“ გამოყენებით, ამ წყვილის ფუძეები მათთან შერწყმული ფუძებისგან გამოვყავი.</w:t>
      </w:r>
    </w:p>
    <w:p w14:paraId="231248B5" w14:textId="77777777" w:rsidR="004205F8" w:rsidRDefault="00000000">
      <w:pPr>
        <w:spacing w:before="269" w:after="269"/>
        <w:ind w:left="120"/>
      </w:pPr>
      <w:r>
        <w:rPr>
          <w:rFonts w:ascii="Times New Roman" w:hAnsi="Times New Roman"/>
          <w:color w:val="000000"/>
        </w:rPr>
        <w:t>„საკმარისია, რომ შვიდი უძველესი დემონი იმპერატორის დაჭერა გიბრძანეს. ავოს დილჰევიას ხელქვეითებს შორისაც კი, ალბათ, საკმაოდ განათლებული ხარ ამჟამინდელი მდგომარეობის შესახებ.“</w:t>
      </w:r>
    </w:p>
    <w:p w14:paraId="0F7C0712" w14:textId="77777777" w:rsidR="004205F8" w:rsidRDefault="00000000">
      <w:pPr>
        <w:spacing w:before="269" w:after="269"/>
        <w:ind w:left="120"/>
      </w:pPr>
      <w:r>
        <w:rPr>
          <w:rFonts w:ascii="Times New Roman" w:hAnsi="Times New Roman"/>
          <w:color w:val="000000"/>
        </w:rPr>
        <w:t>შვიდ უძველეს დემონ იმპერატორს აქვს პოზიცია, რომელიც მათ საშუალებას აძლევს პირდაპირ გავლენა მოახდინონ დემონთა მბრძანებლის, ტირანის ლეგენდაზე. არ მგონია, რომ ის უბრალოდ უბრძანებდა ადამიანებს, რომლებმაც არაფერი იცოდნენ. მაშინაც კი, თუ ასე იყო, მათი „ინგალით“ აღდგომით ნაცნობი სახეების დანახვა შემიძლია.</w:t>
      </w:r>
    </w:p>
    <w:p w14:paraId="242803AD" w14:textId="77777777" w:rsidR="004205F8" w:rsidRDefault="00000000">
      <w:pPr>
        <w:spacing w:before="269" w:after="269"/>
        <w:ind w:left="120"/>
      </w:pPr>
      <w:r>
        <w:rPr>
          <w:rFonts w:ascii="Times New Roman" w:hAnsi="Times New Roman"/>
          <w:color w:val="000000"/>
        </w:rPr>
        <w:t>როდესაც ჯე გრუამ ფუძეთა გამოყოფა დაასრულა, მათზე სისხლის ორი წვეთი დავაწვეთე.</w:t>
      </w:r>
    </w:p>
    <w:p w14:paraId="2E21B7ED" w14:textId="77777777" w:rsidR="004205F8" w:rsidRDefault="00000000">
      <w:pPr>
        <w:spacing w:before="269" w:after="269"/>
        <w:ind w:left="120"/>
      </w:pPr>
      <w:r>
        <w:rPr>
          <w:rFonts w:ascii="Times New Roman" w:hAnsi="Times New Roman"/>
          <w:color w:val="000000"/>
        </w:rPr>
        <w:t>- აღსდექით, სულელებო, რომლებმაც გაბედეს ჩემს წინააღმდეგ აჯანყება. მაჩვენეთ თქვენი ნამდვილი სახე.</w:t>
      </w:r>
    </w:p>
    <w:p w14:paraId="5E99BBCA" w14:textId="77777777" w:rsidR="004205F8" w:rsidRDefault="00000000">
      <w:pPr>
        <w:spacing w:before="269" w:after="269"/>
        <w:ind w:left="120"/>
      </w:pPr>
      <w:r>
        <w:rPr>
          <w:rFonts w:ascii="Times New Roman" w:hAnsi="Times New Roman"/>
          <w:color w:val="000000"/>
        </w:rPr>
        <w:t>ჯადოსნური წრე დავხატე და ინგალის შელოცვა გამოვიყენე. რაც უფრო მეტი დრო გადიოდა სიკვდილიდან, მით უფრო ნაკლები იყო წარმატებული აღდგომის შანსი, მაგრამ რადგან დრო რევაიდით გავაჩერე, აღარ იყო საჭირო იმაზე ფიქრი, რომ შელოცვა არ იმოქმედებდა.</w:t>
      </w:r>
    </w:p>
    <w:p w14:paraId="4AC6132B" w14:textId="77777777" w:rsidR="004205F8" w:rsidRDefault="00000000">
      <w:pPr>
        <w:spacing w:before="269" w:after="269"/>
        <w:ind w:left="120"/>
      </w:pPr>
      <w:r>
        <w:rPr>
          <w:rFonts w:ascii="Times New Roman" w:hAnsi="Times New Roman"/>
          <w:color w:val="000000"/>
        </w:rPr>
        <w:t>და იმ მომენტში...</w:t>
      </w:r>
    </w:p>
    <w:p w14:paraId="2BDA29D8" w14:textId="77777777" w:rsidR="004205F8" w:rsidRDefault="00000000">
      <w:pPr>
        <w:spacing w:before="269" w:after="269"/>
        <w:ind w:left="120"/>
      </w:pPr>
      <w:r>
        <w:rPr>
          <w:rFonts w:ascii="Times New Roman" w:hAnsi="Times New Roman"/>
          <w:color w:val="000000"/>
        </w:rPr>
        <w:t>ორი დარტყმითი ტალღა შემოფრინდა, რომლებიც კოსმოსს ჭრიდნენ. მათ აღდგომის პროცესში ორივე ბაზა გაჭრეს და უკვალოდ გაქრნენ.</w:t>
      </w:r>
    </w:p>
    <w:p w14:paraId="6B841969" w14:textId="77777777" w:rsidR="004205F8" w:rsidRDefault="00000000">
      <w:pPr>
        <w:spacing w:before="269" w:after="269"/>
        <w:ind w:left="120"/>
      </w:pPr>
      <w:r>
        <w:rPr>
          <w:rFonts w:ascii="Times New Roman" w:hAnsi="Times New Roman"/>
          <w:color w:val="000000"/>
        </w:rPr>
        <w:t>„რა...?“ გაკვირვებულმა წამოიძახა მელჰეისმა.</w:t>
      </w:r>
    </w:p>
    <w:p w14:paraId="45CFB819" w14:textId="77777777" w:rsidR="004205F8" w:rsidRDefault="00000000">
      <w:pPr>
        <w:spacing w:before="269" w:after="269"/>
        <w:ind w:left="120"/>
      </w:pPr>
      <w:r>
        <w:rPr>
          <w:rFonts w:ascii="Times New Roman" w:hAnsi="Times New Roman"/>
          <w:color w:val="000000"/>
        </w:rPr>
        <w:t>იმ ადგილს გავხედე, საიდანაც დარტყმა მოდიოდა.</w:t>
      </w:r>
    </w:p>
    <w:p w14:paraId="4CD660BC" w14:textId="77777777" w:rsidR="004205F8" w:rsidRDefault="00000000">
      <w:pPr>
        <w:spacing w:before="269" w:after="269"/>
        <w:ind w:left="120"/>
      </w:pPr>
      <w:r>
        <w:rPr>
          <w:rFonts w:ascii="Times New Roman" w:hAnsi="Times New Roman"/>
          <w:color w:val="000000"/>
        </w:rPr>
        <w:t>იქვე იდგა კაცი, რომელსაც საზარელი ნიღაბი ეხურა.</w:t>
      </w:r>
    </w:p>
    <w:p w14:paraId="5749FB57" w14:textId="77777777" w:rsidR="004205F8" w:rsidRDefault="00000000">
      <w:pPr>
        <w:spacing w:before="269" w:after="269"/>
        <w:ind w:left="120"/>
      </w:pPr>
      <w:r>
        <w:rPr>
          <w:rFonts w:ascii="Times New Roman" w:hAnsi="Times New Roman"/>
          <w:color w:val="000000"/>
        </w:rPr>
        <w:t>მას შავი ჯავშანი ეცვა. ვფიქრობ, ნიღაბი რაიმე ჯადოსნური არტეფაქტია, რადგან როდესაც ჩემი ჯადოსნური თვალები დავძაბე, კაცისგან არანაირი ჯადოსნური ძალა არ ვიგრძენი.</w:t>
      </w:r>
    </w:p>
    <w:p w14:paraId="4C3C19C9" w14:textId="77777777" w:rsidR="004205F8" w:rsidRDefault="00000000">
      <w:pPr>
        <w:spacing w:before="269" w:after="269"/>
        <w:ind w:left="120"/>
      </w:pPr>
      <w:r>
        <w:rPr>
          <w:rFonts w:ascii="Times New Roman" w:hAnsi="Times New Roman"/>
          <w:color w:val="000000"/>
        </w:rPr>
        <w:t>გასაკვირი არ არის, რომ თავდასხმამდე ვერ შევამჩნიე.</w:t>
      </w:r>
    </w:p>
    <w:p w14:paraId="38B6246A" w14:textId="77777777" w:rsidR="004205F8" w:rsidRDefault="00000000">
      <w:pPr>
        <w:spacing w:before="269" w:after="269"/>
        <w:ind w:left="120"/>
      </w:pPr>
      <w:r>
        <w:rPr>
          <w:rFonts w:ascii="Times New Roman" w:hAnsi="Times New Roman"/>
          <w:color w:val="000000"/>
        </w:rPr>
        <w:t>„...ეს შეუძლებელია... ის აზეისისში გარედან ძალით შევიდა?“ თქვა დაბნეულმა მელჰეისმა.</w:t>
      </w:r>
    </w:p>
    <w:p w14:paraId="3E9FBBAB" w14:textId="77777777" w:rsidR="004205F8" w:rsidRDefault="00000000">
      <w:pPr>
        <w:spacing w:before="269" w:after="269"/>
        <w:ind w:left="120"/>
      </w:pPr>
      <w:r>
        <w:rPr>
          <w:rFonts w:ascii="Times New Roman" w:hAnsi="Times New Roman"/>
          <w:color w:val="000000"/>
        </w:rPr>
        <w:lastRenderedPageBreak/>
        <w:t>ის მართალია, თუ შეხვალთ, მაშინ, მოლოდინების საწინააღმდეგოდ, მაინც შეგიძლიათ როგორმე ტელეპორტირება შიგნით, მაგრამ გარედან მასში გასასვლელის გახსნა ადვილი საქმე არ არის.</w:t>
      </w:r>
    </w:p>
    <w:p w14:paraId="10EF5BB3" w14:textId="77777777" w:rsidR="004205F8" w:rsidRDefault="00000000">
      <w:pPr>
        <w:spacing w:before="269" w:after="269"/>
        <w:ind w:left="120"/>
      </w:pPr>
      <w:r>
        <w:rPr>
          <w:rFonts w:ascii="Times New Roman" w:hAnsi="Times New Roman"/>
          <w:color w:val="000000"/>
        </w:rPr>
        <w:t>- ჰმ, შენ ავოს დილჰევია ხარ?</w:t>
      </w:r>
    </w:p>
    <w:p w14:paraId="499DADEE" w14:textId="77777777" w:rsidR="004205F8" w:rsidRDefault="00000000">
      <w:pPr>
        <w:spacing w:before="269" w:after="269"/>
        <w:ind w:left="120"/>
      </w:pPr>
      <w:r>
        <w:rPr>
          <w:rFonts w:ascii="Times New Roman" w:hAnsi="Times New Roman"/>
          <w:color w:val="000000"/>
        </w:rPr>
        <w:t>— …</w:t>
      </w:r>
    </w:p>
    <w:p w14:paraId="41265D60" w14:textId="77777777" w:rsidR="004205F8" w:rsidRDefault="00000000">
      <w:pPr>
        <w:spacing w:before="269" w:after="269"/>
        <w:ind w:left="120"/>
      </w:pPr>
      <w:r>
        <w:rPr>
          <w:rFonts w:ascii="Times New Roman" w:hAnsi="Times New Roman"/>
          <w:color w:val="000000"/>
        </w:rPr>
        <w:t>ნიღბიანმა კაცმა არაფერი უპასუხა.</w:t>
      </w:r>
    </w:p>
    <w:p w14:paraId="77D90483" w14:textId="77777777" w:rsidR="004205F8" w:rsidRDefault="00000000">
      <w:pPr>
        <w:spacing w:before="269" w:after="269"/>
        <w:ind w:left="120"/>
      </w:pPr>
      <w:r>
        <w:rPr>
          <w:rFonts w:ascii="Times New Roman" w:hAnsi="Times New Roman"/>
          <w:color w:val="000000"/>
        </w:rPr>
        <w:t>- არ მიპასუხებ? მაშინ გაიძულებ.</w:t>
      </w:r>
    </w:p>
    <w:p w14:paraId="5B8F1138" w14:textId="77777777" w:rsidR="004205F8" w:rsidRDefault="00000000">
      <w:pPr>
        <w:spacing w:before="269" w:after="269"/>
        <w:ind w:left="120"/>
      </w:pPr>
      <w:r>
        <w:rPr>
          <w:rFonts w:ascii="Times New Roman" w:hAnsi="Times New Roman"/>
          <w:color w:val="000000"/>
        </w:rPr>
        <w:t>ხელი ფეხებთან მივიტანე. ხმლის ჩრდილი ნელ-ნელა გამოჩნდა და ხელი სახელურისკენ გავწიე.</w:t>
      </w:r>
    </w:p>
    <w:p w14:paraId="1A948676" w14:textId="77777777" w:rsidR="004205F8" w:rsidRDefault="00000000">
      <w:pPr>
        <w:spacing w:before="269" w:after="269"/>
        <w:ind w:left="120"/>
      </w:pPr>
      <w:r>
        <w:rPr>
          <w:rFonts w:ascii="Times New Roman" w:hAnsi="Times New Roman"/>
          <w:color w:val="000000"/>
        </w:rPr>
        <w:t>— …</w:t>
      </w:r>
    </w:p>
    <w:p w14:paraId="4EF70CAC" w14:textId="77777777" w:rsidR="004205F8" w:rsidRDefault="00000000">
      <w:pPr>
        <w:spacing w:before="269" w:after="269"/>
        <w:ind w:left="120"/>
      </w:pPr>
      <w:r>
        <w:rPr>
          <w:rFonts w:ascii="Times New Roman" w:hAnsi="Times New Roman"/>
          <w:color w:val="000000"/>
        </w:rPr>
        <w:t>ნიღბიანმა კაცმა ხელი შეარხია.</w:t>
      </w:r>
    </w:p>
    <w:p w14:paraId="76ADF7F9" w14:textId="77777777" w:rsidR="004205F8" w:rsidRDefault="00000000">
      <w:pPr>
        <w:spacing w:before="269" w:after="269"/>
        <w:ind w:left="120"/>
      </w:pPr>
      <w:r>
        <w:rPr>
          <w:rFonts w:ascii="Times New Roman" w:hAnsi="Times New Roman"/>
          <w:color w:val="000000"/>
        </w:rPr>
        <w:t>რის შემდეგაც აზეისისში ბზარი გაჩნდა და კაცი მასში გაუჩინარდა.</w:t>
      </w:r>
    </w:p>
    <w:p w14:paraId="0B0F1554" w14:textId="77777777" w:rsidR="004205F8" w:rsidRDefault="00000000">
      <w:pPr>
        <w:spacing w:before="269" w:after="269"/>
        <w:ind w:left="120"/>
      </w:pPr>
      <w:r>
        <w:rPr>
          <w:rFonts w:ascii="Times New Roman" w:hAnsi="Times New Roman"/>
          <w:color w:val="000000"/>
        </w:rPr>
        <w:t>- მელჰეისი.</w:t>
      </w:r>
    </w:p>
    <w:p w14:paraId="5CB1F362" w14:textId="77777777" w:rsidR="004205F8" w:rsidRDefault="00000000">
      <w:pPr>
        <w:spacing w:before="269" w:after="269"/>
        <w:ind w:left="120"/>
      </w:pPr>
      <w:r>
        <w:rPr>
          <w:rFonts w:ascii="Times New Roman" w:hAnsi="Times New Roman"/>
          <w:color w:val="000000"/>
        </w:rPr>
        <w:t>— ...მისი დევნა რთული იქნება, რადგან ვერანაირ მაგიურ ძალას ვერ ვგრძნობ, მაგრამ აზეისისშიც ვერ ვპოულობ. ალბათ გაიქცა.</w:t>
      </w:r>
    </w:p>
    <w:p w14:paraId="31D2D576" w14:textId="77777777" w:rsidR="004205F8" w:rsidRDefault="00000000">
      <w:pPr>
        <w:spacing w:before="269" w:after="269"/>
        <w:ind w:left="120"/>
      </w:pPr>
      <w:r>
        <w:rPr>
          <w:rFonts w:ascii="Times New Roman" w:hAnsi="Times New Roman"/>
          <w:color w:val="000000"/>
        </w:rPr>
        <w:t>მან დაასკვნა, რომ ვენუზდონოასთან საბრძოლველი არაფერი ჰქონდა? ალბათ, ჩემი ბრძოლა მელჰეისთან ენახა. კიდევ ერთი წამი და ვენუზდონოას ჟანგად გადაიქცეოდა, მაგრამ, როგორც ჩანს, საკმაოდ გონიერია.</w:t>
      </w:r>
    </w:p>
    <w:p w14:paraId="0053E810" w14:textId="77777777" w:rsidR="004205F8" w:rsidRDefault="00000000">
      <w:pPr>
        <w:spacing w:before="269" w:after="269"/>
        <w:ind w:left="120"/>
      </w:pPr>
      <w:r>
        <w:rPr>
          <w:rFonts w:ascii="Times New Roman" w:hAnsi="Times New Roman"/>
          <w:color w:val="000000"/>
        </w:rPr>
        <w:t>დარწმუნებული ვარ, მას ავოს დილჰევიას ხელქვეითებთან, გაიოსთან და იდორთან შერწყმულებთან გამკლავება სურდა. ინფორმაციის გაჟონვის თავიდან აცილება შესაძლებელია, თუ თავად ბაზაც კი განადგურდება.</w:t>
      </w:r>
    </w:p>
    <w:p w14:paraId="2DFA5946" w14:textId="77777777" w:rsidR="004205F8" w:rsidRDefault="00000000">
      <w:pPr>
        <w:spacing w:before="269" w:after="269"/>
        <w:ind w:left="120"/>
      </w:pPr>
      <w:r>
        <w:rPr>
          <w:rFonts w:ascii="Times New Roman" w:hAnsi="Times New Roman"/>
          <w:color w:val="000000"/>
        </w:rPr>
        <w:t>- რა ვქნათ? შეიძლება კიდევ გვქონდეს დრო, რომ მასთან შევხვდეთ.</w:t>
      </w:r>
    </w:p>
    <w:p w14:paraId="783F9364" w14:textId="77777777" w:rsidR="004205F8" w:rsidRDefault="00000000">
      <w:pPr>
        <w:spacing w:before="269" w:after="269"/>
        <w:ind w:left="120"/>
      </w:pPr>
      <w:r>
        <w:rPr>
          <w:rFonts w:ascii="Times New Roman" w:hAnsi="Times New Roman"/>
          <w:color w:val="000000"/>
        </w:rPr>
        <w:t>- არა, დაივიწყე ის.</w:t>
      </w:r>
    </w:p>
    <w:p w14:paraId="3A065E10" w14:textId="77777777" w:rsidR="004205F8" w:rsidRDefault="00000000">
      <w:pPr>
        <w:spacing w:before="269" w:after="269"/>
        <w:ind w:left="120"/>
      </w:pPr>
      <w:r>
        <w:rPr>
          <w:rFonts w:ascii="Times New Roman" w:hAnsi="Times New Roman"/>
          <w:color w:val="000000"/>
        </w:rPr>
        <w:t>ეს არც დევნის დროა და არც ადგილი. გარდა ამისა, ნიღბიან კაცს შეეძლო ამის წინასწარ განჭვრეტა.</w:t>
      </w:r>
    </w:p>
    <w:p w14:paraId="215353AC" w14:textId="77777777" w:rsidR="004205F8" w:rsidRDefault="00000000">
      <w:pPr>
        <w:spacing w:before="269" w:after="269"/>
        <w:ind w:left="120"/>
      </w:pPr>
      <w:r>
        <w:rPr>
          <w:rFonts w:ascii="Times New Roman" w:hAnsi="Times New Roman"/>
          <w:color w:val="000000"/>
        </w:rPr>
        <w:t>- მოგვიანებით მოგცემ ინსტრუქციას. გააცოცხლე გაიოსი და იდორი.</w:t>
      </w:r>
    </w:p>
    <w:p w14:paraId="14BDA862" w14:textId="77777777" w:rsidR="004205F8" w:rsidRDefault="00000000">
      <w:pPr>
        <w:spacing w:before="269" w:after="269"/>
        <w:ind w:left="120"/>
      </w:pPr>
      <w:r>
        <w:rPr>
          <w:rFonts w:ascii="Times New Roman" w:hAnsi="Times New Roman"/>
          <w:color w:val="000000"/>
        </w:rPr>
        <w:t xml:space="preserve">ნიღბიანი კაცი მხოლოდ ავოს დილჰევიას ქვეშევრდომების ბაზებს ებრძოდა. თუმცა გაიოსისა და იდორის ბაზები უვნებელი დარჩნენ. არა მგონია, მათ რაიმე მეხსიერება </w:t>
      </w:r>
      <w:r>
        <w:rPr>
          <w:rFonts w:ascii="Times New Roman" w:hAnsi="Times New Roman"/>
          <w:color w:val="000000"/>
        </w:rPr>
        <w:lastRenderedPageBreak/>
        <w:t>ჰქონდეთ, მაგრამ ყოველ შემთხვევაში, ჩვენ შეგვიძლია მათი ნორმალურ მდგომარეობაში აღდგენა.</w:t>
      </w:r>
    </w:p>
    <w:p w14:paraId="4AF1623C" w14:textId="77777777" w:rsidR="004205F8" w:rsidRDefault="00000000">
      <w:pPr>
        <w:spacing w:before="269" w:after="269"/>
        <w:ind w:left="120"/>
      </w:pPr>
      <w:r>
        <w:rPr>
          <w:rFonts w:ascii="Times New Roman" w:hAnsi="Times New Roman"/>
          <w:color w:val="000000"/>
        </w:rPr>
        <w:t>- კი ბატონო.</w:t>
      </w:r>
    </w:p>
    <w:p w14:paraId="29527F33" w14:textId="77777777" w:rsidR="004205F8" w:rsidRDefault="00000000">
      <w:pPr>
        <w:spacing w:before="269" w:after="269"/>
        <w:ind w:left="120"/>
      </w:pPr>
      <w:r>
        <w:rPr>
          <w:rFonts w:ascii="Times New Roman" w:hAnsi="Times New Roman"/>
          <w:color w:val="000000"/>
        </w:rPr>
        <w:t>ვენუზდონოა იატაკზე ჩავვარდი და ის ჩრდილად იქცა. შემდეგ კი ჩრდილი გაქრა. ჩემს წინ ჯადოსნური კარიბჭე გაიღო და ადამანტინის რკინის ხმალი გამოჩნდა.</w:t>
      </w:r>
    </w:p>
    <w:p w14:paraId="5CE6947A" w14:textId="77777777" w:rsidR="004205F8" w:rsidRDefault="00000000">
      <w:pPr>
        <w:spacing w:before="269" w:after="269"/>
        <w:ind w:left="120"/>
      </w:pPr>
      <w:r>
        <w:rPr>
          <w:rFonts w:ascii="Times New Roman" w:hAnsi="Times New Roman"/>
          <w:color w:val="000000"/>
        </w:rPr>
        <w:t>- აქ დარჩები?</w:t>
      </w:r>
    </w:p>
    <w:p w14:paraId="14DAFB11" w14:textId="77777777" w:rsidR="004205F8" w:rsidRDefault="00000000">
      <w:pPr>
        <w:spacing w:before="269" w:after="269"/>
        <w:ind w:left="120"/>
      </w:pPr>
      <w:r>
        <w:rPr>
          <w:rFonts w:ascii="Times New Roman" w:hAnsi="Times New Roman"/>
          <w:color w:val="000000"/>
        </w:rPr>
        <w:t>- კი.</w:t>
      </w:r>
    </w:p>
    <w:p w14:paraId="2FDE807C" w14:textId="77777777" w:rsidR="004205F8" w:rsidRDefault="00000000">
      <w:pPr>
        <w:spacing w:before="269" w:after="269"/>
        <w:ind w:left="120"/>
      </w:pPr>
      <w:r>
        <w:rPr>
          <w:rFonts w:ascii="Times New Roman" w:hAnsi="Times New Roman"/>
          <w:color w:val="000000"/>
        </w:rPr>
        <w:t>ავიღე ადამანტინის რკინის ხმალი.</w:t>
      </w:r>
    </w:p>
    <w:p w14:paraId="05F3EF90" w14:textId="77777777" w:rsidR="004205F8" w:rsidRDefault="00000000">
      <w:pPr>
        <w:spacing w:before="269" w:after="269"/>
        <w:ind w:left="120"/>
      </w:pPr>
      <w:r>
        <w:rPr>
          <w:rFonts w:ascii="Times New Roman" w:hAnsi="Times New Roman"/>
          <w:color w:val="000000"/>
        </w:rPr>
        <w:t>- გთხოვთ, ამ კარიბჭეში დადგეთ. მე მათ არენას დავაკავშირებ. და რეი გრანზდორისაც იმავე გზით გავუშვებ.</w:t>
      </w:r>
    </w:p>
    <w:p w14:paraId="7A3A2AF8" w14:textId="77777777" w:rsidR="004205F8" w:rsidRDefault="00000000">
      <w:pPr>
        <w:spacing w:before="269" w:after="269"/>
        <w:ind w:left="120"/>
      </w:pPr>
      <w:r>
        <w:rPr>
          <w:rFonts w:ascii="Times New Roman" w:hAnsi="Times New Roman"/>
          <w:color w:val="000000"/>
        </w:rPr>
        <w:t>თავის დაქნევით, ჯადოსნურ კარიბჭეში შევედი.</w:t>
      </w:r>
    </w:p>
    <w:p w14:paraId="248F6D1F" w14:textId="77777777" w:rsidR="004205F8" w:rsidRDefault="00000000">
      <w:pPr>
        <w:spacing w:before="269" w:after="269"/>
        <w:ind w:left="120"/>
      </w:pPr>
      <w:r>
        <w:rPr>
          <w:rFonts w:ascii="Times New Roman" w:hAnsi="Times New Roman"/>
          <w:color w:val="000000"/>
        </w:rPr>
        <w:t>დაკლაკნილი გასასვლელის მსგავსი ადგილის გავლის შემდეგ, მალევე ხმები გავიგე:</w:t>
      </w:r>
    </w:p>
    <w:p w14:paraId="2D5A1003" w14:textId="77777777" w:rsidR="004205F8" w:rsidRDefault="00000000">
      <w:pPr>
        <w:spacing w:before="269" w:after="269"/>
        <w:ind w:left="120"/>
      </w:pPr>
      <w:r>
        <w:rPr>
          <w:rFonts w:ascii="Times New Roman" w:hAnsi="Times New Roman"/>
          <w:color w:val="000000"/>
        </w:rPr>
        <w:t>— …ჰეი, რა მოხდა?..</w:t>
      </w:r>
    </w:p>
    <w:p w14:paraId="7324FD15" w14:textId="77777777" w:rsidR="004205F8" w:rsidRDefault="00000000">
      <w:pPr>
        <w:spacing w:before="269" w:after="269"/>
        <w:ind w:left="120"/>
      </w:pPr>
      <w:r>
        <w:rPr>
          <w:rFonts w:ascii="Times New Roman" w:hAnsi="Times New Roman"/>
          <w:color w:val="000000"/>
        </w:rPr>
        <w:t>- ვინ იცის. დიდი ხანია, რაც არენაზე მაგიის გამო არაფერი ხდება და არც არაფერი გამიგია...</w:t>
      </w:r>
    </w:p>
    <w:p w14:paraId="6D0DFF18" w14:textId="77777777" w:rsidR="004205F8" w:rsidRDefault="00000000">
      <w:pPr>
        <w:spacing w:before="269" w:after="269"/>
        <w:ind w:left="120"/>
      </w:pPr>
      <w:r>
        <w:rPr>
          <w:rFonts w:ascii="Times New Roman" w:hAnsi="Times New Roman"/>
          <w:color w:val="000000"/>
        </w:rPr>
        <w:t>— ადმინისტრაცია დუმს, რა ჯანდაბა ხდება აქ?..</w:t>
      </w:r>
    </w:p>
    <w:p w14:paraId="4D002E49" w14:textId="77777777" w:rsidR="004205F8" w:rsidRDefault="00000000">
      <w:pPr>
        <w:spacing w:before="269" w:after="269"/>
        <w:ind w:left="120"/>
      </w:pPr>
      <w:r>
        <w:rPr>
          <w:rFonts w:ascii="Times New Roman" w:hAnsi="Times New Roman"/>
          <w:color w:val="000000"/>
        </w:rPr>
        <w:t>- ჰეი, მოიცადე ერთი წუთით. გაიხედე იქით, ეს ადამიანის სილუეტია!</w:t>
      </w:r>
    </w:p>
    <w:p w14:paraId="1AFC7605" w14:textId="77777777" w:rsidR="004205F8" w:rsidRDefault="00000000">
      <w:pPr>
        <w:spacing w:before="269" w:after="269"/>
        <w:ind w:left="120"/>
      </w:pPr>
      <w:r>
        <w:rPr>
          <w:rFonts w:ascii="Times New Roman" w:hAnsi="Times New Roman"/>
          <w:color w:val="000000"/>
        </w:rPr>
        <w:t>— ...და მართლა... ჯადოსნური ეფექტი დასრულდა?.. ერთი დგას, მეორე კი წევს...</w:t>
      </w:r>
    </w:p>
    <w:p w14:paraId="62486CF0" w14:textId="77777777" w:rsidR="004205F8" w:rsidRDefault="00000000">
      <w:pPr>
        <w:spacing w:before="269" w:after="269"/>
        <w:ind w:left="120"/>
      </w:pPr>
      <w:r>
        <w:rPr>
          <w:rFonts w:ascii="Times New Roman" w:hAnsi="Times New Roman"/>
          <w:color w:val="000000"/>
        </w:rPr>
        <w:t>— ყველაფერი დამთავრდა?</w:t>
      </w:r>
    </w:p>
    <w:p w14:paraId="0F882C33" w14:textId="77777777" w:rsidR="004205F8" w:rsidRDefault="00000000">
      <w:pPr>
        <w:spacing w:before="269" w:after="269"/>
        <w:ind w:left="120"/>
      </w:pPr>
      <w:r>
        <w:rPr>
          <w:rFonts w:ascii="Times New Roman" w:hAnsi="Times New Roman"/>
          <w:color w:val="000000"/>
        </w:rPr>
        <w:t>- ვინ მოიგო?..</w:t>
      </w:r>
    </w:p>
    <w:p w14:paraId="7614616A" w14:textId="77777777" w:rsidR="004205F8" w:rsidRDefault="00000000">
      <w:pPr>
        <w:spacing w:before="269" w:after="269"/>
        <w:ind w:left="120"/>
      </w:pPr>
      <w:r>
        <w:rPr>
          <w:rFonts w:ascii="Times New Roman" w:hAnsi="Times New Roman"/>
          <w:color w:val="000000"/>
        </w:rPr>
        <w:t>არენის ჯადოსნური წრე გაქრა და „აზეისისი“ მთლიანად გაიფანტა. მასში მათ დამინახეს, როგორ მეჭირა ადამანტიტის რკინის ხმალი და რეი ზურგზე იწვა, გვერდით კი გატეხილი ინიციო ედგა.</w:t>
      </w:r>
    </w:p>
    <w:p w14:paraId="06EA04E4" w14:textId="77777777" w:rsidR="004205F8" w:rsidRDefault="00000000">
      <w:pPr>
        <w:spacing w:before="269" w:after="269"/>
        <w:ind w:left="120"/>
      </w:pPr>
      <w:r>
        <w:rPr>
          <w:rFonts w:ascii="Times New Roman" w:hAnsi="Times New Roman"/>
          <w:color w:val="000000"/>
        </w:rPr>
        <w:t>„ვადასტურებთ მონაწილე რეი გრანზდორის დემონური ხმლის განადგურებას. გამარჯვებული მონაწილე ანოს ვოლდიგოდია!“ - გაისმა ბუს ხმა.</w:t>
      </w:r>
    </w:p>
    <w:p w14:paraId="5ACA4929" w14:textId="77777777" w:rsidR="004205F8" w:rsidRDefault="00000000">
      <w:pPr>
        <w:spacing w:before="269" w:after="269"/>
        <w:ind w:left="120"/>
      </w:pPr>
      <w:r>
        <w:rPr>
          <w:rFonts w:ascii="Times New Roman" w:hAnsi="Times New Roman"/>
          <w:color w:val="000000"/>
        </w:rPr>
        <w:t>- ჰურა-ა-ა-ა-ა-ა-ა-ა-ა!! - ხმამაღალი შეძახილი გაისმა მთელ არენაზე.</w:t>
      </w:r>
    </w:p>
    <w:p w14:paraId="1D659BCA" w14:textId="77777777" w:rsidR="004205F8" w:rsidRDefault="00000000">
      <w:pPr>
        <w:spacing w:before="269" w:after="269"/>
        <w:ind w:left="120"/>
      </w:pPr>
      <w:r>
        <w:rPr>
          <w:rFonts w:ascii="Times New Roman" w:hAnsi="Times New Roman"/>
          <w:color w:val="000000"/>
        </w:rPr>
        <w:lastRenderedPageBreak/>
        <w:t>- მან ეს შეძლო! მისმინე, ძვირფასო, ანოსიკმა გაიმარჯვა!!</w:t>
      </w:r>
    </w:p>
    <w:p w14:paraId="5E164B74" w14:textId="77777777" w:rsidR="004205F8" w:rsidRDefault="00000000">
      <w:pPr>
        <w:spacing w:before="269" w:after="269"/>
        <w:ind w:left="120"/>
      </w:pPr>
      <w:r>
        <w:rPr>
          <w:rFonts w:ascii="Times New Roman" w:hAnsi="Times New Roman"/>
          <w:color w:val="000000"/>
        </w:rPr>
        <w:t>- კი... და ეს სიმართლეა. ის ნამდვილად იძლევა... - გავიგე დედაჩემის და მამაჩემის ხმები.</w:t>
      </w:r>
    </w:p>
    <w:p w14:paraId="18598E64" w14:textId="77777777" w:rsidR="004205F8" w:rsidRDefault="00000000">
      <w:pPr>
        <w:spacing w:before="269" w:after="269"/>
        <w:ind w:left="120"/>
      </w:pPr>
      <w:r>
        <w:rPr>
          <w:rFonts w:ascii="Times New Roman" w:hAnsi="Times New Roman"/>
          <w:color w:val="000000"/>
        </w:rPr>
        <w:t>- და მაინც, ბატონი ანოსი მთელ მსოფლიოში პირველი ნომერია!</w:t>
      </w:r>
    </w:p>
    <w:p w14:paraId="3EB83F5C" w14:textId="77777777" w:rsidR="004205F8" w:rsidRDefault="00000000">
      <w:pPr>
        <w:spacing w:before="269" w:after="269"/>
        <w:ind w:left="120"/>
      </w:pPr>
      <w:r>
        <w:rPr>
          <w:rFonts w:ascii="Times New Roman" w:hAnsi="Times New Roman"/>
          <w:color w:val="000000"/>
        </w:rPr>
        <w:t xml:space="preserve">- კი, ბატონი ანოსისგან ნაკლებს ვერაფერს მოელოდები, ის ისეთი სუპერმაგარია... </w:t>
      </w:r>
      <w:r>
        <w:rPr>
          <w:rFonts w:ascii="Times New Roman" w:hAnsi="Times New Roman"/>
          <w:i/>
          <w:color w:val="000000"/>
        </w:rPr>
        <w:t xml:space="preserve">ხუმრობა </w:t>
      </w:r>
      <w:r>
        <w:rPr>
          <w:rFonts w:ascii="Times New Roman" w:hAnsi="Times New Roman"/>
          <w:color w:val="000000"/>
        </w:rPr>
        <w:t>...</w:t>
      </w:r>
    </w:p>
    <w:p w14:paraId="3D638CA1" w14:textId="77777777" w:rsidR="004205F8" w:rsidRDefault="00000000">
      <w:pPr>
        <w:spacing w:before="269" w:after="269"/>
        <w:ind w:left="120"/>
      </w:pPr>
      <w:r>
        <w:rPr>
          <w:rFonts w:ascii="Times New Roman" w:hAnsi="Times New Roman"/>
          <w:color w:val="000000"/>
        </w:rPr>
        <w:t>-ჰეი, რატომ ტირი?</w:t>
      </w:r>
    </w:p>
    <w:p w14:paraId="2F16DF05" w14:textId="77777777" w:rsidR="004205F8" w:rsidRDefault="00000000">
      <w:pPr>
        <w:spacing w:before="269" w:after="269"/>
        <w:ind w:left="120"/>
      </w:pPr>
      <w:r>
        <w:rPr>
          <w:rFonts w:ascii="Times New Roman" w:hAnsi="Times New Roman"/>
          <w:color w:val="000000"/>
        </w:rPr>
        <w:t>- ს-ასე რომ, ძალიან შეძრული ვარ... ლორდ ანოსმა მოიგო ტურნირი, რომელიც იმპერატორის ოჯახების ფრაქციამ მოაწყო, სადაც ყველა წესი მის წინააღმდეგ იყო დაწესებული... და მაინც, არაფერზე წუწუნიც კი არ გამოუთქვამს...</w:t>
      </w:r>
    </w:p>
    <w:p w14:paraId="1B769730" w14:textId="77777777" w:rsidR="004205F8" w:rsidRDefault="00000000">
      <w:pPr>
        <w:spacing w:before="269" w:after="269"/>
        <w:ind w:left="120"/>
      </w:pPr>
      <w:r>
        <w:rPr>
          <w:rFonts w:ascii="Times New Roman" w:hAnsi="Times New Roman"/>
          <w:color w:val="000000"/>
        </w:rPr>
        <w:t>-კარგი, საკმარისია. უფრო სერიოზული იყავი.</w:t>
      </w:r>
    </w:p>
    <w:p w14:paraId="2F92D425" w14:textId="77777777" w:rsidR="004205F8" w:rsidRDefault="00000000">
      <w:pPr>
        <w:spacing w:before="269" w:after="269"/>
        <w:ind w:left="120"/>
      </w:pPr>
      <w:r>
        <w:rPr>
          <w:rFonts w:ascii="Times New Roman" w:hAnsi="Times New Roman"/>
          <w:color w:val="000000"/>
        </w:rPr>
        <w:t>- მე-მე ყოველთვის სერიოზული ვარ!</w:t>
      </w:r>
    </w:p>
    <w:p w14:paraId="2EE162C3" w14:textId="77777777" w:rsidR="004205F8" w:rsidRDefault="00000000">
      <w:pPr>
        <w:spacing w:before="269" w:after="269"/>
        <w:ind w:left="120"/>
      </w:pPr>
      <w:r>
        <w:rPr>
          <w:rFonts w:ascii="Times New Roman" w:hAnsi="Times New Roman"/>
          <w:color w:val="000000"/>
        </w:rPr>
        <w:t>გულშემატკივართა კავშირის ყველა გოგონა ცრემლებს ღვრიდა.</w:t>
      </w:r>
    </w:p>
    <w:p w14:paraId="1796AC15" w14:textId="77777777" w:rsidR="004205F8" w:rsidRDefault="00000000">
      <w:pPr>
        <w:spacing w:before="269" w:after="269"/>
        <w:ind w:left="120"/>
      </w:pPr>
      <w:r>
        <w:rPr>
          <w:rFonts w:ascii="Times New Roman" w:hAnsi="Times New Roman"/>
          <w:color w:val="000000"/>
        </w:rPr>
        <w:t>მაყურებლისგან ხმამაღალი აპლოდისმენტები ისმოდა. მათი უმეტესობა ნახევარჯიშებს ეკუთვნოდათ. ვფიქრობ, ისინი ძალიან ბედნიერები იყვნენ. ნახევარჯიშები მოუსვენარ, აღელვებულ მდგომარეობაში იყვნენ, ტაშს უკრავდნენ და ისე ხმამაღლა ყვიროდნენ, რომ ხმა ჩახლეჩილი ჰქონდათ.</w:t>
      </w:r>
    </w:p>
    <w:p w14:paraId="0A5461EC" w14:textId="77777777" w:rsidR="004205F8" w:rsidRDefault="00000000">
      <w:pPr>
        <w:spacing w:before="269" w:after="269"/>
        <w:ind w:left="120"/>
      </w:pPr>
      <w:r>
        <w:rPr>
          <w:rFonts w:ascii="Times New Roman" w:hAnsi="Times New Roman"/>
          <w:color w:val="000000"/>
        </w:rPr>
        <w:t>მას შემდეგ, რაც ოვაციები და აპლოდისმენტები ჩაცხრა, ცაში მფრინავმა ბუმ კვლავ წამოიძახა:</w:t>
      </w:r>
    </w:p>
    <w:p w14:paraId="623D485D" w14:textId="77777777" w:rsidR="004205F8" w:rsidRDefault="00000000">
      <w:pPr>
        <w:spacing w:before="269" w:after="269"/>
        <w:ind w:left="120"/>
      </w:pPr>
      <w:r>
        <w:rPr>
          <w:rFonts w:ascii="Times New Roman" w:hAnsi="Times New Roman"/>
          <w:color w:val="000000"/>
        </w:rPr>
        <w:t>— ტურნირის დახურვის ცერემონია მოგვიანებით გაიმართება, თავდაპირველად ჩემპიონ ანოს ვოლდიგოდს საჩუქრად დემონურ ხმალს აქვე გადავცემთ.</w:t>
      </w:r>
    </w:p>
    <w:p w14:paraId="640E0960" w14:textId="77777777" w:rsidR="004205F8" w:rsidRDefault="00000000">
      <w:pPr>
        <w:spacing w:before="269" w:after="269"/>
        <w:ind w:left="120"/>
      </w:pPr>
      <w:r>
        <w:rPr>
          <w:rFonts w:ascii="Times New Roman" w:hAnsi="Times New Roman"/>
          <w:color w:val="000000"/>
        </w:rPr>
        <w:t>რის შემდეგაც არენაზე თავსაბურავიანი გოგონა შემოვიდა, რომელსაც ორივე ხელში დემონური ხმალი ეჭირა.</w:t>
      </w:r>
    </w:p>
    <w:p w14:paraId="098A8FCE" w14:textId="77777777" w:rsidR="004205F8" w:rsidRDefault="00000000">
      <w:pPr>
        <w:spacing w:before="269" w:after="269"/>
        <w:ind w:left="120"/>
      </w:pPr>
      <w:r>
        <w:rPr>
          <w:rFonts w:ascii="Times New Roman" w:hAnsi="Times New Roman"/>
          <w:color w:val="000000"/>
        </w:rPr>
        <w:t>ის ქერათმიანი იყო, გაშლილი თმით და ცისფერი თვალებით. მისი სახე ძალიან ნაცნობი იყო ჩემთვის.</w:t>
      </w:r>
    </w:p>
    <w:p w14:paraId="23BB82D7" w14:textId="77777777" w:rsidR="004205F8" w:rsidRDefault="00000000">
      <w:pPr>
        <w:spacing w:before="269" w:after="269"/>
        <w:ind w:left="120"/>
      </w:pPr>
      <w:r>
        <w:rPr>
          <w:rFonts w:ascii="Times New Roman" w:hAnsi="Times New Roman"/>
          <w:color w:val="000000"/>
        </w:rPr>
        <w:t>ჩემთან მოვიდა, სტუმართმოყვარედ გამიღიმა.</w:t>
      </w:r>
    </w:p>
    <w:p w14:paraId="6B974400" w14:textId="77777777" w:rsidR="004205F8" w:rsidRDefault="00000000">
      <w:pPr>
        <w:spacing w:before="269" w:after="269"/>
        <w:ind w:left="120"/>
      </w:pPr>
      <w:r>
        <w:rPr>
          <w:rFonts w:ascii="Times New Roman" w:hAnsi="Times New Roman"/>
          <w:color w:val="000000"/>
        </w:rPr>
        <w:t>- გილოცავ.</w:t>
      </w:r>
    </w:p>
    <w:p w14:paraId="2518A24C" w14:textId="77777777" w:rsidR="004205F8" w:rsidRDefault="00000000">
      <w:pPr>
        <w:spacing w:before="269" w:after="269"/>
        <w:ind w:left="120"/>
      </w:pPr>
      <w:r>
        <w:rPr>
          <w:rFonts w:ascii="Times New Roman" w:hAnsi="Times New Roman"/>
          <w:color w:val="000000"/>
        </w:rPr>
        <w:t>მან დემონის ხმალი მაჩუქა.</w:t>
      </w:r>
    </w:p>
    <w:p w14:paraId="3D16FF79" w14:textId="77777777" w:rsidR="004205F8" w:rsidRDefault="00000000">
      <w:pPr>
        <w:spacing w:before="269" w:after="269"/>
        <w:ind w:left="120"/>
      </w:pPr>
      <w:r>
        <w:rPr>
          <w:rFonts w:ascii="Times New Roman" w:hAnsi="Times New Roman"/>
          <w:color w:val="000000"/>
        </w:rPr>
        <w:lastRenderedPageBreak/>
        <w:t>- ჰმ, რას აკეთებ, საშა?</w:t>
      </w:r>
    </w:p>
    <w:p w14:paraId="365391D6" w14:textId="77777777" w:rsidR="004205F8" w:rsidRDefault="00000000">
      <w:pPr>
        <w:spacing w:before="269" w:after="269"/>
        <w:ind w:left="120"/>
      </w:pPr>
      <w:r>
        <w:rPr>
          <w:rFonts w:ascii="Times New Roman" w:hAnsi="Times New Roman"/>
          <w:color w:val="000000"/>
        </w:rPr>
        <w:t>ჩემი სიტყვების გაგონებაზე საშამ უხერხულად იგრძნო თავი.</w:t>
      </w:r>
    </w:p>
    <w:p w14:paraId="3F0E8028" w14:textId="77777777" w:rsidR="004205F8" w:rsidRDefault="00000000">
      <w:pPr>
        <w:spacing w:before="269" w:after="269"/>
        <w:ind w:left="120"/>
      </w:pPr>
      <w:r>
        <w:rPr>
          <w:rFonts w:ascii="Times New Roman" w:hAnsi="Times New Roman"/>
          <w:color w:val="000000"/>
        </w:rPr>
        <w:t>- დ-ნუ ღელავ, მიშა დედაშენთანაა. და ისედაც დამთავრდა მატჩი, თუ რამე მოხდება, შენ თვითონ მოაგვარებ.</w:t>
      </w:r>
    </w:p>
    <w:p w14:paraId="2A5747F6" w14:textId="77777777" w:rsidR="004205F8" w:rsidRDefault="00000000">
      <w:pPr>
        <w:spacing w:before="269" w:after="269"/>
        <w:ind w:left="120"/>
      </w:pPr>
      <w:r>
        <w:rPr>
          <w:rFonts w:ascii="Times New Roman" w:hAnsi="Times New Roman"/>
          <w:color w:val="000000"/>
        </w:rPr>
        <w:t>- მე ამას არ გეკითხები.</w:t>
      </w:r>
    </w:p>
    <w:p w14:paraId="71708281" w14:textId="77777777" w:rsidR="004205F8" w:rsidRDefault="00000000">
      <w:pPr>
        <w:spacing w:before="269" w:after="269"/>
        <w:ind w:left="120"/>
      </w:pPr>
      <w:r>
        <w:rPr>
          <w:rFonts w:ascii="Times New Roman" w:hAnsi="Times New Roman"/>
          <w:color w:val="000000"/>
        </w:rPr>
        <w:t>საშამ უკმაყოფილოდ შემომხედა.</w:t>
      </w:r>
    </w:p>
    <w:p w14:paraId="044B7C6A" w14:textId="77777777" w:rsidR="004205F8" w:rsidRDefault="00000000">
      <w:pPr>
        <w:spacing w:before="269" w:after="269"/>
        <w:ind w:left="120"/>
      </w:pPr>
      <w:r>
        <w:rPr>
          <w:rFonts w:ascii="Times New Roman" w:hAnsi="Times New Roman"/>
          <w:color w:val="000000"/>
        </w:rPr>
        <w:t>„არა მგონია, იცოდე, მაგრამ ნეკრონების ოჯახი საკმაოდ ცნობილად ითვლება. ჩვენი ოჯახი ხმლებს კარგად არ ერკვევა, მაგრამ ჩვენ გვაქვს პრივილეგია, პატივი მივაგოთ დემონური ხმლების ტურნირის ჩემპიონს.“</w:t>
      </w:r>
    </w:p>
    <w:p w14:paraId="5EF09133" w14:textId="77777777" w:rsidR="004205F8" w:rsidRDefault="00000000">
      <w:pPr>
        <w:spacing w:before="269" w:after="269"/>
        <w:ind w:left="120"/>
      </w:pPr>
      <w:r>
        <w:rPr>
          <w:rFonts w:ascii="Times New Roman" w:hAnsi="Times New Roman"/>
          <w:color w:val="000000"/>
        </w:rPr>
        <w:t>მაშ, ისინი ჩემპიონის ასიამოვნებას ცდილობენ? საშა შვიდი უძველესი დემონი იმპერატორიდან ერთ-ერთის პირდაპირი შთამომავალია და შესაბამისი სოციალური სტატუსიც აქვს.</w:t>
      </w:r>
    </w:p>
    <w:p w14:paraId="4DFF2F30" w14:textId="77777777" w:rsidR="004205F8" w:rsidRDefault="00000000">
      <w:pPr>
        <w:spacing w:before="269" w:after="269"/>
        <w:ind w:left="120"/>
      </w:pPr>
      <w:r>
        <w:rPr>
          <w:rFonts w:ascii="Times New Roman" w:hAnsi="Times New Roman"/>
          <w:color w:val="000000"/>
        </w:rPr>
        <w:t>- წამოდი, ხმალი აიღე უკვე.</w:t>
      </w:r>
    </w:p>
    <w:p w14:paraId="51C22039" w14:textId="77777777" w:rsidR="004205F8" w:rsidRDefault="00000000">
      <w:pPr>
        <w:spacing w:before="269" w:after="269"/>
        <w:ind w:left="120"/>
      </w:pPr>
      <w:r>
        <w:rPr>
          <w:rFonts w:ascii="Times New Roman" w:hAnsi="Times New Roman"/>
          <w:color w:val="000000"/>
        </w:rPr>
        <w:t>საშამ მაშინვე ხმალი მომაწოდა.</w:t>
      </w:r>
    </w:p>
    <w:p w14:paraId="1F5B181B" w14:textId="77777777" w:rsidR="004205F8" w:rsidRDefault="00000000">
      <w:pPr>
        <w:spacing w:before="269" w:after="269"/>
        <w:ind w:left="120"/>
      </w:pPr>
      <w:r>
        <w:rPr>
          <w:rFonts w:ascii="Times New Roman" w:hAnsi="Times New Roman"/>
          <w:color w:val="000000"/>
        </w:rPr>
        <w:t>„ასე არ უნდა მოიქცეს ადამიანი, რომელიც ჩემს პატივსაცემად მოვიდა.“</w:t>
      </w:r>
    </w:p>
    <w:p w14:paraId="04B87EC8" w14:textId="77777777" w:rsidR="004205F8" w:rsidRDefault="00000000">
      <w:pPr>
        <w:spacing w:before="269" w:after="269"/>
        <w:ind w:left="120"/>
      </w:pPr>
      <w:r>
        <w:rPr>
          <w:rFonts w:ascii="Times New Roman" w:hAnsi="Times New Roman"/>
          <w:color w:val="000000"/>
        </w:rPr>
        <w:t>შემთხვევით ავიღე დემონური ხმალი.</w:t>
      </w:r>
    </w:p>
    <w:p w14:paraId="34E47043" w14:textId="77777777" w:rsidR="004205F8" w:rsidRDefault="00000000">
      <w:pPr>
        <w:spacing w:before="269" w:after="269"/>
        <w:ind w:left="120"/>
      </w:pPr>
      <w:r>
        <w:rPr>
          <w:rFonts w:ascii="Times New Roman" w:hAnsi="Times New Roman"/>
          <w:color w:val="000000"/>
        </w:rPr>
        <w:t>— ...ახლავე ამაზე გადავალ...</w:t>
      </w:r>
    </w:p>
    <w:p w14:paraId="3AB37742" w14:textId="77777777" w:rsidR="004205F8" w:rsidRDefault="00000000">
      <w:pPr>
        <w:spacing w:before="269" w:after="269"/>
        <w:ind w:left="120"/>
      </w:pPr>
      <w:r>
        <w:rPr>
          <w:rFonts w:ascii="Times New Roman" w:hAnsi="Times New Roman"/>
          <w:color w:val="000000"/>
        </w:rPr>
        <w:t>სახეზე აწითლდა და ყურადღებით შემომხედა.</w:t>
      </w:r>
    </w:p>
    <w:p w14:paraId="11F2EC4E" w14:textId="77777777" w:rsidR="004205F8" w:rsidRDefault="00000000">
      <w:pPr>
        <w:spacing w:before="269" w:after="269"/>
        <w:ind w:left="120"/>
      </w:pPr>
      <w:r>
        <w:rPr>
          <w:rFonts w:ascii="Times New Roman" w:hAnsi="Times New Roman"/>
          <w:color w:val="000000"/>
        </w:rPr>
        <w:t>- გილოცავ, ანოს ვოლდიგოდ. კურთხეული იყოს შენი ხმალი.</w:t>
      </w:r>
    </w:p>
    <w:p w14:paraId="2F603132" w14:textId="77777777" w:rsidR="004205F8" w:rsidRDefault="00000000">
      <w:pPr>
        <w:spacing w:before="269" w:after="269"/>
        <w:ind w:left="120"/>
      </w:pPr>
      <w:r>
        <w:rPr>
          <w:rFonts w:ascii="Times New Roman" w:hAnsi="Times New Roman"/>
          <w:color w:val="000000"/>
        </w:rPr>
        <w:t>მან თვალები დახუჭა და ფეხის წვერებზე მომიახლოვდა.</w:t>
      </w:r>
    </w:p>
    <w:p w14:paraId="184C223C" w14:textId="77777777" w:rsidR="004205F8" w:rsidRDefault="00000000">
      <w:pPr>
        <w:spacing w:before="269" w:after="269"/>
        <w:ind w:left="120"/>
      </w:pPr>
      <w:r>
        <w:rPr>
          <w:rFonts w:ascii="Times New Roman" w:hAnsi="Times New Roman"/>
          <w:color w:val="000000"/>
        </w:rPr>
        <w:t>და მისი ტუჩები მსუბუქად შეეხო ჩემს ლოყას.</w:t>
      </w:r>
    </w:p>
    <w:p w14:paraId="3BCA0DD2" w14:textId="77777777" w:rsidR="004205F8" w:rsidRDefault="00000000">
      <w:pPr>
        <w:spacing w:before="269" w:after="269"/>
        <w:ind w:left="120"/>
      </w:pPr>
      <w:r>
        <w:rPr>
          <w:rFonts w:ascii="Times New Roman" w:hAnsi="Times New Roman"/>
          <w:color w:val="000000"/>
        </w:rPr>
        <w:t>მაყურებლისგან კვლავ აპლოდისმენტები გაისმა. თითქოს მაყურებელი ჩემს გამარჯვებას აკურთხებდა.</w:t>
      </w:r>
    </w:p>
    <w:p w14:paraId="518109B4" w14:textId="77777777" w:rsidR="004205F8" w:rsidRDefault="00000000">
      <w:pPr>
        <w:spacing w:before="269" w:after="269"/>
        <w:ind w:left="120"/>
      </w:pPr>
      <w:r>
        <w:rPr>
          <w:rFonts w:ascii="Times New Roman" w:hAnsi="Times New Roman"/>
          <w:color w:val="000000"/>
        </w:rPr>
        <w:t>- რომ იცოდე, - დაიწყო საშამ, ქვემოთ აიხედა, როგორც ჩანს, არ უნდოდა ჩემთვის პირდაპირ თვალებში შეეხედა, - ეს უბრალოდ ჩვეულებაა! მე ეს იმიტომ არ გამიკეთებია, რომ მინდოდა!</w:t>
      </w:r>
    </w:p>
    <w:p w14:paraId="5E5E251E" w14:textId="77777777" w:rsidR="004205F8" w:rsidRDefault="00000000">
      <w:pPr>
        <w:spacing w:before="269" w:after="269"/>
        <w:ind w:left="120"/>
      </w:pPr>
      <w:r>
        <w:rPr>
          <w:rFonts w:ascii="Times New Roman" w:hAnsi="Times New Roman"/>
          <w:color w:val="000000"/>
        </w:rPr>
        <w:t>- არ იყო საჭირო ამის თქმა, მე მაინც მივხვდი.</w:t>
      </w:r>
    </w:p>
    <w:p w14:paraId="5CC2CADC" w14:textId="77777777" w:rsidR="004205F8" w:rsidRDefault="00000000">
      <w:pPr>
        <w:spacing w:before="269" w:after="269"/>
        <w:ind w:left="120"/>
      </w:pPr>
      <w:r>
        <w:rPr>
          <w:rFonts w:ascii="Times New Roman" w:hAnsi="Times New Roman"/>
          <w:color w:val="000000"/>
        </w:rPr>
        <w:lastRenderedPageBreak/>
        <w:t>საშა იმედგაცრუებული დარჩა, როდესაც ეს გაიგო. შემდეგ სახეზე ოდნავ უკმაყოფილო გამომეტყველება გადაეფინა და მზერა აარიდა.</w:t>
      </w:r>
    </w:p>
    <w:p w14:paraId="37ED4765" w14:textId="77777777" w:rsidR="004205F8" w:rsidRDefault="00000000">
      <w:pPr>
        <w:spacing w:before="269" w:after="269"/>
        <w:ind w:left="120"/>
      </w:pPr>
      <w:r>
        <w:rPr>
          <w:rFonts w:ascii="Times New Roman" w:hAnsi="Times New Roman"/>
          <w:color w:val="000000"/>
        </w:rPr>
        <w:t>„...დავთანხმდი, რადგან მეგონა, გაიმარჯვებდი...“ სუსტად ჩაილაპარაკა საშამ. „არ მინდოდა... არ მინდოდა შენს გარდა სხვა დემონთა მბრძანებლის პატივისცემა...“ უხერხულად თქვა მან, თითქოს ისეთ სიტყვებს არჩევდა, რომლებიც ჩემზე შთაბეჭდილებას მოახდენდა.</w:t>
      </w:r>
    </w:p>
    <w:p w14:paraId="24D8AFA1" w14:textId="77777777" w:rsidR="004205F8" w:rsidRDefault="00000000">
      <w:pPr>
        <w:spacing w:before="269" w:after="269"/>
        <w:ind w:left="120"/>
      </w:pPr>
      <w:r>
        <w:rPr>
          <w:rFonts w:ascii="Times New Roman" w:hAnsi="Times New Roman"/>
          <w:color w:val="000000"/>
        </w:rPr>
        <w:t>რა ტკბილი სიტყვებია.</w:t>
      </w:r>
    </w:p>
    <w:p w14:paraId="27D68756" w14:textId="77777777" w:rsidR="004205F8" w:rsidRDefault="00000000">
      <w:pPr>
        <w:spacing w:before="269" w:after="269"/>
        <w:ind w:left="120"/>
      </w:pPr>
      <w:r>
        <w:rPr>
          <w:rFonts w:ascii="Times New Roman" w:hAnsi="Times New Roman"/>
          <w:color w:val="000000"/>
        </w:rPr>
        <w:t>- კარგი განწყობა.</w:t>
      </w:r>
    </w:p>
    <w:p w14:paraId="6C12AB88" w14:textId="77777777" w:rsidR="004205F8" w:rsidRDefault="00000000">
      <w:pPr>
        <w:spacing w:before="269" w:after="269"/>
        <w:ind w:left="120"/>
      </w:pPr>
      <w:r>
        <w:rPr>
          <w:rFonts w:ascii="Times New Roman" w:hAnsi="Times New Roman"/>
          <w:color w:val="000000"/>
        </w:rPr>
        <w:t>ბუნებრივად გაიღიმა.</w:t>
      </w:r>
    </w:p>
    <w:p w14:paraId="234B7093" w14:textId="77777777" w:rsidR="004205F8" w:rsidRDefault="00000000">
      <w:pPr>
        <w:spacing w:before="269" w:after="269"/>
        <w:ind w:left="120"/>
      </w:pPr>
      <w:r>
        <w:rPr>
          <w:rFonts w:ascii="Times New Roman" w:hAnsi="Times New Roman"/>
          <w:color w:val="000000"/>
        </w:rPr>
        <w:t>- ...რა-რა გინდა? ისევ ირონიულად იქცევი... - წუწუნებდა საშა და ღიმილი აღარ აწუხებდა. - აჰ. - თქვა მან, თითქოს რაღაც გაახსენდა და შემდეგ ჩემს წინ ჯადოსნური წრე დახატა.</w:t>
      </w:r>
    </w:p>
    <w:p w14:paraId="202A8E19" w14:textId="77777777" w:rsidR="004205F8" w:rsidRDefault="00000000">
      <w:pPr>
        <w:spacing w:before="269" w:after="269"/>
        <w:ind w:left="120"/>
      </w:pPr>
      <w:r>
        <w:rPr>
          <w:rFonts w:ascii="Times New Roman" w:hAnsi="Times New Roman"/>
          <w:color w:val="000000"/>
        </w:rPr>
        <w:t>ეს იყო შელოცვა „ლიქსი“. ის ხმას გადასცემდა ყველა მაყურებლის ადგილსა და ჯადოსნურ მაუწყებლობას.</w:t>
      </w:r>
    </w:p>
    <w:p w14:paraId="1B9A0EA1" w14:textId="77777777" w:rsidR="004205F8" w:rsidRDefault="00000000">
      <w:pPr>
        <w:spacing w:before="269" w:after="269"/>
        <w:ind w:left="120"/>
      </w:pPr>
      <w:r>
        <w:rPr>
          <w:rFonts w:ascii="Times New Roman" w:hAnsi="Times New Roman"/>
          <w:color w:val="000000"/>
        </w:rPr>
        <w:t>- ანოს ვოლდიგოდ. მითხარი, როგორ გრძნობ თავს ახლა.</w:t>
      </w:r>
    </w:p>
    <w:p w14:paraId="002FFD26" w14:textId="77777777" w:rsidR="004205F8" w:rsidRDefault="00000000">
      <w:pPr>
        <w:spacing w:before="269" w:after="269"/>
        <w:ind w:left="120"/>
      </w:pPr>
      <w:r>
        <w:rPr>
          <w:rFonts w:ascii="Times New Roman" w:hAnsi="Times New Roman"/>
          <w:color w:val="000000"/>
        </w:rPr>
        <w:t>- კარგი.</w:t>
      </w:r>
    </w:p>
    <w:p w14:paraId="4C0F594B" w14:textId="77777777" w:rsidR="004205F8" w:rsidRDefault="00000000">
      <w:pPr>
        <w:spacing w:before="269" w:after="269"/>
        <w:ind w:left="120"/>
      </w:pPr>
      <w:r>
        <w:rPr>
          <w:rFonts w:ascii="Times New Roman" w:hAnsi="Times New Roman"/>
          <w:color w:val="000000"/>
        </w:rPr>
        <w:t>უკვე გადაწყვეტილი მაქვს, რას ვიტყვი.</w:t>
      </w:r>
    </w:p>
    <w:p w14:paraId="03E17ED3" w14:textId="77777777" w:rsidR="004205F8" w:rsidRDefault="00000000">
      <w:pPr>
        <w:spacing w:before="269" w:after="269"/>
        <w:ind w:left="120"/>
      </w:pPr>
      <w:r>
        <w:rPr>
          <w:rFonts w:ascii="Times New Roman" w:hAnsi="Times New Roman"/>
          <w:color w:val="000000"/>
        </w:rPr>
        <w:t>— ამ ხმლის წყალობით შევძელი გამარჯვება.</w:t>
      </w:r>
    </w:p>
    <w:p w14:paraId="7CCB07B7" w14:textId="77777777" w:rsidR="004205F8" w:rsidRDefault="00000000">
      <w:pPr>
        <w:spacing w:before="269" w:after="269"/>
        <w:ind w:left="120"/>
      </w:pPr>
      <w:r>
        <w:rPr>
          <w:rFonts w:ascii="Times New Roman" w:hAnsi="Times New Roman"/>
          <w:color w:val="000000"/>
        </w:rPr>
        <w:t>დემონსტრაციულად ავწიე ადამანტინის რკინის ხმალი თავზე.</w:t>
      </w:r>
    </w:p>
    <w:p w14:paraId="13F3F7FC" w14:textId="77777777" w:rsidR="004205F8" w:rsidRDefault="00000000">
      <w:pPr>
        <w:spacing w:before="269" w:after="269"/>
        <w:ind w:left="120"/>
      </w:pPr>
      <w:r>
        <w:rPr>
          <w:rFonts w:ascii="Times New Roman" w:hAnsi="Times New Roman"/>
          <w:color w:val="000000"/>
        </w:rPr>
        <w:t>- მამამ ეს ხმალი ადამანტინის რკინისგან გამოჭედა, მასში საკუთარი გრძნობები ჩადო და ძალა მისცა, რომელიც დემონურ ხმალ ინიციოსაც კი არ ჩამოუვარდება. ის არ შეიცავს მაგიურ ძალას, არამედ სხვა რამეს - სულს. მამაჩემი ნამდვილი ოსტატია. გმადლობთ, მამა. - ვთქვი მე და აუდიტორიისკენ მივიხედე.</w:t>
      </w:r>
    </w:p>
    <w:p w14:paraId="117D45CF" w14:textId="77777777" w:rsidR="004205F8" w:rsidRDefault="00000000">
      <w:pPr>
        <w:spacing w:before="269" w:after="269"/>
        <w:ind w:left="120"/>
      </w:pPr>
      <w:r>
        <w:rPr>
          <w:rFonts w:ascii="Times New Roman" w:hAnsi="Times New Roman"/>
          <w:color w:val="000000"/>
        </w:rPr>
        <w:t>ჩემი მზერა მამაჩემსკენ იყო მიმართული, რომელიც თითქოს რაღაცის ატანას ცდილობდა.</w:t>
      </w:r>
    </w:p>
    <w:p w14:paraId="0DEBBFB6" w14:textId="77777777" w:rsidR="004205F8" w:rsidRDefault="00000000">
      <w:pPr>
        <w:spacing w:before="269" w:after="269"/>
        <w:ind w:left="120"/>
      </w:pPr>
      <w:r>
        <w:rPr>
          <w:rFonts w:ascii="Times New Roman" w:hAnsi="Times New Roman"/>
          <w:color w:val="000000"/>
        </w:rPr>
        <w:t>მისი ხმა გავიგე.</w:t>
      </w:r>
    </w:p>
    <w:p w14:paraId="282674B9" w14:textId="77777777" w:rsidR="004205F8" w:rsidRDefault="00000000">
      <w:pPr>
        <w:spacing w:before="269" w:after="269"/>
        <w:ind w:left="120"/>
      </w:pPr>
      <w:r>
        <w:rPr>
          <w:rFonts w:ascii="Times New Roman" w:hAnsi="Times New Roman"/>
          <w:color w:val="000000"/>
        </w:rPr>
        <w:t>- ვ-რას ამბობს... ჰეი, იზაბელა. აკადემიის მასწავლებლებისთვის რაღაც უნდა ეთქვა... და ამ ხმალში განსაკუთრებული არაფერია... ეს მისი ძალაა, ყველაფერი იმიტომ, რომ მან ყველაფერი გააკეთა!!</w:t>
      </w:r>
    </w:p>
    <w:p w14:paraId="66589B3F" w14:textId="77777777" w:rsidR="004205F8" w:rsidRDefault="00000000">
      <w:pPr>
        <w:spacing w:before="269" w:after="269"/>
        <w:ind w:left="120"/>
      </w:pPr>
      <w:r>
        <w:rPr>
          <w:rFonts w:ascii="Times New Roman" w:hAnsi="Times New Roman"/>
          <w:color w:val="000000"/>
        </w:rPr>
        <w:lastRenderedPageBreak/>
        <w:t>მამას ცრემლები წამოუვიდა ემოციებისგან, რომლებმაც ის დათრგუნა.</w:t>
      </w:r>
    </w:p>
    <w:p w14:paraId="7048A902" w14:textId="77777777" w:rsidR="004205F8" w:rsidRDefault="00000000">
      <w:pPr>
        <w:spacing w:before="269" w:after="269"/>
        <w:ind w:left="120"/>
      </w:pPr>
      <w:r>
        <w:rPr>
          <w:rFonts w:ascii="Times New Roman" w:hAnsi="Times New Roman"/>
          <w:color w:val="000000"/>
        </w:rPr>
        <w:t>მის გვერდით მჯდომმა დედამ გაიღიმა და ასევე ტირილი დაიწყო.</w:t>
      </w:r>
    </w:p>
    <w:p w14:paraId="2E88ABDC" w14:textId="77777777" w:rsidR="004205F8" w:rsidRDefault="00000000">
      <w:pPr>
        <w:spacing w:before="269" w:after="269"/>
        <w:ind w:left="120"/>
      </w:pPr>
      <w:r>
        <w:rPr>
          <w:rFonts w:ascii="Times New Roman" w:hAnsi="Times New Roman"/>
          <w:color w:val="000000"/>
        </w:rPr>
        <w:t>— ...ის ისეთი არაჩვეულებრივია... იზაბელა... მე არასდროს ვყოფილვარ ასეთი ბედნიერი...</w:t>
      </w:r>
    </w:p>
    <w:p w14:paraId="4C35F3C2" w14:textId="77777777" w:rsidR="004205F8" w:rsidRDefault="00000000">
      <w:pPr>
        <w:spacing w:before="269" w:after="269"/>
        <w:ind w:left="120"/>
      </w:pPr>
      <w:r>
        <w:rPr>
          <w:rFonts w:ascii="Times New Roman" w:hAnsi="Times New Roman"/>
          <w:color w:val="000000"/>
        </w:rPr>
        <w:t>დედამ ნაზად მოეფერა კანკალებულ მამას ზურგზე.</w:t>
      </w:r>
    </w:p>
    <w:p w14:paraId="4CD53557" w14:textId="77777777" w:rsidR="004205F8" w:rsidRDefault="00000000">
      <w:pPr>
        <w:spacing w:before="269" w:after="269"/>
        <w:ind w:left="120"/>
      </w:pPr>
      <w:r>
        <w:rPr>
          <w:rFonts w:ascii="Times New Roman" w:hAnsi="Times New Roman"/>
          <w:color w:val="000000"/>
        </w:rPr>
        <w:t>- ახლა კი დავიწყოთ დახურვის ცერემონიისთვის მზადება. ძვირფასო მაყურებლებო, გთხოვთ, გადადით ტახტის ოთახში. - გაისმა ბუს ხმა.</w:t>
      </w:r>
    </w:p>
    <w:p w14:paraId="2A6C189C" w14:textId="77777777" w:rsidR="004205F8" w:rsidRDefault="00000000">
      <w:pPr>
        <w:spacing w:before="269" w:after="269"/>
        <w:ind w:left="120"/>
      </w:pPr>
      <w:r>
        <w:rPr>
          <w:rFonts w:ascii="Times New Roman" w:hAnsi="Times New Roman"/>
          <w:color w:val="000000"/>
        </w:rPr>
        <w:t>მაყურებლებმა ერთმანეთის მიყოლებით დაიწყეს ადგილებიდან ადგომა.</w:t>
      </w:r>
    </w:p>
    <w:p w14:paraId="0FF8CF86" w14:textId="77777777" w:rsidR="004205F8" w:rsidRDefault="00000000">
      <w:pPr>
        <w:spacing w:before="269" w:after="269"/>
        <w:ind w:left="120"/>
      </w:pPr>
      <w:r>
        <w:rPr>
          <w:rFonts w:ascii="Times New Roman" w:hAnsi="Times New Roman"/>
          <w:color w:val="000000"/>
        </w:rPr>
        <w:t>რეის რომ შევხედე, დავინახე, რომ მას რამდენიმე ექიმი აკრავდა გარშემო. თუმცა, მისი ჭრილობები, ალბათ, იმდენად მძიმე იყო, რომ მათ გაუმკლავდნენ. მათ მასზე სამკურნალო მაგია გამოიყენეს, მაგრამ მაინც ვერ განკურნეს.</w:t>
      </w:r>
    </w:p>
    <w:p w14:paraId="573DF9A8" w14:textId="77777777" w:rsidR="004205F8" w:rsidRDefault="00000000">
      <w:pPr>
        <w:spacing w:before="269" w:after="269"/>
        <w:ind w:left="120"/>
      </w:pPr>
      <w:r>
        <w:rPr>
          <w:rFonts w:ascii="Times New Roman" w:hAnsi="Times New Roman"/>
          <w:color w:val="000000"/>
        </w:rPr>
        <w:t>- შეგიძლია წახვიდე? მე შენს მაგივრად მოვაგვარებ.</w:t>
      </w:r>
    </w:p>
    <w:p w14:paraId="7F9F81C9" w14:textId="77777777" w:rsidR="004205F8" w:rsidRDefault="00000000">
      <w:pPr>
        <w:spacing w:before="269" w:after="269"/>
        <w:ind w:left="120"/>
      </w:pPr>
      <w:r>
        <w:rPr>
          <w:rFonts w:ascii="Times New Roman" w:hAnsi="Times New Roman"/>
          <w:color w:val="000000"/>
        </w:rPr>
        <w:t xml:space="preserve">ენშელ </w:t>
      </w:r>
      <w:r>
        <w:rPr>
          <w:rFonts w:ascii="Times New Roman" w:hAnsi="Times New Roman"/>
          <w:color w:val="000000"/>
          <w:sz w:val="18"/>
          <w:vertAlign w:val="superscript"/>
        </w:rPr>
        <w:t xml:space="preserve">1-ის შელოცვა გავუკეთე </w:t>
      </w:r>
      <w:r>
        <w:rPr>
          <w:rFonts w:ascii="Times New Roman" w:hAnsi="Times New Roman"/>
          <w:color w:val="000000"/>
        </w:rPr>
        <w:t>. მისი ჭრილობები ჩემს თვალწინ შეხორცდა და მან თვალები ოდნავ გაახილა.</w:t>
      </w:r>
    </w:p>
    <w:p w14:paraId="25430178" w14:textId="77777777" w:rsidR="004205F8" w:rsidRDefault="00000000">
      <w:pPr>
        <w:spacing w:before="269" w:after="269"/>
        <w:ind w:left="120"/>
      </w:pPr>
      <w:r>
        <w:rPr>
          <w:rFonts w:ascii="Times New Roman" w:hAnsi="Times New Roman"/>
          <w:color w:val="000000"/>
        </w:rPr>
        <w:t>„...დამთავრდა?“ იკითხა რეიმ გაოგნებულმა.</w:t>
      </w:r>
    </w:p>
    <w:p w14:paraId="169C1F67" w14:textId="77777777" w:rsidR="004205F8" w:rsidRDefault="00000000">
      <w:pPr>
        <w:spacing w:before="269" w:after="269"/>
        <w:ind w:left="120"/>
      </w:pPr>
      <w:r>
        <w:rPr>
          <w:rFonts w:ascii="Times New Roman" w:hAnsi="Times New Roman"/>
          <w:color w:val="000000"/>
        </w:rPr>
        <w:t>ალბათ, გარკვეული დროის განმავლობაში გონება დაკარგა.</w:t>
      </w:r>
    </w:p>
    <w:p w14:paraId="7E6D7ED7" w14:textId="77777777" w:rsidR="004205F8" w:rsidRDefault="00000000">
      <w:pPr>
        <w:spacing w:before="269" w:after="269"/>
        <w:ind w:left="120"/>
      </w:pPr>
      <w:r>
        <w:rPr>
          <w:rFonts w:ascii="Times New Roman" w:hAnsi="Times New Roman"/>
          <w:color w:val="000000"/>
        </w:rPr>
        <w:t>— კარგი ბრძოლა იყო.</w:t>
      </w:r>
    </w:p>
    <w:p w14:paraId="49A808CC" w14:textId="77777777" w:rsidR="004205F8" w:rsidRDefault="00000000">
      <w:pPr>
        <w:spacing w:before="269" w:after="269"/>
        <w:ind w:left="120"/>
      </w:pPr>
      <w:r>
        <w:rPr>
          <w:rFonts w:ascii="Times New Roman" w:hAnsi="Times New Roman"/>
          <w:color w:val="000000"/>
        </w:rPr>
        <w:t>ხელი გავუწოდე წოლით გაშეშებულ რეის. მან აიღო.</w:t>
      </w:r>
    </w:p>
    <w:p w14:paraId="4E665C57" w14:textId="77777777" w:rsidR="004205F8" w:rsidRDefault="00000000">
      <w:pPr>
        <w:spacing w:before="269" w:after="269"/>
        <w:ind w:left="120"/>
      </w:pPr>
      <w:r>
        <w:rPr>
          <w:rFonts w:ascii="Times New Roman" w:hAnsi="Times New Roman"/>
          <w:color w:val="000000"/>
        </w:rPr>
        <w:t>„ყველაზე მეტად ის მწყინს, რომ მიხარია, რომ წავაგე. მაგრამ შემდეგ ჯერზე გამარჯვება ჩემი იქნება. რადგან ამჯერად ყველაფერი ვცადე შენს დასაცავად“, - მითხრა რეიმ და წამოდგა.</w:t>
      </w:r>
    </w:p>
    <w:p w14:paraId="47F15477" w14:textId="77777777" w:rsidR="004205F8" w:rsidRDefault="00000000">
      <w:pPr>
        <w:spacing w:before="269" w:after="269"/>
        <w:ind w:left="120"/>
      </w:pPr>
      <w:r>
        <w:rPr>
          <w:rFonts w:ascii="Times New Roman" w:hAnsi="Times New Roman"/>
          <w:color w:val="000000"/>
        </w:rPr>
        <w:t>- მოუთმენლად ველოდები.</w:t>
      </w:r>
    </w:p>
    <w:p w14:paraId="1042316D" w14:textId="77777777" w:rsidR="004205F8" w:rsidRDefault="00000000">
      <w:pPr>
        <w:spacing w:before="269" w:after="269"/>
        <w:ind w:left="120"/>
      </w:pPr>
      <w:r>
        <w:rPr>
          <w:rFonts w:ascii="Times New Roman" w:hAnsi="Times New Roman"/>
          <w:color w:val="000000"/>
        </w:rPr>
        <w:t>მე და რეიმ გავუღიმეთ.</w:t>
      </w:r>
    </w:p>
    <w:p w14:paraId="566ECE0E" w14:textId="77777777" w:rsidR="004205F8" w:rsidRDefault="00000000">
      <w:pPr>
        <w:spacing w:before="269" w:after="269"/>
        <w:ind w:left="120"/>
      </w:pPr>
      <w:r>
        <w:rPr>
          <w:rFonts w:ascii="Times New Roman" w:hAnsi="Times New Roman"/>
          <w:color w:val="000000"/>
        </w:rPr>
        <w:t>— ...რეი, ბატონო ანოს!..</w:t>
      </w:r>
    </w:p>
    <w:p w14:paraId="73E3D669" w14:textId="77777777" w:rsidR="004205F8" w:rsidRDefault="00000000">
      <w:pPr>
        <w:spacing w:before="269" w:after="269"/>
        <w:ind w:left="120"/>
      </w:pPr>
      <w:r>
        <w:rPr>
          <w:rFonts w:ascii="Times New Roman" w:hAnsi="Times New Roman"/>
          <w:color w:val="000000"/>
        </w:rPr>
        <w:t>ხმა მომესმა და მისკენ გავიხედე, რომ მისა დამენახა, რომელიც სწრაფად ეშვებოდა მაყურებლის ადგილებიდან არენაზე.</w:t>
      </w:r>
    </w:p>
    <w:p w14:paraId="06A5667F" w14:textId="77777777" w:rsidR="004205F8" w:rsidRDefault="00000000">
      <w:pPr>
        <w:spacing w:before="269" w:after="269"/>
        <w:ind w:left="120"/>
      </w:pPr>
      <w:r>
        <w:rPr>
          <w:rFonts w:ascii="Times New Roman" w:hAnsi="Times New Roman"/>
          <w:color w:val="000000"/>
        </w:rPr>
        <w:lastRenderedPageBreak/>
        <w:t>თვალები ცრემლიანი ჰქონდა, სახე კი სასიკვდილოდ ფერმკრთალი, ჩემი გამარჯვებით დიდად აღფრთოვანებული არც ჩანდა.</w:t>
      </w:r>
    </w:p>
    <w:p w14:paraId="1259BC6E" w14:textId="77777777" w:rsidR="004205F8" w:rsidRDefault="00000000">
      <w:pPr>
        <w:spacing w:before="269" w:after="269"/>
        <w:ind w:left="120"/>
      </w:pPr>
      <w:r>
        <w:rPr>
          <w:rFonts w:ascii="Times New Roman" w:hAnsi="Times New Roman"/>
          <w:color w:val="000000"/>
        </w:rPr>
        <w:t>„კარგად ხარ, მისა?“ ჰკითხა რეიმ, მასზე შეშფოთებულმა.</w:t>
      </w:r>
    </w:p>
    <w:p w14:paraId="179E7479" w14:textId="77777777" w:rsidR="004205F8" w:rsidRDefault="00000000">
      <w:pPr>
        <w:spacing w:before="269" w:after="269"/>
        <w:ind w:left="120"/>
      </w:pPr>
      <w:r>
        <w:rPr>
          <w:rFonts w:ascii="Times New Roman" w:hAnsi="Times New Roman"/>
          <w:color w:val="000000"/>
        </w:rPr>
        <w:t>— …ძმობა…</w:t>
      </w:r>
    </w:p>
    <w:p w14:paraId="34E6F563" w14:textId="77777777" w:rsidR="004205F8" w:rsidRDefault="00000000">
      <w:pPr>
        <w:spacing w:before="269" w:after="269"/>
        <w:ind w:left="120"/>
      </w:pPr>
      <w:r>
        <w:rPr>
          <w:rFonts w:ascii="Times New Roman" w:hAnsi="Times New Roman"/>
          <w:color w:val="000000"/>
        </w:rPr>
        <w:t>ლაპარაკი სცადა, მაგრამ თითქოს ყელში ბურთი ჰქონდა ჩაჭედილი.</w:t>
      </w:r>
    </w:p>
    <w:p w14:paraId="1B60AFFB" w14:textId="77777777" w:rsidR="004205F8" w:rsidRDefault="00000000">
      <w:pPr>
        <w:spacing w:before="269" w:after="269"/>
        <w:ind w:left="120"/>
      </w:pPr>
      <w:r>
        <w:rPr>
          <w:rFonts w:ascii="Times New Roman" w:hAnsi="Times New Roman"/>
          <w:color w:val="000000"/>
        </w:rPr>
        <w:t>- მმმ?</w:t>
      </w:r>
    </w:p>
    <w:p w14:paraId="674C01EE" w14:textId="77777777" w:rsidR="004205F8" w:rsidRDefault="00000000">
      <w:pPr>
        <w:spacing w:before="269" w:after="269"/>
        <w:ind w:left="120"/>
      </w:pPr>
      <w:r>
        <w:rPr>
          <w:rFonts w:ascii="Times New Roman" w:hAnsi="Times New Roman"/>
          <w:color w:val="000000"/>
        </w:rPr>
        <w:t>„მაპატიე...“ გაჭირვებით თქვა მიშამ.</w:t>
      </w:r>
    </w:p>
    <w:p w14:paraId="69F2E7D1" w14:textId="77777777" w:rsidR="004205F8" w:rsidRDefault="00000000">
      <w:pPr>
        <w:spacing w:before="269" w:after="269"/>
        <w:ind w:left="120"/>
      </w:pPr>
      <w:r>
        <w:rPr>
          <w:rFonts w:ascii="Times New Roman" w:hAnsi="Times New Roman"/>
          <w:color w:val="000000"/>
        </w:rPr>
        <w:t>ისეთი სახე ჰქონდა, თითქოს რაღაც მიუტევებელი ცოდვა ჩაედინა.</w:t>
      </w:r>
    </w:p>
    <w:p w14:paraId="26B42D65" w14:textId="77777777" w:rsidR="004205F8" w:rsidRDefault="00000000">
      <w:pPr>
        <w:spacing w:before="269" w:after="269"/>
        <w:ind w:left="120"/>
      </w:pPr>
      <w:r>
        <w:rPr>
          <w:rFonts w:ascii="Times New Roman" w:hAnsi="Times New Roman"/>
          <w:color w:val="000000"/>
        </w:rPr>
        <w:t>— ...რეის დედა... მე... მე... ნეტავ ცოტათი მაინც გამოჯანმრთელებულიყო, მაგრამ ვერ დავიცავდი... ნეტავ შევემჩნიო...</w:t>
      </w:r>
    </w:p>
    <w:p w14:paraId="693E47D1" w14:textId="77777777" w:rsidR="004205F8" w:rsidRDefault="00000000">
      <w:pPr>
        <w:spacing w:before="269" w:after="269"/>
        <w:ind w:left="120"/>
      </w:pPr>
      <w:r>
        <w:rPr>
          <w:rFonts w:ascii="Times New Roman" w:hAnsi="Times New Roman"/>
          <w:color w:val="000000"/>
        </w:rPr>
        <w:t>-რაზე ლაპარაკობ, ნუ ღელავ.</w:t>
      </w:r>
    </w:p>
    <w:p w14:paraId="15560BBF" w14:textId="77777777" w:rsidR="004205F8" w:rsidRDefault="00000000">
      <w:pPr>
        <w:spacing w:before="269" w:after="269"/>
        <w:ind w:left="120"/>
      </w:pPr>
      <w:r>
        <w:rPr>
          <w:rFonts w:ascii="Times New Roman" w:hAnsi="Times New Roman"/>
          <w:color w:val="000000"/>
        </w:rPr>
        <w:t>ჩემი სიტყვების გაგონებაზე მიშას გაოცებისგან თვალები გაუფართოვდა და კითხვით შემომხედა.</w:t>
      </w:r>
    </w:p>
    <w:p w14:paraId="210D6AAA" w14:textId="77777777" w:rsidR="004205F8" w:rsidRDefault="00000000">
      <w:pPr>
        <w:spacing w:before="269" w:after="269"/>
        <w:ind w:left="120"/>
      </w:pPr>
      <w:r>
        <w:rPr>
          <w:rFonts w:ascii="Times New Roman" w:hAnsi="Times New Roman"/>
          <w:color w:val="000000"/>
        </w:rPr>
        <w:t>— შილას სული განიკურნა.</w:t>
      </w:r>
    </w:p>
    <w:p w14:paraId="1AC1D227" w14:textId="77777777" w:rsidR="004205F8" w:rsidRDefault="00000000">
      <w:pPr>
        <w:spacing w:before="269" w:after="269"/>
        <w:ind w:left="120"/>
      </w:pPr>
      <w:r>
        <w:rPr>
          <w:rFonts w:ascii="Times New Roman" w:hAnsi="Times New Roman"/>
          <w:color w:val="000000"/>
        </w:rPr>
        <w:t>სისხლი არენაზე დავღვარე და ინგალი გამოვიყენე.</w:t>
      </w:r>
    </w:p>
    <w:p w14:paraId="18A7E635" w14:textId="77777777" w:rsidR="004205F8" w:rsidRDefault="00000000">
      <w:pPr>
        <w:pStyle w:val="Heading4"/>
        <w:spacing w:before="269" w:after="269"/>
        <w:ind w:left="120"/>
      </w:pPr>
      <w:r>
        <w:rPr>
          <w:rFonts w:ascii="Times New Roman" w:hAnsi="Times New Roman"/>
          <w:i w:val="0"/>
          <w:color w:val="000000"/>
        </w:rPr>
        <w:t>შენიშვნები</w:t>
      </w:r>
    </w:p>
    <w:p w14:paraId="7C373007" w14:textId="77777777" w:rsidR="004205F8" w:rsidRDefault="00000000">
      <w:pPr>
        <w:spacing w:before="269" w:after="269"/>
        <w:ind w:left="120"/>
      </w:pPr>
      <w:r>
        <w:rPr>
          <w:rFonts w:ascii="Times New Roman" w:hAnsi="Times New Roman"/>
          <w:color w:val="000000"/>
        </w:rPr>
        <w:t>1. ჩაწერილია, როგორც: „მაგიის საწინააღმდეგო განკურნება“.</w:t>
      </w:r>
    </w:p>
    <w:p w14:paraId="6C3A8642" w14:textId="77777777" w:rsidR="004205F8" w:rsidRDefault="00000000">
      <w:pPr>
        <w:pStyle w:val="Heading2"/>
        <w:pageBreakBefore/>
        <w:spacing w:before="180" w:after="180"/>
        <w:ind w:left="120"/>
      </w:pPr>
      <w:bookmarkStart w:id="36" w:name="_§_ეპილოგი._~დღესასწაულის"/>
      <w:bookmarkEnd w:id="36"/>
      <w:r>
        <w:rPr>
          <w:rFonts w:ascii="Times New Roman" w:hAnsi="Times New Roman"/>
          <w:color w:val="000000"/>
          <w:sz w:val="33"/>
        </w:rPr>
        <w:lastRenderedPageBreak/>
        <w:t>§ ეპილოგი. ~დღესასწაულის შემდეგ~</w:t>
      </w:r>
    </w:p>
    <w:p w14:paraId="1C3D8CC9" w14:textId="77777777" w:rsidR="004205F8" w:rsidRDefault="00000000">
      <w:pPr>
        <w:spacing w:before="269" w:after="269"/>
        <w:ind w:left="120"/>
      </w:pPr>
      <w:r>
        <w:rPr>
          <w:rFonts w:ascii="Times New Roman" w:hAnsi="Times New Roman"/>
          <w:color w:val="000000"/>
        </w:rPr>
        <w:t>შეილა ჩემს მიერ დახატული ჯადოსნური წრის ცენტრში გამოჩნდა.</w:t>
      </w:r>
    </w:p>
    <w:p w14:paraId="004EC9C6" w14:textId="77777777" w:rsidR="004205F8" w:rsidRDefault="00000000">
      <w:pPr>
        <w:spacing w:before="269" w:after="269"/>
        <w:ind w:left="120"/>
      </w:pPr>
      <w:r>
        <w:rPr>
          <w:rFonts w:ascii="Times New Roman" w:hAnsi="Times New Roman"/>
          <w:color w:val="000000"/>
        </w:rPr>
        <w:t>ნელა გაახილა თვალები და დაინახა ბიჭი, რომელიც შეშფოთებით უყურებდა მას.</w:t>
      </w:r>
    </w:p>
    <w:p w14:paraId="699F60BB" w14:textId="77777777" w:rsidR="004205F8" w:rsidRDefault="00000000">
      <w:pPr>
        <w:spacing w:before="269" w:after="269"/>
        <w:ind w:left="120"/>
      </w:pPr>
      <w:r>
        <w:rPr>
          <w:rFonts w:ascii="Times New Roman" w:hAnsi="Times New Roman"/>
          <w:color w:val="000000"/>
        </w:rPr>
        <w:t>— …რეი?..</w:t>
      </w:r>
    </w:p>
    <w:p w14:paraId="224EE1CB" w14:textId="77777777" w:rsidR="004205F8" w:rsidRDefault="00000000">
      <w:pPr>
        <w:spacing w:before="269" w:after="269"/>
        <w:ind w:left="120"/>
      </w:pPr>
      <w:r>
        <w:rPr>
          <w:rFonts w:ascii="Times New Roman" w:hAnsi="Times New Roman"/>
          <w:color w:val="000000"/>
        </w:rPr>
        <w:t>- დედა!</w:t>
      </w:r>
    </w:p>
    <w:p w14:paraId="4738F446" w14:textId="77777777" w:rsidR="004205F8" w:rsidRDefault="00000000">
      <w:pPr>
        <w:spacing w:before="269" w:after="269"/>
        <w:ind w:left="120"/>
      </w:pPr>
      <w:r>
        <w:rPr>
          <w:rFonts w:ascii="Times New Roman" w:hAnsi="Times New Roman"/>
          <w:color w:val="000000"/>
        </w:rPr>
        <w:t>რეიმ ხელი შეილას გაუწოდა და მაგრად ჩაეხუტა.</w:t>
      </w:r>
    </w:p>
    <w:p w14:paraId="6EFFFEDD" w14:textId="77777777" w:rsidR="004205F8" w:rsidRDefault="00000000">
      <w:pPr>
        <w:spacing w:before="269" w:after="269"/>
        <w:ind w:left="120"/>
      </w:pPr>
      <w:r>
        <w:rPr>
          <w:rFonts w:ascii="Times New Roman" w:hAnsi="Times New Roman"/>
          <w:color w:val="000000"/>
        </w:rPr>
        <w:t>— ...ღმერთს მადლობა... ძალიან ბედნიერი ვარ, დედა... მეგონა, ერთმანეთს ვეღარასდროს შევხვდებოდით...</w:t>
      </w:r>
    </w:p>
    <w:p w14:paraId="6DE15187" w14:textId="77777777" w:rsidR="004205F8" w:rsidRDefault="00000000">
      <w:pPr>
        <w:spacing w:before="269" w:after="269"/>
        <w:ind w:left="120"/>
      </w:pPr>
      <w:r>
        <w:rPr>
          <w:rFonts w:ascii="Times New Roman" w:hAnsi="Times New Roman"/>
          <w:color w:val="000000"/>
        </w:rPr>
        <w:t>სიტყვები ცრემლებად გადაიქცა და რეიმ ქვემოთ აიხედა.</w:t>
      </w:r>
    </w:p>
    <w:p w14:paraId="7801A1F3" w14:textId="77777777" w:rsidR="004205F8" w:rsidRDefault="00000000">
      <w:pPr>
        <w:spacing w:before="269" w:after="269"/>
        <w:ind w:left="120"/>
      </w:pPr>
      <w:r>
        <w:rPr>
          <w:rFonts w:ascii="Times New Roman" w:hAnsi="Times New Roman"/>
          <w:color w:val="000000"/>
        </w:rPr>
        <w:t>შეილამ ნაზად მოჰხვია მხრებში ხელი და თავზე ხელი გადაუსვა.</w:t>
      </w:r>
    </w:p>
    <w:p w14:paraId="71AED57F" w14:textId="77777777" w:rsidR="004205F8" w:rsidRDefault="00000000">
      <w:pPr>
        <w:spacing w:before="269" w:after="269"/>
        <w:ind w:left="120"/>
      </w:pPr>
      <w:r>
        <w:rPr>
          <w:rFonts w:ascii="Times New Roman" w:hAnsi="Times New Roman"/>
          <w:color w:val="000000"/>
        </w:rPr>
        <w:t>— ...ეს სიზმარი არ არის, არა?.. თუ სამოთხეში ვართ?</w:t>
      </w:r>
    </w:p>
    <w:p w14:paraId="5B414A78" w14:textId="77777777" w:rsidR="004205F8" w:rsidRDefault="00000000">
      <w:pPr>
        <w:spacing w:before="269" w:after="269"/>
        <w:ind w:left="120"/>
      </w:pPr>
      <w:r>
        <w:rPr>
          <w:rFonts w:ascii="Times New Roman" w:hAnsi="Times New Roman"/>
          <w:color w:val="000000"/>
        </w:rPr>
        <w:t>- რა თქმა უნდა არა, ჩვენ ჩვენს სამყაროში ვართ. შენ დაიცავი შენი შვილი საკუთარი სიცოცხლის შეწირვით. დიდებული საქციელი.</w:t>
      </w:r>
    </w:p>
    <w:p w14:paraId="72D2B5A2" w14:textId="77777777" w:rsidR="004205F8" w:rsidRDefault="00000000">
      <w:pPr>
        <w:spacing w:before="269" w:after="269"/>
        <w:ind w:left="120"/>
      </w:pPr>
      <w:r>
        <w:rPr>
          <w:rFonts w:ascii="Times New Roman" w:hAnsi="Times New Roman"/>
          <w:color w:val="000000"/>
        </w:rPr>
        <w:t>- ნათელია.</w:t>
      </w:r>
    </w:p>
    <w:p w14:paraId="188EF21A" w14:textId="77777777" w:rsidR="004205F8" w:rsidRDefault="00000000">
      <w:pPr>
        <w:spacing w:before="269" w:after="269"/>
        <w:ind w:left="120"/>
      </w:pPr>
      <w:r>
        <w:rPr>
          <w:rFonts w:ascii="Times New Roman" w:hAnsi="Times New Roman"/>
          <w:color w:val="000000"/>
        </w:rPr>
        <w:t>შეილამ ნაზად მოეფერა რეის თავზე, როცა ის ცრემლებს ღვრიდა. როგორც ჩანს, საკუთარი აღდგომა ნაკლებად აწუხებდა, ვიდრე ის ფაქტი, რომ მან შეძლო შვილის დაცვა.</w:t>
      </w:r>
    </w:p>
    <w:p w14:paraId="3EEA98CD" w14:textId="77777777" w:rsidR="004205F8" w:rsidRDefault="00000000">
      <w:pPr>
        <w:spacing w:before="269" w:after="269"/>
        <w:ind w:left="120"/>
      </w:pPr>
      <w:r>
        <w:rPr>
          <w:rFonts w:ascii="Times New Roman" w:hAnsi="Times New Roman"/>
          <w:color w:val="000000"/>
        </w:rPr>
        <w:t>— ...მაგრამ როგორ განკურნე მისი სული?.. ბოლოს და ბოლოს, მისი საძირკველი სუსტდებოდა და უნდა გაქრეს... და ვერანაირი მაგია ვერ დააბრუნებს მას... — მკითხა მიშამ.</w:t>
      </w:r>
    </w:p>
    <w:p w14:paraId="48F4C3A5" w14:textId="77777777" w:rsidR="004205F8" w:rsidRDefault="00000000">
      <w:pPr>
        <w:spacing w:before="269" w:after="269"/>
        <w:ind w:left="120"/>
      </w:pPr>
      <w:r>
        <w:rPr>
          <w:rFonts w:ascii="Times New Roman" w:hAnsi="Times New Roman"/>
          <w:color w:val="000000"/>
        </w:rPr>
        <w:t>- მარტივია. მე ჭორებსა და ლეგენდებს ვავრცელებ, რომლებიც მის საფუძველს წარმოადგენს.</w:t>
      </w:r>
    </w:p>
    <w:p w14:paraId="71025C3E" w14:textId="77777777" w:rsidR="004205F8" w:rsidRDefault="00000000">
      <w:pPr>
        <w:spacing w:before="269" w:after="269"/>
        <w:ind w:left="120"/>
      </w:pPr>
      <w:r>
        <w:rPr>
          <w:rFonts w:ascii="Times New Roman" w:hAnsi="Times New Roman"/>
          <w:color w:val="000000"/>
        </w:rPr>
        <w:t>- რა?.. მაგრამ აქამდე მხოლოდ ფინალში იბრძოდი, როდის მოახერხე ასეთი რამის გაკეთება?..</w:t>
      </w:r>
    </w:p>
    <w:p w14:paraId="0299A56C" w14:textId="77777777" w:rsidR="004205F8" w:rsidRDefault="00000000">
      <w:pPr>
        <w:spacing w:before="269" w:after="269"/>
        <w:ind w:left="120"/>
      </w:pPr>
      <w:r>
        <w:rPr>
          <w:rFonts w:ascii="Times New Roman" w:hAnsi="Times New Roman"/>
          <w:color w:val="000000"/>
        </w:rPr>
        <w:t>— ახლახანს, როდესაც გამარჯვების შესახებ ჩემი გრძნობები გავუზიარე. და ჯადოსნურმა გადაცემამ ისინი დილჰეიდის სხვადასხვა რეგიონში გაავრცელა.</w:t>
      </w:r>
    </w:p>
    <w:p w14:paraId="5B6BCD1D" w14:textId="77777777" w:rsidR="004205F8" w:rsidRDefault="00000000">
      <w:pPr>
        <w:spacing w:before="269" w:after="269"/>
        <w:ind w:left="120"/>
      </w:pPr>
      <w:r>
        <w:rPr>
          <w:rFonts w:ascii="Times New Roman" w:hAnsi="Times New Roman"/>
          <w:color w:val="000000"/>
        </w:rPr>
        <w:lastRenderedPageBreak/>
        <w:t>„აჰ...“ - წამოიძახა მიშამ, ამის გაცნობიერების შემდეგ. „ნამდვილი ოსტატის მიერ მთელი სულით გამოჭედილი ხმალი არა მაგიურ ძალას, არამედ სხვა რამეს შეიცავს“?</w:t>
      </w:r>
    </w:p>
    <w:p w14:paraId="51A8CA2C" w14:textId="77777777" w:rsidR="004205F8" w:rsidRDefault="00000000">
      <w:pPr>
        <w:spacing w:before="269" w:after="269"/>
        <w:ind w:left="120"/>
      </w:pPr>
      <w:r>
        <w:rPr>
          <w:rFonts w:ascii="Times New Roman" w:hAnsi="Times New Roman"/>
          <w:color w:val="000000"/>
        </w:rPr>
        <w:t>თავი დავუქნიე.</w:t>
      </w:r>
    </w:p>
    <w:p w14:paraId="5360D565" w14:textId="77777777" w:rsidR="004205F8" w:rsidRDefault="00000000">
      <w:pPr>
        <w:spacing w:before="269" w:after="269"/>
        <w:ind w:left="120"/>
      </w:pPr>
      <w:r>
        <w:rPr>
          <w:rFonts w:ascii="Times New Roman" w:hAnsi="Times New Roman"/>
          <w:color w:val="000000"/>
        </w:rPr>
        <w:t>— ასეთი ჭორები და ლეგენდები ქმნიდა შილას საფუძველს.</w:t>
      </w:r>
    </w:p>
    <w:p w14:paraId="44E7749C" w14:textId="77777777" w:rsidR="004205F8" w:rsidRDefault="00000000">
      <w:pPr>
        <w:spacing w:before="269" w:after="269"/>
        <w:ind w:left="120"/>
      </w:pPr>
      <w:r>
        <w:rPr>
          <w:rFonts w:ascii="Times New Roman" w:hAnsi="Times New Roman"/>
          <w:color w:val="000000"/>
        </w:rPr>
        <w:t>ინიციოს გაწყვეტისა და დემონური ხმლების ტურნირში გამარჯვების გავლენა ძალიან ძლიერი იყო. ხმალი, რომელიც მთელი სულით იყო გამოჭედილი და არა მაგიურ ძალას, არამედ რაღაც სხვას შეიცავდა. გასაკვირი არ არის, რომ ამდენმა ადამიანმა მოულოდნელად დაიჯერა ასეთი წარმოუდგენელი ჭორები და ლეგენდები.</w:t>
      </w:r>
    </w:p>
    <w:p w14:paraId="7E71543E" w14:textId="77777777" w:rsidR="004205F8" w:rsidRDefault="00000000">
      <w:pPr>
        <w:spacing w:before="269" w:after="269"/>
        <w:ind w:left="120"/>
      </w:pPr>
      <w:r>
        <w:rPr>
          <w:rFonts w:ascii="Times New Roman" w:hAnsi="Times New Roman"/>
          <w:color w:val="000000"/>
        </w:rPr>
        <w:t>შედეგად, შეილას თითქმის გამქრალი ბაზა სწრაფად აღდგა და ინგალით მისი აღორძინება ძალიან მარტივი გახდა.</w:t>
      </w:r>
    </w:p>
    <w:p w14:paraId="5CB9CAFA" w14:textId="77777777" w:rsidR="004205F8" w:rsidRDefault="00000000">
      <w:pPr>
        <w:spacing w:before="269" w:after="269"/>
        <w:ind w:left="120"/>
      </w:pPr>
      <w:r>
        <w:rPr>
          <w:rFonts w:ascii="Times New Roman" w:hAnsi="Times New Roman"/>
          <w:color w:val="000000"/>
        </w:rPr>
        <w:t>„ინგალით“ წარმატებული აღდგომის შანსი მცირდება, თუ ის 3 წამში არ შესრულდება, თუმცა ეს მხოლოდ დემონებისთვისაა დამახასიათებელი, რომელთა ბაზაც სიკვდილიდან რაც უფრო მეტი დრო გადის, უფრო და უფრო ნაკლებად ინარჩუნებს თავდაპირველ ფორმას. თუმცა, მიუხედავად იმისა, რომ შილას სხეული გაქრა, დროის გასვლის გავლენა მის ბაზაზე სუსტი იყო. ჭორები და ლეგენდები მისი ბაზის ბოლო ძალით ყალიბდებოდა.</w:t>
      </w:r>
    </w:p>
    <w:p w14:paraId="5EACCDC8" w14:textId="77777777" w:rsidR="004205F8" w:rsidRDefault="00000000">
      <w:pPr>
        <w:spacing w:before="269" w:after="269"/>
        <w:ind w:left="120"/>
      </w:pPr>
      <w:r>
        <w:rPr>
          <w:rFonts w:ascii="Times New Roman" w:hAnsi="Times New Roman"/>
          <w:color w:val="000000"/>
        </w:rPr>
        <w:t>„...საიდან... მიხვდი ამას?...“ გაკვირვებულმა იკითხა მიშამ.</w:t>
      </w:r>
    </w:p>
    <w:p w14:paraId="265F6041" w14:textId="77777777" w:rsidR="004205F8" w:rsidRDefault="00000000">
      <w:pPr>
        <w:spacing w:before="269" w:after="269"/>
        <w:ind w:left="120"/>
      </w:pPr>
      <w:r>
        <w:rPr>
          <w:rFonts w:ascii="Times New Roman" w:hAnsi="Times New Roman"/>
          <w:color w:val="000000"/>
        </w:rPr>
        <w:t>- გუშინ, როდესაც შეილას შევხვდით, მისი ჯანმრთელობის მდგომარეობა ოდნავ გაუმჯობესდა და ჩვენთან საუბარი შეძლო. მეგონა, რომ მისი ჭორები და ლეგენდები, რომლებიც როგნოსის მაგიის კლინიკამ უნდა დაარეგულიროს, კარგად არ კონტროლდება, მაგრამ შესაძლოა მიზეზი ის იყო, რაც პირველ მატჩში ვთქვი.</w:t>
      </w:r>
    </w:p>
    <w:p w14:paraId="33FC54FD" w14:textId="77777777" w:rsidR="004205F8" w:rsidRDefault="00000000">
      <w:pPr>
        <w:spacing w:before="269" w:after="269"/>
        <w:ind w:left="120"/>
      </w:pPr>
      <w:r>
        <w:rPr>
          <w:rFonts w:ascii="Times New Roman" w:hAnsi="Times New Roman"/>
          <w:color w:val="000000"/>
        </w:rPr>
        <w:t>ნამდვილი ოსტატის მიერ მთელი გულით გამოჭედილი ხმალი არ შეიცავს მაგიურ ძალას, არამედ სხვა რამეს. ეს ვთქვი კრუტთან ბრძოლის შუაგულში. ეს ცარიელი ბლაფი იყო, მაგრამ შეილას მდგომარეობა ოდნავ გაუმჯობესდა, რადგან ზოგიერთმა ადამიანმა დაიჯერა.</w:t>
      </w:r>
    </w:p>
    <w:p w14:paraId="72552A4D" w14:textId="77777777" w:rsidR="004205F8" w:rsidRDefault="00000000">
      <w:pPr>
        <w:spacing w:before="269" w:after="269"/>
        <w:ind w:left="120"/>
      </w:pPr>
      <w:r>
        <w:rPr>
          <w:rFonts w:ascii="Times New Roman" w:hAnsi="Times New Roman"/>
          <w:color w:val="000000"/>
        </w:rPr>
        <w:t>- რა თქმა უნდა, იმ დროს დანამდვილებით ვერ ვიტყოდი. ფინალის დაწყებამდე ბუსგან „გაჟონვა“ მივიღე. მან მითხრა, რომ შეილა მოკვდებოდა, თუ „მაგიის შთამნთქმელ ბეჭედს“ გაანადგურებდნენ და რეი მოკვდებოდა, თუ ფინალში გავიმარჯვებდი. მაგრამ არაფერი უთქვამთ ჩემს დამარცხებაზე, თუ ადამანტინის რკინის ხმალს გაანადგურებდნენ.</w:t>
      </w:r>
    </w:p>
    <w:p w14:paraId="4844B53F" w14:textId="77777777" w:rsidR="004205F8" w:rsidRDefault="00000000">
      <w:pPr>
        <w:spacing w:before="269" w:after="269"/>
        <w:ind w:left="120"/>
      </w:pPr>
      <w:r>
        <w:rPr>
          <w:rFonts w:ascii="Times New Roman" w:hAnsi="Times New Roman"/>
          <w:color w:val="000000"/>
        </w:rPr>
        <w:t>მეგონა, რომ საქმე მატჩის შედეგში არ იყო. უფრო სწორი იქნებოდა, ეს მის მიერ განზრახ შექმნილი გაქცევის გზად მიგვეჩნია. არა მგონია, ავოს დილჰევიას ჩემთვის შემთხვევით მისი ჭორებისა და ლეგენდების გავრცელება დაეგეგმა.</w:t>
      </w:r>
    </w:p>
    <w:p w14:paraId="0EEA13AC" w14:textId="77777777" w:rsidR="004205F8" w:rsidRDefault="00000000">
      <w:pPr>
        <w:spacing w:before="269" w:after="269"/>
        <w:ind w:left="120"/>
      </w:pPr>
      <w:r>
        <w:rPr>
          <w:rFonts w:ascii="Times New Roman" w:hAnsi="Times New Roman"/>
          <w:color w:val="000000"/>
        </w:rPr>
        <w:lastRenderedPageBreak/>
        <w:t>არსებობდა შესაძლებლობა, რომ შილას სული მთლიანად განიკურნებოდა. შემდეგ კი მისი გეგმები ჩაიშლება. ჩემთვის ამის შესახებ არ უთქვამს, მას სურდა აუდიტორიისთვის ეჩვენებინა, რომ ადამანტინის რკინის ხმალს განსაკუთრებული არაფერი ჰქონდა.</w:t>
      </w:r>
    </w:p>
    <w:p w14:paraId="45016289" w14:textId="77777777" w:rsidR="004205F8" w:rsidRDefault="00000000">
      <w:pPr>
        <w:spacing w:before="269" w:after="269"/>
        <w:ind w:left="120"/>
      </w:pPr>
      <w:r>
        <w:rPr>
          <w:rFonts w:ascii="Times New Roman" w:hAnsi="Times New Roman"/>
          <w:color w:val="000000"/>
        </w:rPr>
        <w:t>— ფინალის დაწყების შემდეგ შეილას მდგომარეობა გაუმჯობესდა?</w:t>
      </w:r>
    </w:p>
    <w:p w14:paraId="612DEC52" w14:textId="77777777" w:rsidR="004205F8" w:rsidRDefault="00000000">
      <w:pPr>
        <w:spacing w:before="269" w:after="269"/>
        <w:ind w:left="120"/>
      </w:pPr>
      <w:r>
        <w:rPr>
          <w:rFonts w:ascii="Times New Roman" w:hAnsi="Times New Roman"/>
          <w:color w:val="000000"/>
        </w:rPr>
        <w:t>- დიახ. ვცადე, როგორმე „ლირიას“ მაგიური ძალა მისთვის გადამეტანა, მაგრამ ეს საკმარისი არ აღმოჩნდა. მაგრამ მოულოდნელად, შილას მაგიურმა ძალამ სწრაფად დაიწყო აღდგენა და სიარული შეძლო. ამიტომ ერთად გავეშურეთ დემონური ხმლების ტურნირზე...</w:t>
      </w:r>
    </w:p>
    <w:p w14:paraId="39CFFBBA" w14:textId="77777777" w:rsidR="004205F8" w:rsidRDefault="00000000">
      <w:pPr>
        <w:spacing w:before="269" w:after="269"/>
        <w:ind w:left="120"/>
      </w:pPr>
      <w:r>
        <w:rPr>
          <w:rFonts w:ascii="Times New Roman" w:hAnsi="Times New Roman"/>
          <w:color w:val="000000"/>
        </w:rPr>
        <w:t>მელჰეისმა, რომელიც კონტროლის ქვეშ აიყვანეს, თქვა, რომ შეილას მდგომარეობა გააუმჯობესა, რათა მძევლად აეყვანა, მაგრამ ეს ტყუილი აღმოჩნდა. ალბათ, ეს იმიტომ თქვა, რომ არ შემემჩნია, რომ მისი განზრახვის შესაბამისად არ გამოჯანმრთელებულა.</w:t>
      </w:r>
    </w:p>
    <w:p w14:paraId="7AF8E4A9" w14:textId="77777777" w:rsidR="004205F8" w:rsidRDefault="00000000">
      <w:pPr>
        <w:spacing w:before="269" w:after="269"/>
        <w:ind w:left="120"/>
      </w:pPr>
      <w:r>
        <w:rPr>
          <w:rFonts w:ascii="Times New Roman" w:hAnsi="Times New Roman"/>
          <w:color w:val="000000"/>
        </w:rPr>
        <w:t>— მაყურებლის რწმენა შილას ჭორებისა და ლეგენდების მიმართ სწრაფად გაიზარდა, მას შემდეგ, რაც ჩემი ადამანტინის რკინის მახვილი ინიციოს დარტყმებს პირდაპირ ცეცხლში იღებდა.</w:t>
      </w:r>
    </w:p>
    <w:p w14:paraId="39691C49" w14:textId="77777777" w:rsidR="004205F8" w:rsidRDefault="00000000">
      <w:pPr>
        <w:spacing w:before="269" w:after="269"/>
        <w:ind w:left="120"/>
      </w:pPr>
      <w:r>
        <w:rPr>
          <w:rFonts w:ascii="Times New Roman" w:hAnsi="Times New Roman"/>
          <w:color w:val="000000"/>
        </w:rPr>
        <w:t>ვფიქრობ, სწორედ ეს იყო მიზეზი, რის გამოც შილამ შეძლო თავისი ნამდვილი ბუნების მიღება. ის გადაიქცა ფორმად, რომელიც ძალიან ჰგავდა ჩემს ადამანტინის რკინის ხმალს. სულების ნამდვილი ბუნება ჭორებისა და ლეგენდების მატერიალური ფორმა და მატერიალიზაციაა. მათი საფუძველი სულებშია.</w:t>
      </w:r>
    </w:p>
    <w:p w14:paraId="106EDDC9" w14:textId="77777777" w:rsidR="004205F8" w:rsidRDefault="00000000">
      <w:pPr>
        <w:spacing w:before="269" w:after="269"/>
        <w:ind w:left="120"/>
      </w:pPr>
      <w:r>
        <w:rPr>
          <w:rFonts w:ascii="Times New Roman" w:hAnsi="Times New Roman"/>
          <w:color w:val="000000"/>
        </w:rPr>
        <w:t>მაყურებელთა სულებში ცხადი იყო ნამდვილი ოსტატის მიერ გამოჭედილი ხმლის გამოსახულება, რომელიც არა მაგიურ ძალას, არამედ სხვა რამეს შეიცავდა. ისინი კი სინამდვილეში ადამანტინის რკინისგან დამზადებულ ხმალს უყურებდნენ. ამიტომ, შილას ნამდვილმა არსმა ეს ფორმა მიიღო.</w:t>
      </w:r>
    </w:p>
    <w:p w14:paraId="083F2384" w14:textId="77777777" w:rsidR="004205F8" w:rsidRDefault="00000000">
      <w:pPr>
        <w:spacing w:before="269" w:after="269"/>
        <w:ind w:left="120"/>
      </w:pPr>
      <w:r>
        <w:rPr>
          <w:rFonts w:ascii="Times New Roman" w:hAnsi="Times New Roman"/>
          <w:color w:val="000000"/>
        </w:rPr>
        <w:t>ამ ყველაფრის ერთად შეჯამებით, შეიძლება გამოიცნოთ, რა წერია მის ჭორებსა და ლეგენდებში.</w:t>
      </w:r>
    </w:p>
    <w:p w14:paraId="79423AF8" w14:textId="77777777" w:rsidR="004205F8" w:rsidRDefault="00000000">
      <w:pPr>
        <w:spacing w:before="269" w:after="269"/>
        <w:ind w:left="120"/>
      </w:pPr>
      <w:r>
        <w:rPr>
          <w:rFonts w:ascii="Times New Roman" w:hAnsi="Times New Roman"/>
          <w:color w:val="000000"/>
        </w:rPr>
        <w:t>- გმადლობთ, ანოს. რეი ხომ მართალი იყო შენზე, წარმოუდგენელი ადამიანი ხარ. მეგონა, ჩემს შვილს ვეღარასდროს ვნახავდი... - თქვა შეილამ და რეის ჩაეხუტა. - ...ახლა შემიძლია გავაგრძელო მისი ზრდის ყურება...</w:t>
      </w:r>
    </w:p>
    <w:p w14:paraId="7CDD28E3" w14:textId="77777777" w:rsidR="004205F8" w:rsidRDefault="00000000">
      <w:pPr>
        <w:spacing w:before="269" w:after="269"/>
        <w:ind w:left="120"/>
      </w:pPr>
      <w:r>
        <w:rPr>
          <w:rFonts w:ascii="Times New Roman" w:hAnsi="Times New Roman"/>
          <w:color w:val="000000"/>
        </w:rPr>
        <w:t>- რას ამბობ, მადლიერება საჭირო არ არის. მე უბრალოდ დახმარების ხელი გავუწოდე მეგობარს.</w:t>
      </w:r>
    </w:p>
    <w:p w14:paraId="4B7682C7" w14:textId="77777777" w:rsidR="004205F8" w:rsidRDefault="00000000">
      <w:pPr>
        <w:spacing w:before="269" w:after="269"/>
        <w:ind w:left="120"/>
      </w:pPr>
      <w:r>
        <w:rPr>
          <w:rFonts w:ascii="Times New Roman" w:hAnsi="Times New Roman"/>
          <w:color w:val="000000"/>
        </w:rPr>
        <w:t>ამის თქმის შემდეგ, შემოვბრუნდი.</w:t>
      </w:r>
    </w:p>
    <w:p w14:paraId="1C83DEF1" w14:textId="77777777" w:rsidR="004205F8" w:rsidRDefault="00000000">
      <w:pPr>
        <w:spacing w:before="269" w:after="269"/>
        <w:ind w:left="120"/>
      </w:pPr>
      <w:r>
        <w:rPr>
          <w:rFonts w:ascii="Times New Roman" w:hAnsi="Times New Roman"/>
          <w:color w:val="000000"/>
        </w:rPr>
        <w:t>- ნახვამდის, რეი. პირველი მე წავალ.</w:t>
      </w:r>
    </w:p>
    <w:p w14:paraId="0A0C8471" w14:textId="77777777" w:rsidR="004205F8" w:rsidRDefault="00000000">
      <w:pPr>
        <w:spacing w:before="269" w:after="269"/>
        <w:ind w:left="120"/>
      </w:pPr>
      <w:r>
        <w:rPr>
          <w:rFonts w:ascii="Times New Roman" w:hAnsi="Times New Roman"/>
          <w:color w:val="000000"/>
        </w:rPr>
        <w:lastRenderedPageBreak/>
        <w:t>„კი“, უპასუხა რეიმ ცრემლიანი ხმით.</w:t>
      </w:r>
    </w:p>
    <w:p w14:paraId="1D41A211" w14:textId="77777777" w:rsidR="004205F8" w:rsidRDefault="00000000">
      <w:pPr>
        <w:spacing w:before="269" w:after="269"/>
        <w:ind w:left="120"/>
      </w:pPr>
      <w:r>
        <w:rPr>
          <w:rFonts w:ascii="Times New Roman" w:hAnsi="Times New Roman"/>
          <w:color w:val="000000"/>
        </w:rPr>
        <w:t>წამოვედი, რადგან არ მინდოდა მისი ტირილის ყურება.</w:t>
      </w:r>
    </w:p>
    <w:p w14:paraId="79F336CC" w14:textId="77777777" w:rsidR="004205F8" w:rsidRDefault="00000000">
      <w:pPr>
        <w:spacing w:before="269" w:after="269"/>
        <w:ind w:left="120"/>
      </w:pPr>
      <w:r>
        <w:rPr>
          <w:rFonts w:ascii="Times New Roman" w:hAnsi="Times New Roman"/>
          <w:color w:val="000000"/>
        </w:rPr>
        <w:t>- ანოს!</w:t>
      </w:r>
    </w:p>
    <w:p w14:paraId="028A1B09" w14:textId="77777777" w:rsidR="004205F8" w:rsidRDefault="00000000">
      <w:pPr>
        <w:spacing w:before="269" w:after="269"/>
        <w:ind w:left="120"/>
      </w:pPr>
      <w:r>
        <w:rPr>
          <w:rFonts w:ascii="Times New Roman" w:hAnsi="Times New Roman"/>
          <w:color w:val="000000"/>
        </w:rPr>
        <w:t>დედა, მამა და მიშა მაყურებლის ადგილებიდან ჩემთან ჩამოვიდნენ.</w:t>
      </w:r>
    </w:p>
    <w:p w14:paraId="073BE38B" w14:textId="77777777" w:rsidR="004205F8" w:rsidRDefault="00000000">
      <w:pPr>
        <w:spacing w:before="269" w:after="269"/>
        <w:ind w:left="120"/>
      </w:pPr>
      <w:r>
        <w:rPr>
          <w:rFonts w:ascii="Times New Roman" w:hAnsi="Times New Roman"/>
          <w:color w:val="000000"/>
        </w:rPr>
        <w:t>- შენ შეძელი! მე ვცნობ ჩემს შვილს!</w:t>
      </w:r>
    </w:p>
    <w:p w14:paraId="1F94F29D" w14:textId="77777777" w:rsidR="004205F8" w:rsidRDefault="00000000">
      <w:pPr>
        <w:spacing w:before="269" w:after="269"/>
        <w:ind w:left="120"/>
      </w:pPr>
      <w:r>
        <w:rPr>
          <w:rFonts w:ascii="Times New Roman" w:hAnsi="Times New Roman"/>
          <w:color w:val="000000"/>
        </w:rPr>
        <w:t>მამამ მკერდში მუშტი დამარტყა.</w:t>
      </w:r>
    </w:p>
    <w:p w14:paraId="302C3476" w14:textId="77777777" w:rsidR="004205F8" w:rsidRDefault="00000000">
      <w:pPr>
        <w:spacing w:before="269" w:after="269"/>
        <w:ind w:left="120"/>
      </w:pPr>
      <w:r>
        <w:rPr>
          <w:rFonts w:ascii="Times New Roman" w:hAnsi="Times New Roman"/>
          <w:color w:val="000000"/>
        </w:rPr>
        <w:t>- მამა.</w:t>
      </w:r>
    </w:p>
    <w:p w14:paraId="2AE56FBE" w14:textId="77777777" w:rsidR="004205F8" w:rsidRDefault="00000000">
      <w:pPr>
        <w:spacing w:before="269" w:after="269"/>
        <w:ind w:left="120"/>
      </w:pPr>
      <w:r>
        <w:rPr>
          <w:rFonts w:ascii="Times New Roman" w:hAnsi="Times New Roman"/>
          <w:color w:val="000000"/>
        </w:rPr>
        <w:t>მე მას ქარქაშში ჩადებული ადამანტინის რკინის ხმალი ვაჩვენე.</w:t>
      </w:r>
    </w:p>
    <w:p w14:paraId="3EFC9830" w14:textId="77777777" w:rsidR="004205F8" w:rsidRDefault="00000000">
      <w:pPr>
        <w:spacing w:before="269" w:after="269"/>
        <w:ind w:left="120"/>
      </w:pPr>
      <w:r>
        <w:rPr>
          <w:rFonts w:ascii="Times New Roman" w:hAnsi="Times New Roman"/>
          <w:color w:val="000000"/>
        </w:rPr>
        <w:t>- შენ ნამდვილად დამეხმარე მათთან გამკლავებაში.</w:t>
      </w:r>
    </w:p>
    <w:p w14:paraId="7B67488E" w14:textId="77777777" w:rsidR="004205F8" w:rsidRDefault="00000000">
      <w:pPr>
        <w:spacing w:before="269" w:after="269"/>
        <w:ind w:left="120"/>
      </w:pPr>
      <w:r>
        <w:rPr>
          <w:rFonts w:ascii="Times New Roman" w:hAnsi="Times New Roman"/>
          <w:color w:val="000000"/>
        </w:rPr>
        <w:t>- ფ-რა სისულელეა. იცი, რა უხერხულია ასეთი რამის პირდაპირ სახეში მოსმენა... - სიხარულით თქვა მამამ და თვალების კუთხიდან ცრემლები მოიწმინდა.</w:t>
      </w:r>
    </w:p>
    <w:p w14:paraId="4457734F" w14:textId="77777777" w:rsidR="004205F8" w:rsidRDefault="00000000">
      <w:pPr>
        <w:spacing w:before="269" w:after="269"/>
        <w:ind w:left="120"/>
      </w:pPr>
      <w:r>
        <w:rPr>
          <w:rFonts w:ascii="Times New Roman" w:hAnsi="Times New Roman"/>
          <w:color w:val="000000"/>
        </w:rPr>
        <w:t>ეს ტყუილი არ არის. ამ ხმალს ნამდვილად არ აქვს არანაირი მაგიური ძალა და ის უსარგებლოა დემონური ხმლების ტურნირში საბრძოლველად.</w:t>
      </w:r>
    </w:p>
    <w:p w14:paraId="69EF8420" w14:textId="77777777" w:rsidR="004205F8" w:rsidRDefault="00000000">
      <w:pPr>
        <w:spacing w:before="269" w:after="269"/>
        <w:ind w:left="120"/>
      </w:pPr>
      <w:r>
        <w:rPr>
          <w:rFonts w:ascii="Times New Roman" w:hAnsi="Times New Roman"/>
          <w:color w:val="000000"/>
        </w:rPr>
        <w:t>თუმცა, სწორედ მან მომცა შილას გადარჩენის უფლება. მამას ეს არ დაუგეგმავს, ყველაფერი სრულიად შემთხვევით მოხდა.</w:t>
      </w:r>
    </w:p>
    <w:p w14:paraId="24ACA514" w14:textId="77777777" w:rsidR="004205F8" w:rsidRDefault="00000000">
      <w:pPr>
        <w:spacing w:before="269" w:after="269"/>
        <w:ind w:left="120"/>
      </w:pPr>
      <w:r>
        <w:rPr>
          <w:rFonts w:ascii="Times New Roman" w:hAnsi="Times New Roman"/>
          <w:color w:val="000000"/>
        </w:rPr>
        <w:t>მაგრამ მან ეს ხმალი საკუთარი სულით გამოჭედა და მე ეს ფაქტი პირველ მატჩში უბრალოდ განვაცხადე. საბოლოოდ, ამან სულიერი მორალის სრული განკურნება გამოიწვია.</w:t>
      </w:r>
    </w:p>
    <w:p w14:paraId="0E45C7DC" w14:textId="77777777" w:rsidR="004205F8" w:rsidRDefault="00000000">
      <w:pPr>
        <w:spacing w:before="269" w:after="269"/>
        <w:ind w:left="120"/>
      </w:pPr>
      <w:r>
        <w:rPr>
          <w:rFonts w:ascii="Times New Roman" w:hAnsi="Times New Roman"/>
          <w:color w:val="000000"/>
        </w:rPr>
        <w:t>მამაჩემის მიერ დამზადებულმა ხმალმა იღბალი მომიტანა.</w:t>
      </w:r>
    </w:p>
    <w:p w14:paraId="2611035D" w14:textId="77777777" w:rsidR="004205F8" w:rsidRDefault="00000000">
      <w:pPr>
        <w:spacing w:before="269" w:after="269"/>
        <w:ind w:left="120"/>
      </w:pPr>
      <w:r>
        <w:rPr>
          <w:rFonts w:ascii="Times New Roman" w:hAnsi="Times New Roman"/>
          <w:color w:val="000000"/>
        </w:rPr>
        <w:t>- ძვირფასო, თუ არ ვიჩქარებთ, ტურნირის დახურვის ცერემონიაზე კარგ ადგილებს ვერ დავიკავებთ. ანოსიკს კი ალბათ მომზადება სჭირდება.</w:t>
      </w:r>
    </w:p>
    <w:p w14:paraId="75BAC25A" w14:textId="77777777" w:rsidR="004205F8" w:rsidRDefault="00000000">
      <w:pPr>
        <w:spacing w:before="269" w:after="269"/>
        <w:ind w:left="120"/>
      </w:pPr>
      <w:r>
        <w:rPr>
          <w:rFonts w:ascii="Times New Roman" w:hAnsi="Times New Roman"/>
          <w:color w:val="000000"/>
        </w:rPr>
        <w:t>- ა-აჰა, მართალი ხარ. კარგი, ანოს.</w:t>
      </w:r>
    </w:p>
    <w:p w14:paraId="18BEE00C" w14:textId="77777777" w:rsidR="004205F8" w:rsidRDefault="00000000">
      <w:pPr>
        <w:spacing w:before="269" w:after="269"/>
        <w:ind w:left="120"/>
      </w:pPr>
      <w:r>
        <w:rPr>
          <w:rFonts w:ascii="Times New Roman" w:hAnsi="Times New Roman"/>
          <w:color w:val="000000"/>
        </w:rPr>
        <w:t>მამამ ხელი ასწია და ხელის ქნევით ხელის ქნევით ჟესტი გააკეთა. მე მარჯვენა ხელი ასწიე და მამას ხელის ქნევით ხელი დავუქნიე.</w:t>
      </w:r>
    </w:p>
    <w:p w14:paraId="6DA5EED1" w14:textId="77777777" w:rsidR="004205F8" w:rsidRDefault="00000000">
      <w:pPr>
        <w:spacing w:before="269" w:after="269"/>
        <w:ind w:left="120"/>
      </w:pPr>
      <w:r>
        <w:rPr>
          <w:rFonts w:ascii="Times New Roman" w:hAnsi="Times New Roman"/>
          <w:color w:val="000000"/>
        </w:rPr>
        <w:t>- მოგვიანებით შევხვდებით.</w:t>
      </w:r>
    </w:p>
    <w:p w14:paraId="11C7CC8D" w14:textId="77777777" w:rsidR="004205F8" w:rsidRDefault="00000000">
      <w:pPr>
        <w:spacing w:before="269" w:after="269"/>
        <w:ind w:left="120"/>
      </w:pPr>
      <w:r>
        <w:rPr>
          <w:rFonts w:ascii="Times New Roman" w:hAnsi="Times New Roman"/>
          <w:color w:val="000000"/>
        </w:rPr>
        <w:t xml:space="preserve">- ანოსიკ, დღეს ისეთი კარგი ბიჭი ხარ. ეს უბრალოდ წარმოუდგენელი იყო! საინტერესოა, რა გახდები მომავალში, თუ ასეთი პატარა ხარ და დემონური ხმლების </w:t>
      </w:r>
      <w:r>
        <w:rPr>
          <w:rFonts w:ascii="Times New Roman" w:hAnsi="Times New Roman"/>
          <w:color w:val="000000"/>
        </w:rPr>
        <w:lastRenderedPageBreak/>
        <w:t>ტურნირს მოიგებ. - სიხარულით თქვა დედამ. - მაგრამ ძალიან ცუდად დაიზიანე თავი. კარგად ხარ?</w:t>
      </w:r>
    </w:p>
    <w:p w14:paraId="38FF042E" w14:textId="77777777" w:rsidR="004205F8" w:rsidRDefault="00000000">
      <w:pPr>
        <w:spacing w:before="269" w:after="269"/>
        <w:ind w:left="120"/>
      </w:pPr>
      <w:r>
        <w:rPr>
          <w:rFonts w:ascii="Times New Roman" w:hAnsi="Times New Roman"/>
          <w:color w:val="000000"/>
        </w:rPr>
        <w:t>დედა შეშფოთებით უყურებდა ჩემს ჭრილობებს.</w:t>
      </w:r>
    </w:p>
    <w:p w14:paraId="2A503313" w14:textId="77777777" w:rsidR="004205F8" w:rsidRDefault="00000000">
      <w:pPr>
        <w:spacing w:before="269" w:after="269"/>
        <w:ind w:left="120"/>
      </w:pPr>
      <w:r>
        <w:rPr>
          <w:rFonts w:ascii="Times New Roman" w:hAnsi="Times New Roman"/>
          <w:color w:val="000000"/>
        </w:rPr>
        <w:t>- კი.</w:t>
      </w:r>
    </w:p>
    <w:p w14:paraId="61C43BFD" w14:textId="77777777" w:rsidR="004205F8" w:rsidRDefault="00000000">
      <w:pPr>
        <w:spacing w:before="269" w:after="269"/>
        <w:ind w:left="120"/>
      </w:pPr>
      <w:r>
        <w:rPr>
          <w:rFonts w:ascii="Times New Roman" w:hAnsi="Times New Roman"/>
          <w:color w:val="000000"/>
        </w:rPr>
        <w:t>ჭრილობები მძიმე არ იყო, მაგრამ მაინც ენტ-ით განვიკურნე.</w:t>
      </w:r>
    </w:p>
    <w:p w14:paraId="403E3BD1" w14:textId="77777777" w:rsidR="004205F8" w:rsidRDefault="00000000">
      <w:pPr>
        <w:spacing w:before="269" w:after="269"/>
        <w:ind w:left="120"/>
      </w:pPr>
      <w:r>
        <w:rPr>
          <w:rFonts w:ascii="Times New Roman" w:hAnsi="Times New Roman"/>
          <w:color w:val="000000"/>
        </w:rPr>
        <w:t>- ახლა აუცილებლად.</w:t>
      </w:r>
    </w:p>
    <w:p w14:paraId="2E8991C6" w14:textId="77777777" w:rsidR="004205F8" w:rsidRDefault="00000000">
      <w:pPr>
        <w:spacing w:before="269" w:after="269"/>
        <w:ind w:left="120"/>
      </w:pPr>
      <w:r>
        <w:rPr>
          <w:rFonts w:ascii="Times New Roman" w:hAnsi="Times New Roman"/>
          <w:color w:val="000000"/>
        </w:rPr>
        <w:t>- ღმერთმა დაგლოცოთ.</w:t>
      </w:r>
    </w:p>
    <w:p w14:paraId="6EAA3264" w14:textId="77777777" w:rsidR="004205F8" w:rsidRDefault="00000000">
      <w:pPr>
        <w:spacing w:before="269" w:after="269"/>
        <w:ind w:left="120"/>
      </w:pPr>
      <w:r>
        <w:rPr>
          <w:rFonts w:ascii="Times New Roman" w:hAnsi="Times New Roman"/>
          <w:color w:val="000000"/>
        </w:rPr>
        <w:t>დედა ჩამეხუტა და ყურში ჩამჩურჩულა:</w:t>
      </w:r>
    </w:p>
    <w:p w14:paraId="125C21E3" w14:textId="77777777" w:rsidR="004205F8" w:rsidRDefault="00000000">
      <w:pPr>
        <w:spacing w:before="269" w:after="269"/>
        <w:ind w:left="120"/>
      </w:pPr>
      <w:r>
        <w:rPr>
          <w:rFonts w:ascii="Times New Roman" w:hAnsi="Times New Roman"/>
          <w:color w:val="000000"/>
        </w:rPr>
        <w:t>— რეის დედას მოგვიანებით შევხვდები.</w:t>
      </w:r>
    </w:p>
    <w:p w14:paraId="738CC92B" w14:textId="77777777" w:rsidR="004205F8" w:rsidRDefault="00000000">
      <w:pPr>
        <w:spacing w:before="269" w:after="269"/>
        <w:ind w:left="120"/>
      </w:pPr>
      <w:r>
        <w:rPr>
          <w:rFonts w:ascii="Times New Roman" w:hAnsi="Times New Roman"/>
          <w:color w:val="000000"/>
        </w:rPr>
        <w:t>ჰმ, ეს ცუდია. თუ დედაჩემის დრომ და სივრცემ შთანთქა, მე მას ისე კარგად ვერ დავეხმარები, როგორც „აზეისისში“.</w:t>
      </w:r>
    </w:p>
    <w:p w14:paraId="7B0E704D" w14:textId="77777777" w:rsidR="004205F8" w:rsidRDefault="00000000">
      <w:pPr>
        <w:spacing w:before="269" w:after="269"/>
        <w:ind w:left="120"/>
      </w:pPr>
      <w:r>
        <w:rPr>
          <w:rFonts w:ascii="Times New Roman" w:hAnsi="Times New Roman"/>
          <w:color w:val="000000"/>
        </w:rPr>
        <w:t>- არამგონია დღეს ღირდეს.</w:t>
      </w:r>
    </w:p>
    <w:p w14:paraId="73F73993" w14:textId="77777777" w:rsidR="004205F8" w:rsidRDefault="00000000">
      <w:pPr>
        <w:spacing w:before="269" w:after="269"/>
        <w:ind w:left="120"/>
      </w:pPr>
      <w:r>
        <w:rPr>
          <w:rFonts w:ascii="Times New Roman" w:hAnsi="Times New Roman"/>
          <w:color w:val="000000"/>
        </w:rPr>
        <w:t>- მართლა? ოჰ, იქნებ ჯერ არ გითქვამს... გასაგებია. კარგი, კარგი! - დედამ რაღაცაში დაარწმუნა თავი. - მოგვიანებით დაველაპარაკები. ნახვამდის.</w:t>
      </w:r>
    </w:p>
    <w:p w14:paraId="6E68A320" w14:textId="77777777" w:rsidR="004205F8" w:rsidRDefault="00000000">
      <w:pPr>
        <w:spacing w:before="269" w:after="269"/>
        <w:ind w:left="120"/>
      </w:pPr>
      <w:r>
        <w:rPr>
          <w:rFonts w:ascii="Times New Roman" w:hAnsi="Times New Roman"/>
          <w:color w:val="000000"/>
        </w:rPr>
        <w:t>ჩემი მშობლები ტურნირის დახურვის ცერემონიის ადგილზე სასწრაფოდ წავიდნენ.</w:t>
      </w:r>
    </w:p>
    <w:p w14:paraId="3F470407" w14:textId="77777777" w:rsidR="004205F8" w:rsidRDefault="00000000">
      <w:pPr>
        <w:spacing w:before="269" w:after="269"/>
        <w:ind w:left="120"/>
      </w:pPr>
      <w:r>
        <w:rPr>
          <w:rFonts w:ascii="Times New Roman" w:hAnsi="Times New Roman"/>
          <w:color w:val="000000"/>
        </w:rPr>
        <w:t>„ბედნიერი ხარ?“ მკითხა მიშამ, რომელიც ჩემს გვერდით იდგა.</w:t>
      </w:r>
    </w:p>
    <w:p w14:paraId="22724EB2" w14:textId="77777777" w:rsidR="004205F8" w:rsidRDefault="00000000">
      <w:pPr>
        <w:spacing w:before="269" w:after="269"/>
        <w:ind w:left="120"/>
      </w:pPr>
      <w:r>
        <w:rPr>
          <w:rFonts w:ascii="Times New Roman" w:hAnsi="Times New Roman"/>
          <w:color w:val="000000"/>
        </w:rPr>
        <w:t>გონს მოსვლის დროც კი არ მქონდა.</w:t>
      </w:r>
    </w:p>
    <w:p w14:paraId="1641C773" w14:textId="77777777" w:rsidR="004205F8" w:rsidRDefault="00000000">
      <w:pPr>
        <w:spacing w:before="269" w:after="269"/>
        <w:ind w:left="120"/>
      </w:pPr>
      <w:r>
        <w:rPr>
          <w:rFonts w:ascii="Times New Roman" w:hAnsi="Times New Roman"/>
          <w:color w:val="000000"/>
        </w:rPr>
        <w:t>— გარედან ასე ჩანს?</w:t>
      </w:r>
    </w:p>
    <w:p w14:paraId="748D56DF" w14:textId="77777777" w:rsidR="004205F8" w:rsidRDefault="00000000">
      <w:pPr>
        <w:spacing w:before="269" w:after="269"/>
        <w:ind w:left="120"/>
      </w:pPr>
      <w:r>
        <w:rPr>
          <w:rFonts w:ascii="Times New Roman" w:hAnsi="Times New Roman"/>
          <w:color w:val="000000"/>
        </w:rPr>
        <w:t>მან თავი დაუქნია და შემდეგ, თავისი ჯადოსნური თვალებით, პირდაპირ ჩემს უფსკრულს შეხედა. ჩემი სულის სიღრმეში.</w:t>
      </w:r>
    </w:p>
    <w:p w14:paraId="6D4AAFE1" w14:textId="77777777" w:rsidR="004205F8" w:rsidRDefault="00000000">
      <w:pPr>
        <w:spacing w:before="269" w:after="269"/>
        <w:ind w:left="120"/>
      </w:pPr>
      <w:r>
        <w:rPr>
          <w:rFonts w:ascii="Times New Roman" w:hAnsi="Times New Roman"/>
          <w:color w:val="000000"/>
        </w:rPr>
        <w:t>— კარგია მშობლობა. მანამდე არ მყოლია.</w:t>
      </w:r>
    </w:p>
    <w:p w14:paraId="654A4924" w14:textId="77777777" w:rsidR="004205F8" w:rsidRDefault="00000000">
      <w:pPr>
        <w:spacing w:before="269" w:after="269"/>
        <w:ind w:left="120"/>
      </w:pPr>
      <w:r>
        <w:rPr>
          <w:rFonts w:ascii="Times New Roman" w:hAnsi="Times New Roman"/>
          <w:color w:val="000000"/>
        </w:rPr>
        <w:t>„აჰ,“ დამეთანხმა მიშა.</w:t>
      </w:r>
    </w:p>
    <w:p w14:paraId="6DE4D466" w14:textId="77777777" w:rsidR="004205F8" w:rsidRDefault="00000000">
      <w:pPr>
        <w:spacing w:before="269" w:after="269"/>
        <w:ind w:left="120"/>
      </w:pPr>
      <w:r>
        <w:rPr>
          <w:rFonts w:ascii="Times New Roman" w:hAnsi="Times New Roman"/>
          <w:color w:val="000000"/>
        </w:rPr>
        <w:t>— შევძლებ თუ არა მეც იგივე ვიყო, როცა ერთ დღეს საკუთარი შვილი მეყოლება?</w:t>
      </w:r>
    </w:p>
    <w:p w14:paraId="7EB54396" w14:textId="77777777" w:rsidR="004205F8" w:rsidRDefault="00000000">
      <w:pPr>
        <w:spacing w:before="269" w:after="269"/>
        <w:ind w:left="120"/>
      </w:pPr>
      <w:r>
        <w:rPr>
          <w:rFonts w:ascii="Times New Roman" w:hAnsi="Times New Roman"/>
          <w:color w:val="000000"/>
        </w:rPr>
        <w:t>„რა-რა?!“ - გაოცებული ხმა გაისმა უკნიდან.</w:t>
      </w:r>
    </w:p>
    <w:p w14:paraId="0AEEDF7C" w14:textId="77777777" w:rsidR="004205F8" w:rsidRDefault="00000000">
      <w:pPr>
        <w:spacing w:before="269" w:after="269"/>
        <w:ind w:left="120"/>
      </w:pPr>
      <w:r>
        <w:rPr>
          <w:rFonts w:ascii="Times New Roman" w:hAnsi="Times New Roman"/>
          <w:color w:val="000000"/>
        </w:rPr>
        <w:t>- რამ გაგაოცა ასე ძალიან, საშა?</w:t>
      </w:r>
    </w:p>
    <w:p w14:paraId="0900539E" w14:textId="77777777" w:rsidR="004205F8" w:rsidRDefault="00000000">
      <w:pPr>
        <w:spacing w:before="269" w:after="269"/>
        <w:ind w:left="120"/>
      </w:pPr>
      <w:r>
        <w:rPr>
          <w:rFonts w:ascii="Times New Roman" w:hAnsi="Times New Roman"/>
          <w:color w:val="000000"/>
        </w:rPr>
        <w:lastRenderedPageBreak/>
        <w:t>-არაფერი გამიკვირდა...</w:t>
      </w:r>
    </w:p>
    <w:p w14:paraId="6C949762" w14:textId="77777777" w:rsidR="004205F8" w:rsidRDefault="00000000">
      <w:pPr>
        <w:spacing w:before="269" w:after="269"/>
        <w:ind w:left="120"/>
      </w:pPr>
      <w:r>
        <w:rPr>
          <w:rFonts w:ascii="Times New Roman" w:hAnsi="Times New Roman"/>
          <w:color w:val="000000"/>
        </w:rPr>
        <w:t>ჰმ, რატომ ეს უაზრო საბაბები?</w:t>
      </w:r>
    </w:p>
    <w:p w14:paraId="1B807347" w14:textId="77777777" w:rsidR="004205F8" w:rsidRDefault="00000000">
      <w:pPr>
        <w:spacing w:before="269" w:after="269"/>
        <w:ind w:left="120"/>
      </w:pPr>
      <w:r>
        <w:rPr>
          <w:rFonts w:ascii="Times New Roman" w:hAnsi="Times New Roman"/>
          <w:color w:val="000000"/>
        </w:rPr>
        <w:t>— შვილი გინდა?</w:t>
      </w:r>
    </w:p>
    <w:p w14:paraId="29D33B31" w14:textId="77777777" w:rsidR="004205F8" w:rsidRDefault="00000000">
      <w:pPr>
        <w:spacing w:before="269" w:after="269"/>
        <w:ind w:left="120"/>
      </w:pPr>
      <w:r>
        <w:rPr>
          <w:rFonts w:ascii="Times New Roman" w:hAnsi="Times New Roman"/>
          <w:color w:val="000000"/>
        </w:rPr>
        <w:t>— მე ვფიქრობ, რომ ეს დრო ოდესმე დადგება.</w:t>
      </w:r>
    </w:p>
    <w:p w14:paraId="27929CD2" w14:textId="77777777" w:rsidR="004205F8" w:rsidRDefault="00000000">
      <w:pPr>
        <w:spacing w:before="269" w:after="269"/>
        <w:ind w:left="120"/>
      </w:pPr>
      <w:r>
        <w:rPr>
          <w:rFonts w:ascii="Times New Roman" w:hAnsi="Times New Roman"/>
          <w:color w:val="000000"/>
        </w:rPr>
        <w:t>- ტ-მართალია. ჰ-ჰმ, ოდესმე.</w:t>
      </w:r>
    </w:p>
    <w:p w14:paraId="3E96EBD9" w14:textId="77777777" w:rsidR="004205F8" w:rsidRDefault="00000000">
      <w:pPr>
        <w:spacing w:before="269" w:after="269"/>
        <w:ind w:left="120"/>
      </w:pPr>
      <w:r>
        <w:rPr>
          <w:rFonts w:ascii="Times New Roman" w:hAnsi="Times New Roman"/>
          <w:color w:val="000000"/>
        </w:rPr>
        <w:t>შვიდმა უძველესმა დემონმა იმპერატორმა მემკვიდრეობით მიიღო ჩემი სისხლი და რაც მთავარია, მათი სისხლით ნათესავები ჩემს შთამომავლებად ითვლებიან. მამაჩემს, დედაჩემს, ასევე შეილას რომ ვუყურებ, ვერ ვიტყვი, რომ მე და მათ შეიძლება მშობელი და შვილები ვუწოდოთ.</w:t>
      </w:r>
    </w:p>
    <w:p w14:paraId="3EE2A937" w14:textId="77777777" w:rsidR="004205F8" w:rsidRDefault="00000000">
      <w:pPr>
        <w:spacing w:before="269" w:after="269"/>
        <w:ind w:left="120"/>
      </w:pPr>
      <w:r>
        <w:rPr>
          <w:rFonts w:ascii="Times New Roman" w:hAnsi="Times New Roman"/>
          <w:color w:val="000000"/>
        </w:rPr>
        <w:t>- ჰე-ჰე, - გაიღიმა მიშამ.</w:t>
      </w:r>
    </w:p>
    <w:p w14:paraId="18828477" w14:textId="77777777" w:rsidR="004205F8" w:rsidRDefault="00000000">
      <w:pPr>
        <w:spacing w:before="269" w:after="269"/>
        <w:ind w:left="120"/>
      </w:pPr>
      <w:r>
        <w:rPr>
          <w:rFonts w:ascii="Times New Roman" w:hAnsi="Times New Roman"/>
          <w:color w:val="000000"/>
        </w:rPr>
        <w:t>- თუმცა, ვიცი, რომ ეს შეუძლებელია.</w:t>
      </w:r>
    </w:p>
    <w:p w14:paraId="622088C5" w14:textId="77777777" w:rsidR="004205F8" w:rsidRDefault="00000000">
      <w:pPr>
        <w:spacing w:before="269" w:after="269"/>
        <w:ind w:left="120"/>
      </w:pPr>
      <w:r>
        <w:rPr>
          <w:rFonts w:ascii="Times New Roman" w:hAnsi="Times New Roman"/>
          <w:color w:val="000000"/>
        </w:rPr>
        <w:t>მიშამ თავი გააქნია.</w:t>
      </w:r>
    </w:p>
    <w:p w14:paraId="152BC89B" w14:textId="77777777" w:rsidR="004205F8" w:rsidRDefault="00000000">
      <w:pPr>
        <w:spacing w:before="269" w:after="269"/>
        <w:ind w:left="120"/>
      </w:pPr>
      <w:r>
        <w:rPr>
          <w:rFonts w:ascii="Times New Roman" w:hAnsi="Times New Roman"/>
          <w:color w:val="000000"/>
        </w:rPr>
        <w:t>- ანოს, შენ აუცილებლად კარგი მამა გახდები.</w:t>
      </w:r>
    </w:p>
    <w:p w14:paraId="4BBBB062" w14:textId="77777777" w:rsidR="004205F8" w:rsidRDefault="00000000">
      <w:pPr>
        <w:spacing w:before="269" w:after="269"/>
        <w:ind w:left="120"/>
      </w:pPr>
      <w:r>
        <w:rPr>
          <w:rFonts w:ascii="Times New Roman" w:hAnsi="Times New Roman"/>
          <w:color w:val="000000"/>
        </w:rPr>
        <w:t>- მართალია?</w:t>
      </w:r>
    </w:p>
    <w:p w14:paraId="7A6A83C7" w14:textId="77777777" w:rsidR="004205F8" w:rsidRDefault="00000000">
      <w:pPr>
        <w:spacing w:before="269" w:after="269"/>
        <w:ind w:left="120"/>
      </w:pPr>
      <w:r>
        <w:rPr>
          <w:rFonts w:ascii="Times New Roman" w:hAnsi="Times New Roman"/>
          <w:color w:val="000000"/>
        </w:rPr>
        <w:t>- რა თქმა უნდა.</w:t>
      </w:r>
    </w:p>
    <w:p w14:paraId="634E63E0" w14:textId="77777777" w:rsidR="004205F8" w:rsidRDefault="00000000">
      <w:pPr>
        <w:spacing w:before="269" w:after="269"/>
        <w:ind w:left="120"/>
      </w:pPr>
      <w:r>
        <w:rPr>
          <w:rFonts w:ascii="Times New Roman" w:hAnsi="Times New Roman"/>
          <w:color w:val="000000"/>
        </w:rPr>
        <w:t>რატომღაც, ახლა ასე არ ვფიქრობ.</w:t>
      </w:r>
    </w:p>
    <w:p w14:paraId="515A6882" w14:textId="77777777" w:rsidR="004205F8" w:rsidRDefault="00000000">
      <w:pPr>
        <w:spacing w:before="269" w:after="269"/>
        <w:ind w:left="120"/>
      </w:pPr>
      <w:r>
        <w:rPr>
          <w:rFonts w:ascii="Times New Roman" w:hAnsi="Times New Roman"/>
          <w:color w:val="000000"/>
        </w:rPr>
        <w:t>— ეჭვი გეპარება?</w:t>
      </w:r>
    </w:p>
    <w:p w14:paraId="14681ECB" w14:textId="77777777" w:rsidR="004205F8" w:rsidRDefault="00000000">
      <w:pPr>
        <w:spacing w:before="269" w:after="269"/>
        <w:ind w:left="120"/>
      </w:pPr>
      <w:r>
        <w:rPr>
          <w:rFonts w:ascii="Times New Roman" w:hAnsi="Times New Roman"/>
          <w:color w:val="000000"/>
        </w:rPr>
        <w:t>- არა. მე მჯერა შენი სიტყვების, მიშა.</w:t>
      </w:r>
    </w:p>
    <w:p w14:paraId="797203DF" w14:textId="77777777" w:rsidR="004205F8" w:rsidRDefault="00000000">
      <w:pPr>
        <w:spacing w:before="269" w:after="269"/>
        <w:ind w:left="120"/>
      </w:pPr>
      <w:r>
        <w:rPr>
          <w:rFonts w:ascii="Times New Roman" w:hAnsi="Times New Roman"/>
          <w:color w:val="000000"/>
        </w:rPr>
        <w:t>შევბრუნდი და გოგონას ვუთხარი, რომელმაც ქვემოთ დაიხედა და თითქოს ჩაფიქრებულიყო:</w:t>
      </w:r>
    </w:p>
    <w:p w14:paraId="260B6FB5" w14:textId="77777777" w:rsidR="004205F8" w:rsidRDefault="00000000">
      <w:pPr>
        <w:spacing w:before="269" w:after="269"/>
        <w:ind w:left="120"/>
      </w:pPr>
      <w:r>
        <w:rPr>
          <w:rFonts w:ascii="Times New Roman" w:hAnsi="Times New Roman"/>
          <w:color w:val="000000"/>
        </w:rPr>
        <w:t>- რას აკეთებ იქ, საშა, წავიდეთ.</w:t>
      </w:r>
    </w:p>
    <w:p w14:paraId="1FC94999" w14:textId="77777777" w:rsidR="004205F8" w:rsidRDefault="00000000">
      <w:pPr>
        <w:spacing w:before="269" w:after="269"/>
        <w:ind w:left="120"/>
      </w:pPr>
      <w:r>
        <w:rPr>
          <w:rFonts w:ascii="Times New Roman" w:hAnsi="Times New Roman"/>
          <w:color w:val="000000"/>
        </w:rPr>
        <w:t>- ო-კარგი.</w:t>
      </w:r>
    </w:p>
    <w:p w14:paraId="08193A11" w14:textId="77777777" w:rsidR="004205F8" w:rsidRDefault="00000000">
      <w:pPr>
        <w:spacing w:before="269" w:after="269"/>
        <w:ind w:left="120"/>
      </w:pPr>
      <w:r>
        <w:rPr>
          <w:rFonts w:ascii="Times New Roman" w:hAnsi="Times New Roman"/>
          <w:color w:val="000000"/>
        </w:rPr>
        <w:t>საშა სწრაფად გაიქცა და დაგვესწრო.</w:t>
      </w:r>
    </w:p>
    <w:p w14:paraId="4AD55C97" w14:textId="77777777" w:rsidR="004205F8" w:rsidRDefault="00000000">
      <w:pPr>
        <w:spacing w:before="269" w:after="269"/>
        <w:ind w:left="120"/>
      </w:pPr>
      <w:r>
        <w:rPr>
          <w:rFonts w:ascii="Times New Roman" w:hAnsi="Times New Roman"/>
          <w:color w:val="000000"/>
        </w:rPr>
        <w:t>- სხვათა შორის, ტურნირი მოვიგე.</w:t>
      </w:r>
    </w:p>
    <w:p w14:paraId="764DF275" w14:textId="77777777" w:rsidR="004205F8" w:rsidRDefault="00000000">
      <w:pPr>
        <w:spacing w:before="269" w:after="269"/>
        <w:ind w:left="120"/>
      </w:pPr>
      <w:r>
        <w:rPr>
          <w:rFonts w:ascii="Times New Roman" w:hAnsi="Times New Roman"/>
          <w:color w:val="000000"/>
        </w:rPr>
        <w:lastRenderedPageBreak/>
        <w:t>- რა გჭირს უცებ? განა ეს ბუნებრივი არ არის, იმის გათვალისწინებით, თუ რამდენად ძლიერი ხარ?</w:t>
      </w:r>
    </w:p>
    <w:p w14:paraId="275B5809" w14:textId="77777777" w:rsidR="004205F8" w:rsidRDefault="00000000">
      <w:pPr>
        <w:spacing w:before="269" w:after="269"/>
        <w:ind w:left="120"/>
      </w:pPr>
      <w:r>
        <w:rPr>
          <w:rFonts w:ascii="Times New Roman" w:hAnsi="Times New Roman"/>
          <w:color w:val="000000"/>
        </w:rPr>
        <w:t>- კარგი, ამაში მართალი ხარ.</w:t>
      </w:r>
    </w:p>
    <w:p w14:paraId="764D098A" w14:textId="77777777" w:rsidR="004205F8" w:rsidRDefault="00000000">
      <w:pPr>
        <w:spacing w:before="269" w:after="269"/>
        <w:ind w:left="120"/>
      </w:pPr>
      <w:r>
        <w:rPr>
          <w:rFonts w:ascii="Times New Roman" w:hAnsi="Times New Roman"/>
          <w:color w:val="000000"/>
        </w:rPr>
        <w:t>„გაერთე?“ ჰკითხა მიშამ.</w:t>
      </w:r>
    </w:p>
    <w:p w14:paraId="0473DCC9" w14:textId="77777777" w:rsidR="004205F8" w:rsidRDefault="00000000">
      <w:pPr>
        <w:spacing w:before="269" w:after="269"/>
        <w:ind w:left="120"/>
      </w:pPr>
      <w:r>
        <w:rPr>
          <w:rFonts w:ascii="Times New Roman" w:hAnsi="Times New Roman"/>
          <w:color w:val="000000"/>
        </w:rPr>
        <w:t>- კი.</w:t>
      </w:r>
    </w:p>
    <w:p w14:paraId="6BE9C2FD" w14:textId="77777777" w:rsidR="004205F8" w:rsidRDefault="00000000">
      <w:pPr>
        <w:spacing w:before="269" w:after="269"/>
        <w:ind w:left="120"/>
      </w:pPr>
      <w:r>
        <w:rPr>
          <w:rFonts w:ascii="Times New Roman" w:hAnsi="Times New Roman"/>
          <w:color w:val="000000"/>
        </w:rPr>
        <w:t>ეს იყო მშვიდი ხმლების ტურნირი, სადაც არ გრძნობ, რომ შენს სიცოცხლეს საფრთხე ემუქრება.</w:t>
      </w:r>
    </w:p>
    <w:p w14:paraId="01EA580E" w14:textId="77777777" w:rsidR="004205F8" w:rsidRDefault="00000000">
      <w:pPr>
        <w:spacing w:before="269" w:after="269"/>
        <w:ind w:left="120"/>
      </w:pPr>
      <w:r>
        <w:rPr>
          <w:rFonts w:ascii="Times New Roman" w:hAnsi="Times New Roman"/>
          <w:color w:val="000000"/>
        </w:rPr>
        <w:t>ერთიანობასა და იმპერიული ოჯახების ფრაქციას შორის მარიონეტული ომი. ხმაურიანი ხალხის ბრბო.</w:t>
      </w:r>
    </w:p>
    <w:p w14:paraId="1640B32E" w14:textId="77777777" w:rsidR="004205F8" w:rsidRDefault="00000000">
      <w:pPr>
        <w:spacing w:before="269" w:after="269"/>
        <w:ind w:left="120"/>
      </w:pPr>
      <w:r>
        <w:rPr>
          <w:rFonts w:ascii="Times New Roman" w:hAnsi="Times New Roman"/>
          <w:color w:val="000000"/>
        </w:rPr>
        <w:t>ეს ორი დღე სადღესასწაულო აღფრთოვანებას ჰგავდა, მხოლოდ ყველანაირი სირთულე წარმოიშვა, მაგრამ ჩემთვის ძალიან მნიშვნელოვანი დროც იყო - როდესაც მე და რეი ხმლებით დუელში შევხვდით.</w:t>
      </w:r>
    </w:p>
    <w:p w14:paraId="4B26B7FD" w14:textId="77777777" w:rsidR="004205F8" w:rsidRDefault="00000000">
      <w:pPr>
        <w:spacing w:before="269" w:after="269"/>
        <w:ind w:left="120"/>
      </w:pPr>
      <w:r>
        <w:rPr>
          <w:rFonts w:ascii="Times New Roman" w:hAnsi="Times New Roman"/>
          <w:color w:val="000000"/>
        </w:rPr>
        <w:t>როდესაც ბრძოლა დასრულდა, რაღაც სიცარიელე ვიგრძენი.</w:t>
      </w:r>
    </w:p>
    <w:p w14:paraId="276D524F" w14:textId="77777777" w:rsidR="004205F8" w:rsidRDefault="00000000">
      <w:pPr>
        <w:spacing w:before="269" w:after="269"/>
        <w:ind w:left="120"/>
      </w:pPr>
      <w:r>
        <w:rPr>
          <w:rFonts w:ascii="Times New Roman" w:hAnsi="Times New Roman"/>
          <w:color w:val="000000"/>
        </w:rPr>
        <w:t>მაინტერესებს, რა არის ეს გრძნობა.</w:t>
      </w:r>
    </w:p>
    <w:p w14:paraId="27FB5BAB" w14:textId="77777777" w:rsidR="004205F8" w:rsidRDefault="00000000">
      <w:pPr>
        <w:spacing w:before="269" w:after="269"/>
        <w:ind w:left="120"/>
      </w:pPr>
      <w:r>
        <w:rPr>
          <w:rFonts w:ascii="Times New Roman" w:hAnsi="Times New Roman"/>
          <w:color w:val="000000"/>
        </w:rPr>
        <w:t>ადრე, იმ დღეებში, როდესაც სიცოცხლე და სიკვდილი გვერდიგვერდ დადიოდნენ, მე ეს არასდროს განმიცდია.</w:t>
      </w:r>
    </w:p>
    <w:p w14:paraId="70F88716" w14:textId="77777777" w:rsidR="004205F8" w:rsidRDefault="00000000">
      <w:pPr>
        <w:spacing w:before="269" w:after="269"/>
        <w:ind w:left="120"/>
      </w:pPr>
      <w:r>
        <w:rPr>
          <w:rFonts w:ascii="Times New Roman" w:hAnsi="Times New Roman"/>
          <w:color w:val="000000"/>
        </w:rPr>
        <w:t>— ეს ძალიან სახალისო ტურნირი იყო. მაყურებელთა სკამებზე თითქმის არავინ იყო. არენა ნელა დავტოვე, თითქოს უხალისოდ, ზეიმის შემდეგ სიმშვიდის შეგრძნებით.</w:t>
      </w:r>
    </w:p>
    <w:p w14:paraId="09633A47" w14:textId="77777777" w:rsidR="004205F8" w:rsidRDefault="00000000">
      <w:pPr>
        <w:pStyle w:val="Heading2"/>
        <w:pageBreakBefore/>
        <w:spacing w:before="180" w:after="180"/>
        <w:ind w:left="120"/>
      </w:pPr>
      <w:r>
        <w:rPr>
          <w:rFonts w:ascii="Times New Roman" w:hAnsi="Times New Roman"/>
          <w:color w:val="000000"/>
          <w:sz w:val="33"/>
        </w:rPr>
        <w:lastRenderedPageBreak/>
        <w:t>ბოლოსიტყვაობა</w:t>
      </w:r>
    </w:p>
    <w:p w14:paraId="3EBF5CD5" w14:textId="77777777" w:rsidR="004205F8" w:rsidRDefault="00000000">
      <w:pPr>
        <w:spacing w:before="269" w:after="269"/>
        <w:ind w:left="120"/>
      </w:pPr>
      <w:r>
        <w:rPr>
          <w:rFonts w:ascii="Times New Roman" w:hAnsi="Times New Roman"/>
          <w:color w:val="000000"/>
        </w:rPr>
        <w:t>მეორე ტომიდან დაწყებული, მოთხრობაში, რომელსაც ანოსის გულშემატკივრების კავშირი ჰქვია, ენერგიული გოგონები ჩნდებიან. მე ისინი შევქმენი, რადგან მინდოდა მეჩვენებინა ნახევარჯიშების დისკრიმინაცია იმპერიული ოჯახების წევრებისგან განსხვავებით, რომლებიც ჯიუტად არ ცნობენ ანოსს, მაგრამ შესაძლოა ამ ეტაპზე წავბორძიკდი და გავიფიქრე: „რატომ არ უნდა გავხადოთ ისინი უბრალოდ ფანკლუბად - სკოლის სტანდარტულ ელემენტად?“</w:t>
      </w:r>
    </w:p>
    <w:p w14:paraId="4E592335" w14:textId="77777777" w:rsidR="004205F8" w:rsidRDefault="00000000">
      <w:pPr>
        <w:spacing w:before="269" w:after="269"/>
        <w:ind w:left="120"/>
      </w:pPr>
      <w:r>
        <w:rPr>
          <w:rFonts w:ascii="Times New Roman" w:hAnsi="Times New Roman"/>
          <w:color w:val="000000"/>
        </w:rPr>
        <w:t>ფონური პერსონაჟები, რომლებსაც სიუჟეტში არანაირი ხასიათი ან ხაზი არ აქვთ, უბრალოდ ფან-კლუბის ატმოსფეროს შესაქმნელად.</w:t>
      </w:r>
    </w:p>
    <w:p w14:paraId="4CA87B33" w14:textId="77777777" w:rsidR="004205F8" w:rsidRDefault="00000000">
      <w:pPr>
        <w:spacing w:before="269" w:after="269"/>
        <w:ind w:left="120"/>
      </w:pPr>
      <w:r>
        <w:rPr>
          <w:rFonts w:ascii="Times New Roman" w:hAnsi="Times New Roman"/>
          <w:color w:val="000000"/>
        </w:rPr>
        <w:t>შემდეგ კი, როცა წერას დავუჯექი, უცნაურ რაღაცეებზე დამიწყეს საუბარი. თავიდან ეს არც ისე უცნაური იყო და მაშინვე გამოვაქვეყნე. თავდაპირველად, ის ინტერნეტში გამოქვეყნდა და თითოეულ თავზე გამოხმაურებას ვიღებდი. გასაკვირია, რომ მათ შესახებ მიღებული გამოხმაურება კარგი იყო.</w:t>
      </w:r>
    </w:p>
    <w:p w14:paraId="768B3049" w14:textId="77777777" w:rsidR="004205F8" w:rsidRDefault="00000000">
      <w:pPr>
        <w:spacing w:before="269" w:after="269"/>
        <w:ind w:left="120"/>
      </w:pPr>
      <w:r>
        <w:rPr>
          <w:rFonts w:ascii="Times New Roman" w:hAnsi="Times New Roman"/>
          <w:color w:val="000000"/>
        </w:rPr>
        <w:t>შემდეგ გავიფიქრე: „მართლა სწორია ეს ტემპი?“, თითქოს რაღაც ნელ-ნელა კონტროლიდან გამოდიოდა. და სანამ გავაცნობიერებდი, უკვე უცნაურ სიმღერას მღეროდნენ. ძალიან მეეჭვებოდა, ყველაფერი კარგად იქნებოდა თუ არა, გამოქვეყნებამდე ასე რომ დავტოვებდი, მაგრამ მხოლოდ რამდენიმე სტრიქონი იყო, ამიტომ ხელი ჩავიქნიე და გამოვაქვეყნე.</w:t>
      </w:r>
    </w:p>
    <w:p w14:paraId="54C85BC7" w14:textId="77777777" w:rsidR="004205F8" w:rsidRDefault="00000000">
      <w:pPr>
        <w:spacing w:before="269" w:after="269"/>
        <w:ind w:left="120"/>
      </w:pPr>
      <w:r>
        <w:rPr>
          <w:rFonts w:ascii="Times New Roman" w:hAnsi="Times New Roman"/>
          <w:color w:val="000000"/>
        </w:rPr>
        <w:t>და ეს ხმაურით მიიღეს. მე წავიქეცი და სხვა მელოდიას სიტყვები დავწერე. აქ მხოლოდ ერთი საბაბი მაქვს: როდესაც რომანში სიმღერას წერ, ხმა არ ისმის და მელოდიის აღწერა უბრალოდ აბსურდულია. ამიტომ ვიფიქრე, რომ მხოლოდ სიტყვებს დავწერდი, მაგრამ ფრაზა „შენ ზემოთ ხარ და მე ქვემოთ“ მას შემდეგ დაიბადა, რაც რამდენჯერმე გადავწერე ისინი.</w:t>
      </w:r>
    </w:p>
    <w:p w14:paraId="2575B37E" w14:textId="77777777" w:rsidR="004205F8" w:rsidRDefault="00000000">
      <w:pPr>
        <w:spacing w:before="269" w:after="269"/>
        <w:ind w:left="120"/>
      </w:pPr>
      <w:r>
        <w:rPr>
          <w:rFonts w:ascii="Times New Roman" w:hAnsi="Times New Roman"/>
          <w:color w:val="000000"/>
        </w:rPr>
        <w:t>ამ გზით, მკითხველებმა „მიმართეს“ გულშემატკივრების კავშირის გოგონები და ისინი ძალიან თავდაჯერებულ პერსონაჟებად ჩამოყალიბდნენ. სიუჟეტის დაგეგმვის საწყის ეტაპზე არ არსებობდა თავი „მელოდია ცეცხლის ალი შუაგულში“. მეგონა, პერსონაჟების ასეთი განვითარება ექსკლუზიურად ვებგვერდისთვის იყო განკუთვნილი.</w:t>
      </w:r>
    </w:p>
    <w:p w14:paraId="2F73A637" w14:textId="77777777" w:rsidR="004205F8" w:rsidRDefault="00000000">
      <w:pPr>
        <w:spacing w:before="269" w:after="269"/>
        <w:ind w:left="120"/>
      </w:pPr>
      <w:r>
        <w:rPr>
          <w:rFonts w:ascii="Times New Roman" w:hAnsi="Times New Roman"/>
          <w:color w:val="000000"/>
        </w:rPr>
        <w:t>სხვა თემაზე გადასვლისას, რაც მსუბუქი რომანის გამოცემაში მახარებს, ილუსტრაციებია. მოუთმენლად ველოდი, როგორ გამოჩნდებოდნენ პერსონაჟები, რომლებსაც მთელი წლის განმავლობაში დღითი დღე ვწერდი და ბატონმა იოშინორი შიზუმამ კვლავ უბრალოდ შესანიშნავი ილუსტრაციები დახატა. გარეკანზე ანოსი უბრალოდ არარეალურად მაგარი აღმოჩნდა. ვერ ვწყვეტ მის აღფრთოვანებას. დიდი მადლობა.</w:t>
      </w:r>
    </w:p>
    <w:p w14:paraId="02BC63BA" w14:textId="77777777" w:rsidR="004205F8" w:rsidRDefault="00000000">
      <w:pPr>
        <w:spacing w:before="269" w:after="269"/>
        <w:ind w:left="120"/>
      </w:pPr>
      <w:r>
        <w:rPr>
          <w:rFonts w:ascii="Times New Roman" w:hAnsi="Times New Roman"/>
          <w:color w:val="000000"/>
        </w:rPr>
        <w:t xml:space="preserve">ასევე, კიდევ ერთხელ მინდა მადლობა გადავუხადო ჩემს რედაქტორს, ქალბატონ იოშიოკას. ჩემს ნამუშევრებში ყოველთვის არის პერსონაჟების მცირედი სიჭარბე, მაგრამ </w:t>
      </w:r>
      <w:r>
        <w:rPr>
          <w:rFonts w:ascii="Times New Roman" w:hAnsi="Times New Roman"/>
          <w:color w:val="000000"/>
        </w:rPr>
        <w:lastRenderedPageBreak/>
        <w:t>მან მოახერხა ყველაფრის ოსტატურად მოქცევა დადგენილ ჩარჩოებში. დიდი მადლობა მას მთელი ამ ტანჯვისთვის.</w:t>
      </w:r>
    </w:p>
    <w:p w14:paraId="104A7E96" w14:textId="77777777" w:rsidR="004205F8" w:rsidRDefault="00000000">
      <w:pPr>
        <w:spacing w:before="269" w:after="269"/>
        <w:ind w:left="120"/>
      </w:pPr>
      <w:r>
        <w:rPr>
          <w:rFonts w:ascii="Times New Roman" w:hAnsi="Times New Roman"/>
          <w:color w:val="000000"/>
        </w:rPr>
        <w:t>და ბოლოს, მინდა მადლობა გადავუხადო ყველას, ვინც ეს წიგნი ჩემი გულის სიღრმიდან წაიკითხა. შემდეგ ტომში ანოსი საბოლოოდ ჩაწვდება ამ დიდი საიდუმლოს. ეს წიგნი მაღალი შეფასებით და მრავალი თვალსაზრისით საკმაოდ საინტერესო იყო, ასე რომ, მოუთმენლად ველით. ჩვენ ვმუშაობთ მის რედაქტირებაზე, რათა თქვენ გაცილებით პოზიტიური გამოცდილება გქონდეთ.</w:t>
      </w:r>
    </w:p>
    <w:p w14:paraId="14E6F3D3" w14:textId="77777777" w:rsidR="004205F8" w:rsidRDefault="00000000">
      <w:pPr>
        <w:spacing w:before="269" w:after="269"/>
        <w:ind w:left="120"/>
      </w:pPr>
      <w:r>
        <w:rPr>
          <w:rFonts w:ascii="Times New Roman" w:hAnsi="Times New Roman"/>
          <w:color w:val="000000"/>
        </w:rPr>
        <w:t>2018 წლის 1 ივნისი, Xiu.</w:t>
      </w:r>
    </w:p>
    <w:p w14:paraId="7B249A06" w14:textId="77777777" w:rsidR="004205F8" w:rsidRDefault="004205F8">
      <w:pPr>
        <w:spacing w:before="269" w:after="269"/>
        <w:ind w:left="120"/>
      </w:pPr>
    </w:p>
    <w:p w14:paraId="4635D71C" w14:textId="77777777" w:rsidR="004205F8" w:rsidRDefault="00000000">
      <w:pPr>
        <w:spacing w:after="0"/>
        <w:ind w:left="120"/>
      </w:pPr>
      <w:r>
        <w:rPr>
          <w:rFonts w:ascii="Times New Roman" w:hAnsi="Times New Roman"/>
          <w:color w:val="000000"/>
        </w:rPr>
        <w:t xml:space="preserve"> </w:t>
      </w:r>
      <w:r>
        <w:rPr>
          <w:noProof/>
        </w:rPr>
        <w:drawing>
          <wp:inline distT="0" distB="0" distL="0" distR="0" wp14:anchorId="2596A873" wp14:editId="1FC90BDC">
            <wp:extent cx="5732145" cy="52491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5249159"/>
                    </a:xfrm>
                    <a:prstGeom prst="rect">
                      <a:avLst/>
                    </a:prstGeom>
                  </pic:spPr>
                </pic:pic>
              </a:graphicData>
            </a:graphic>
          </wp:inline>
        </w:drawing>
      </w:r>
    </w:p>
    <w:p w14:paraId="1A8A1BA0" w14:textId="77777777" w:rsidR="004205F8" w:rsidRDefault="00000000">
      <w:pPr>
        <w:pStyle w:val="Heading2"/>
        <w:pageBreakBefore/>
        <w:spacing w:before="180" w:after="180"/>
        <w:ind w:left="120"/>
      </w:pPr>
      <w:r>
        <w:rPr>
          <w:rFonts w:ascii="Times New Roman" w:hAnsi="Times New Roman"/>
          <w:color w:val="000000"/>
          <w:sz w:val="33"/>
        </w:rPr>
        <w:lastRenderedPageBreak/>
        <w:t>მთარგმნელის შემდგომი სიტყვა</w:t>
      </w:r>
    </w:p>
    <w:p w14:paraId="3F52836B" w14:textId="77777777" w:rsidR="004205F8" w:rsidRDefault="00000000">
      <w:pPr>
        <w:spacing w:before="269" w:after="269"/>
        <w:ind w:left="120"/>
      </w:pPr>
      <w:r>
        <w:rPr>
          <w:rFonts w:ascii="Times New Roman" w:hAnsi="Times New Roman"/>
          <w:color w:val="000000"/>
        </w:rPr>
        <w:t>გამარჯობა თქვენ, ჩემო ძვირფასო მკითხველებო, ეს არის ვერგილიუს ლუციფერი. ეს არის მსუბუქი რომანის მეორე ტომი უვარგისი მბრძანებლის შესახებ და მესამე ტომი, რომელიც მთლიანად იაპონურიდან დავწერე. ეს ჩემთვის უფრო რთული იყო, ვიდრე პირველი და საქმე მხოლოდ იმაში არ არის, რომ ტომი პირველზე დიდია. ეს ასევე ძალიან სასარგებლო გამოცდილება იყო ჩემთვის, როგორც მთარგმნელისთვის. ტომში ბევრი რთული მომენტი იყო, მაგრამ მე შევძელი მათი გადალახვა, მათ შორის თქვენი მორალური და ზოგჯერ ფინანსური მხარდაჭერის წყალობით.</w:t>
      </w:r>
    </w:p>
    <w:p w14:paraId="5B8885D9" w14:textId="77777777" w:rsidR="004205F8" w:rsidRDefault="00000000">
      <w:pPr>
        <w:spacing w:before="269" w:after="269"/>
        <w:ind w:left="120"/>
      </w:pPr>
      <w:r>
        <w:rPr>
          <w:rFonts w:ascii="Times New Roman" w:hAnsi="Times New Roman"/>
          <w:b/>
          <w:color w:val="000000"/>
        </w:rPr>
        <w:t xml:space="preserve">მადლიერება </w:t>
      </w:r>
      <w:r>
        <w:rPr>
          <w:rFonts w:ascii="Times New Roman" w:hAnsi="Times New Roman"/>
          <w:color w:val="000000"/>
        </w:rPr>
        <w:t>.</w:t>
      </w:r>
    </w:p>
    <w:p w14:paraId="1F83B7D7" w14:textId="77777777" w:rsidR="004205F8" w:rsidRDefault="00000000">
      <w:pPr>
        <w:spacing w:before="269" w:after="269"/>
        <w:ind w:left="120"/>
      </w:pPr>
      <w:r>
        <w:rPr>
          <w:rFonts w:ascii="Times New Roman" w:hAnsi="Times New Roman"/>
          <w:color w:val="000000"/>
        </w:rPr>
        <w:t>კარგი, პირველ რიგში, კიდევ ერთხელ მინდა მადლობა გადავუხადო დიდებულ და საშინელ მონიქს-სამას თარგმანში დახმარებისთვის. ასევე, მადლიერების ნიშნად, გირჩევთ, წაიკითხოთ ის ნაწარმოებები, რომლებსაც ამჟამად თარგმნის - „გაზომილი ცხოვრება სხვა სამყაროში“ და „მერვე დღეს, „ლამაზმანმა“, უხერხულად მომღიმარმა, თქვა: „სასიამოვნოა თქვენი გაცნობა.“ მათი წაკითხვა ასევე შეგიძლიათ ვებგვერდზე novel.tl და იქ იპოვოთ მთარგმნელისა და მისი გუნდის ყველა კონტაქტი.</w:t>
      </w:r>
    </w:p>
    <w:p w14:paraId="1B307D10" w14:textId="77777777" w:rsidR="004205F8" w:rsidRDefault="00000000">
      <w:pPr>
        <w:spacing w:before="269" w:after="269"/>
        <w:ind w:left="120"/>
      </w:pPr>
      <w:r>
        <w:rPr>
          <w:rFonts w:ascii="Times New Roman" w:hAnsi="Times New Roman"/>
          <w:color w:val="000000"/>
        </w:rPr>
        <w:t>მეორეც, მინდა მადლობა გადავუხადო ჩემს ორ გამომწერს, ბუსტის და მათ, ვინც კივიზე შემოწირულობა გაიღო. უდიდესი ადამიანური მადლობა თქვენ. თქვენ ფაქტიურად მაძლევთ საშუალებას, გავაგრძელო არსებობა სიტყვის ყველა გაგებით და მეტი დრო დავუთმო თარგმანს.</w:t>
      </w:r>
    </w:p>
    <w:p w14:paraId="2E3A8D01" w14:textId="77777777" w:rsidR="004205F8" w:rsidRDefault="00000000">
      <w:pPr>
        <w:spacing w:before="269" w:after="269"/>
        <w:ind w:left="120"/>
      </w:pPr>
      <w:r>
        <w:rPr>
          <w:rFonts w:ascii="Times New Roman" w:hAnsi="Times New Roman"/>
          <w:b/>
          <w:color w:val="000000"/>
        </w:rPr>
        <w:t>მომავალი.</w:t>
      </w:r>
    </w:p>
    <w:p w14:paraId="17403010" w14:textId="77777777" w:rsidR="004205F8" w:rsidRDefault="00000000">
      <w:pPr>
        <w:spacing w:before="269" w:after="269"/>
        <w:ind w:left="120"/>
      </w:pPr>
      <w:r>
        <w:rPr>
          <w:rFonts w:ascii="Times New Roman" w:hAnsi="Times New Roman"/>
          <w:color w:val="000000"/>
        </w:rPr>
        <w:t>შემდეგი არის „უვარგისის“ მესამე ტომი და ის კიდევ უფრო დიდია, ვიდრე მეორე, ამიტომ მათ, ვისაც ტომის სრული გამოცემის დალოდება ურჩევნიათ, სრულ თარგმანს ახალი წლისთვის (დეკემბრის ბოლოს) უნდა ელოდონ. ეს ტომი ერთ თვესა და 3 კვირაში დავასრულე და ალბათ მასაც ზუსტად 2 თვეში ვთარგმნი. მალე ვებ-რომანის თარგმანს დავეწევით. ასე რომ, იმედი მაქვს, რომ თქვენ კიდევ უფრო მეტნი იქნებით, ჩემო ძვირფასო მკითხველებო, და თქვენი მხარდაჭერის ხარისხიც თანაბრად გაიზრდება, რადგან მე მესამე კურსის სტუდენტი ვარ და ბევრი უნდა ვიშრომო, რომ ორივე ფრონტს არ ჩამოვრჩე, განსაკუთრებით დეკემბერში, როდესაც გამოცდების სესიამდე ძალიან ცოტა დრო რჩება და დაგროვილი ნაშთების შევსება მომიწევს.</w:t>
      </w:r>
    </w:p>
    <w:p w14:paraId="1480A158" w14:textId="77777777" w:rsidR="004205F8" w:rsidRDefault="00000000">
      <w:pPr>
        <w:spacing w:before="269" w:after="269"/>
        <w:ind w:left="120"/>
      </w:pPr>
      <w:r>
        <w:rPr>
          <w:rFonts w:ascii="Times New Roman" w:hAnsi="Times New Roman"/>
          <w:b/>
          <w:color w:val="000000"/>
        </w:rPr>
        <w:t>ცოტა რეკლამა.</w:t>
      </w:r>
    </w:p>
    <w:p w14:paraId="25BA640B" w14:textId="77777777" w:rsidR="004205F8" w:rsidRDefault="00000000">
      <w:pPr>
        <w:spacing w:before="269" w:after="269"/>
        <w:ind w:left="120"/>
      </w:pPr>
      <w:r>
        <w:rPr>
          <w:rFonts w:ascii="Times New Roman" w:hAnsi="Times New Roman"/>
          <w:color w:val="000000"/>
        </w:rPr>
        <w:t xml:space="preserve">ცოტა ხნის წინ შეთანხმება დავდე Team Syndicate-თან, რომელიც Unfit-ზე თარგმნის მანგას და მე დაუყოვნებლივ მივაწვდი მათ იაპონურიდან მაღალი ხარისხის თარგმანს. არ ვიცი, ხელახლა ჩაწერენ თუ არა მე-14 თავს ჩემს თარგმანში, რომელიც გავუგზავნე, </w:t>
      </w:r>
      <w:r>
        <w:rPr>
          <w:rFonts w:ascii="Times New Roman" w:hAnsi="Times New Roman"/>
          <w:color w:val="000000"/>
        </w:rPr>
        <w:lastRenderedPageBreak/>
        <w:t>მაგრამ მე-15 თავს აუცილებლად მაშინვე გამოვა ჩემს თარგმანში, ისე, რომ ვადაზე ადრე არ გამოვიდეს არასასურველ ვერსიაში, როგორც ახლა.</w:t>
      </w:r>
    </w:p>
    <w:p w14:paraId="7A9CC0E0" w14:textId="77777777" w:rsidR="004205F8" w:rsidRDefault="00000000">
      <w:pPr>
        <w:spacing w:before="269" w:after="269"/>
        <w:ind w:left="120"/>
      </w:pPr>
      <w:r>
        <w:rPr>
          <w:rFonts w:ascii="Times New Roman" w:hAnsi="Times New Roman"/>
          <w:color w:val="000000"/>
        </w:rPr>
        <w:t>„უვარგისის“ გარდა, მაქვს ძალიან საინტერესო მსუბუქი რომანი, მაგალითად „აპოკალიფსის ჯადოქარი: უხვი ეპოქის უძლიერესი“, რომელსაც ყველას გირჩევთ. მისი ავტორია კამაჩი კაზუმა, „გარკვეული ჯადოსნური ინდექსის“ და სხვა მრავალი ნაწარმოების ავტორი. სერიას ამჟამად 3 ტომი აქვს და ავტორი თანმიმდევრულად და სწრაფად უშვებს ყველა სერიას, ჩემი თარგმანი კი მეორე ტომის პირველ თავზე შეჩერდა. ახლა, ჩემი სწავლისა და „უვარგისის“ საკითხზე კონცენტრირების გამო, ამ ნაწარმოების თარგმნას დროს ვერ დავუთმობ, მაგრამ სიმართლე გითხრათ, ძალიან მინდა.</w:t>
      </w:r>
    </w:p>
    <w:p w14:paraId="6AA04B22" w14:textId="77777777" w:rsidR="004205F8" w:rsidRDefault="00000000">
      <w:pPr>
        <w:spacing w:before="269" w:after="269"/>
        <w:ind w:left="120"/>
      </w:pPr>
      <w:r>
        <w:rPr>
          <w:rFonts w:ascii="Times New Roman" w:hAnsi="Times New Roman"/>
          <w:color w:val="000000"/>
        </w:rPr>
        <w:t>ასევე ვაგრძელებ High School DxD პრიკველის, Fallen God-Dog: Slash Dog-ის, ყოველთვიური მანგა ადაპტაციის თარგმნას. აუცილებლად წასაკითხი წიგნი DxD სამყაროს მოყვარულთათვის.</w:t>
      </w:r>
    </w:p>
    <w:p w14:paraId="7A50227C" w14:textId="77777777" w:rsidR="004205F8" w:rsidRDefault="00000000">
      <w:pPr>
        <w:pStyle w:val="Heading2"/>
        <w:pageBreakBefore/>
        <w:spacing w:before="180" w:after="180"/>
        <w:ind w:left="120"/>
      </w:pPr>
      <w:r>
        <w:rPr>
          <w:rFonts w:ascii="Times New Roman" w:hAnsi="Times New Roman"/>
          <w:color w:val="000000"/>
          <w:sz w:val="33"/>
        </w:rPr>
        <w:lastRenderedPageBreak/>
        <w:t>მოთხრობა 1 (ანიმაციური) – გათელილი სიამაყე და მისი დასაწყისი</w:t>
      </w:r>
    </w:p>
    <w:p w14:paraId="6F47E176" w14:textId="77777777" w:rsidR="004205F8" w:rsidRDefault="00000000">
      <w:pPr>
        <w:spacing w:before="269" w:after="269"/>
        <w:ind w:left="120"/>
      </w:pPr>
      <w:r>
        <w:rPr>
          <w:rFonts w:ascii="Times New Roman" w:hAnsi="Times New Roman"/>
          <w:i/>
          <w:color w:val="000000"/>
        </w:rPr>
        <w:t>მოკლე მოთხრობა, რომელიც ექსკლუზიურად Animate მაღაზიისთვისაა ხელმისაწვდომი</w:t>
      </w:r>
    </w:p>
    <w:p w14:paraId="33A153CB" w14:textId="77777777" w:rsidR="004205F8" w:rsidRDefault="00000000">
      <w:pPr>
        <w:spacing w:before="269" w:after="269"/>
        <w:ind w:left="120"/>
      </w:pPr>
      <w:r>
        <w:rPr>
          <w:rFonts w:ascii="Times New Roman" w:hAnsi="Times New Roman"/>
          <w:color w:val="000000"/>
        </w:rPr>
        <w:t>დემონ მბრძანებლის აკადემიის ტერიტორიაზე, სადაც კავშირის კოშკები იყო განთავსებული, რიგში თეთრ ფორმაში გამოწყობილი სტუდენტი, სახელად ჰელენი, იდგა. კოშკის შესასვლელთან მაგიდები იყო, სადაც უფროსკურსელები - რეგისტრატორები ისხდნენ. აქ ავსებდნენ და იგზავნებოდა კავშირებში გაწევრიანების განაცხადები.</w:t>
      </w:r>
    </w:p>
    <w:p w14:paraId="4F186A30" w14:textId="77777777" w:rsidR="004205F8" w:rsidRDefault="00000000">
      <w:pPr>
        <w:spacing w:before="269" w:after="269"/>
        <w:ind w:left="120"/>
      </w:pPr>
      <w:r>
        <w:rPr>
          <w:rFonts w:ascii="Times New Roman" w:hAnsi="Times New Roman"/>
          <w:color w:val="000000"/>
        </w:rPr>
        <w:t xml:space="preserve">დღეს აკადემიაში ახალმოსულებისთვის სასწავლო დღე იყო და აქ სტუდენტების უზარმაზარი ბრბო შეიკრიბა. ჰელენი თავის რიგს ელოდა და ცდილობდა დაძაბულობა დაეფარა. დღეს მას მხოლოდ ახალი კავშირის დაარსების შესახებ პეტიციის წარდგენა სჭირდებოდა. ის აქ მარტო იმიტომ მოვიდა, რომ დიდად არ გამოჩენილიყო და არავის გაეგო, რომ ის „უნიტეტიდან“ იყო. ჯერ არ უფიქრია, როგორი კავშირის შექმნას აპირებდა, მაგრამ მისი თანამებრძოლები მთელი მონდომებით ფიქრობდნენ ამაზე და მათ მფარველიც ჰყავდათ. ჯერ არავინ იცნობდა მის სახეს. </w:t>
      </w:r>
      <w:r>
        <w:rPr>
          <w:rFonts w:ascii="Times New Roman" w:hAnsi="Times New Roman"/>
          <w:i/>
          <w:color w:val="000000"/>
        </w:rPr>
        <w:t xml:space="preserve">ყველაფერი კარგად იყო, არანაირი პრობლემა არ უნდა წარმოიშვას </w:t>
      </w:r>
      <w:r>
        <w:rPr>
          <w:rFonts w:ascii="Times New Roman" w:hAnsi="Times New Roman"/>
          <w:color w:val="000000"/>
        </w:rPr>
        <w:t>, დაარწმუნა მან თავი.</w:t>
      </w:r>
    </w:p>
    <w:p w14:paraId="76AE8C4D" w14:textId="77777777" w:rsidR="004205F8" w:rsidRDefault="00000000">
      <w:pPr>
        <w:spacing w:before="269" w:after="269"/>
        <w:ind w:left="120"/>
      </w:pPr>
      <w:r>
        <w:rPr>
          <w:rFonts w:ascii="Times New Roman" w:hAnsi="Times New Roman"/>
          <w:color w:val="000000"/>
        </w:rPr>
        <w:t>„უკაცრავად, შეიძლება ახალი კავშირის დაარსების შესახებ პეტიცია შევიტანო?“ იკითხა ჰელენმა და ბუნებრივად მოქცევა სცადა.</w:t>
      </w:r>
    </w:p>
    <w:p w14:paraId="21495026" w14:textId="77777777" w:rsidR="004205F8" w:rsidRDefault="00000000">
      <w:pPr>
        <w:spacing w:before="269" w:after="269"/>
        <w:ind w:left="120"/>
      </w:pPr>
      <w:r>
        <w:rPr>
          <w:rFonts w:ascii="Times New Roman" w:hAnsi="Times New Roman"/>
          <w:color w:val="000000"/>
        </w:rPr>
        <w:t>შავ ფორმაში გამოწყობილმა სტუდენტმა, რომელიც პეტიციებს იღებდა, ერთხელ შეხედა მას და პეტიცია მაგიდიდან ამოიღო.</w:t>
      </w:r>
    </w:p>
    <w:p w14:paraId="1494841F" w14:textId="77777777" w:rsidR="004205F8" w:rsidRDefault="00000000">
      <w:pPr>
        <w:spacing w:before="269" w:after="269"/>
        <w:ind w:left="120"/>
      </w:pPr>
      <w:r>
        <w:rPr>
          <w:rFonts w:ascii="Times New Roman" w:hAnsi="Times New Roman"/>
          <w:color w:val="000000"/>
        </w:rPr>
        <w:t>— დიდი მადლობა…</w:t>
      </w:r>
    </w:p>
    <w:p w14:paraId="209D4339" w14:textId="77777777" w:rsidR="004205F8" w:rsidRDefault="00000000">
      <w:pPr>
        <w:spacing w:before="269" w:after="269"/>
        <w:ind w:left="120"/>
      </w:pPr>
      <w:r>
        <w:rPr>
          <w:rFonts w:ascii="Times New Roman" w:hAnsi="Times New Roman"/>
          <w:color w:val="000000"/>
        </w:rPr>
        <w:t>როგორც კი ჰელენი პეტიციის აღებას აპირებდა, შავ ფორმაში გამოწყობილმა სტუდენტმა ის ხელებით დახია.</w:t>
      </w:r>
    </w:p>
    <w:p w14:paraId="4C28B0C2" w14:textId="77777777" w:rsidR="004205F8" w:rsidRDefault="00000000">
      <w:pPr>
        <w:spacing w:before="269" w:after="269"/>
        <w:ind w:left="120"/>
      </w:pPr>
      <w:r>
        <w:rPr>
          <w:rFonts w:ascii="Times New Roman" w:hAnsi="Times New Roman"/>
          <w:color w:val="000000"/>
        </w:rPr>
        <w:t>— ... ჰმ... ეს რას ნიშნავს?</w:t>
      </w:r>
    </w:p>
    <w:p w14:paraId="5011CE27" w14:textId="77777777" w:rsidR="004205F8" w:rsidRDefault="00000000">
      <w:pPr>
        <w:spacing w:before="269" w:after="269"/>
        <w:ind w:left="120"/>
      </w:pPr>
      <w:r>
        <w:rPr>
          <w:rFonts w:ascii="Times New Roman" w:hAnsi="Times New Roman"/>
          <w:color w:val="000000"/>
        </w:rPr>
        <w:t>შავ ფორმაში გამოწყობილმა სტუდენტმა გაიღიმა.</w:t>
      </w:r>
    </w:p>
    <w:p w14:paraId="561E998A" w14:textId="77777777" w:rsidR="004205F8" w:rsidRDefault="00000000">
      <w:pPr>
        <w:spacing w:before="269" w:after="269"/>
        <w:ind w:left="120"/>
      </w:pPr>
      <w:r>
        <w:rPr>
          <w:rFonts w:ascii="Times New Roman" w:hAnsi="Times New Roman"/>
          <w:color w:val="000000"/>
        </w:rPr>
        <w:t>- ეს განსახილველადაც კი არ არის. ნახევარჯიშები საკუთარი სრულფასოვანი კავშირის შექმნასაც კი არ უნდა ცდილობდნენ, იდიოტო.</w:t>
      </w:r>
    </w:p>
    <w:p w14:paraId="6EF52822" w14:textId="77777777" w:rsidR="004205F8" w:rsidRDefault="00000000">
      <w:pPr>
        <w:spacing w:before="269" w:after="269"/>
        <w:ind w:left="120"/>
      </w:pPr>
      <w:r>
        <w:rPr>
          <w:rFonts w:ascii="Times New Roman" w:hAnsi="Times New Roman"/>
          <w:color w:val="000000"/>
        </w:rPr>
        <w:t>ერთი წამით ელენე გაბრაზდა, მაგრამ შემდეგ ემოციები ჩაახშო და თქვა:</w:t>
      </w:r>
    </w:p>
    <w:p w14:paraId="4E119ADC" w14:textId="77777777" w:rsidR="004205F8" w:rsidRDefault="00000000">
      <w:pPr>
        <w:spacing w:before="269" w:after="269"/>
        <w:ind w:left="120"/>
      </w:pPr>
      <w:r>
        <w:rPr>
          <w:rFonts w:ascii="Times New Roman" w:hAnsi="Times New Roman"/>
          <w:color w:val="000000"/>
        </w:rPr>
        <w:t>— …ახალი პროფკავშირების დაარსების უფლება თანაბრად ხელმისაწვდომი უნდა იყოს ყველა სტუდენტისთვის, მათი ფორმის ფერის მიუხედავად.</w:t>
      </w:r>
    </w:p>
    <w:p w14:paraId="146EC32A" w14:textId="77777777" w:rsidR="004205F8" w:rsidRDefault="00000000">
      <w:pPr>
        <w:spacing w:before="269" w:after="269"/>
        <w:ind w:left="120"/>
      </w:pPr>
      <w:r>
        <w:rPr>
          <w:rFonts w:ascii="Times New Roman" w:hAnsi="Times New Roman"/>
          <w:color w:val="000000"/>
        </w:rPr>
        <w:lastRenderedPageBreak/>
        <w:t>- ეს მხოლოდ ოფიციალურია, გესმის? მხოლოდ ოფიციალური. შენნაირ ტალახსისხლიან დემონებს არანაირი კავშირი არ შეუძლიათ.</w:t>
      </w:r>
    </w:p>
    <w:p w14:paraId="7841E28B" w14:textId="77777777" w:rsidR="004205F8" w:rsidRDefault="00000000">
      <w:pPr>
        <w:spacing w:before="269" w:after="269"/>
        <w:ind w:left="120"/>
      </w:pPr>
      <w:r>
        <w:rPr>
          <w:rFonts w:ascii="Times New Roman" w:hAnsi="Times New Roman"/>
          <w:color w:val="000000"/>
        </w:rPr>
        <w:t>- ეს რატომღაც უცნაურია. მოდით, ეს საკითხი აკადემიასთან გავარკვიოთ?</w:t>
      </w:r>
    </w:p>
    <w:p w14:paraId="129CE8DB" w14:textId="77777777" w:rsidR="004205F8" w:rsidRDefault="00000000">
      <w:pPr>
        <w:spacing w:before="269" w:after="269"/>
        <w:ind w:left="120"/>
      </w:pPr>
      <w:r>
        <w:rPr>
          <w:rFonts w:ascii="Times New Roman" w:hAnsi="Times New Roman"/>
          <w:color w:val="000000"/>
        </w:rPr>
        <w:t>- ვაუ, სერიოზულად ვამბობთ. კარგი, თუ ასე ძალიან გინდა, მაშინ... - ბიჭმა მისი პეტიცია კიდევ უფრო პატარა ნაჭრებად დახია და მაშინვე გადააგდო. - განაგრძე, აიღე. თუ ერთმანეთზე მიაწებებ, იქნებ როგორმე გამოიყენო.</w:t>
      </w:r>
    </w:p>
    <w:p w14:paraId="289DE4DD" w14:textId="77777777" w:rsidR="004205F8" w:rsidRDefault="00000000">
      <w:pPr>
        <w:spacing w:before="269" w:after="269"/>
        <w:ind w:left="120"/>
      </w:pPr>
      <w:r>
        <w:rPr>
          <w:rFonts w:ascii="Times New Roman" w:hAnsi="Times New Roman"/>
          <w:color w:val="000000"/>
        </w:rPr>
        <w:t>ტუჩზე კბენით ჰელენმა ჩუმად დაიწყო ქაღალდის ნაგლეჯების აკრეფა, რომლებადაც მისი პეტიცია იქცა.</w:t>
      </w:r>
    </w:p>
    <w:p w14:paraId="4C61BAD1" w14:textId="77777777" w:rsidR="004205F8" w:rsidRDefault="00000000">
      <w:pPr>
        <w:spacing w:before="269" w:after="269"/>
        <w:ind w:left="120"/>
      </w:pPr>
      <w:r>
        <w:rPr>
          <w:rFonts w:ascii="Times New Roman" w:hAnsi="Times New Roman"/>
          <w:color w:val="000000"/>
        </w:rPr>
        <w:t>„გია-ჰა-ჰა-ჰა“, - შავ ფორმაში გამოწყობილი სტუდენტის ვულგარული სიცილი მთელ ტერიტორიაზე გაისმა.</w:t>
      </w:r>
    </w:p>
    <w:p w14:paraId="5C48B72B" w14:textId="77777777" w:rsidR="004205F8" w:rsidRDefault="00000000">
      <w:pPr>
        <w:spacing w:before="269" w:after="269"/>
        <w:ind w:left="120"/>
      </w:pPr>
      <w:r>
        <w:rPr>
          <w:rFonts w:ascii="Times New Roman" w:hAnsi="Times New Roman"/>
          <w:color w:val="000000"/>
        </w:rPr>
        <w:t>სწორედ მაშინ, როდესაც ის ბოლო ნაჭრის აკრეფას აპირებდა, შავ ფორმაში გამოწყობილმა ბიჭმა მასზე ფეხი დაადგა.</w:t>
      </w:r>
    </w:p>
    <w:p w14:paraId="6CA7E541" w14:textId="77777777" w:rsidR="004205F8" w:rsidRDefault="00000000">
      <w:pPr>
        <w:spacing w:before="269" w:after="269"/>
        <w:ind w:left="120"/>
      </w:pPr>
      <w:r>
        <w:rPr>
          <w:rFonts w:ascii="Times New Roman" w:hAnsi="Times New Roman"/>
          <w:color w:val="000000"/>
        </w:rPr>
        <w:t>- მუხლებზე დადექი და ჩექმები ნახევრად გამილოკე და მერე გაგიშვებ.</w:t>
      </w:r>
    </w:p>
    <w:p w14:paraId="0012D964" w14:textId="77777777" w:rsidR="004205F8" w:rsidRDefault="00000000">
      <w:pPr>
        <w:spacing w:before="269" w:after="269"/>
        <w:ind w:left="120"/>
      </w:pPr>
      <w:r>
        <w:rPr>
          <w:rFonts w:ascii="Times New Roman" w:hAnsi="Times New Roman"/>
          <w:color w:val="000000"/>
        </w:rPr>
        <w:t>ჰელენს ძლივს შეეძლო თვალებიდან ცრემლების შეკავება.</w:t>
      </w:r>
    </w:p>
    <w:p w14:paraId="6E2A7EA8" w14:textId="77777777" w:rsidR="004205F8" w:rsidRDefault="00000000">
      <w:pPr>
        <w:spacing w:before="269" w:after="269"/>
        <w:ind w:left="120"/>
      </w:pPr>
      <w:r>
        <w:rPr>
          <w:rFonts w:ascii="Times New Roman" w:hAnsi="Times New Roman"/>
          <w:i/>
          <w:color w:val="000000"/>
        </w:rPr>
        <w:t xml:space="preserve">ჯობია ისე მოვიქცე, როგორც მან თქვა. და თუ სულელი ვიქნები და წინააღმდეგობას გავუწევ, ყურადღებას საკუთარ თავზე მივიპყრობ. ეს სისულელეა, </w:t>
      </w:r>
      <w:r>
        <w:rPr>
          <w:rFonts w:ascii="Times New Roman" w:hAnsi="Times New Roman"/>
          <w:color w:val="000000"/>
        </w:rPr>
        <w:t>იმეორებდა ჰელენი სულში არაერთხელ.</w:t>
      </w:r>
    </w:p>
    <w:p w14:paraId="6F49EF1D" w14:textId="77777777" w:rsidR="004205F8" w:rsidRDefault="00000000">
      <w:pPr>
        <w:spacing w:before="269" w:after="269"/>
        <w:ind w:left="120"/>
      </w:pPr>
      <w:r>
        <w:rPr>
          <w:rFonts w:ascii="Times New Roman" w:hAnsi="Times New Roman"/>
          <w:color w:val="000000"/>
        </w:rPr>
        <w:t>ჰელენი ნელა დაიჩოქა.</w:t>
      </w:r>
    </w:p>
    <w:p w14:paraId="02670B5F" w14:textId="77777777" w:rsidR="004205F8" w:rsidRDefault="00000000">
      <w:pPr>
        <w:spacing w:before="269" w:after="269"/>
        <w:ind w:left="120"/>
      </w:pPr>
      <w:r>
        <w:rPr>
          <w:rFonts w:ascii="Times New Roman" w:hAnsi="Times New Roman"/>
          <w:color w:val="000000"/>
        </w:rPr>
        <w:t>- გიაჰა-ჰა-ჰა, როგორ გიხდებათ! თქვენ, ნახევარნაყოფები, ზუსტად ამ დახეული ქაღალდის ნაჭრებს ჰგვანან. ძარღვებში ჭუჭყიანი სისხლის ერთი წვეთიც კი არ ჩაგივარდებათ და ის აღარასდროს იქნება იგივე. მაშინაც კი, თუ ამ ნაჭრებს ერთმანეთზე მიაწებებთ, ლამაზ მთლიან ფურცელად, ისინი აღარ... გბოჰო!!</w:t>
      </w:r>
    </w:p>
    <w:p w14:paraId="462BFB47" w14:textId="77777777" w:rsidR="004205F8" w:rsidRDefault="00000000">
      <w:pPr>
        <w:spacing w:before="269" w:after="269"/>
        <w:ind w:left="120"/>
      </w:pPr>
      <w:r>
        <w:rPr>
          <w:rFonts w:ascii="Times New Roman" w:hAnsi="Times New Roman"/>
          <w:color w:val="000000"/>
        </w:rPr>
        <w:t>უეცრად, შავ ფორმაში გამოწყობილი ბიჭი უეცრად დაეცა და მიწაზე დაეცა.</w:t>
      </w:r>
    </w:p>
    <w:p w14:paraId="20539C61" w14:textId="77777777" w:rsidR="004205F8" w:rsidRDefault="00000000">
      <w:pPr>
        <w:spacing w:before="269" w:after="269"/>
        <w:ind w:left="120"/>
      </w:pPr>
      <w:r>
        <w:rPr>
          <w:rFonts w:ascii="Times New Roman" w:hAnsi="Times New Roman"/>
          <w:color w:val="000000"/>
        </w:rPr>
        <w:t>- ვ-ვინ იყო ეს? შენ რა ხარ... გბობოღო-ო-ო!</w:t>
      </w:r>
    </w:p>
    <w:p w14:paraId="42A2E797" w14:textId="77777777" w:rsidR="004205F8" w:rsidRDefault="00000000">
      <w:pPr>
        <w:spacing w:before="269" w:after="269"/>
        <w:ind w:left="120"/>
      </w:pPr>
      <w:r>
        <w:rPr>
          <w:rFonts w:ascii="Times New Roman" w:hAnsi="Times New Roman"/>
          <w:color w:val="000000"/>
        </w:rPr>
        <w:t>პირის გაღება ძლივს სცადა, როდესაც ჩექმა პირში ჩაუვარდა. თეთრ ფორმაში გამოწყობილმა სტუდენტმა, სახელად ანოს ვოლდიგოდმა, აკადემიის ისტორიაში პირველმა უვარგისად ცნო, სახეზე ფეხი დაადგა.</w:t>
      </w:r>
    </w:p>
    <w:p w14:paraId="7E9B6817" w14:textId="77777777" w:rsidR="004205F8" w:rsidRDefault="00000000">
      <w:pPr>
        <w:spacing w:before="269" w:after="269"/>
        <w:ind w:left="120"/>
      </w:pPr>
      <w:r>
        <w:rPr>
          <w:rFonts w:ascii="Times New Roman" w:hAnsi="Times New Roman"/>
          <w:color w:val="000000"/>
        </w:rPr>
        <w:t>- ჰმ, როგორ მოგწონთ ჩექმის გემო? უბრალოდ ვიფიქრე, რომ რადგან სხვებსაც ურჩევ, ეს შენი საყვარელი საჭმელი უნდა იყოს.</w:t>
      </w:r>
    </w:p>
    <w:p w14:paraId="2AF52B33" w14:textId="77777777" w:rsidR="004205F8" w:rsidRDefault="00000000">
      <w:pPr>
        <w:spacing w:before="269" w:after="269"/>
        <w:ind w:left="120"/>
      </w:pPr>
      <w:r>
        <w:rPr>
          <w:rFonts w:ascii="Times New Roman" w:hAnsi="Times New Roman"/>
          <w:color w:val="000000"/>
        </w:rPr>
        <w:lastRenderedPageBreak/>
        <w:t>ანოსმა თითები მიწაზე დაადო, რის შედეგადაც ქაღალდის ნაჭრები ჰაერში ავარდა და ჰელენისკენ გაფრინდა.</w:t>
      </w:r>
    </w:p>
    <w:p w14:paraId="1A870C49" w14:textId="77777777" w:rsidR="004205F8" w:rsidRDefault="00000000">
      <w:pPr>
        <w:spacing w:before="269" w:after="269"/>
        <w:ind w:left="120"/>
      </w:pPr>
      <w:r>
        <w:rPr>
          <w:rFonts w:ascii="Times New Roman" w:hAnsi="Times New Roman"/>
          <w:color w:val="000000"/>
        </w:rPr>
        <w:t>„ეს ადგილი რაღაცნაირად შეიცვალა“, - ნოსტალგიური მზერით შეხედა კოშკებს, თითქოს უბრალოდ სეირნობდა, სანამ შავ ფორმაში გამოწყობილი სტუდენტები მის გარშემო ხმაურობდნენ.</w:t>
      </w:r>
    </w:p>
    <w:p w14:paraId="49EF0E4E" w14:textId="77777777" w:rsidR="004205F8" w:rsidRDefault="00000000">
      <w:pPr>
        <w:spacing w:before="269" w:after="269"/>
        <w:ind w:left="120"/>
      </w:pPr>
      <w:r>
        <w:rPr>
          <w:rFonts w:ascii="Times New Roman" w:hAnsi="Times New Roman"/>
          <w:color w:val="000000"/>
        </w:rPr>
        <w:t>- ...ბოდიში.</w:t>
      </w:r>
    </w:p>
    <w:p w14:paraId="7304B29B" w14:textId="77777777" w:rsidR="004205F8" w:rsidRDefault="00000000">
      <w:pPr>
        <w:spacing w:before="269" w:after="269"/>
        <w:ind w:left="120"/>
      </w:pPr>
      <w:r>
        <w:rPr>
          <w:rFonts w:ascii="Times New Roman" w:hAnsi="Times New Roman"/>
          <w:color w:val="000000"/>
        </w:rPr>
        <w:t>- ყურადღება არ მიაქციო მათ სულელურ შენიშვნებს. არ არსებობს ისეთი რამ, როგორიცაა ჭუჭყიანი სისხლი.</w:t>
      </w:r>
    </w:p>
    <w:p w14:paraId="1644D035" w14:textId="77777777" w:rsidR="004205F8" w:rsidRDefault="00000000">
      <w:pPr>
        <w:spacing w:before="269" w:after="269"/>
        <w:ind w:left="120"/>
      </w:pPr>
      <w:r>
        <w:rPr>
          <w:rFonts w:ascii="Times New Roman" w:hAnsi="Times New Roman"/>
          <w:color w:val="000000"/>
        </w:rPr>
        <w:t>შეგროვებულ ქაღალდის ნაგლეჯებზე ჯადოსნური წრე გამოჩნდა და მის ხელში დახეული პეტიცია მთლიანად აღდგა.</w:t>
      </w:r>
    </w:p>
    <w:p w14:paraId="68F44A4F" w14:textId="77777777" w:rsidR="004205F8" w:rsidRDefault="00000000">
      <w:pPr>
        <w:spacing w:before="269" w:after="269"/>
        <w:ind w:left="120"/>
      </w:pPr>
      <w:r>
        <w:rPr>
          <w:rFonts w:ascii="Times New Roman" w:hAnsi="Times New Roman"/>
          <w:color w:val="000000"/>
        </w:rPr>
        <w:t>გაკვირვებულმა ჰელენმა, რომ ის ახალ ფოთოლზე კიდევ უფრო ლამაზი გახდა, თავი ასწია, მაგრამ მხოლოდ მიმავალი ბიჭის ზურგი დაინახა.</w:t>
      </w:r>
    </w:p>
    <w:p w14:paraId="7ED3965B" w14:textId="77777777" w:rsidR="004205F8" w:rsidRDefault="00000000">
      <w:pPr>
        <w:pStyle w:val="Heading2"/>
        <w:pageBreakBefore/>
        <w:spacing w:before="180" w:after="180"/>
        <w:ind w:left="120"/>
      </w:pPr>
      <w:r>
        <w:rPr>
          <w:rFonts w:ascii="Times New Roman" w:hAnsi="Times New Roman"/>
          <w:color w:val="000000"/>
          <w:sz w:val="33"/>
        </w:rPr>
        <w:lastRenderedPageBreak/>
        <w:t>მოთხრობა 2 (მოთამაშეები) – Virgin White Feelings</w:t>
      </w:r>
    </w:p>
    <w:p w14:paraId="163C2336" w14:textId="77777777" w:rsidR="004205F8" w:rsidRDefault="00000000">
      <w:pPr>
        <w:spacing w:before="269" w:after="269"/>
        <w:ind w:left="120"/>
      </w:pPr>
      <w:r>
        <w:rPr>
          <w:rFonts w:ascii="Times New Roman" w:hAnsi="Times New Roman"/>
          <w:i/>
          <w:color w:val="000000"/>
        </w:rPr>
        <w:t>მოკლე მოთხრობა, ექსკლუზიურად Gamers Store-ისთვის</w:t>
      </w:r>
    </w:p>
    <w:p w14:paraId="1C1F95BA" w14:textId="77777777" w:rsidR="004205F8" w:rsidRDefault="00000000">
      <w:pPr>
        <w:spacing w:before="269" w:after="269"/>
        <w:ind w:left="120"/>
      </w:pPr>
      <w:r>
        <w:rPr>
          <w:rFonts w:ascii="Times New Roman" w:hAnsi="Times New Roman"/>
          <w:color w:val="000000"/>
        </w:rPr>
        <w:t>სასიამოვნო სურნელმა ნესტოები მომაწვა, ქუთუთოები გავახილე და სწორედ იმ მომენტში ჩემი მზერა პირდაპირ მომწვანო თვალებს შეხვდა, რომლებიც პირდაპირ მე მიყურებდნენ. გოგონამ რამდენჯერმე დაახამხამა თვალები და ოდნავ გაიღიმა.</w:t>
      </w:r>
    </w:p>
    <w:p w14:paraId="02BFC283" w14:textId="77777777" w:rsidR="004205F8" w:rsidRDefault="00000000">
      <w:pPr>
        <w:spacing w:before="269" w:after="269"/>
        <w:ind w:left="120"/>
      </w:pPr>
      <w:r>
        <w:rPr>
          <w:rFonts w:ascii="Times New Roman" w:hAnsi="Times New Roman"/>
          <w:color w:val="000000"/>
        </w:rPr>
        <w:t>„ცოტა ხანს შეგიძლია დაიძინო“, - თქვა მიშამ, როგორც ყოველთვის, მშრალად.</w:t>
      </w:r>
    </w:p>
    <w:p w14:paraId="1195C913" w14:textId="77777777" w:rsidR="004205F8" w:rsidRDefault="00000000">
      <w:pPr>
        <w:spacing w:before="269" w:after="269"/>
        <w:ind w:left="120"/>
      </w:pPr>
      <w:r>
        <w:rPr>
          <w:rFonts w:ascii="Times New Roman" w:hAnsi="Times New Roman"/>
          <w:color w:val="000000"/>
        </w:rPr>
        <w:t>ჩემი სახლის სამზარეულოში ვიყავით. ის აქ კულინარიის გასაკეთებლად იყო მოსული, მაგრამ დედაჩემს სასწრაფო სამუშაო ჰქონდა ხარჯთაღრიცხვაზე და კლიენტთან წავიდა. ახლა სახლში მხოლოდ მე და მიშა ვიყავით.</w:t>
      </w:r>
    </w:p>
    <w:p w14:paraId="3A4F9B32" w14:textId="77777777" w:rsidR="004205F8" w:rsidRDefault="00000000">
      <w:pPr>
        <w:spacing w:before="269" w:after="269"/>
        <w:ind w:left="120"/>
      </w:pPr>
      <w:r>
        <w:rPr>
          <w:rFonts w:ascii="Times New Roman" w:hAnsi="Times New Roman"/>
          <w:color w:val="000000"/>
        </w:rPr>
        <w:t>- ბოდიში, მგონი ცოტა ჩამეძინა.</w:t>
      </w:r>
    </w:p>
    <w:p w14:paraId="1B01ADF9" w14:textId="77777777" w:rsidR="004205F8" w:rsidRDefault="00000000">
      <w:pPr>
        <w:spacing w:before="269" w:after="269"/>
        <w:ind w:left="120"/>
      </w:pPr>
      <w:r>
        <w:rPr>
          <w:rFonts w:ascii="Times New Roman" w:hAnsi="Times New Roman"/>
          <w:color w:val="000000"/>
        </w:rPr>
        <w:t>მიშამ თავი გააქნია.</w:t>
      </w:r>
    </w:p>
    <w:p w14:paraId="2A7BF702" w14:textId="77777777" w:rsidR="004205F8" w:rsidRDefault="00000000">
      <w:pPr>
        <w:spacing w:before="269" w:after="269"/>
        <w:ind w:left="120"/>
      </w:pPr>
      <w:r>
        <w:rPr>
          <w:rFonts w:ascii="Times New Roman" w:hAnsi="Times New Roman"/>
          <w:color w:val="000000"/>
        </w:rPr>
        <w:t>- როცა მზად იქნება, გაგაღვიძებ.</w:t>
      </w:r>
    </w:p>
    <w:p w14:paraId="70BFE17D" w14:textId="77777777" w:rsidR="004205F8" w:rsidRDefault="00000000">
      <w:pPr>
        <w:spacing w:before="269" w:after="269"/>
        <w:ind w:left="120"/>
      </w:pPr>
      <w:r>
        <w:rPr>
          <w:rFonts w:ascii="Times New Roman" w:hAnsi="Times New Roman"/>
          <w:color w:val="000000"/>
        </w:rPr>
        <w:t>- სისულელეა, თუ ძილს გავაგრძელებ, ღამით ვერ დავიძინებ. ხომ არ გეწყინება ჩემთან საუბარი, რომ არ ჩამეძინოს?</w:t>
      </w:r>
    </w:p>
    <w:p w14:paraId="0C3A697B" w14:textId="77777777" w:rsidR="004205F8" w:rsidRDefault="00000000">
      <w:pPr>
        <w:spacing w:before="269" w:after="269"/>
        <w:ind w:left="120"/>
      </w:pPr>
      <w:r>
        <w:rPr>
          <w:rFonts w:ascii="Times New Roman" w:hAnsi="Times New Roman"/>
          <w:color w:val="000000"/>
        </w:rPr>
        <w:t>მან თავი დაუქნია.</w:t>
      </w:r>
    </w:p>
    <w:p w14:paraId="37ED4AE8" w14:textId="77777777" w:rsidR="004205F8" w:rsidRDefault="00000000">
      <w:pPr>
        <w:spacing w:before="269" w:after="269"/>
        <w:ind w:left="120"/>
      </w:pPr>
      <w:r>
        <w:rPr>
          <w:rFonts w:ascii="Times New Roman" w:hAnsi="Times New Roman"/>
          <w:color w:val="000000"/>
        </w:rPr>
        <w:t>— ნორმალურია, თუ ერთდროულად მოვამზადებ საჭმელს?</w:t>
      </w:r>
    </w:p>
    <w:p w14:paraId="255F7B1A" w14:textId="77777777" w:rsidR="004205F8" w:rsidRDefault="00000000">
      <w:pPr>
        <w:spacing w:before="269" w:after="269"/>
        <w:ind w:left="120"/>
      </w:pPr>
      <w:r>
        <w:rPr>
          <w:rFonts w:ascii="Times New Roman" w:hAnsi="Times New Roman"/>
          <w:color w:val="000000"/>
        </w:rPr>
        <w:t>„კი, გთხოვ“, ვუპასუხე მას და მან თავისი ჯადოსნური თვალებით ქვის ღუმელს შეხედა.</w:t>
      </w:r>
    </w:p>
    <w:p w14:paraId="5B025F99" w14:textId="77777777" w:rsidR="004205F8" w:rsidRDefault="00000000">
      <w:pPr>
        <w:spacing w:before="269" w:after="269"/>
        <w:ind w:left="120"/>
      </w:pPr>
      <w:r>
        <w:rPr>
          <w:rFonts w:ascii="Times New Roman" w:hAnsi="Times New Roman"/>
          <w:color w:val="000000"/>
        </w:rPr>
        <w:t>ალბათ, კერძის ცხობას უყურებდა. ოთახში არსებული არომატით თუ ვიმსჯელებთ, დღევანდელ სოკოს ქვაბში სამი სახეობის სოკო და ორი სახეობის ყველი მზადდება. ძალიან გემრიელი დესერტია.</w:t>
      </w:r>
    </w:p>
    <w:p w14:paraId="051A518B" w14:textId="77777777" w:rsidR="004205F8" w:rsidRDefault="00000000">
      <w:pPr>
        <w:spacing w:before="269" w:after="269"/>
        <w:ind w:left="120"/>
      </w:pPr>
      <w:r>
        <w:rPr>
          <w:rFonts w:ascii="Times New Roman" w:hAnsi="Times New Roman"/>
          <w:color w:val="000000"/>
        </w:rPr>
        <w:t>„ოჰ“, - წამოიძახა უცებ მიშამ.</w:t>
      </w:r>
    </w:p>
    <w:p w14:paraId="5DB6F69E" w14:textId="77777777" w:rsidR="004205F8" w:rsidRDefault="00000000">
      <w:pPr>
        <w:spacing w:before="269" w:after="269"/>
        <w:ind w:left="120"/>
      </w:pPr>
      <w:r>
        <w:rPr>
          <w:rFonts w:ascii="Times New Roman" w:hAnsi="Times New Roman"/>
          <w:color w:val="000000"/>
        </w:rPr>
        <w:t>- რა მოხდა?</w:t>
      </w:r>
    </w:p>
    <w:p w14:paraId="4F200348" w14:textId="77777777" w:rsidR="004205F8" w:rsidRDefault="00000000">
      <w:pPr>
        <w:spacing w:before="269" w:after="269"/>
        <w:ind w:left="120"/>
      </w:pPr>
      <w:r>
        <w:rPr>
          <w:rFonts w:ascii="Times New Roman" w:hAnsi="Times New Roman"/>
          <w:color w:val="000000"/>
        </w:rPr>
        <w:t>— ...წინსაფარი დამავიწყდა... — ...წინსაფარი დამავიწყდა...</w:t>
      </w:r>
    </w:p>
    <w:p w14:paraId="1A2AD2FA" w14:textId="77777777" w:rsidR="004205F8" w:rsidRDefault="00000000">
      <w:pPr>
        <w:spacing w:before="269" w:after="269"/>
        <w:ind w:left="120"/>
      </w:pPr>
      <w:r>
        <w:rPr>
          <w:rFonts w:ascii="Times New Roman" w:hAnsi="Times New Roman"/>
          <w:color w:val="000000"/>
        </w:rPr>
        <w:t>მიშამ სწრაფად მოირგო სამზარეულოში დადებული წინსაფარი. რატომღაც, მიშას ყურები ოდნავ გაუწითლდა. ალბათ იმიტომ, რომ მისი კერძი თითქმის მზად იყო.</w:t>
      </w:r>
    </w:p>
    <w:p w14:paraId="77EC70EC" w14:textId="77777777" w:rsidR="004205F8" w:rsidRDefault="00000000">
      <w:pPr>
        <w:spacing w:before="269" w:after="269"/>
        <w:ind w:left="120"/>
      </w:pPr>
      <w:r>
        <w:rPr>
          <w:rFonts w:ascii="Times New Roman" w:hAnsi="Times New Roman"/>
          <w:color w:val="000000"/>
        </w:rPr>
        <w:t>- სხვათა შორის, მიშა, ამ ფორმის ტარებას გააგრძელებ?</w:t>
      </w:r>
    </w:p>
    <w:p w14:paraId="44B4FF1A" w14:textId="77777777" w:rsidR="004205F8" w:rsidRDefault="00000000">
      <w:pPr>
        <w:spacing w:before="269" w:after="269"/>
        <w:ind w:left="120"/>
      </w:pPr>
      <w:r>
        <w:rPr>
          <w:rFonts w:ascii="Times New Roman" w:hAnsi="Times New Roman"/>
          <w:color w:val="000000"/>
        </w:rPr>
        <w:lastRenderedPageBreak/>
        <w:t>მე მის დემონთა მბრძანებლის აკადემიის ფორმაზე მივუთითე, რომელიც წინსაფრის ქვეშიდან მოჩანდა.</w:t>
      </w:r>
    </w:p>
    <w:p w14:paraId="6EAB5B8A" w14:textId="77777777" w:rsidR="004205F8" w:rsidRDefault="00000000">
      <w:pPr>
        <w:spacing w:before="269" w:after="269"/>
        <w:ind w:left="120"/>
      </w:pPr>
      <w:r>
        <w:rPr>
          <w:rFonts w:ascii="Times New Roman" w:hAnsi="Times New Roman"/>
          <w:color w:val="000000"/>
        </w:rPr>
        <w:t>- და რა?</w:t>
      </w:r>
    </w:p>
    <w:p w14:paraId="3EE3A7D5" w14:textId="77777777" w:rsidR="004205F8" w:rsidRDefault="00000000">
      <w:pPr>
        <w:spacing w:before="269" w:after="269"/>
        <w:ind w:left="120"/>
      </w:pPr>
      <w:r>
        <w:rPr>
          <w:rFonts w:ascii="Times New Roman" w:hAnsi="Times New Roman"/>
          <w:color w:val="000000"/>
        </w:rPr>
        <w:t>მიშამ ჩაფიქრებულმა თავი დახარა.</w:t>
      </w:r>
    </w:p>
    <w:p w14:paraId="3EAA6308" w14:textId="77777777" w:rsidR="004205F8" w:rsidRDefault="00000000">
      <w:pPr>
        <w:spacing w:before="269" w:after="269"/>
        <w:ind w:left="120"/>
      </w:pPr>
      <w:r>
        <w:rPr>
          <w:rFonts w:ascii="Times New Roman" w:hAnsi="Times New Roman"/>
          <w:color w:val="000000"/>
        </w:rPr>
        <w:t>„ნახევრად ნეკრონი აღარ ხარ, არა? და თეთრ ფორმას, როცა იმპერიული ოჯახის წევრი იყავი, მხოლოდ ამის გამო ატარებდი. ახლა მისი ტარების არანაირი მიზეზი არ გაქვს.“</w:t>
      </w:r>
    </w:p>
    <w:p w14:paraId="29A5FCC7" w14:textId="77777777" w:rsidR="004205F8" w:rsidRDefault="00000000">
      <w:pPr>
        <w:spacing w:before="269" w:after="269"/>
        <w:ind w:left="120"/>
      </w:pPr>
      <w:r>
        <w:rPr>
          <w:rFonts w:ascii="Times New Roman" w:hAnsi="Times New Roman"/>
          <w:color w:val="000000"/>
        </w:rPr>
        <w:t>ნეკრონის კლანის მეთაური, აივისი, ჩემი ქვეშევრდომია. მისთვის შავი ფორმის ჩაცმის ორგანიზება ძალიან ადვილი იქნება.</w:t>
      </w:r>
    </w:p>
    <w:p w14:paraId="5FDF3416" w14:textId="77777777" w:rsidR="004205F8" w:rsidRDefault="00000000">
      <w:pPr>
        <w:spacing w:before="269" w:after="269"/>
        <w:ind w:left="120"/>
      </w:pPr>
      <w:r>
        <w:rPr>
          <w:rFonts w:ascii="Times New Roman" w:hAnsi="Times New Roman"/>
          <w:color w:val="000000"/>
        </w:rPr>
        <w:t>„იმპერიული ოჯახის წევრობის პარალელურად, როგორც მიჯნური, უბრალოდ აბსურდია. არ არის აუცილებელი ნაკლებად ხელსაყრელი მხარის არჩევა. თუ შავ ფორმას ჩაიცვამ, აუცილებლად შეძლებ მეგობრების შეძენას.“</w:t>
      </w:r>
    </w:p>
    <w:p w14:paraId="10DE0903" w14:textId="77777777" w:rsidR="004205F8" w:rsidRDefault="00000000">
      <w:pPr>
        <w:spacing w:before="269" w:after="269"/>
        <w:ind w:left="120"/>
      </w:pPr>
      <w:r>
        <w:rPr>
          <w:rFonts w:ascii="Times New Roman" w:hAnsi="Times New Roman"/>
          <w:color w:val="000000"/>
        </w:rPr>
        <w:t>მიშამ ნელა გააქნია თავი.</w:t>
      </w:r>
    </w:p>
    <w:p w14:paraId="310C6379" w14:textId="77777777" w:rsidR="004205F8" w:rsidRDefault="00000000">
      <w:pPr>
        <w:spacing w:before="269" w:after="269"/>
        <w:ind w:left="120"/>
      </w:pPr>
      <w:r>
        <w:rPr>
          <w:rFonts w:ascii="Times New Roman" w:hAnsi="Times New Roman"/>
          <w:color w:val="000000"/>
        </w:rPr>
        <w:t>— ისედაც კარგად ვარ.</w:t>
      </w:r>
    </w:p>
    <w:p w14:paraId="4350F951" w14:textId="77777777" w:rsidR="004205F8" w:rsidRDefault="00000000">
      <w:pPr>
        <w:spacing w:before="269" w:after="269"/>
        <w:ind w:left="120"/>
      </w:pPr>
      <w:r>
        <w:rPr>
          <w:rFonts w:ascii="Times New Roman" w:hAnsi="Times New Roman"/>
          <w:color w:val="000000"/>
        </w:rPr>
        <w:t>- ვაუ, და რატომ?</w:t>
      </w:r>
    </w:p>
    <w:p w14:paraId="14796288" w14:textId="77777777" w:rsidR="004205F8" w:rsidRDefault="00000000">
      <w:pPr>
        <w:spacing w:before="269" w:after="269"/>
        <w:ind w:left="120"/>
      </w:pPr>
      <w:r>
        <w:rPr>
          <w:rFonts w:ascii="Times New Roman" w:hAnsi="Times New Roman"/>
          <w:color w:val="000000"/>
        </w:rPr>
        <w:t>ჩემს კითხვაზე პასუხად მიშამ ოდნავ გაიღიმა.</w:t>
      </w:r>
    </w:p>
    <w:p w14:paraId="0FC5C789" w14:textId="77777777" w:rsidR="004205F8" w:rsidRDefault="00000000">
      <w:pPr>
        <w:spacing w:before="269" w:after="269"/>
        <w:ind w:left="120"/>
      </w:pPr>
      <w:r>
        <w:rPr>
          <w:rFonts w:ascii="Times New Roman" w:hAnsi="Times New Roman"/>
          <w:color w:val="000000"/>
        </w:rPr>
        <w:t>- იმიტომ, რომ ახლოს ხარ.</w:t>
      </w:r>
    </w:p>
    <w:p w14:paraId="31849B3A" w14:textId="77777777" w:rsidR="004205F8" w:rsidRDefault="00000000">
      <w:pPr>
        <w:spacing w:before="269" w:after="269"/>
        <w:ind w:left="120"/>
      </w:pPr>
      <w:r>
        <w:rPr>
          <w:rFonts w:ascii="Times New Roman" w:hAnsi="Times New Roman"/>
          <w:color w:val="000000"/>
        </w:rPr>
        <w:t>— ...ჰმ, რა თქმა უნდა, ძალიან მიხარია ამის მოსმენა, მაგრამ აზრი არ აქვს, ჩემთან ერთად დისკრიმინაციის ობიექტი გახდე მხოლოდ იმიტომ, რომ მეგობრები ვართ. შენი ტანსაცმლის ფერი კი არანაირად არ შეცვლის ჩვენს შორის ურთიერთობას.</w:t>
      </w:r>
    </w:p>
    <w:p w14:paraId="4743CC59" w14:textId="77777777" w:rsidR="004205F8" w:rsidRDefault="00000000">
      <w:pPr>
        <w:spacing w:before="269" w:after="269"/>
        <w:ind w:left="120"/>
      </w:pPr>
      <w:r>
        <w:rPr>
          <w:rFonts w:ascii="Times New Roman" w:hAnsi="Times New Roman"/>
          <w:color w:val="000000"/>
        </w:rPr>
        <w:t>- ჰე-ჰე, - გაიღიმა მიშამ. - დისკრიმინაცია არ ვიცი, მაგრამ ტანსაცმლის ფერს დიდი მნიშვნელობა აქვს.</w:t>
      </w:r>
    </w:p>
    <w:p w14:paraId="0F0348BA" w14:textId="77777777" w:rsidR="004205F8" w:rsidRDefault="00000000">
      <w:pPr>
        <w:spacing w:before="269" w:after="269"/>
        <w:ind w:left="120"/>
      </w:pPr>
      <w:r>
        <w:rPr>
          <w:rFonts w:ascii="Times New Roman" w:hAnsi="Times New Roman"/>
          <w:color w:val="000000"/>
        </w:rPr>
        <w:t>გაკვირვებისგან თვალები გამიფართოვდა და შემდეგ ვთქვი:</w:t>
      </w:r>
    </w:p>
    <w:p w14:paraId="0C09CB9C" w14:textId="77777777" w:rsidR="004205F8" w:rsidRDefault="00000000">
      <w:pPr>
        <w:spacing w:before="269" w:after="269"/>
        <w:ind w:left="120"/>
      </w:pPr>
      <w:r>
        <w:rPr>
          <w:rFonts w:ascii="Times New Roman" w:hAnsi="Times New Roman"/>
          <w:color w:val="000000"/>
        </w:rPr>
        <w:t>- ჰე-ჰე-ჰე-ჰა-ჰა, გასაგებია. ანუ უბრალოდ გინდა ჩემსავით ფერის ტანსაცმელი ჩაიცვა? კარგი მაშინ.</w:t>
      </w:r>
    </w:p>
    <w:p w14:paraId="6ED4D073" w14:textId="77777777" w:rsidR="004205F8" w:rsidRDefault="00000000">
      <w:pPr>
        <w:spacing w:before="269" w:after="269"/>
        <w:ind w:left="120"/>
      </w:pPr>
      <w:r>
        <w:rPr>
          <w:rFonts w:ascii="Times New Roman" w:hAnsi="Times New Roman"/>
          <w:color w:val="000000"/>
        </w:rPr>
        <w:t>მიშა შერცხვა, შებრუნდა, ხელთათმანები ჩაიცვა, სოკოს ქვაბი ღუმელიდან გამოიღო, შემდეგ კი მაგიდაზე დადო.</w:t>
      </w:r>
    </w:p>
    <w:p w14:paraId="754DAF21" w14:textId="77777777" w:rsidR="004205F8" w:rsidRDefault="00000000">
      <w:pPr>
        <w:spacing w:before="269" w:after="269"/>
        <w:ind w:left="120"/>
      </w:pPr>
      <w:r>
        <w:rPr>
          <w:rFonts w:ascii="Times New Roman" w:hAnsi="Times New Roman"/>
          <w:color w:val="000000"/>
        </w:rPr>
        <w:t>- მზადაა.</w:t>
      </w:r>
    </w:p>
    <w:p w14:paraId="40447FCC" w14:textId="77777777" w:rsidR="004205F8" w:rsidRDefault="00000000">
      <w:pPr>
        <w:spacing w:before="269" w:after="269"/>
        <w:ind w:left="120"/>
      </w:pPr>
      <w:r>
        <w:rPr>
          <w:rFonts w:ascii="Times New Roman" w:hAnsi="Times New Roman"/>
          <w:color w:val="000000"/>
        </w:rPr>
        <w:lastRenderedPageBreak/>
        <w:t>არ ვიცი რატომ, მაგრამ ყველის და სოკოს არომატი ჩვეულებრივზე კიდევ უფრო სურნელოვანი იგრძნობოდა.</w:t>
      </w:r>
    </w:p>
    <w:p w14:paraId="1EE783DD" w14:textId="77777777" w:rsidR="004205F8" w:rsidRDefault="00000000">
      <w:pPr>
        <w:pStyle w:val="Heading2"/>
        <w:pageBreakBefore/>
        <w:spacing w:before="180" w:after="180"/>
        <w:ind w:left="120"/>
      </w:pPr>
      <w:r>
        <w:rPr>
          <w:rFonts w:ascii="Times New Roman" w:hAnsi="Times New Roman"/>
          <w:color w:val="000000"/>
          <w:sz w:val="33"/>
        </w:rPr>
        <w:lastRenderedPageBreak/>
        <w:t>მოთხრობა 3 (ტორანოანა) – ბოლო 2000 წლის დიდი ფეიერვერკის ფესტივალი ~ შავი პიროტექნიკური რაკეტა, რომელიც ცაში დაფრინავს~</w:t>
      </w:r>
    </w:p>
    <w:p w14:paraId="32BA6517" w14:textId="77777777" w:rsidR="004205F8" w:rsidRDefault="00000000">
      <w:pPr>
        <w:spacing w:before="269" w:after="269"/>
        <w:ind w:left="120"/>
      </w:pPr>
      <w:r>
        <w:rPr>
          <w:rFonts w:ascii="Times New Roman" w:hAnsi="Times New Roman"/>
          <w:i/>
          <w:color w:val="000000"/>
        </w:rPr>
        <w:t>მოკლე მოთხრობა, ექსკლუზიურად Toranoana მაღაზიისთვის</w:t>
      </w:r>
    </w:p>
    <w:p w14:paraId="33C4F8DA" w14:textId="77777777" w:rsidR="004205F8" w:rsidRDefault="004205F8">
      <w:pPr>
        <w:spacing w:before="269" w:after="269"/>
        <w:ind w:left="120"/>
      </w:pPr>
    </w:p>
    <w:p w14:paraId="268B8057" w14:textId="77777777" w:rsidR="004205F8" w:rsidRDefault="00000000">
      <w:pPr>
        <w:spacing w:before="269" w:after="269"/>
        <w:ind w:left="120"/>
      </w:pPr>
      <w:r>
        <w:rPr>
          <w:rFonts w:ascii="Times New Roman" w:hAnsi="Times New Roman"/>
          <w:color w:val="000000"/>
        </w:rPr>
        <w:t>„გაუქმდა?“ წამოიძახა საშამ გაკვეთილის შემდეგ, მეორე კლასში მდგომმა.</w:t>
      </w:r>
    </w:p>
    <w:p w14:paraId="50C74579" w14:textId="77777777" w:rsidR="004205F8" w:rsidRDefault="00000000">
      <w:pPr>
        <w:spacing w:before="269" w:after="269"/>
        <w:ind w:left="120"/>
      </w:pPr>
      <w:r>
        <w:rPr>
          <w:rFonts w:ascii="Times New Roman" w:hAnsi="Times New Roman"/>
          <w:color w:val="000000"/>
        </w:rPr>
        <w:t>„ამბობენ, რომ საწყობში ხანძარია“, - მშრალად უპასუხა მიშამ.</w:t>
      </w:r>
    </w:p>
    <w:p w14:paraId="07C111D2" w14:textId="77777777" w:rsidR="004205F8" w:rsidRDefault="00000000">
      <w:pPr>
        <w:spacing w:before="269" w:after="269"/>
        <w:ind w:left="120"/>
      </w:pPr>
      <w:r>
        <w:rPr>
          <w:rFonts w:ascii="Times New Roman" w:hAnsi="Times New Roman"/>
          <w:color w:val="000000"/>
        </w:rPr>
        <w:t>- ანუ ყველაფერი დაიწვა?.. ჯანდაბა, ჯანდაბა. და ბოლოჯერ ათი წელი გავიდა! რა ორგანიზაცია აქვთ? - გაოცებულმა თქვა საშამ და თავზე ხელი ჩაიკრა.</w:t>
      </w:r>
    </w:p>
    <w:p w14:paraId="14D5571F" w14:textId="77777777" w:rsidR="004205F8" w:rsidRDefault="00000000">
      <w:pPr>
        <w:spacing w:before="269" w:after="269"/>
        <w:ind w:left="120"/>
      </w:pPr>
      <w:r>
        <w:rPr>
          <w:rFonts w:ascii="Times New Roman" w:hAnsi="Times New Roman"/>
          <w:color w:val="000000"/>
        </w:rPr>
        <w:t>- სამწუხაროა.</w:t>
      </w:r>
    </w:p>
    <w:p w14:paraId="577BEBB8" w14:textId="77777777" w:rsidR="004205F8" w:rsidRDefault="00000000">
      <w:pPr>
        <w:spacing w:before="269" w:after="269"/>
        <w:ind w:left="120"/>
      </w:pPr>
      <w:r>
        <w:rPr>
          <w:rFonts w:ascii="Times New Roman" w:hAnsi="Times New Roman"/>
          <w:color w:val="000000"/>
        </w:rPr>
        <w:t>— ...აღარც კი ახსენო. მაგრამ მე ძალიან მინდოდა შენთან ერთად მენახა ისინი, მიშა...</w:t>
      </w:r>
    </w:p>
    <w:p w14:paraId="480ED92B" w14:textId="77777777" w:rsidR="004205F8" w:rsidRDefault="00000000">
      <w:pPr>
        <w:spacing w:before="269" w:after="269"/>
        <w:ind w:left="120"/>
      </w:pPr>
      <w:r>
        <w:rPr>
          <w:rFonts w:ascii="Times New Roman" w:hAnsi="Times New Roman"/>
          <w:color w:val="000000"/>
        </w:rPr>
        <w:t>ორივემ იმედგაცრუებისგან თავი დახარა.</w:t>
      </w:r>
    </w:p>
    <w:p w14:paraId="7CAE32F7" w14:textId="77777777" w:rsidR="004205F8" w:rsidRDefault="00000000">
      <w:pPr>
        <w:spacing w:before="269" w:after="269"/>
        <w:ind w:left="120"/>
      </w:pPr>
      <w:r>
        <w:rPr>
          <w:rFonts w:ascii="Times New Roman" w:hAnsi="Times New Roman"/>
          <w:color w:val="000000"/>
        </w:rPr>
        <w:t>-ჰმ, რაზე ლაპარაკობდი ახლახან?</w:t>
      </w:r>
    </w:p>
    <w:p w14:paraId="41E62099" w14:textId="77777777" w:rsidR="004205F8" w:rsidRDefault="00000000">
      <w:pPr>
        <w:spacing w:before="269" w:after="269"/>
        <w:ind w:left="120"/>
      </w:pPr>
      <w:r>
        <w:rPr>
          <w:rFonts w:ascii="Times New Roman" w:hAnsi="Times New Roman"/>
          <w:color w:val="000000"/>
        </w:rPr>
        <w:t>„ფეიერვერკის ფესტივალი“, - თქვა მიშამ.</w:t>
      </w:r>
    </w:p>
    <w:p w14:paraId="347D5298" w14:textId="77777777" w:rsidR="004205F8" w:rsidRDefault="00000000">
      <w:pPr>
        <w:spacing w:before="269" w:after="269"/>
        <w:ind w:left="120"/>
      </w:pPr>
      <w:r>
        <w:rPr>
          <w:rFonts w:ascii="Times New Roman" w:hAnsi="Times New Roman"/>
          <w:color w:val="000000"/>
        </w:rPr>
        <w:t>შემდეგ საშამ თქვა:</w:t>
      </w:r>
    </w:p>
    <w:p w14:paraId="46D64FDC" w14:textId="77777777" w:rsidR="004205F8" w:rsidRDefault="00000000">
      <w:pPr>
        <w:spacing w:before="269" w:after="269"/>
        <w:ind w:left="120"/>
      </w:pPr>
      <w:r>
        <w:rPr>
          <w:rFonts w:ascii="Times New Roman" w:hAnsi="Times New Roman"/>
          <w:color w:val="000000"/>
        </w:rPr>
        <w:t>„არ მგონია იცოდეთ, მაგრამ დიდი ბნელი ციური ფეიერვერკის ფესტივალი მიდჰეიზში დღეს საღამოს უნდა ჩატარებულიყო. ის ათ წელიწადში ერთხელ იმართება, მაგრამ საწყობში შენახული ყველა ფეიერვერკი დაიწვა, ამიტომ ის გაუქმდა.“</w:t>
      </w:r>
    </w:p>
    <w:p w14:paraId="26C27F11" w14:textId="77777777" w:rsidR="004205F8" w:rsidRDefault="00000000">
      <w:pPr>
        <w:spacing w:before="269" w:after="269"/>
        <w:ind w:left="120"/>
      </w:pPr>
      <w:r>
        <w:rPr>
          <w:rFonts w:ascii="Times New Roman" w:hAnsi="Times New Roman"/>
          <w:color w:val="000000"/>
        </w:rPr>
        <w:t>- კარგი, ეს კარგად არ გამოვიდა.</w:t>
      </w:r>
    </w:p>
    <w:p w14:paraId="0E918858" w14:textId="77777777" w:rsidR="004205F8" w:rsidRDefault="00000000">
      <w:pPr>
        <w:spacing w:before="269" w:after="269"/>
        <w:ind w:left="120"/>
      </w:pPr>
      <w:r>
        <w:rPr>
          <w:rFonts w:ascii="Times New Roman" w:hAnsi="Times New Roman"/>
          <w:color w:val="000000"/>
        </w:rPr>
        <w:t>- და მე მას ძალიან ველოდი...</w:t>
      </w:r>
    </w:p>
    <w:p w14:paraId="0028514B" w14:textId="77777777" w:rsidR="004205F8" w:rsidRDefault="00000000">
      <w:pPr>
        <w:spacing w:before="269" w:after="269"/>
        <w:ind w:left="120"/>
      </w:pPr>
      <w:r>
        <w:rPr>
          <w:rFonts w:ascii="Times New Roman" w:hAnsi="Times New Roman"/>
          <w:color w:val="000000"/>
        </w:rPr>
        <w:t>- ანუ, ის ადრეც გინახავს?</w:t>
      </w:r>
    </w:p>
    <w:p w14:paraId="25C35C00" w14:textId="77777777" w:rsidR="004205F8" w:rsidRDefault="00000000">
      <w:pPr>
        <w:spacing w:before="269" w:after="269"/>
        <w:ind w:left="120"/>
      </w:pPr>
      <w:r>
        <w:rPr>
          <w:rFonts w:ascii="Times New Roman" w:hAnsi="Times New Roman"/>
          <w:color w:val="000000"/>
        </w:rPr>
        <w:t>„ეს ათი წლის წინ გაიმართა, მაგრამ მე არ მინახავს, რადგან ჯერ არ მქონდა კონტროლი „განადგურების ჯადოსნურ თვალებზე“...“ - თქვა საშამ პირქუში ხმით.</w:t>
      </w:r>
    </w:p>
    <w:p w14:paraId="52AD36DB" w14:textId="77777777" w:rsidR="004205F8" w:rsidRDefault="00000000">
      <w:pPr>
        <w:spacing w:before="269" w:after="269"/>
        <w:ind w:left="120"/>
      </w:pPr>
      <w:r>
        <w:rPr>
          <w:rFonts w:ascii="Times New Roman" w:hAnsi="Times New Roman"/>
          <w:color w:val="000000"/>
        </w:rPr>
        <w:t>როგორც ჩანს, ის იმ დროზე საუბრობს, როდესაც მას ჯადოსნური ციხიდან გასვლის უფლება არ ჰქონდა.</w:t>
      </w:r>
    </w:p>
    <w:p w14:paraId="5A1E4307" w14:textId="77777777" w:rsidR="004205F8" w:rsidRDefault="00000000">
      <w:pPr>
        <w:spacing w:before="269" w:after="269"/>
        <w:ind w:left="120"/>
      </w:pPr>
      <w:r>
        <w:rPr>
          <w:rFonts w:ascii="Times New Roman" w:hAnsi="Times New Roman"/>
          <w:color w:val="000000"/>
        </w:rPr>
        <w:lastRenderedPageBreak/>
        <w:t>- სინამდვილეში, მიშას შეეძლო მარტოც შეეხედა მათთვის, მაგრამ... უარი თქვა, რადგან ჩემთან ერთად სურდა მათი ყურება.</w:t>
      </w:r>
    </w:p>
    <w:p w14:paraId="55FE4AB8" w14:textId="77777777" w:rsidR="004205F8" w:rsidRDefault="00000000">
      <w:pPr>
        <w:spacing w:before="269" w:after="269"/>
        <w:ind w:left="120"/>
      </w:pPr>
      <w:r>
        <w:rPr>
          <w:rFonts w:ascii="Times New Roman" w:hAnsi="Times New Roman"/>
          <w:color w:val="000000"/>
        </w:rPr>
        <w:t>— ჩვენ პირობა დავდეთ, რომ ათ წელიწადში ერთად შევხედავდით მათ.</w:t>
      </w:r>
    </w:p>
    <w:p w14:paraId="17855342" w14:textId="77777777" w:rsidR="004205F8" w:rsidRDefault="00000000">
      <w:pPr>
        <w:spacing w:before="269" w:after="269"/>
        <w:ind w:left="120"/>
      </w:pPr>
      <w:r>
        <w:rPr>
          <w:rFonts w:ascii="Times New Roman" w:hAnsi="Times New Roman"/>
          <w:color w:val="000000"/>
        </w:rPr>
        <w:t>დინო ჯიქსესის შესახებ შეტყობის შემდეგ, ალბათ, ამ დაპირებაზეც უარის თქმა მოუწიათ. თუმცა, ახლა, როცა არცერთ მათგანს გაქრობის საფრთხე არ ემუქრებოდა და იმედოვნებდნენ, რომ ამ დაპირებას შეასრულებდნენ, მოულოდნელად გაირკვა, რომ ფეიერვერკის ფესტივალი გაუქმებული იყო.</w:t>
      </w:r>
    </w:p>
    <w:p w14:paraId="70D7B95B" w14:textId="77777777" w:rsidR="004205F8" w:rsidRDefault="00000000">
      <w:pPr>
        <w:spacing w:before="269" w:after="269"/>
        <w:ind w:left="120"/>
      </w:pPr>
      <w:r>
        <w:rPr>
          <w:rFonts w:ascii="Times New Roman" w:hAnsi="Times New Roman"/>
          <w:color w:val="000000"/>
        </w:rPr>
        <w:t>— ...ჩვენ არ გაგვიმართლა. იქნებ ისეთი ვარსკვლავის ქვეშ დავიბადეთ, რომ ფეიერვერკის ნახვა არ გვერგო?.. — ამოიოხრა საშამ.</w:t>
      </w:r>
    </w:p>
    <w:p w14:paraId="1EEEC29C" w14:textId="77777777" w:rsidR="004205F8" w:rsidRDefault="00000000">
      <w:pPr>
        <w:spacing w:before="269" w:after="269"/>
        <w:ind w:left="120"/>
      </w:pPr>
      <w:r>
        <w:rPr>
          <w:rFonts w:ascii="Times New Roman" w:hAnsi="Times New Roman"/>
          <w:color w:val="000000"/>
        </w:rPr>
        <w:t>- ჰე-ჰა-ჰა, შეწყვიტე სევდა, საშა. შეიძლება არაფერი ვიცი შენი სიბნელის ზეციური ფეიერვერკის დიდი ფესტივალის შესახებ, მაგრამ მთავარია, სანახაობრივი ფეიერვერკის ფესტივალი მოვაწყოთ, არა?</w:t>
      </w:r>
    </w:p>
    <w:p w14:paraId="48AC9989" w14:textId="77777777" w:rsidR="004205F8"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208B05D2" w14:textId="77777777" w:rsidR="004205F8" w:rsidRDefault="00000000">
      <w:pPr>
        <w:spacing w:before="269" w:after="269"/>
        <w:ind w:left="120"/>
      </w:pPr>
      <w:r>
        <w:rPr>
          <w:rFonts w:ascii="Times New Roman" w:hAnsi="Times New Roman"/>
          <w:color w:val="000000"/>
        </w:rPr>
        <w:t>— შეგიძლიათ ფეიერვერკის შექმნა?</w:t>
      </w:r>
    </w:p>
    <w:p w14:paraId="106B1618" w14:textId="77777777" w:rsidR="004205F8" w:rsidRDefault="00000000">
      <w:pPr>
        <w:spacing w:before="269" w:after="269"/>
        <w:ind w:left="120"/>
      </w:pPr>
      <w:r>
        <w:rPr>
          <w:rFonts w:ascii="Times New Roman" w:hAnsi="Times New Roman"/>
          <w:color w:val="000000"/>
        </w:rPr>
        <w:t>— თუ ორი ათასი წლის წინანდელი ფეიერვერკები გაინტერესებთ, რა თქმა უნდა. მაშინ მათ „ეშმაკის ფეიერვერკს“ უწოდებდნენ და ხშირად ვაწყობდით ფეიერვერკების წვეულებებს, რომ ყურადღება გაგვეფანტა. როგორც ჩანს, ჩემს ხელქვეითებს ისინი ძალიან მოსწონდათ.</w:t>
      </w:r>
    </w:p>
    <w:p w14:paraId="773B5129" w14:textId="77777777" w:rsidR="004205F8" w:rsidRDefault="00000000">
      <w:pPr>
        <w:spacing w:before="269" w:after="269"/>
        <w:ind w:left="120"/>
      </w:pPr>
      <w:r>
        <w:rPr>
          <w:rFonts w:ascii="Times New Roman" w:hAnsi="Times New Roman"/>
          <w:color w:val="000000"/>
        </w:rPr>
        <w:t>— ...ეშმაკური ფეიერვერკი?.. ძალიან ცუდი წინათგრძნობა მაქვს მათ მიმართ... — საშა შეშფოთებული გახდა.</w:t>
      </w:r>
    </w:p>
    <w:p w14:paraId="39A585CF" w14:textId="77777777" w:rsidR="004205F8" w:rsidRDefault="00000000">
      <w:pPr>
        <w:spacing w:before="269" w:after="269"/>
        <w:ind w:left="120"/>
      </w:pPr>
      <w:r>
        <w:rPr>
          <w:rFonts w:ascii="Times New Roman" w:hAnsi="Times New Roman"/>
          <w:color w:val="000000"/>
        </w:rPr>
        <w:t>„მინდა მათი ნახვა“, - თქვა მიშამ.</w:t>
      </w:r>
    </w:p>
    <w:p w14:paraId="1E0B300A" w14:textId="77777777" w:rsidR="004205F8" w:rsidRDefault="00000000">
      <w:pPr>
        <w:spacing w:before="269" w:after="269"/>
        <w:ind w:left="120"/>
      </w:pPr>
      <w:r>
        <w:rPr>
          <w:rFonts w:ascii="Times New Roman" w:hAnsi="Times New Roman"/>
          <w:color w:val="000000"/>
        </w:rPr>
        <w:t>- კარგი. მაგრამ შიგნით ვერ შევუშვებთ - შენობა ვერ გაუძლებს. მოდი, ადგილმდებარეობა შევცვალოთ.</w:t>
      </w:r>
    </w:p>
    <w:p w14:paraId="2E3EC14E" w14:textId="77777777" w:rsidR="004205F8" w:rsidRDefault="00000000">
      <w:pPr>
        <w:spacing w:before="269" w:after="269"/>
        <w:ind w:left="120"/>
      </w:pPr>
      <w:r>
        <w:rPr>
          <w:rFonts w:ascii="Times New Roman" w:hAnsi="Times New Roman"/>
          <w:color w:val="000000"/>
        </w:rPr>
        <w:t>ხელები გავუწოდე მათკენ და აიღეს. შელოცვის „გატომის“ გამოყენების შემდეგ, დემონური ხეების ტყეში აღმოვჩნდით, რომლებიც გუნდებს შორის საკონკურსო გამოცდებისთვის გამოიყენებოდა. მზის სხივებს ხეების უზარმაზარი ჭაობების გამო, გარემო ცოტა ბნელი იყო.</w:t>
      </w:r>
    </w:p>
    <w:p w14:paraId="388AA6BA" w14:textId="77777777" w:rsidR="004205F8" w:rsidRDefault="00000000">
      <w:pPr>
        <w:spacing w:before="269" w:after="269"/>
        <w:ind w:left="120"/>
      </w:pPr>
      <w:r>
        <w:rPr>
          <w:rFonts w:ascii="Times New Roman" w:hAnsi="Times New Roman"/>
          <w:color w:val="000000"/>
        </w:rPr>
        <w:t>- კარგი მაშინ.</w:t>
      </w:r>
    </w:p>
    <w:p w14:paraId="3A2AFBCC" w14:textId="77777777" w:rsidR="004205F8" w:rsidRDefault="00000000">
      <w:pPr>
        <w:spacing w:before="269" w:after="269"/>
        <w:ind w:left="120"/>
      </w:pPr>
      <w:r>
        <w:rPr>
          <w:rFonts w:ascii="Times New Roman" w:hAnsi="Times New Roman"/>
          <w:color w:val="000000"/>
        </w:rPr>
        <w:t>ხელი წინ გავწიე და მაშინვე ჯადოსნური წრე დავხატე. როგორც კი „ირისი“ გამოვიყენე, ჯადოსნური ძალის ნაწილაკებმა სხვადასხვა ფორმა მიიღეს და უზარმაზარი რაოდენობით ეშმაკის ფეიერვერკი შექმნეს.</w:t>
      </w:r>
    </w:p>
    <w:p w14:paraId="1E0A8CDD" w14:textId="77777777" w:rsidR="004205F8" w:rsidRDefault="00000000">
      <w:pPr>
        <w:spacing w:before="269" w:after="269"/>
        <w:ind w:left="120"/>
      </w:pPr>
      <w:r>
        <w:rPr>
          <w:rFonts w:ascii="Times New Roman" w:hAnsi="Times New Roman"/>
          <w:color w:val="000000"/>
        </w:rPr>
        <w:lastRenderedPageBreak/>
        <w:t>- მზადაა. შეგიძლია შენი საყვარელი ფეიერვერკი სცადო.</w:t>
      </w:r>
    </w:p>
    <w:p w14:paraId="15CAC644" w14:textId="77777777" w:rsidR="004205F8" w:rsidRDefault="00000000">
      <w:pPr>
        <w:spacing w:before="269" w:after="269"/>
        <w:ind w:left="120"/>
      </w:pPr>
      <w:r>
        <w:rPr>
          <w:rFonts w:ascii="Times New Roman" w:hAnsi="Times New Roman"/>
          <w:color w:val="000000"/>
        </w:rPr>
        <w:t>მიშამ რამდენჯერმე დაახამხამა თვალები, როდესაც ეშმაკის ფეიერვერკს შეხედა.</w:t>
      </w:r>
    </w:p>
    <w:p w14:paraId="1F24D939" w14:textId="77777777" w:rsidR="004205F8" w:rsidRDefault="00000000">
      <w:pPr>
        <w:spacing w:before="269" w:after="269"/>
        <w:ind w:left="120"/>
      </w:pPr>
      <w:r>
        <w:rPr>
          <w:rFonts w:ascii="Times New Roman" w:hAnsi="Times New Roman"/>
          <w:color w:val="000000"/>
        </w:rPr>
        <w:t>- ჰმ-მ-მ, როგორც ჩანს, ფორმით ისინი ყველა ცოტა განსხვავდებიან თანამედროვე ფეიერვერკებისგან...</w:t>
      </w:r>
    </w:p>
    <w:p w14:paraId="63AE3439" w14:textId="77777777" w:rsidR="004205F8" w:rsidRDefault="00000000">
      <w:pPr>
        <w:spacing w:before="269" w:after="269"/>
        <w:ind w:left="120"/>
      </w:pPr>
      <w:r>
        <w:rPr>
          <w:rFonts w:ascii="Times New Roman" w:hAnsi="Times New Roman"/>
          <w:color w:val="000000"/>
        </w:rPr>
        <w:t xml:space="preserve">- არის თუ არა მოციმციმე შუქები </w:t>
      </w:r>
      <w:r>
        <w:rPr>
          <w:rFonts w:ascii="Times New Roman" w:hAnsi="Times New Roman"/>
          <w:color w:val="000000"/>
          <w:sz w:val="18"/>
          <w:vertAlign w:val="superscript"/>
        </w:rPr>
        <w:t xml:space="preserve">1 </w:t>
      </w:r>
      <w:r>
        <w:rPr>
          <w:rFonts w:ascii="Times New Roman" w:hAnsi="Times New Roman"/>
          <w:color w:val="000000"/>
        </w:rPr>
        <w:t>?</w:t>
      </w:r>
    </w:p>
    <w:p w14:paraId="2D166AB7" w14:textId="77777777" w:rsidR="004205F8" w:rsidRDefault="00000000">
      <w:pPr>
        <w:spacing w:before="269" w:after="269"/>
        <w:ind w:left="120"/>
      </w:pPr>
      <w:r>
        <w:rPr>
          <w:rFonts w:ascii="Times New Roman" w:hAnsi="Times New Roman"/>
          <w:color w:val="000000"/>
        </w:rPr>
        <w:t>- გთხოვ.</w:t>
      </w:r>
    </w:p>
    <w:p w14:paraId="5008B98F" w14:textId="77777777" w:rsidR="004205F8" w:rsidRDefault="00000000">
      <w:pPr>
        <w:spacing w:before="269" w:after="269"/>
        <w:ind w:left="120"/>
      </w:pPr>
      <w:r>
        <w:rPr>
          <w:rFonts w:ascii="Times New Roman" w:hAnsi="Times New Roman"/>
          <w:color w:val="000000"/>
        </w:rPr>
        <w:t>მე მათ ეშმაკის ფეიერვერკი გავუწოდე. გოგონებმა ცნობისმოყვარეობით შეხედეს მათ. ალბათ მათი უცნაური ფორმის გამო, რომელიც სამკაპას მოგვაგონებდა.</w:t>
      </w:r>
    </w:p>
    <w:p w14:paraId="79C37CEF" w14:textId="77777777" w:rsidR="004205F8" w:rsidRDefault="00000000">
      <w:pPr>
        <w:spacing w:before="269" w:after="269"/>
        <w:ind w:left="120"/>
      </w:pPr>
      <w:r>
        <w:rPr>
          <w:rFonts w:ascii="Times New Roman" w:hAnsi="Times New Roman"/>
          <w:color w:val="000000"/>
        </w:rPr>
        <w:t>- თქვენ მხოლოდ შავი ნაწილის განათება გჭირდებათ წვერზე.</w:t>
      </w:r>
    </w:p>
    <w:p w14:paraId="5B9CE2CB" w14:textId="77777777" w:rsidR="004205F8" w:rsidRDefault="00000000">
      <w:pPr>
        <w:spacing w:before="269" w:after="269"/>
        <w:ind w:left="120"/>
      </w:pPr>
      <w:r>
        <w:rPr>
          <w:rFonts w:ascii="Times New Roman" w:hAnsi="Times New Roman"/>
          <w:color w:val="000000"/>
        </w:rPr>
        <w:t>— ...როგორც ჩანს, მათ ისევე იყენებენ, როგორც ჩვეულებრივებს... უბრალოდ არ მითხრა, რომ ისინი აუცილებლად უნდა გაანათო რაღაც „Gio Graze“-ს მსგავსით?</w:t>
      </w:r>
    </w:p>
    <w:p w14:paraId="2CB57D42" w14:textId="77777777" w:rsidR="004205F8" w:rsidRDefault="00000000">
      <w:pPr>
        <w:spacing w:before="269" w:after="269"/>
        <w:ind w:left="120"/>
      </w:pPr>
      <w:r>
        <w:rPr>
          <w:rFonts w:ascii="Times New Roman" w:hAnsi="Times New Roman"/>
          <w:color w:val="000000"/>
        </w:rPr>
        <w:t>- მაშინ ყველას არ შეეძლება მათი გამოყენება. ჩვეულებრივი ცეცხლიც საკმარისია. სცადე.</w:t>
      </w:r>
    </w:p>
    <w:p w14:paraId="49931BF3" w14:textId="77777777" w:rsidR="004205F8" w:rsidRDefault="00000000">
      <w:pPr>
        <w:spacing w:before="269" w:after="269"/>
        <w:ind w:left="120"/>
      </w:pPr>
      <w:r>
        <w:rPr>
          <w:rFonts w:ascii="Times New Roman" w:hAnsi="Times New Roman"/>
          <w:color w:val="000000"/>
        </w:rPr>
        <w:t>საშამ თავი დაუქნია, შემდეგ მორცხვად მიმართა გრეგს, თითის წვერზე ალი აანთო და ხელში ეჭირა ფეიერვერკის წვერი რაც შეიძლება შორს გადაწია საკუთარი თავისგან.</w:t>
      </w:r>
    </w:p>
    <w:p w14:paraId="2BA4245A" w14:textId="77777777" w:rsidR="004205F8" w:rsidRDefault="00000000">
      <w:pPr>
        <w:spacing w:before="269" w:after="269"/>
        <w:ind w:left="120"/>
      </w:pPr>
      <w:r>
        <w:rPr>
          <w:rFonts w:ascii="Times New Roman" w:hAnsi="Times New Roman"/>
          <w:color w:val="000000"/>
        </w:rPr>
        <w:t>- ჰე-ჰა-ჰა, რისი გეშინია, საშა? ბავშვებიც კი არ იქცევიან ასე.</w:t>
      </w:r>
    </w:p>
    <w:p w14:paraId="531359D3" w14:textId="77777777" w:rsidR="004205F8" w:rsidRDefault="00000000">
      <w:pPr>
        <w:spacing w:before="269" w:after="269"/>
        <w:ind w:left="120"/>
      </w:pPr>
      <w:r>
        <w:rPr>
          <w:rFonts w:ascii="Times New Roman" w:hAnsi="Times New Roman"/>
          <w:color w:val="000000"/>
        </w:rPr>
        <w:t>— …დარწმუნებული ხარ, რომ არ იტყუები?.. არც კი იტყვი: „გადაწყვიტე, რომ ორი ათასი წლის წინანდელი ფეიერვერკი ტყის გადაწვასაც კი ვერ შეძლებდა?“? ესენი მართლა ჩვეულებრივი მოციმციმე შუქებია?</w:t>
      </w:r>
    </w:p>
    <w:p w14:paraId="2869D848" w14:textId="77777777" w:rsidR="004205F8" w:rsidRDefault="00000000">
      <w:pPr>
        <w:spacing w:before="269" w:after="269"/>
        <w:ind w:left="120"/>
      </w:pPr>
      <w:r>
        <w:rPr>
          <w:rFonts w:ascii="Times New Roman" w:hAnsi="Times New Roman"/>
          <w:color w:val="000000"/>
        </w:rPr>
        <w:t>- კი, ეს ჩვეულებრივი ციმციმური ფეიერვერკია. არაფერს დაწვავს.</w:t>
      </w:r>
    </w:p>
    <w:p w14:paraId="7F9B19D2" w14:textId="77777777" w:rsidR="004205F8" w:rsidRDefault="00000000">
      <w:pPr>
        <w:spacing w:before="269" w:after="269"/>
        <w:ind w:left="120"/>
      </w:pPr>
      <w:r>
        <w:rPr>
          <w:rFonts w:ascii="Times New Roman" w:hAnsi="Times New Roman"/>
          <w:color w:val="000000"/>
        </w:rPr>
        <w:t>ამ სიტყვებმა დაამშვიდა და საშამ თითის წვერზე დანთებული ალი ფეიერვერკის წვერთან მიიტანა.</w:t>
      </w:r>
    </w:p>
    <w:p w14:paraId="7C3A7B0E" w14:textId="77777777" w:rsidR="004205F8" w:rsidRDefault="00000000">
      <w:pPr>
        <w:spacing w:before="269" w:after="269"/>
        <w:ind w:left="120"/>
      </w:pPr>
      <w:r>
        <w:rPr>
          <w:rFonts w:ascii="Times New Roman" w:hAnsi="Times New Roman"/>
          <w:color w:val="000000"/>
        </w:rPr>
        <w:t>ამ მომენტში, ციმციმი აელვარდა, შემდეგ კი კაშკაშა ნაპერწკლები რამდენიმე მეტრის რადიუსში ხეებში გაფრინდა.</w:t>
      </w:r>
    </w:p>
    <w:p w14:paraId="6A8FCC55" w14:textId="77777777" w:rsidR="004205F8" w:rsidRDefault="00000000">
      <w:pPr>
        <w:spacing w:before="269" w:after="269"/>
        <w:ind w:left="120"/>
      </w:pPr>
      <w:r>
        <w:rPr>
          <w:rFonts w:ascii="Times New Roman" w:hAnsi="Times New Roman"/>
          <w:color w:val="000000"/>
        </w:rPr>
        <w:t>-კია-ა-ა-ა-ა-ა-ა!..</w:t>
      </w:r>
    </w:p>
    <w:p w14:paraId="299EC9A6" w14:textId="77777777" w:rsidR="004205F8" w:rsidRDefault="00000000">
      <w:pPr>
        <w:spacing w:before="269" w:after="269"/>
        <w:ind w:left="120"/>
      </w:pPr>
      <w:r>
        <w:rPr>
          <w:rFonts w:ascii="Times New Roman" w:hAnsi="Times New Roman"/>
          <w:color w:val="000000"/>
        </w:rPr>
        <w:t>შეშინებულმა საშამ ხელიდან ეშმაკის ფეიერვერკი გაუშვა და სწრაფად უკან გადახტა.</w:t>
      </w:r>
    </w:p>
    <w:p w14:paraId="4BAAA6F1" w14:textId="77777777" w:rsidR="004205F8" w:rsidRDefault="00000000">
      <w:pPr>
        <w:spacing w:before="269" w:after="269"/>
        <w:ind w:left="120"/>
      </w:pPr>
      <w:r>
        <w:rPr>
          <w:rFonts w:ascii="Times New Roman" w:hAnsi="Times New Roman"/>
          <w:color w:val="000000"/>
        </w:rPr>
        <w:t>- კარგი, როგორც ჩანს, ფეიერვერკის გამოყენება არ იცი.</w:t>
      </w:r>
    </w:p>
    <w:p w14:paraId="6CD349E2" w14:textId="77777777" w:rsidR="004205F8" w:rsidRDefault="00000000">
      <w:pPr>
        <w:spacing w:before="269" w:after="269"/>
        <w:ind w:left="120"/>
      </w:pPr>
      <w:r>
        <w:rPr>
          <w:rFonts w:ascii="Times New Roman" w:hAnsi="Times New Roman"/>
          <w:color w:val="000000"/>
        </w:rPr>
        <w:lastRenderedPageBreak/>
        <w:t>ავიღე ფეიერვერკი, რომელიც ნაპერწკლებს აგრძელებდა ფრიალს და საშასკენ მივბრუნდი.</w:t>
      </w:r>
    </w:p>
    <w:p w14:paraId="00C6573F" w14:textId="77777777" w:rsidR="004205F8" w:rsidRDefault="00000000">
      <w:pPr>
        <w:spacing w:before="269" w:after="269"/>
        <w:ind w:left="120"/>
      </w:pPr>
      <w:r>
        <w:rPr>
          <w:rFonts w:ascii="Times New Roman" w:hAnsi="Times New Roman"/>
          <w:color w:val="000000"/>
        </w:rPr>
        <w:t>- ჰეი-ჰეი-ჰეი! ეს ფეიერვერკია! ნუ მომმართავ!</w:t>
      </w:r>
    </w:p>
    <w:p w14:paraId="540DADFA" w14:textId="77777777" w:rsidR="004205F8" w:rsidRDefault="00000000">
      <w:pPr>
        <w:spacing w:before="269" w:after="269"/>
        <w:ind w:left="120"/>
      </w:pPr>
      <w:r>
        <w:rPr>
          <w:rFonts w:ascii="Times New Roman" w:hAnsi="Times New Roman"/>
          <w:color w:val="000000"/>
        </w:rPr>
        <w:t>- რაზე ლაპარაკობ? ფეიერვერკი ვიღაცისკენ არის მიმართული.</w:t>
      </w:r>
    </w:p>
    <w:p w14:paraId="2BD84277" w14:textId="77777777" w:rsidR="004205F8" w:rsidRDefault="00000000">
      <w:pPr>
        <w:spacing w:before="269" w:after="269"/>
        <w:ind w:left="120"/>
      </w:pPr>
      <w:r>
        <w:rPr>
          <w:rFonts w:ascii="Times New Roman" w:hAnsi="Times New Roman"/>
          <w:color w:val="000000"/>
        </w:rPr>
        <w:t>გაღიმებულმა, ეშმაკის ფეიერვერკი საშას მივუმიზნე და ის სწრაფად შთანთქა აფეთქებულმა ნაპერწკლებმა.</w:t>
      </w:r>
    </w:p>
    <w:p w14:paraId="227A8ABA" w14:textId="77777777" w:rsidR="004205F8" w:rsidRDefault="00000000">
      <w:pPr>
        <w:spacing w:before="269" w:after="269"/>
        <w:ind w:left="120"/>
      </w:pPr>
      <w:r>
        <w:rPr>
          <w:rFonts w:ascii="Times New Roman" w:hAnsi="Times New Roman"/>
          <w:color w:val="000000"/>
        </w:rPr>
        <w:t>- კია-ა-ა-ა, სულელი ხარ თუ რამე?! საშინლად ცხელა!.. ჰა?</w:t>
      </w:r>
    </w:p>
    <w:p w14:paraId="5228BD96" w14:textId="77777777" w:rsidR="004205F8" w:rsidRDefault="00000000">
      <w:pPr>
        <w:spacing w:before="269" w:after="269"/>
        <w:ind w:left="120"/>
      </w:pPr>
      <w:r>
        <w:rPr>
          <w:rFonts w:ascii="Times New Roman" w:hAnsi="Times New Roman"/>
          <w:color w:val="000000"/>
        </w:rPr>
        <w:t>საშამ გაკვირვებულმა შეხედა საკუთარ თავს. ალი, რომელიც მას მოიცავდა, კაშკაშა, აყვავებული ყვავილის სახეს იღებდა.</w:t>
      </w:r>
    </w:p>
    <w:p w14:paraId="7FFE1049" w14:textId="77777777" w:rsidR="004205F8" w:rsidRDefault="00000000">
      <w:pPr>
        <w:spacing w:before="269" w:after="269"/>
        <w:ind w:left="120"/>
      </w:pPr>
      <w:r>
        <w:rPr>
          <w:rFonts w:ascii="Times New Roman" w:hAnsi="Times New Roman"/>
          <w:color w:val="000000"/>
        </w:rPr>
        <w:t>— ...სულაც არ ცხელა.</w:t>
      </w:r>
    </w:p>
    <w:p w14:paraId="50C3B6D5" w14:textId="77777777" w:rsidR="004205F8" w:rsidRDefault="00000000">
      <w:pPr>
        <w:spacing w:before="269" w:after="269"/>
        <w:ind w:left="120"/>
      </w:pPr>
      <w:r>
        <w:rPr>
          <w:rFonts w:ascii="Times New Roman" w:hAnsi="Times New Roman"/>
          <w:color w:val="000000"/>
        </w:rPr>
        <w:t>— იმიტომ, რომ ეს ფეიერვერკებია. ეს არის ყვავილების ფორმის ალი, რომელიც არ იწვება, არ იწვის, არამედ უბრალოდ ყვავის იმ ადამიანის სხეულზე, ვისაც მიმართავ. ეს იყო ფეიერვერკის ფესტივალის არსი ორი ათასი წლის წინ. ჩვენ ერთმანეთს ფეიერვერკებით ვავსებდით და ვეჯიბრებოდით, ვინ შეძლებდა მეტ ცეცხლოვან ყვავილს აყვავებოდა მოწინააღმდეგეზე.</w:t>
      </w:r>
    </w:p>
    <w:p w14:paraId="7F49DC05" w14:textId="77777777" w:rsidR="004205F8" w:rsidRDefault="00000000">
      <w:pPr>
        <w:spacing w:before="269" w:after="269"/>
        <w:ind w:left="120"/>
      </w:pPr>
      <w:r>
        <w:rPr>
          <w:rFonts w:ascii="Times New Roman" w:hAnsi="Times New Roman"/>
          <w:color w:val="000000"/>
        </w:rPr>
        <w:t>„ეს თანამედროვე ფეიერვერკების ფესტივალსაც კი ვერ შეედრება!“ წამოიძახა საშამ და გაზვიადებული ჟესტიკულაციით შეასრულა ჟესტიკულაცია.</w:t>
      </w:r>
    </w:p>
    <w:p w14:paraId="4F8AB96E" w14:textId="77777777" w:rsidR="004205F8" w:rsidRDefault="00000000">
      <w:pPr>
        <w:spacing w:before="269" w:after="269"/>
        <w:ind w:left="120"/>
      </w:pPr>
      <w:r>
        <w:rPr>
          <w:rFonts w:ascii="Times New Roman" w:hAnsi="Times New Roman"/>
          <w:color w:val="000000"/>
        </w:rPr>
        <w:t>- მართლა? მაშინ რა არის ბნელი ზეციური ფეიერვერკის დიდი ფესტივალი?</w:t>
      </w:r>
    </w:p>
    <w:p w14:paraId="17F8967E" w14:textId="77777777" w:rsidR="004205F8" w:rsidRDefault="00000000">
      <w:pPr>
        <w:spacing w:before="269" w:after="269"/>
        <w:ind w:left="120"/>
      </w:pPr>
      <w:r>
        <w:rPr>
          <w:rFonts w:ascii="Times New Roman" w:hAnsi="Times New Roman"/>
          <w:color w:val="000000"/>
        </w:rPr>
        <w:t>„ჩვენ უბრალოდ ვუყურებთ მათ“, - მშრალად მითხრა მიშამ.</w:t>
      </w:r>
    </w:p>
    <w:p w14:paraId="36B217F8" w14:textId="77777777" w:rsidR="004205F8" w:rsidRDefault="00000000">
      <w:pPr>
        <w:spacing w:before="269" w:after="269"/>
        <w:ind w:left="120"/>
      </w:pPr>
      <w:r>
        <w:rPr>
          <w:rFonts w:ascii="Times New Roman" w:hAnsi="Times New Roman"/>
          <w:color w:val="000000"/>
        </w:rPr>
        <w:t>- ჰმ, სულ ესაა. თვალისმომჭრელად პიროტექნიკური რაკეტები გვქონდა. გინდათ მათი გაშვება?</w:t>
      </w:r>
    </w:p>
    <w:p w14:paraId="694E67C6" w14:textId="77777777" w:rsidR="004205F8" w:rsidRDefault="00000000">
      <w:pPr>
        <w:spacing w:before="269" w:after="269"/>
        <w:ind w:left="120"/>
      </w:pPr>
      <w:r>
        <w:rPr>
          <w:rFonts w:ascii="Times New Roman" w:hAnsi="Times New Roman"/>
          <w:color w:val="000000"/>
        </w:rPr>
        <w:t>მიშამ თავი დაუქნია. თითების ტკაცუნით „გრეგი“ გავუშვი და ახლადშექმნილი პიროტექნიკური რაკეტის ფიტულს ავანთე.</w:t>
      </w:r>
    </w:p>
    <w:p w14:paraId="7FEFF93B" w14:textId="77777777" w:rsidR="004205F8" w:rsidRDefault="00000000">
      <w:pPr>
        <w:spacing w:before="269" w:after="269"/>
        <w:ind w:left="120"/>
      </w:pPr>
      <w:r>
        <w:rPr>
          <w:rFonts w:ascii="Times New Roman" w:hAnsi="Times New Roman"/>
          <w:color w:val="000000"/>
        </w:rPr>
        <w:t>- აჰ, მომისმინე, ნამდვილად არ მეწყინებოდა მათი ყურება, მაგრამ ახლა მათი გაშვებას აზრი არ აქვს. მზე ჯერ არ ჩასულა.</w:t>
      </w:r>
    </w:p>
    <w:p w14:paraId="343958A0" w14:textId="77777777" w:rsidR="004205F8" w:rsidRDefault="00000000">
      <w:pPr>
        <w:spacing w:before="269" w:after="269"/>
        <w:ind w:left="120"/>
      </w:pPr>
      <w:r>
        <w:rPr>
          <w:rFonts w:ascii="Times New Roman" w:hAnsi="Times New Roman"/>
          <w:color w:val="000000"/>
        </w:rPr>
        <w:t>გავუღიმე და თითები დავაკაკუნე. ვიბრაციამ, რომელსაც ჯადოსნური ძალა ჰქონდა, ხის ტოტები შეარყია და ცა გამოჩნდა. ამ დროს ცაში შავი სფერო გაისროლა, რომელიც გაფართოებისას გასკდა. თვალის დახამხამებაში ცისფერი ცა შავად შეიღება.</w:t>
      </w:r>
    </w:p>
    <w:p w14:paraId="1709C646" w14:textId="77777777" w:rsidR="004205F8" w:rsidRDefault="00000000">
      <w:pPr>
        <w:spacing w:before="269" w:after="269"/>
        <w:ind w:left="120"/>
      </w:pPr>
      <w:r>
        <w:rPr>
          <w:rFonts w:ascii="Times New Roman" w:hAnsi="Times New Roman"/>
          <w:color w:val="000000"/>
        </w:rPr>
        <w:t>- ჯანდაბა, ვინ?! ეს რა ჯანდაბაა?!</w:t>
      </w:r>
    </w:p>
    <w:p w14:paraId="6D081E3B" w14:textId="77777777" w:rsidR="004205F8" w:rsidRDefault="00000000">
      <w:pPr>
        <w:spacing w:before="269" w:after="269"/>
        <w:ind w:left="120"/>
      </w:pPr>
      <w:r>
        <w:rPr>
          <w:rFonts w:ascii="Times New Roman" w:hAnsi="Times New Roman"/>
          <w:color w:val="000000"/>
        </w:rPr>
        <w:lastRenderedPageBreak/>
        <w:t>— ნამდვილი ფეიერვერკი, რომელიც თავის თავში მაგიას მალავს, გაშვებისას ცას შავს ხდის. და ასევე...</w:t>
      </w:r>
    </w:p>
    <w:p w14:paraId="6B7C9D1D" w14:textId="77777777" w:rsidR="004205F8" w:rsidRDefault="00000000">
      <w:pPr>
        <w:spacing w:before="269" w:after="269"/>
        <w:ind w:left="120"/>
      </w:pPr>
      <w:r>
        <w:rPr>
          <w:rFonts w:ascii="Times New Roman" w:hAnsi="Times New Roman"/>
          <w:color w:val="000000"/>
        </w:rPr>
        <w:t>დედამიწა ძლიერად შეირყა და ჩვენ პირდაპირ ცაში ავფრინდით.</w:t>
      </w:r>
    </w:p>
    <w:p w14:paraId="26A46017" w14:textId="77777777" w:rsidR="004205F8" w:rsidRDefault="00000000">
      <w:pPr>
        <w:spacing w:before="269" w:after="269"/>
        <w:ind w:left="120"/>
      </w:pPr>
      <w:r>
        <w:rPr>
          <w:rFonts w:ascii="Times New Roman" w:hAnsi="Times New Roman"/>
          <w:color w:val="000000"/>
        </w:rPr>
        <w:t>- ა-და ახლა რა?! რა ჯანდაბა ხდება?!</w:t>
      </w:r>
    </w:p>
    <w:p w14:paraId="0B072441" w14:textId="77777777" w:rsidR="004205F8" w:rsidRDefault="00000000">
      <w:pPr>
        <w:spacing w:before="269" w:after="269"/>
        <w:ind w:left="120"/>
      </w:pPr>
      <w:r>
        <w:rPr>
          <w:rFonts w:ascii="Times New Roman" w:hAnsi="Times New Roman"/>
          <w:color w:val="000000"/>
        </w:rPr>
        <w:t>- რა თქმა უნდა, მიწაში დამარხული ფეიერვერკი დედამიწასთან ერთად ცაში დაფრინავს, რადგან ეს პიროტექნიკური რაკეტაა.</w:t>
      </w:r>
    </w:p>
    <w:p w14:paraId="2C06998C" w14:textId="77777777" w:rsidR="004205F8" w:rsidRDefault="00000000">
      <w:pPr>
        <w:spacing w:before="269" w:after="269"/>
        <w:ind w:left="120"/>
      </w:pPr>
      <w:r>
        <w:rPr>
          <w:rFonts w:ascii="Times New Roman" w:hAnsi="Times New Roman"/>
          <w:color w:val="000000"/>
        </w:rPr>
        <w:t>— რატომ ჯანდაბაში გვაქცევენ ამ რაკეტებად?!</w:t>
      </w:r>
    </w:p>
    <w:p w14:paraId="143D51B9" w14:textId="77777777" w:rsidR="004205F8" w:rsidRDefault="00000000">
      <w:pPr>
        <w:spacing w:before="269" w:after="269"/>
        <w:ind w:left="120"/>
      </w:pPr>
      <w:r>
        <w:rPr>
          <w:rFonts w:ascii="Times New Roman" w:hAnsi="Times New Roman"/>
          <w:color w:val="000000"/>
        </w:rPr>
        <w:t>- მე ვთქვი, რომ ეს თვალებისთვის იყო. მაგრამ ჩემი ეს სიტყვები ტყუილი იქნება, თუ ყველაფერს განსაკუთრებული ადგილებიდან არ დავინახავთ.</w:t>
      </w:r>
    </w:p>
    <w:p w14:paraId="0F74F316" w14:textId="77777777" w:rsidR="004205F8" w:rsidRDefault="00000000">
      <w:pPr>
        <w:spacing w:before="269" w:after="269"/>
        <w:ind w:left="120"/>
      </w:pPr>
      <w:r>
        <w:rPr>
          <w:rFonts w:ascii="Times New Roman" w:hAnsi="Times New Roman"/>
          <w:color w:val="000000"/>
        </w:rPr>
        <w:t>როდესაც რაკეტები ცაში გვიზიდავდნენ, ისინი შადრევნის მსგავსად ნაპერწკლებსაც ასხივებდნენ და ნათელ სურათს ქმნიდნენ.</w:t>
      </w:r>
    </w:p>
    <w:p w14:paraId="149E5468" w14:textId="77777777" w:rsidR="004205F8" w:rsidRDefault="00000000">
      <w:pPr>
        <w:spacing w:before="269" w:after="269"/>
        <w:ind w:left="120"/>
      </w:pPr>
      <w:r>
        <w:rPr>
          <w:rFonts w:ascii="Times New Roman" w:hAnsi="Times New Roman"/>
          <w:color w:val="000000"/>
        </w:rPr>
        <w:t>— სულ ცოტა დარჩა.</w:t>
      </w:r>
    </w:p>
    <w:p w14:paraId="1918E337" w14:textId="77777777" w:rsidR="004205F8" w:rsidRDefault="00000000">
      <w:pPr>
        <w:spacing w:before="269" w:after="269"/>
        <w:ind w:left="120"/>
      </w:pPr>
      <w:r>
        <w:rPr>
          <w:rFonts w:ascii="Times New Roman" w:hAnsi="Times New Roman"/>
          <w:color w:val="000000"/>
        </w:rPr>
        <w:t>ჰაერში მოტივტივე ყვავილების კაშკაშა ნაპერწკლები ველურად ყვაოდა შავი ცის ტილოზე.</w:t>
      </w:r>
    </w:p>
    <w:p w14:paraId="6AD168C1" w14:textId="77777777" w:rsidR="004205F8" w:rsidRDefault="00000000">
      <w:pPr>
        <w:spacing w:before="269" w:after="269"/>
        <w:ind w:left="120"/>
      </w:pPr>
      <w:r>
        <w:rPr>
          <w:rFonts w:ascii="Times New Roman" w:hAnsi="Times New Roman"/>
          <w:color w:val="000000"/>
        </w:rPr>
        <w:t>დებს თვალები გაუფართოვდათ და თვალს ვერ აშორებდნენ იმას, რაც დაინახეს.</w:t>
      </w:r>
    </w:p>
    <w:p w14:paraId="7EACA1A8" w14:textId="77777777" w:rsidR="004205F8" w:rsidRDefault="00000000">
      <w:pPr>
        <w:spacing w:before="269" w:after="269"/>
        <w:ind w:left="120"/>
      </w:pPr>
      <w:r>
        <w:rPr>
          <w:rFonts w:ascii="Times New Roman" w:hAnsi="Times New Roman"/>
          <w:color w:val="000000"/>
        </w:rPr>
        <w:t>- კარგი, რას ფიქრობ? საკმაოდ გრანდიოზული სანახაობაა, არ ეთანხმები? თუმცა, ეს დაუსრულებელი ომების ეპოქის პროდუქტია. შესაძლოა, ის ცოტა ნაკლებად დახვეწილია სიბნელის ზეციური ფეიერვერკების დიდ ფესტივალთან შედარებით.</w:t>
      </w:r>
    </w:p>
    <w:p w14:paraId="3FC29973" w14:textId="77777777" w:rsidR="004205F8" w:rsidRDefault="00000000">
      <w:pPr>
        <w:spacing w:before="269" w:after="269"/>
        <w:ind w:left="120"/>
      </w:pPr>
      <w:r>
        <w:rPr>
          <w:rFonts w:ascii="Times New Roman" w:hAnsi="Times New Roman"/>
          <w:color w:val="000000"/>
        </w:rPr>
        <w:t>მიშამ თავი გააქნია.</w:t>
      </w:r>
    </w:p>
    <w:p w14:paraId="2785AE84" w14:textId="77777777" w:rsidR="004205F8" w:rsidRDefault="00000000">
      <w:pPr>
        <w:spacing w:before="269" w:after="269"/>
        <w:ind w:left="120"/>
      </w:pPr>
      <w:r>
        <w:rPr>
          <w:rFonts w:ascii="Times New Roman" w:hAnsi="Times New Roman"/>
          <w:color w:val="000000"/>
        </w:rPr>
        <w:t>- ძალიან ლამაზია.</w:t>
      </w:r>
    </w:p>
    <w:p w14:paraId="4E84BA58" w14:textId="77777777" w:rsidR="004205F8" w:rsidRDefault="00000000">
      <w:pPr>
        <w:spacing w:before="269" w:after="269"/>
        <w:ind w:left="120"/>
      </w:pPr>
      <w:r>
        <w:rPr>
          <w:rFonts w:ascii="Times New Roman" w:hAnsi="Times New Roman"/>
          <w:color w:val="000000"/>
        </w:rPr>
        <w:t>ისინი და საშა ხელჩაკიდებულები და აყვავებულად აყვავებულ „ეშმაკის ფეიერვერკსა“ და უზარმაზარ ცეცხლოვან ყვავილებს უყურებდნენ.</w:t>
      </w:r>
    </w:p>
    <w:p w14:paraId="54EDAB3E" w14:textId="77777777" w:rsidR="004205F8" w:rsidRDefault="00000000">
      <w:pPr>
        <w:spacing w:before="269" w:after="269"/>
        <w:ind w:left="120"/>
      </w:pPr>
      <w:r>
        <w:rPr>
          <w:rFonts w:ascii="Times New Roman" w:hAnsi="Times New Roman"/>
          <w:color w:val="000000"/>
        </w:rPr>
        <w:t>მალე საშამ ჩუმად ჩაილაპარაკა:</w:t>
      </w:r>
    </w:p>
    <w:p w14:paraId="3CCF4B3B" w14:textId="77777777" w:rsidR="004205F8" w:rsidRDefault="00000000">
      <w:pPr>
        <w:spacing w:before="269" w:after="269"/>
        <w:ind w:left="120"/>
      </w:pPr>
      <w:r>
        <w:rPr>
          <w:rFonts w:ascii="Times New Roman" w:hAnsi="Times New Roman"/>
          <w:color w:val="000000"/>
        </w:rPr>
        <w:t>— ...მადლობა, ანოს. მეგონა, ვერ შევძლებდით ერთმანეთისთვის მიცემული დაპირების შესრულებას...</w:t>
      </w:r>
    </w:p>
    <w:p w14:paraId="7785EAE0" w14:textId="77777777" w:rsidR="004205F8" w:rsidRDefault="00000000">
      <w:pPr>
        <w:spacing w:before="269" w:after="269"/>
        <w:ind w:left="120"/>
      </w:pPr>
      <w:r>
        <w:rPr>
          <w:rFonts w:ascii="Times New Roman" w:hAnsi="Times New Roman"/>
          <w:color w:val="000000"/>
        </w:rPr>
        <w:t>- სისულელეა, ამაში განსაკუთრებული არაფერია.</w:t>
      </w:r>
    </w:p>
    <w:p w14:paraId="67908869" w14:textId="77777777" w:rsidR="004205F8" w:rsidRDefault="00000000">
      <w:pPr>
        <w:spacing w:before="269" w:after="269"/>
        <w:ind w:left="120"/>
      </w:pPr>
      <w:r>
        <w:rPr>
          <w:rFonts w:ascii="Times New Roman" w:hAnsi="Times New Roman"/>
          <w:color w:val="000000"/>
        </w:rPr>
        <w:t xml:space="preserve">მიშამ სახე საშას მხარზე მიადო, თვალები ცრემლებით ჰქონდა მოჭუტული. ამჯერად მას ძალიან სურდა ფეიერვერკი თავისი პატარა დისთვის ეჩვენებინა, რომელსაც ისინი </w:t>
      </w:r>
      <w:r>
        <w:rPr>
          <w:rFonts w:ascii="Times New Roman" w:hAnsi="Times New Roman"/>
          <w:color w:val="000000"/>
        </w:rPr>
        <w:lastRenderedPageBreak/>
        <w:t>აქამდე არასდროს ენახა. ასე რომ, ათი წლის შემდეგ, ამ დაპირებულ დღეს, ისინი სიხარულით უყურებდნენ ცაში აყვავებულ ცეცხლოვან ყვავილებს.</w:t>
      </w:r>
    </w:p>
    <w:p w14:paraId="2ECE19DC" w14:textId="77777777" w:rsidR="004205F8" w:rsidRDefault="00000000">
      <w:pPr>
        <w:pStyle w:val="Heading4"/>
        <w:spacing w:before="269" w:after="269"/>
        <w:ind w:left="120"/>
      </w:pPr>
      <w:r>
        <w:rPr>
          <w:rFonts w:ascii="Times New Roman" w:hAnsi="Times New Roman"/>
          <w:i w:val="0"/>
          <w:color w:val="000000"/>
        </w:rPr>
        <w:t>შენიშვნები</w:t>
      </w:r>
    </w:p>
    <w:p w14:paraId="33C2CE1C" w14:textId="77777777" w:rsidR="004205F8" w:rsidRDefault="00000000">
      <w:pPr>
        <w:spacing w:before="269" w:after="269"/>
        <w:ind w:left="120"/>
      </w:pPr>
      <w:r>
        <w:rPr>
          <w:rFonts w:ascii="Times New Roman" w:hAnsi="Times New Roman"/>
          <w:color w:val="000000"/>
        </w:rPr>
        <w:t>1. ზოგადად, ეს ცნობილი შუშხუნა ნათურების იაპონური ანალოგი უნდა ყოფილიყო, მაგრამ გასაგები მიზეზების გამო სათაურში „ბენგალის“ გამოყენება ვერ შევძელი, რადგან აქ ბენგალი არ არის.</w:t>
      </w:r>
    </w:p>
    <w:p w14:paraId="5369E30F" w14:textId="77777777" w:rsidR="004205F8" w:rsidRDefault="00000000">
      <w:pPr>
        <w:pStyle w:val="Heading2"/>
        <w:pageBreakBefore/>
        <w:spacing w:before="180" w:after="180"/>
        <w:ind w:left="120"/>
      </w:pPr>
      <w:r>
        <w:rPr>
          <w:rFonts w:ascii="Times New Roman" w:hAnsi="Times New Roman"/>
          <w:color w:val="000000"/>
          <w:sz w:val="33"/>
        </w:rPr>
        <w:lastRenderedPageBreak/>
        <w:t>მოთხრობა 4 (Melonbooks) - დაგვიანებული დაბადების დღე</w:t>
      </w:r>
    </w:p>
    <w:p w14:paraId="20389CF4" w14:textId="77777777" w:rsidR="004205F8" w:rsidRDefault="00000000">
      <w:pPr>
        <w:spacing w:before="269" w:after="269"/>
        <w:ind w:left="120"/>
      </w:pPr>
      <w:r>
        <w:rPr>
          <w:rFonts w:ascii="Times New Roman" w:hAnsi="Times New Roman"/>
          <w:i/>
          <w:color w:val="000000"/>
        </w:rPr>
        <w:t>მოკლე მოთხრობა, ექსკლუზიურად Melonbooks-ისთვის</w:t>
      </w:r>
    </w:p>
    <w:p w14:paraId="36EA02B3" w14:textId="77777777" w:rsidR="004205F8" w:rsidRDefault="00000000">
      <w:pPr>
        <w:spacing w:before="269" w:after="269"/>
        <w:ind w:left="120"/>
      </w:pPr>
      <w:r>
        <w:rPr>
          <w:rFonts w:ascii="Times New Roman" w:hAnsi="Times New Roman"/>
          <w:color w:val="000000"/>
        </w:rPr>
        <w:t>მიდჰეიზეს ქუჩებში მშვიდად სეირნობისას შევნიშნე ქერა გოგონა, რომელიც მაღაზიის წინ იდგა და დიდი ინტერესით ათვალიერებდა რაღაცას. როგორც ჩანს, თმის სამაგრებს აკვირდებოდა და ძალიან ბედნიერი ჩანდა.</w:t>
      </w:r>
    </w:p>
    <w:p w14:paraId="4A76607F" w14:textId="77777777" w:rsidR="004205F8" w:rsidRDefault="00000000">
      <w:pPr>
        <w:spacing w:before="269" w:after="269"/>
        <w:ind w:left="120"/>
      </w:pPr>
      <w:r>
        <w:rPr>
          <w:rFonts w:ascii="Times New Roman" w:hAnsi="Times New Roman"/>
          <w:color w:val="000000"/>
        </w:rPr>
        <w:t>— შენთვის რამე იპოვე, საშა?</w:t>
      </w:r>
    </w:p>
    <w:p w14:paraId="3A60CF50" w14:textId="77777777" w:rsidR="004205F8" w:rsidRDefault="00000000">
      <w:pPr>
        <w:spacing w:before="269" w:after="269"/>
        <w:ind w:left="120"/>
      </w:pPr>
      <w:r>
        <w:rPr>
          <w:rFonts w:ascii="Times New Roman" w:hAnsi="Times New Roman"/>
          <w:color w:val="000000"/>
        </w:rPr>
        <w:t>ოდნავ გაკვირვებულმა, ჩემკენ შემობრუნდა.</w:t>
      </w:r>
    </w:p>
    <w:p w14:paraId="2EFE0E79" w14:textId="77777777" w:rsidR="004205F8" w:rsidRDefault="00000000">
      <w:pPr>
        <w:spacing w:before="269" w:after="269"/>
        <w:ind w:left="120"/>
      </w:pPr>
      <w:r>
        <w:rPr>
          <w:rFonts w:ascii="Times New Roman" w:hAnsi="Times New Roman"/>
          <w:color w:val="000000"/>
        </w:rPr>
        <w:t>- მოულოდნელი შეხვედრა. საყიდლებზე წახვედი?</w:t>
      </w:r>
    </w:p>
    <w:p w14:paraId="637E0CB3" w14:textId="77777777" w:rsidR="004205F8" w:rsidRDefault="00000000">
      <w:pPr>
        <w:spacing w:before="269" w:after="269"/>
        <w:ind w:left="120"/>
      </w:pPr>
      <w:r>
        <w:rPr>
          <w:rFonts w:ascii="Times New Roman" w:hAnsi="Times New Roman"/>
          <w:color w:val="000000"/>
        </w:rPr>
        <w:t>- არა, მე ყოველთვის ვსეირნობ ქალაქში. აქ იმდენი ლამაზი რამ არის, რომ ყველას მთელი ცხოვრების განმავლობაში ვერ იყიდი.</w:t>
      </w:r>
    </w:p>
    <w:p w14:paraId="75BA1993" w14:textId="77777777" w:rsidR="004205F8" w:rsidRDefault="00000000">
      <w:pPr>
        <w:spacing w:before="269" w:after="269"/>
        <w:ind w:left="120"/>
      </w:pPr>
      <w:r>
        <w:rPr>
          <w:rFonts w:ascii="Times New Roman" w:hAnsi="Times New Roman"/>
          <w:color w:val="000000"/>
        </w:rPr>
        <w:t>- და ვხედავ, რომ ჯერ კიდევ ამქვეყნიური ვნებების მსახური ხარ.</w:t>
      </w:r>
    </w:p>
    <w:p w14:paraId="7F74017A" w14:textId="77777777" w:rsidR="004205F8" w:rsidRDefault="00000000">
      <w:pPr>
        <w:spacing w:before="269" w:after="269"/>
        <w:ind w:left="120"/>
      </w:pPr>
      <w:r>
        <w:rPr>
          <w:rFonts w:ascii="Times New Roman" w:hAnsi="Times New Roman"/>
          <w:color w:val="000000"/>
        </w:rPr>
        <w:t>„იცი რა... შეგეძლო უკეთესი სიტყვები შეგერჩია“, - ჩაიბურტყუნა საშამ დაღლილი გამომეტყველებით, რის შემდეგაც ისევ ხელში თმის სამაგრს დახედა. „... სხვათა შორის...“ დაიწყო საშამ ოდნავ შერცხვენილმა. „... მიშა ბოლო დროს კულინარიაში ვარჯიშობს, არა?“</w:t>
      </w:r>
    </w:p>
    <w:p w14:paraId="2069A6E0" w14:textId="77777777" w:rsidR="004205F8" w:rsidRDefault="00000000">
      <w:pPr>
        <w:spacing w:before="269" w:after="269"/>
        <w:ind w:left="120"/>
      </w:pPr>
      <w:r>
        <w:rPr>
          <w:rFonts w:ascii="Times New Roman" w:hAnsi="Times New Roman"/>
          <w:color w:val="000000"/>
        </w:rPr>
        <w:t>- მერე რა?</w:t>
      </w:r>
    </w:p>
    <w:p w14:paraId="1033951A" w14:textId="77777777" w:rsidR="004205F8" w:rsidRDefault="00000000">
      <w:pPr>
        <w:spacing w:before="269" w:after="269"/>
        <w:ind w:left="120"/>
      </w:pPr>
      <w:r>
        <w:rPr>
          <w:rFonts w:ascii="Times New Roman" w:hAnsi="Times New Roman"/>
          <w:color w:val="000000"/>
        </w:rPr>
        <w:t>საშამ ქვემოთ დახედა და ისევ არ შემომხედა, ჩურჩულით თქვა:</w:t>
      </w:r>
    </w:p>
    <w:p w14:paraId="25EBC2FD" w14:textId="77777777" w:rsidR="004205F8" w:rsidRDefault="00000000">
      <w:pPr>
        <w:spacing w:before="269" w:after="269"/>
        <w:ind w:left="120"/>
      </w:pPr>
      <w:r>
        <w:rPr>
          <w:rFonts w:ascii="Times New Roman" w:hAnsi="Times New Roman"/>
          <w:color w:val="000000"/>
        </w:rPr>
        <w:t>— ...არაფერი, მიშასთან დაახლოვდი... და შენს დაბადების დღეზე, შენც...</w:t>
      </w:r>
    </w:p>
    <w:p w14:paraId="60A434C2" w14:textId="77777777" w:rsidR="004205F8" w:rsidRDefault="00000000">
      <w:pPr>
        <w:spacing w:before="269" w:after="269"/>
        <w:ind w:left="120"/>
      </w:pPr>
      <w:r>
        <w:rPr>
          <w:rFonts w:ascii="Times New Roman" w:hAnsi="Times New Roman"/>
          <w:color w:val="000000"/>
        </w:rPr>
        <w:t>- რა, მეც დაბადების დღეზე მივდივარ?</w:t>
      </w:r>
    </w:p>
    <w:p w14:paraId="1688CFF2" w14:textId="77777777" w:rsidR="004205F8" w:rsidRDefault="00000000">
      <w:pPr>
        <w:spacing w:before="269" w:after="269"/>
        <w:ind w:left="120"/>
      </w:pPr>
      <w:r>
        <w:rPr>
          <w:rFonts w:ascii="Times New Roman" w:hAnsi="Times New Roman"/>
          <w:color w:val="000000"/>
        </w:rPr>
        <w:t>— ...უბრალოდ ასე. საჩუქარი გავუკეთე. სულ ესაა.</w:t>
      </w:r>
    </w:p>
    <w:p w14:paraId="199E25BF" w14:textId="77777777" w:rsidR="004205F8" w:rsidRDefault="00000000">
      <w:pPr>
        <w:spacing w:before="269" w:after="269"/>
        <w:ind w:left="120"/>
      </w:pPr>
      <w:r>
        <w:rPr>
          <w:rFonts w:ascii="Times New Roman" w:hAnsi="Times New Roman"/>
          <w:color w:val="000000"/>
        </w:rPr>
        <w:t>ღიმილი ვერ შევიკავე.</w:t>
      </w:r>
    </w:p>
    <w:p w14:paraId="631AD804" w14:textId="77777777" w:rsidR="004205F8" w:rsidRDefault="00000000">
      <w:pPr>
        <w:spacing w:before="269" w:after="269"/>
        <w:ind w:left="120"/>
      </w:pPr>
      <w:r>
        <w:rPr>
          <w:rFonts w:ascii="Times New Roman" w:hAnsi="Times New Roman"/>
          <w:color w:val="000000"/>
        </w:rPr>
        <w:t>- რა, საშა? თუ საჩუქარიც გინდა, უბრალოდ აიღე და სთხოვე.</w:t>
      </w:r>
    </w:p>
    <w:p w14:paraId="17DE042C" w14:textId="77777777" w:rsidR="004205F8" w:rsidRDefault="00000000">
      <w:pPr>
        <w:spacing w:before="269" w:after="269"/>
        <w:ind w:left="120"/>
      </w:pPr>
      <w:r>
        <w:rPr>
          <w:rFonts w:ascii="Times New Roman" w:hAnsi="Times New Roman"/>
          <w:color w:val="000000"/>
        </w:rPr>
        <w:t>— ...მე-მე სულაც არ მიგულისხმია ასე!..</w:t>
      </w:r>
    </w:p>
    <w:p w14:paraId="3B52C2FB" w14:textId="77777777" w:rsidR="004205F8" w:rsidRDefault="00000000">
      <w:pPr>
        <w:spacing w:before="269" w:after="269"/>
        <w:ind w:left="120"/>
      </w:pPr>
      <w:r>
        <w:rPr>
          <w:rFonts w:ascii="Times New Roman" w:hAnsi="Times New Roman"/>
          <w:color w:val="000000"/>
        </w:rPr>
        <w:t>საშა თმის სამაგრი ჩამოაგდო და სწრაფად უკან დახევას აპირებდა, მაგრამ ხელი მხარზე დავადე.</w:t>
      </w:r>
    </w:p>
    <w:p w14:paraId="710EFD75" w14:textId="77777777" w:rsidR="004205F8" w:rsidRDefault="00000000">
      <w:pPr>
        <w:spacing w:before="269" w:after="269"/>
        <w:ind w:left="120"/>
      </w:pPr>
      <w:r>
        <w:rPr>
          <w:rFonts w:ascii="Times New Roman" w:hAnsi="Times New Roman"/>
          <w:color w:val="000000"/>
        </w:rPr>
        <w:lastRenderedPageBreak/>
        <w:t>- კარგი, მოიცა. იმ დღეს ამისთვის დრო არ მქონდა, მაგრამ ნამდვილად უსამართლოა, რომ საჩუქარი მხოლოდ მიშამ მიიღო. გინდა, მეც გაჩუქო რამე?</w:t>
      </w:r>
    </w:p>
    <w:p w14:paraId="671E6F62" w14:textId="77777777" w:rsidR="004205F8" w:rsidRDefault="00000000">
      <w:pPr>
        <w:spacing w:before="269" w:after="269"/>
        <w:ind w:left="120"/>
      </w:pPr>
      <w:r>
        <w:rPr>
          <w:rFonts w:ascii="Times New Roman" w:hAnsi="Times New Roman"/>
          <w:color w:val="000000"/>
        </w:rPr>
        <w:t>— ...კარგი, თუ ასე იტყვი, მაშინ უარს არ გეტყვი...</w:t>
      </w:r>
    </w:p>
    <w:p w14:paraId="15A3E270" w14:textId="77777777" w:rsidR="004205F8" w:rsidRDefault="00000000">
      <w:pPr>
        <w:spacing w:before="269" w:after="269"/>
        <w:ind w:left="120"/>
      </w:pPr>
      <w:r>
        <w:rPr>
          <w:rFonts w:ascii="Times New Roman" w:hAnsi="Times New Roman"/>
          <w:color w:val="000000"/>
        </w:rPr>
        <w:t>შეკრული მუშტი საშასკენ მივმართე და ნელა გავხსენი. საშამ ყურადღებით შეხედა მას და ამ მომენტში ჯადოსნური წრე გამოჩნდა. მე და საშა შელოცვის „გატომის“ გამოყენებით ტელეპორტაცია გავწიეთ.</w:t>
      </w:r>
    </w:p>
    <w:p w14:paraId="4B32A260" w14:textId="77777777" w:rsidR="004205F8" w:rsidRDefault="00000000">
      <w:pPr>
        <w:spacing w:before="269" w:after="269"/>
        <w:ind w:left="120"/>
      </w:pPr>
      <w:r>
        <w:rPr>
          <w:rFonts w:ascii="Times New Roman" w:hAnsi="Times New Roman"/>
          <w:color w:val="000000"/>
        </w:rPr>
        <w:t>„რა?!“ წამოიძახა მან და ირგვლივ ყველაფერი თოვლივით გათეთრდა.</w:t>
      </w:r>
    </w:p>
    <w:p w14:paraId="708C25D9" w14:textId="77777777" w:rsidR="004205F8" w:rsidRDefault="00000000">
      <w:pPr>
        <w:spacing w:before="269" w:after="269"/>
        <w:ind w:left="120"/>
      </w:pPr>
      <w:r>
        <w:rPr>
          <w:rFonts w:ascii="Times New Roman" w:hAnsi="Times New Roman"/>
          <w:color w:val="000000"/>
        </w:rPr>
        <w:t>მომდევნო წამს მიდჰეიზის შიგნით, მთის ტყეში აღმოვჩნდით, ყველა მხრიდან კაშკაშა მწვანე საფარით გარშემორტყმულს.</w:t>
      </w:r>
    </w:p>
    <w:p w14:paraId="4B94E207" w14:textId="77777777" w:rsidR="004205F8" w:rsidRDefault="00000000">
      <w:pPr>
        <w:spacing w:before="269" w:after="269"/>
        <w:ind w:left="120"/>
      </w:pPr>
      <w:r>
        <w:rPr>
          <w:rFonts w:ascii="Times New Roman" w:hAnsi="Times New Roman"/>
          <w:color w:val="000000"/>
        </w:rPr>
        <w:t>— …რატომ გადმოვედით აქ უცებ?</w:t>
      </w:r>
    </w:p>
    <w:p w14:paraId="29B00B79" w14:textId="77777777" w:rsidR="004205F8" w:rsidRDefault="00000000">
      <w:pPr>
        <w:spacing w:before="269" w:after="269"/>
        <w:ind w:left="120"/>
      </w:pPr>
      <w:r>
        <w:rPr>
          <w:rFonts w:ascii="Times New Roman" w:hAnsi="Times New Roman"/>
          <w:color w:val="000000"/>
        </w:rPr>
        <w:t>- კარგი, უბრალოდ გადავწყვიტე, რაღაც განსაკუთრებული გამეკეთებინა.</w:t>
      </w:r>
    </w:p>
    <w:p w14:paraId="61B4EE22" w14:textId="77777777" w:rsidR="004205F8" w:rsidRDefault="00000000">
      <w:pPr>
        <w:spacing w:before="269" w:after="269"/>
        <w:ind w:left="120"/>
      </w:pPr>
      <w:r>
        <w:rPr>
          <w:rFonts w:ascii="Times New Roman" w:hAnsi="Times New Roman"/>
          <w:color w:val="000000"/>
        </w:rPr>
        <w:t>- რამე განსაკუთრებული?..</w:t>
      </w:r>
    </w:p>
    <w:p w14:paraId="75206BA2" w14:textId="77777777" w:rsidR="004205F8" w:rsidRDefault="00000000">
      <w:pPr>
        <w:spacing w:before="269" w:after="269"/>
        <w:ind w:left="120"/>
      </w:pPr>
      <w:r>
        <w:rPr>
          <w:rFonts w:ascii="Times New Roman" w:hAnsi="Times New Roman"/>
          <w:color w:val="000000"/>
        </w:rPr>
        <w:t>- გამომყევი.</w:t>
      </w:r>
    </w:p>
    <w:p w14:paraId="77CE2B85" w14:textId="77777777" w:rsidR="004205F8" w:rsidRDefault="00000000">
      <w:pPr>
        <w:spacing w:before="269" w:after="269"/>
        <w:ind w:left="120"/>
      </w:pPr>
      <w:r>
        <w:rPr>
          <w:rFonts w:ascii="Times New Roman" w:hAnsi="Times New Roman"/>
          <w:color w:val="000000"/>
        </w:rPr>
        <w:t>ზურგი შევაქციე და წინ წავედი. როდესაც დიდ ხეებს გავცდით, აღმოვაჩინეთ უამრავი პირველი კლასის სოკო, რომლებსაც მოკვდავი ხელები არასდროს შეხებია.</w:t>
      </w:r>
    </w:p>
    <w:p w14:paraId="3B688F51" w14:textId="77777777" w:rsidR="004205F8" w:rsidRDefault="00000000">
      <w:pPr>
        <w:spacing w:before="269" w:after="269"/>
        <w:ind w:left="120"/>
      </w:pPr>
      <w:r>
        <w:rPr>
          <w:rFonts w:ascii="Times New Roman" w:hAnsi="Times New Roman"/>
          <w:color w:val="000000"/>
        </w:rPr>
        <w:t>- შეხედე. ეს სოკოს სამოთხეა. შეგიძლია აქედან რამდენიმე წაიღო და სახლში გამოაცხო.</w:t>
      </w:r>
    </w:p>
    <w:p w14:paraId="354EF5F6" w14:textId="77777777" w:rsidR="004205F8" w:rsidRDefault="00000000">
      <w:pPr>
        <w:spacing w:before="269" w:after="269"/>
        <w:ind w:left="120"/>
      </w:pPr>
      <w:r>
        <w:rPr>
          <w:rFonts w:ascii="Times New Roman" w:hAnsi="Times New Roman"/>
          <w:color w:val="000000"/>
        </w:rPr>
        <w:t>— სრულიად სულელი ხარ თუ რამე?!</w:t>
      </w:r>
    </w:p>
    <w:p w14:paraId="313EA88C" w14:textId="77777777" w:rsidR="004205F8" w:rsidRDefault="00000000">
      <w:pPr>
        <w:spacing w:before="269" w:after="269"/>
        <w:ind w:left="120"/>
      </w:pPr>
      <w:r>
        <w:rPr>
          <w:rFonts w:ascii="Times New Roman" w:hAnsi="Times New Roman"/>
          <w:color w:val="000000"/>
        </w:rPr>
        <w:t>- ჰმ, ორი ათასი წლის წინ ჩვენ ჩვენს უახლოეს ნათესავებსაც კი არ ვეუბნებოდით, სად ვკრეფდით სოკოს. ნუთუ ასეთი ცოდნის ფასი იმ ეპოქაში არ დაეცემოდა?</w:t>
      </w:r>
    </w:p>
    <w:p w14:paraId="4BD4D5F4" w14:textId="77777777" w:rsidR="004205F8" w:rsidRDefault="00000000">
      <w:pPr>
        <w:spacing w:before="269" w:after="269"/>
        <w:ind w:left="120"/>
      </w:pPr>
      <w:r>
        <w:rPr>
          <w:rFonts w:ascii="Times New Roman" w:hAnsi="Times New Roman"/>
          <w:color w:val="000000"/>
        </w:rPr>
        <w:t>„არ ვიცი, მაგრამ სოკო დიდად არ მიყვარს...“ საშამ უეცრად წინადადების შუაში შეწყვიტა და ერთი იდეა მოუვიდა თავში. „...ამის შესახებ არავისთვის გითქვამს?“</w:t>
      </w:r>
    </w:p>
    <w:p w14:paraId="3F20DC57" w14:textId="77777777" w:rsidR="004205F8" w:rsidRDefault="00000000">
      <w:pPr>
        <w:spacing w:before="269" w:after="269"/>
        <w:ind w:left="120"/>
      </w:pPr>
      <w:r>
        <w:rPr>
          <w:rFonts w:ascii="Times New Roman" w:hAnsi="Times New Roman"/>
          <w:color w:val="000000"/>
        </w:rPr>
        <w:t>- კი.</w:t>
      </w:r>
    </w:p>
    <w:p w14:paraId="6AB1C241" w14:textId="77777777" w:rsidR="004205F8" w:rsidRDefault="00000000">
      <w:pPr>
        <w:spacing w:before="269" w:after="269"/>
        <w:ind w:left="120"/>
      </w:pPr>
      <w:r>
        <w:rPr>
          <w:rFonts w:ascii="Times New Roman" w:hAnsi="Times New Roman"/>
          <w:color w:val="000000"/>
        </w:rPr>
        <w:t>— მხოლოდ მე?</w:t>
      </w:r>
    </w:p>
    <w:p w14:paraId="407630D9" w14:textId="77777777" w:rsidR="004205F8" w:rsidRDefault="00000000">
      <w:pPr>
        <w:spacing w:before="269" w:after="269"/>
        <w:ind w:left="120"/>
      </w:pPr>
      <w:r>
        <w:rPr>
          <w:rFonts w:ascii="Times New Roman" w:hAnsi="Times New Roman"/>
          <w:color w:val="000000"/>
        </w:rPr>
        <w:t>- რა თქმა უნდა.</w:t>
      </w:r>
    </w:p>
    <w:p w14:paraId="113CCAA1" w14:textId="77777777" w:rsidR="004205F8" w:rsidRDefault="00000000">
      <w:pPr>
        <w:spacing w:before="269" w:after="269"/>
        <w:ind w:left="120"/>
      </w:pPr>
      <w:r>
        <w:rPr>
          <w:rFonts w:ascii="Times New Roman" w:hAnsi="Times New Roman"/>
          <w:color w:val="000000"/>
        </w:rPr>
        <w:t>საშას სახე თანდათან ღიმილში გადაეკრა. მან ღიმილი დამალა და ისე გაიღიმა, თითქოს რაღაცას მიკეთებდა.</w:t>
      </w:r>
    </w:p>
    <w:p w14:paraId="64363523" w14:textId="77777777" w:rsidR="004205F8" w:rsidRDefault="00000000">
      <w:pPr>
        <w:spacing w:before="269" w:after="269"/>
        <w:ind w:left="120"/>
      </w:pPr>
      <w:r>
        <w:rPr>
          <w:rFonts w:ascii="Times New Roman" w:hAnsi="Times New Roman"/>
          <w:color w:val="000000"/>
        </w:rPr>
        <w:t>- რა სულელი ხარ, ჩემო დემონო ბატონო. მაგრამ ზუსტად ამიტომ ხარ ასეთი კარგი.</w:t>
      </w:r>
    </w:p>
    <w:sectPr w:rsidR="004205F8">
      <w:pgSz w:w="11907" w:h="16839" w:code="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4205F8"/>
    <w:rsid w:val="00155B9A"/>
    <w:rsid w:val="001C5660"/>
    <w:rsid w:val="00203B55"/>
    <w:rsid w:val="00373DC8"/>
    <w:rsid w:val="004205F8"/>
    <w:rsid w:val="006D25DD"/>
    <w:rsid w:val="00815F07"/>
    <w:rsid w:val="0084071E"/>
    <w:rsid w:val="008D4AC5"/>
    <w:rsid w:val="00975372"/>
    <w:rsid w:val="00A84E7D"/>
    <w:rsid w:val="00B9094D"/>
    <w:rsid w:val="00D4708C"/>
    <w:rsid w:val="00DA6CF8"/>
    <w:rsid w:val="00E24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DAD6B"/>
  <w15:docId w15:val="{8900A552-A53B-44D8-94D8-838748CCC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k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character" w:styleId="UnresolvedMention">
    <w:name w:val="Unresolved Mention"/>
    <w:basedOn w:val="DefaultParagraphFont"/>
    <w:uiPriority w:val="99"/>
    <w:semiHidden/>
    <w:unhideWhenUsed/>
    <w:rsid w:val="009753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334</Pages>
  <Words>61933</Words>
  <Characters>353024</Characters>
  <Application>Microsoft Office Word</Application>
  <DocSecurity>0</DocSecurity>
  <Lines>2941</Lines>
  <Paragraphs>828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Luke</cp:lastModifiedBy>
  <cp:revision>13</cp:revision>
  <dcterms:created xsi:type="dcterms:W3CDTF">2025-05-30T19:35:00Z</dcterms:created>
  <dcterms:modified xsi:type="dcterms:W3CDTF">2025-05-30T20:30:00Z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_top</vt:lpwstr>
  </property>
</Properties>
</file>