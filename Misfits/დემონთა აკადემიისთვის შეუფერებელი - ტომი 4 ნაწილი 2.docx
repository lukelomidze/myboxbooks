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1F1F9" w14:textId="77777777" w:rsidR="0014565C" w:rsidRDefault="00000000">
      <w:pPr>
        <w:spacing w:after="0"/>
        <w:ind w:left="120"/>
      </w:pPr>
      <w:r>
        <w:rPr>
          <w:rFonts w:ascii="Times New Roman" w:hAnsi="Times New Roman"/>
          <w:color w:val="000000"/>
        </w:rPr>
        <w:t xml:space="preserve"> </w:t>
      </w:r>
      <w:r>
        <w:rPr>
          <w:noProof/>
        </w:rPr>
        <w:drawing>
          <wp:inline distT="0" distB="0" distL="0" distR="0" wp14:anchorId="740E2468" wp14:editId="5D9791DB">
            <wp:extent cx="5732145" cy="813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31CA383" w14:textId="77777777" w:rsidR="0014565C" w:rsidRDefault="00000000">
      <w:pPr>
        <w:spacing w:before="269" w:after="269"/>
        <w:ind w:left="120"/>
        <w:jc w:val="center"/>
      </w:pPr>
      <w:r>
        <w:rPr>
          <w:rFonts w:ascii="Times New Roman" w:hAnsi="Times New Roman"/>
          <w:color w:val="000000"/>
        </w:rPr>
        <w:lastRenderedPageBreak/>
        <w:t>სიუ</w:t>
      </w:r>
    </w:p>
    <w:p w14:paraId="5CB9D26C" w14:textId="77777777" w:rsidR="0014565C" w:rsidRDefault="00000000">
      <w:pPr>
        <w:spacing w:before="269" w:after="269"/>
        <w:ind w:left="120"/>
        <w:jc w:val="center"/>
      </w:pPr>
      <w:r>
        <w:rPr>
          <w:rFonts w:ascii="Times New Roman" w:hAnsi="Times New Roman"/>
          <w:color w:val="000000"/>
        </w:rPr>
        <w:t>შიზუმა იოშინორი</w:t>
      </w:r>
    </w:p>
    <w:p w14:paraId="5FCA6069" w14:textId="77777777" w:rsidR="0014565C"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4 "ნაწილი 2":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5C3CC194" w14:textId="77777777" w:rsidR="00233AA7" w:rsidRDefault="00233AA7" w:rsidP="00233AA7">
      <w:pPr>
        <w:spacing w:before="269" w:after="269"/>
        <w:ind w:left="120"/>
        <w:rPr>
          <w:color w:val="000000"/>
        </w:rPr>
      </w:pPr>
    </w:p>
    <w:p w14:paraId="72E69423" w14:textId="77777777" w:rsidR="00233AA7" w:rsidRDefault="00233AA7" w:rsidP="00233AA7">
      <w:pPr>
        <w:spacing w:before="269" w:after="269"/>
        <w:ind w:left="120"/>
        <w:rPr>
          <w:color w:val="000000"/>
        </w:rPr>
      </w:pPr>
    </w:p>
    <w:p w14:paraId="01DD3F5F" w14:textId="77777777" w:rsidR="00233AA7" w:rsidRDefault="00233AA7" w:rsidP="00233AA7">
      <w:pPr>
        <w:spacing w:before="269" w:after="269"/>
        <w:ind w:left="120"/>
        <w:rPr>
          <w:color w:val="000000"/>
        </w:rPr>
      </w:pPr>
    </w:p>
    <w:p w14:paraId="3FE345C9" w14:textId="77777777" w:rsidR="00233AA7" w:rsidRDefault="00233AA7" w:rsidP="00233AA7">
      <w:pPr>
        <w:spacing w:before="269" w:after="269"/>
        <w:ind w:left="120"/>
        <w:rPr>
          <w:color w:val="000000"/>
        </w:rPr>
      </w:pPr>
    </w:p>
    <w:p w14:paraId="4AEA7859" w14:textId="77777777" w:rsidR="00233AA7" w:rsidRDefault="00233AA7" w:rsidP="00233AA7">
      <w:pPr>
        <w:spacing w:before="269" w:after="269"/>
        <w:ind w:left="120"/>
        <w:rPr>
          <w:color w:val="000000"/>
        </w:rPr>
      </w:pPr>
    </w:p>
    <w:p w14:paraId="4E582FC6" w14:textId="77777777" w:rsidR="00233AA7" w:rsidRDefault="00233AA7" w:rsidP="00233AA7">
      <w:pPr>
        <w:spacing w:before="269" w:after="269"/>
        <w:ind w:left="120"/>
        <w:rPr>
          <w:color w:val="000000"/>
        </w:rPr>
      </w:pPr>
    </w:p>
    <w:p w14:paraId="77649995" w14:textId="77777777" w:rsidR="00233AA7" w:rsidRDefault="00233AA7" w:rsidP="00233AA7">
      <w:pPr>
        <w:spacing w:before="269" w:after="269"/>
        <w:ind w:left="120"/>
        <w:rPr>
          <w:color w:val="000000"/>
        </w:rPr>
      </w:pPr>
    </w:p>
    <w:p w14:paraId="5CF10F4D" w14:textId="77777777" w:rsidR="00233AA7" w:rsidRDefault="00233AA7" w:rsidP="00233AA7">
      <w:pPr>
        <w:spacing w:before="269" w:after="269"/>
        <w:ind w:left="120"/>
        <w:rPr>
          <w:color w:val="000000"/>
        </w:rPr>
      </w:pPr>
    </w:p>
    <w:p w14:paraId="34FA90C3" w14:textId="77777777" w:rsidR="00233AA7" w:rsidRDefault="00233AA7" w:rsidP="00233AA7">
      <w:pPr>
        <w:spacing w:before="269" w:after="269"/>
        <w:ind w:left="120"/>
        <w:rPr>
          <w:color w:val="000000"/>
        </w:rPr>
      </w:pPr>
    </w:p>
    <w:p w14:paraId="390D4E16" w14:textId="77777777" w:rsidR="00233AA7" w:rsidRDefault="00233AA7" w:rsidP="00233AA7">
      <w:pPr>
        <w:spacing w:before="269" w:after="269"/>
        <w:ind w:left="120"/>
        <w:rPr>
          <w:color w:val="000000"/>
        </w:rPr>
      </w:pPr>
    </w:p>
    <w:p w14:paraId="26B2BEFE" w14:textId="77777777" w:rsidR="00233AA7" w:rsidRDefault="00233AA7" w:rsidP="00233AA7">
      <w:pPr>
        <w:spacing w:before="269" w:after="269"/>
        <w:ind w:left="120"/>
        <w:rPr>
          <w:color w:val="000000"/>
        </w:rPr>
      </w:pPr>
    </w:p>
    <w:p w14:paraId="20F5B33E" w14:textId="77777777" w:rsidR="00233AA7" w:rsidRDefault="00233AA7" w:rsidP="00233AA7">
      <w:pPr>
        <w:spacing w:before="269" w:after="269"/>
        <w:ind w:left="120"/>
        <w:rPr>
          <w:color w:val="000000"/>
        </w:rPr>
      </w:pPr>
    </w:p>
    <w:p w14:paraId="0AE26AC0" w14:textId="77777777" w:rsidR="00233AA7" w:rsidRDefault="00233AA7" w:rsidP="00233AA7">
      <w:pPr>
        <w:spacing w:before="269" w:after="269"/>
        <w:ind w:left="120"/>
        <w:rPr>
          <w:color w:val="000000"/>
        </w:rPr>
      </w:pPr>
    </w:p>
    <w:p w14:paraId="6BCD4A1C" w14:textId="77777777" w:rsidR="00233AA7" w:rsidRDefault="00233AA7" w:rsidP="00233AA7">
      <w:pPr>
        <w:spacing w:before="269" w:after="269"/>
        <w:ind w:left="120"/>
        <w:rPr>
          <w:color w:val="000000"/>
        </w:rPr>
      </w:pPr>
    </w:p>
    <w:p w14:paraId="6594EFB2" w14:textId="77777777" w:rsidR="00233AA7" w:rsidRDefault="00233AA7" w:rsidP="00233AA7">
      <w:pPr>
        <w:spacing w:before="269" w:after="269"/>
        <w:ind w:left="120"/>
        <w:rPr>
          <w:color w:val="000000"/>
        </w:rPr>
      </w:pPr>
    </w:p>
    <w:p w14:paraId="5F018D2E" w14:textId="77777777" w:rsidR="00233AA7" w:rsidRDefault="00233AA7" w:rsidP="00233AA7">
      <w:pPr>
        <w:spacing w:before="269" w:after="269"/>
        <w:ind w:left="120"/>
        <w:rPr>
          <w:color w:val="000000"/>
        </w:rPr>
      </w:pPr>
    </w:p>
    <w:p w14:paraId="503189A0" w14:textId="77777777" w:rsidR="00233AA7" w:rsidRDefault="00233AA7" w:rsidP="00233AA7">
      <w:pPr>
        <w:spacing w:before="269" w:after="269"/>
        <w:ind w:left="120"/>
        <w:rPr>
          <w:color w:val="000000"/>
        </w:rPr>
      </w:pPr>
    </w:p>
    <w:p w14:paraId="317A900C" w14:textId="77777777" w:rsidR="00233AA7" w:rsidRDefault="00233AA7" w:rsidP="00233AA7">
      <w:pPr>
        <w:spacing w:before="269" w:after="269"/>
        <w:ind w:left="120"/>
        <w:rPr>
          <w:color w:val="000000"/>
        </w:rPr>
      </w:pPr>
    </w:p>
    <w:p w14:paraId="5F4E4E73" w14:textId="77777777" w:rsidR="00233AA7" w:rsidRDefault="00233AA7" w:rsidP="00233AA7">
      <w:pPr>
        <w:spacing w:before="269" w:after="269"/>
        <w:ind w:left="120"/>
        <w:rPr>
          <w:color w:val="000000"/>
        </w:rPr>
      </w:pPr>
    </w:p>
    <w:p w14:paraId="6E13FD32" w14:textId="77777777" w:rsidR="00233AA7" w:rsidRDefault="00233AA7" w:rsidP="00233AA7">
      <w:pPr>
        <w:spacing w:before="269" w:after="269"/>
        <w:ind w:left="120"/>
        <w:rPr>
          <w:color w:val="000000"/>
        </w:rPr>
      </w:pPr>
    </w:p>
    <w:sdt>
      <w:sdtPr>
        <w:id w:val="1699579482"/>
        <w:docPartObj>
          <w:docPartGallery w:val="Table of Contents"/>
          <w:docPartUnique/>
        </w:docPartObj>
      </w:sdtPr>
      <w:sdtEndPr>
        <w:rPr>
          <w:rFonts w:asciiTheme="minorHAnsi" w:eastAsiaTheme="minorHAnsi" w:hAnsiTheme="minorHAnsi" w:cstheme="minorBidi"/>
          <w:b/>
          <w:bCs/>
          <w:noProof/>
          <w:color w:val="auto"/>
          <w:sz w:val="22"/>
          <w:szCs w:val="22"/>
          <w:lang w:val="ka"/>
        </w:rPr>
      </w:sdtEndPr>
      <w:sdtContent>
        <w:p w14:paraId="0EAE3EA4" w14:textId="254DBACC" w:rsidR="003C4799" w:rsidRDefault="00065848" w:rsidP="00065848">
          <w:pPr>
            <w:pStyle w:val="TOCHeading"/>
            <w:tabs>
              <w:tab w:val="center" w:pos="4513"/>
            </w:tabs>
          </w:pPr>
          <w:r>
            <w:tab/>
          </w:r>
          <w:proofErr w:type="spellStart"/>
          <w:r w:rsidRPr="00065848">
            <w:t>დემონთა</w:t>
          </w:r>
          <w:proofErr w:type="spellEnd"/>
          <w:r w:rsidRPr="00065848">
            <w:t xml:space="preserve"> </w:t>
          </w:r>
          <w:proofErr w:type="spellStart"/>
          <w:r w:rsidRPr="00065848">
            <w:t>აკადემიისთვის</w:t>
          </w:r>
          <w:proofErr w:type="spellEnd"/>
          <w:r w:rsidRPr="00065848">
            <w:t xml:space="preserve"> </w:t>
          </w:r>
          <w:proofErr w:type="spellStart"/>
          <w:r w:rsidRPr="00065848">
            <w:t>შეუფერებელი</w:t>
          </w:r>
          <w:proofErr w:type="spellEnd"/>
          <w:r w:rsidRPr="00065848">
            <w:t xml:space="preserve"> - </w:t>
          </w:r>
          <w:proofErr w:type="spellStart"/>
          <w:r w:rsidRPr="00065848">
            <w:t>ტომი</w:t>
          </w:r>
          <w:proofErr w:type="spellEnd"/>
          <w:r w:rsidRPr="00065848">
            <w:t xml:space="preserve"> 4 </w:t>
          </w:r>
          <w:proofErr w:type="spellStart"/>
          <w:r w:rsidRPr="00065848">
            <w:t>ნაწილი</w:t>
          </w:r>
          <w:proofErr w:type="spellEnd"/>
          <w:r w:rsidRPr="00065848">
            <w:t xml:space="preserve"> 2</w:t>
          </w:r>
        </w:p>
        <w:p w14:paraId="3F7B796D" w14:textId="0C195673" w:rsidR="003C4799" w:rsidRDefault="003C4799">
          <w:pPr>
            <w:pStyle w:val="TOC2"/>
            <w:tabs>
              <w:tab w:val="right" w:leader="dot" w:pos="9017"/>
            </w:tabs>
            <w:rPr>
              <w:noProof/>
            </w:rPr>
          </w:pPr>
          <w:r>
            <w:fldChar w:fldCharType="begin"/>
          </w:r>
          <w:r>
            <w:instrText xml:space="preserve"> TOC \o "1-3" \h \z \u </w:instrText>
          </w:r>
          <w:r>
            <w:fldChar w:fldCharType="separate"/>
          </w:r>
        </w:p>
        <w:p w14:paraId="0F55013F" w14:textId="2FDEAB7A" w:rsidR="003C4799" w:rsidRDefault="003C4799">
          <w:pPr>
            <w:pStyle w:val="TOC2"/>
            <w:tabs>
              <w:tab w:val="right" w:leader="dot" w:pos="9017"/>
            </w:tabs>
            <w:rPr>
              <w:noProof/>
            </w:rPr>
          </w:pPr>
          <w:hyperlink w:anchor="_Toc199672025" w:history="1">
            <w:r w:rsidRPr="00302E63">
              <w:rPr>
                <w:rStyle w:val="Hyperlink"/>
                <w:rFonts w:ascii="Times New Roman" w:hAnsi="Times New Roman"/>
                <w:noProof/>
              </w:rPr>
              <w:t xml:space="preserve">§ 39. </w:t>
            </w:r>
            <w:r w:rsidRPr="00302E63">
              <w:rPr>
                <w:rStyle w:val="Hyperlink"/>
                <w:rFonts w:ascii="Sylfaen" w:hAnsi="Sylfaen" w:cs="Sylfaen"/>
                <w:noProof/>
              </w:rPr>
              <w:t>გაქცევა</w:t>
            </w:r>
            <w:r w:rsidRPr="00302E63">
              <w:rPr>
                <w:rStyle w:val="Hyperlink"/>
                <w:rFonts w:ascii="Times New Roman" w:hAnsi="Times New Roman"/>
                <w:noProof/>
              </w:rPr>
              <w:t xml:space="preserve"> </w:t>
            </w:r>
            <w:r w:rsidRPr="00302E63">
              <w:rPr>
                <w:rStyle w:val="Hyperlink"/>
                <w:rFonts w:ascii="Sylfaen" w:hAnsi="Sylfaen" w:cs="Sylfaen"/>
                <w:noProof/>
              </w:rPr>
              <w:t>აჰარტელნიდა</w:t>
            </w:r>
            <w:r>
              <w:rPr>
                <w:noProof/>
                <w:webHidden/>
              </w:rPr>
              <w:tab/>
            </w:r>
            <w:r>
              <w:rPr>
                <w:noProof/>
                <w:webHidden/>
              </w:rPr>
              <w:fldChar w:fldCharType="begin"/>
            </w:r>
            <w:r>
              <w:rPr>
                <w:noProof/>
                <w:webHidden/>
              </w:rPr>
              <w:instrText xml:space="preserve"> PAGEREF _Toc199672025 \h </w:instrText>
            </w:r>
            <w:r>
              <w:rPr>
                <w:noProof/>
                <w:webHidden/>
              </w:rPr>
            </w:r>
            <w:r>
              <w:rPr>
                <w:noProof/>
                <w:webHidden/>
              </w:rPr>
              <w:fldChar w:fldCharType="separate"/>
            </w:r>
            <w:r>
              <w:rPr>
                <w:noProof/>
                <w:webHidden/>
              </w:rPr>
              <w:t>9</w:t>
            </w:r>
            <w:r>
              <w:rPr>
                <w:noProof/>
                <w:webHidden/>
              </w:rPr>
              <w:fldChar w:fldCharType="end"/>
            </w:r>
          </w:hyperlink>
        </w:p>
        <w:p w14:paraId="4B1D74C6" w14:textId="16BAF66A" w:rsidR="003C4799" w:rsidRDefault="003C4799">
          <w:pPr>
            <w:pStyle w:val="TOC2"/>
            <w:tabs>
              <w:tab w:val="right" w:leader="dot" w:pos="9017"/>
            </w:tabs>
            <w:rPr>
              <w:noProof/>
            </w:rPr>
          </w:pPr>
          <w:hyperlink w:anchor="_Toc199672026" w:history="1">
            <w:r w:rsidRPr="00302E63">
              <w:rPr>
                <w:rStyle w:val="Hyperlink"/>
                <w:rFonts w:ascii="Times New Roman" w:hAnsi="Times New Roman"/>
                <w:noProof/>
              </w:rPr>
              <w:t xml:space="preserve">§ 40. </w:t>
            </w:r>
            <w:r w:rsidRPr="00302E63">
              <w:rPr>
                <w:rStyle w:val="Hyperlink"/>
                <w:rFonts w:ascii="Sylfaen" w:hAnsi="Sylfaen" w:cs="Sylfaen"/>
                <w:noProof/>
              </w:rPr>
              <w:t>მიდჰაზეში</w:t>
            </w:r>
            <w:r w:rsidRPr="00302E63">
              <w:rPr>
                <w:rStyle w:val="Hyperlink"/>
                <w:rFonts w:ascii="Times New Roman" w:hAnsi="Times New Roman"/>
                <w:noProof/>
              </w:rPr>
              <w:t xml:space="preserve"> </w:t>
            </w:r>
            <w:r w:rsidRPr="00302E63">
              <w:rPr>
                <w:rStyle w:val="Hyperlink"/>
                <w:rFonts w:ascii="Sylfaen" w:hAnsi="Sylfaen" w:cs="Sylfaen"/>
                <w:noProof/>
              </w:rPr>
              <w:t>შეღწევა</w:t>
            </w:r>
            <w:r>
              <w:rPr>
                <w:noProof/>
                <w:webHidden/>
              </w:rPr>
              <w:tab/>
            </w:r>
            <w:r>
              <w:rPr>
                <w:noProof/>
                <w:webHidden/>
              </w:rPr>
              <w:fldChar w:fldCharType="begin"/>
            </w:r>
            <w:r>
              <w:rPr>
                <w:noProof/>
                <w:webHidden/>
              </w:rPr>
              <w:instrText xml:space="preserve"> PAGEREF _Toc199672026 \h </w:instrText>
            </w:r>
            <w:r>
              <w:rPr>
                <w:noProof/>
                <w:webHidden/>
              </w:rPr>
            </w:r>
            <w:r>
              <w:rPr>
                <w:noProof/>
                <w:webHidden/>
              </w:rPr>
              <w:fldChar w:fldCharType="separate"/>
            </w:r>
            <w:r>
              <w:rPr>
                <w:noProof/>
                <w:webHidden/>
              </w:rPr>
              <w:t>18</w:t>
            </w:r>
            <w:r>
              <w:rPr>
                <w:noProof/>
                <w:webHidden/>
              </w:rPr>
              <w:fldChar w:fldCharType="end"/>
            </w:r>
          </w:hyperlink>
        </w:p>
        <w:p w14:paraId="4415B42F" w14:textId="205A96D9" w:rsidR="003C4799" w:rsidRDefault="003C4799">
          <w:pPr>
            <w:pStyle w:val="TOC2"/>
            <w:tabs>
              <w:tab w:val="right" w:leader="dot" w:pos="9017"/>
            </w:tabs>
            <w:rPr>
              <w:noProof/>
            </w:rPr>
          </w:pPr>
          <w:hyperlink w:anchor="_Toc199672027" w:history="1">
            <w:r w:rsidRPr="00302E63">
              <w:rPr>
                <w:rStyle w:val="Hyperlink"/>
                <w:rFonts w:ascii="Times New Roman" w:hAnsi="Times New Roman"/>
                <w:noProof/>
              </w:rPr>
              <w:t xml:space="preserve">§ 41. </w:t>
            </w:r>
            <w:r w:rsidRPr="00302E63">
              <w:rPr>
                <w:rStyle w:val="Hyperlink"/>
                <w:rFonts w:ascii="Sylfaen" w:hAnsi="Sylfaen" w:cs="Sylfaen"/>
                <w:noProof/>
              </w:rPr>
              <w:t>უფსკრული</w:t>
            </w:r>
            <w:r w:rsidRPr="00302E63">
              <w:rPr>
                <w:rStyle w:val="Hyperlink"/>
                <w:rFonts w:ascii="Times New Roman" w:hAnsi="Times New Roman"/>
                <w:noProof/>
              </w:rPr>
              <w:t xml:space="preserve"> </w:t>
            </w:r>
            <w:r w:rsidRPr="00302E63">
              <w:rPr>
                <w:rStyle w:val="Hyperlink"/>
                <w:rFonts w:ascii="Sylfaen" w:hAnsi="Sylfaen" w:cs="Sylfaen"/>
                <w:noProof/>
              </w:rPr>
              <w:t>იმპერიულ</w:t>
            </w:r>
            <w:r w:rsidRPr="00302E63">
              <w:rPr>
                <w:rStyle w:val="Hyperlink"/>
                <w:rFonts w:ascii="Times New Roman" w:hAnsi="Times New Roman"/>
                <w:noProof/>
              </w:rPr>
              <w:t xml:space="preserve"> </w:t>
            </w:r>
            <w:r w:rsidRPr="00302E63">
              <w:rPr>
                <w:rStyle w:val="Hyperlink"/>
                <w:rFonts w:ascii="Sylfaen" w:hAnsi="Sylfaen" w:cs="Sylfaen"/>
                <w:noProof/>
              </w:rPr>
              <w:t>ოჯახებსა</w:t>
            </w:r>
            <w:r w:rsidRPr="00302E63">
              <w:rPr>
                <w:rStyle w:val="Hyperlink"/>
                <w:rFonts w:ascii="Times New Roman" w:hAnsi="Times New Roman"/>
                <w:noProof/>
              </w:rPr>
              <w:t xml:space="preserve"> </w:t>
            </w:r>
            <w:r w:rsidRPr="00302E63">
              <w:rPr>
                <w:rStyle w:val="Hyperlink"/>
                <w:rFonts w:ascii="Sylfaen" w:hAnsi="Sylfaen" w:cs="Sylfaen"/>
                <w:noProof/>
              </w:rPr>
              <w:t>და</w:t>
            </w:r>
            <w:r w:rsidRPr="00302E63">
              <w:rPr>
                <w:rStyle w:val="Hyperlink"/>
                <w:rFonts w:ascii="Times New Roman" w:hAnsi="Times New Roman"/>
                <w:noProof/>
              </w:rPr>
              <w:t xml:space="preserve"> </w:t>
            </w:r>
            <w:r w:rsidRPr="00302E63">
              <w:rPr>
                <w:rStyle w:val="Hyperlink"/>
                <w:rFonts w:ascii="Sylfaen" w:hAnsi="Sylfaen" w:cs="Sylfaen"/>
                <w:noProof/>
              </w:rPr>
              <w:t>ნახევარჯვარეს</w:t>
            </w:r>
            <w:r w:rsidRPr="00302E63">
              <w:rPr>
                <w:rStyle w:val="Hyperlink"/>
                <w:rFonts w:ascii="Times New Roman" w:hAnsi="Times New Roman"/>
                <w:noProof/>
              </w:rPr>
              <w:t xml:space="preserve"> </w:t>
            </w:r>
            <w:r w:rsidRPr="00302E63">
              <w:rPr>
                <w:rStyle w:val="Hyperlink"/>
                <w:rFonts w:ascii="Sylfaen" w:hAnsi="Sylfaen" w:cs="Sylfaen"/>
                <w:noProof/>
              </w:rPr>
              <w:t>შორის</w:t>
            </w:r>
            <w:r>
              <w:rPr>
                <w:noProof/>
                <w:webHidden/>
              </w:rPr>
              <w:tab/>
            </w:r>
            <w:r>
              <w:rPr>
                <w:noProof/>
                <w:webHidden/>
              </w:rPr>
              <w:fldChar w:fldCharType="begin"/>
            </w:r>
            <w:r>
              <w:rPr>
                <w:noProof/>
                <w:webHidden/>
              </w:rPr>
              <w:instrText xml:space="preserve"> PAGEREF _Toc199672027 \h </w:instrText>
            </w:r>
            <w:r>
              <w:rPr>
                <w:noProof/>
                <w:webHidden/>
              </w:rPr>
            </w:r>
            <w:r>
              <w:rPr>
                <w:noProof/>
                <w:webHidden/>
              </w:rPr>
              <w:fldChar w:fldCharType="separate"/>
            </w:r>
            <w:r>
              <w:rPr>
                <w:noProof/>
                <w:webHidden/>
              </w:rPr>
              <w:t>29</w:t>
            </w:r>
            <w:r>
              <w:rPr>
                <w:noProof/>
                <w:webHidden/>
              </w:rPr>
              <w:fldChar w:fldCharType="end"/>
            </w:r>
          </w:hyperlink>
        </w:p>
        <w:p w14:paraId="0FAE4A44" w14:textId="62606A1F" w:rsidR="003C4799" w:rsidRDefault="003C4799">
          <w:pPr>
            <w:pStyle w:val="TOC2"/>
            <w:tabs>
              <w:tab w:val="right" w:leader="dot" w:pos="9017"/>
            </w:tabs>
            <w:rPr>
              <w:noProof/>
            </w:rPr>
          </w:pPr>
          <w:hyperlink w:anchor="_Toc199672028" w:history="1">
            <w:r w:rsidRPr="00302E63">
              <w:rPr>
                <w:rStyle w:val="Hyperlink"/>
                <w:rFonts w:ascii="Times New Roman" w:hAnsi="Times New Roman"/>
                <w:noProof/>
              </w:rPr>
              <w:t xml:space="preserve">§ 42. </w:t>
            </w:r>
            <w:r w:rsidRPr="00302E63">
              <w:rPr>
                <w:rStyle w:val="Hyperlink"/>
                <w:rFonts w:ascii="Sylfaen" w:hAnsi="Sylfaen" w:cs="Sylfaen"/>
                <w:noProof/>
              </w:rPr>
              <w:t>დემონი</w:t>
            </w:r>
            <w:r w:rsidRPr="00302E63">
              <w:rPr>
                <w:rStyle w:val="Hyperlink"/>
                <w:rFonts w:ascii="Times New Roman" w:hAnsi="Times New Roman"/>
                <w:noProof/>
              </w:rPr>
              <w:t xml:space="preserve"> </w:t>
            </w:r>
            <w:r w:rsidRPr="00302E63">
              <w:rPr>
                <w:rStyle w:val="Hyperlink"/>
                <w:rFonts w:ascii="Sylfaen" w:hAnsi="Sylfaen" w:cs="Sylfaen"/>
                <w:noProof/>
              </w:rPr>
              <w:t>მბრძანებელი</w:t>
            </w:r>
            <w:r w:rsidRPr="00302E63">
              <w:rPr>
                <w:rStyle w:val="Hyperlink"/>
                <w:rFonts w:ascii="Times New Roman" w:hAnsi="Times New Roman"/>
                <w:noProof/>
              </w:rPr>
              <w:t xml:space="preserve">, </w:t>
            </w:r>
            <w:r w:rsidRPr="00302E63">
              <w:rPr>
                <w:rStyle w:val="Hyperlink"/>
                <w:rFonts w:ascii="Sylfaen" w:hAnsi="Sylfaen" w:cs="Sylfaen"/>
                <w:noProof/>
              </w:rPr>
              <w:t>რომლისაც</w:t>
            </w:r>
            <w:r w:rsidRPr="00302E63">
              <w:rPr>
                <w:rStyle w:val="Hyperlink"/>
                <w:rFonts w:ascii="Times New Roman" w:hAnsi="Times New Roman"/>
                <w:noProof/>
              </w:rPr>
              <w:t xml:space="preserve"> </w:t>
            </w:r>
            <w:r w:rsidRPr="00302E63">
              <w:rPr>
                <w:rStyle w:val="Hyperlink"/>
                <w:rFonts w:ascii="Sylfaen" w:hAnsi="Sylfaen" w:cs="Sylfaen"/>
                <w:noProof/>
              </w:rPr>
              <w:t>ის</w:t>
            </w:r>
            <w:r w:rsidRPr="00302E63">
              <w:rPr>
                <w:rStyle w:val="Hyperlink"/>
                <w:rFonts w:ascii="Times New Roman" w:hAnsi="Times New Roman"/>
                <w:noProof/>
              </w:rPr>
              <w:t xml:space="preserve"> </w:t>
            </w:r>
            <w:r w:rsidRPr="00302E63">
              <w:rPr>
                <w:rStyle w:val="Hyperlink"/>
                <w:rFonts w:ascii="Sylfaen" w:hAnsi="Sylfaen" w:cs="Sylfaen"/>
                <w:noProof/>
              </w:rPr>
              <w:t>სწამდა</w:t>
            </w:r>
            <w:r>
              <w:rPr>
                <w:noProof/>
                <w:webHidden/>
              </w:rPr>
              <w:tab/>
            </w:r>
            <w:r>
              <w:rPr>
                <w:noProof/>
                <w:webHidden/>
              </w:rPr>
              <w:fldChar w:fldCharType="begin"/>
            </w:r>
            <w:r>
              <w:rPr>
                <w:noProof/>
                <w:webHidden/>
              </w:rPr>
              <w:instrText xml:space="preserve"> PAGEREF _Toc199672028 \h </w:instrText>
            </w:r>
            <w:r>
              <w:rPr>
                <w:noProof/>
                <w:webHidden/>
              </w:rPr>
            </w:r>
            <w:r>
              <w:rPr>
                <w:noProof/>
                <w:webHidden/>
              </w:rPr>
              <w:fldChar w:fldCharType="separate"/>
            </w:r>
            <w:r>
              <w:rPr>
                <w:noProof/>
                <w:webHidden/>
              </w:rPr>
              <w:t>38</w:t>
            </w:r>
            <w:r>
              <w:rPr>
                <w:noProof/>
                <w:webHidden/>
              </w:rPr>
              <w:fldChar w:fldCharType="end"/>
            </w:r>
          </w:hyperlink>
        </w:p>
        <w:p w14:paraId="2C63C85A" w14:textId="0BD36D44" w:rsidR="003C4799" w:rsidRDefault="003C4799">
          <w:pPr>
            <w:pStyle w:val="TOC2"/>
            <w:tabs>
              <w:tab w:val="right" w:leader="dot" w:pos="9017"/>
            </w:tabs>
            <w:rPr>
              <w:noProof/>
            </w:rPr>
          </w:pPr>
          <w:hyperlink w:anchor="_Toc199672029" w:history="1">
            <w:r w:rsidRPr="00302E63">
              <w:rPr>
                <w:rStyle w:val="Hyperlink"/>
                <w:rFonts w:ascii="Times New Roman" w:hAnsi="Times New Roman"/>
                <w:noProof/>
              </w:rPr>
              <w:t xml:space="preserve">§ 43. 2000 </w:t>
            </w:r>
            <w:r w:rsidRPr="00302E63">
              <w:rPr>
                <w:rStyle w:val="Hyperlink"/>
                <w:rFonts w:ascii="Sylfaen" w:hAnsi="Sylfaen" w:cs="Sylfaen"/>
                <w:noProof/>
              </w:rPr>
              <w:t>წლის</w:t>
            </w:r>
            <w:r w:rsidRPr="00302E63">
              <w:rPr>
                <w:rStyle w:val="Hyperlink"/>
                <w:rFonts w:ascii="Times New Roman" w:hAnsi="Times New Roman"/>
                <w:noProof/>
              </w:rPr>
              <w:t xml:space="preserve"> </w:t>
            </w:r>
            <w:r w:rsidRPr="00302E63">
              <w:rPr>
                <w:rStyle w:val="Hyperlink"/>
                <w:rFonts w:ascii="Sylfaen" w:hAnsi="Sylfaen" w:cs="Sylfaen"/>
                <w:noProof/>
              </w:rPr>
              <w:t>წინ</w:t>
            </w:r>
            <w:r w:rsidRPr="00302E63">
              <w:rPr>
                <w:rStyle w:val="Hyperlink"/>
                <w:rFonts w:ascii="Times New Roman" w:hAnsi="Times New Roman"/>
                <w:noProof/>
              </w:rPr>
              <w:t xml:space="preserve"> </w:t>
            </w:r>
            <w:r w:rsidRPr="00302E63">
              <w:rPr>
                <w:rStyle w:val="Hyperlink"/>
                <w:rFonts w:ascii="Sylfaen" w:hAnsi="Sylfaen" w:cs="Sylfaen"/>
                <w:noProof/>
              </w:rPr>
              <w:t>გამოსაძიებელი</w:t>
            </w:r>
            <w:r w:rsidRPr="00302E63">
              <w:rPr>
                <w:rStyle w:val="Hyperlink"/>
                <w:rFonts w:ascii="Times New Roman" w:hAnsi="Times New Roman"/>
                <w:noProof/>
              </w:rPr>
              <w:t xml:space="preserve"> </w:t>
            </w:r>
            <w:r w:rsidRPr="00302E63">
              <w:rPr>
                <w:rStyle w:val="Hyperlink"/>
                <w:rFonts w:ascii="Sylfaen" w:hAnsi="Sylfaen" w:cs="Sylfaen"/>
                <w:noProof/>
              </w:rPr>
              <w:t>საქმე</w:t>
            </w:r>
            <w:r>
              <w:rPr>
                <w:noProof/>
                <w:webHidden/>
              </w:rPr>
              <w:tab/>
            </w:r>
            <w:r>
              <w:rPr>
                <w:noProof/>
                <w:webHidden/>
              </w:rPr>
              <w:fldChar w:fldCharType="begin"/>
            </w:r>
            <w:r>
              <w:rPr>
                <w:noProof/>
                <w:webHidden/>
              </w:rPr>
              <w:instrText xml:space="preserve"> PAGEREF _Toc199672029 \h </w:instrText>
            </w:r>
            <w:r>
              <w:rPr>
                <w:noProof/>
                <w:webHidden/>
              </w:rPr>
            </w:r>
            <w:r>
              <w:rPr>
                <w:noProof/>
                <w:webHidden/>
              </w:rPr>
              <w:fldChar w:fldCharType="separate"/>
            </w:r>
            <w:r>
              <w:rPr>
                <w:noProof/>
                <w:webHidden/>
              </w:rPr>
              <w:t>47</w:t>
            </w:r>
            <w:r>
              <w:rPr>
                <w:noProof/>
                <w:webHidden/>
              </w:rPr>
              <w:fldChar w:fldCharType="end"/>
            </w:r>
          </w:hyperlink>
        </w:p>
        <w:p w14:paraId="0B0A00A3" w14:textId="0D682BDC" w:rsidR="003C4799" w:rsidRDefault="003C4799">
          <w:pPr>
            <w:pStyle w:val="TOC2"/>
            <w:tabs>
              <w:tab w:val="right" w:leader="dot" w:pos="9017"/>
            </w:tabs>
            <w:rPr>
              <w:noProof/>
            </w:rPr>
          </w:pPr>
          <w:hyperlink w:anchor="_Toc199672030" w:history="1">
            <w:r w:rsidRPr="00302E63">
              <w:rPr>
                <w:rStyle w:val="Hyperlink"/>
                <w:rFonts w:ascii="Times New Roman" w:hAnsi="Times New Roman"/>
                <w:noProof/>
              </w:rPr>
              <w:t xml:space="preserve">§ 44. </w:t>
            </w:r>
            <w:r w:rsidRPr="00302E63">
              <w:rPr>
                <w:rStyle w:val="Hyperlink"/>
                <w:rFonts w:ascii="Sylfaen" w:hAnsi="Sylfaen" w:cs="Sylfaen"/>
                <w:noProof/>
              </w:rPr>
              <w:t>დედა</w:t>
            </w:r>
            <w:r w:rsidRPr="00302E63">
              <w:rPr>
                <w:rStyle w:val="Hyperlink"/>
                <w:rFonts w:ascii="Times New Roman" w:hAnsi="Times New Roman"/>
                <w:noProof/>
              </w:rPr>
              <w:t xml:space="preserve"> </w:t>
            </w:r>
            <w:r w:rsidRPr="00302E63">
              <w:rPr>
                <w:rStyle w:val="Hyperlink"/>
                <w:rFonts w:ascii="Sylfaen" w:hAnsi="Sylfaen" w:cs="Sylfaen"/>
                <w:noProof/>
              </w:rPr>
              <w:t>დიდი</w:t>
            </w:r>
            <w:r w:rsidRPr="00302E63">
              <w:rPr>
                <w:rStyle w:val="Hyperlink"/>
                <w:rFonts w:ascii="Times New Roman" w:hAnsi="Times New Roman"/>
                <w:noProof/>
              </w:rPr>
              <w:t xml:space="preserve"> </w:t>
            </w:r>
            <w:r w:rsidRPr="00302E63">
              <w:rPr>
                <w:rStyle w:val="Hyperlink"/>
                <w:rFonts w:ascii="Sylfaen" w:hAnsi="Sylfaen" w:cs="Sylfaen"/>
                <w:noProof/>
              </w:rPr>
              <w:t>სულია</w:t>
            </w:r>
            <w:r w:rsidRPr="00302E63">
              <w:rPr>
                <w:rStyle w:val="Hyperlink"/>
                <w:rFonts w:ascii="Times New Roman" w:hAnsi="Times New Roman"/>
                <w:noProof/>
              </w:rPr>
              <w:t xml:space="preserve"> </w:t>
            </w:r>
            <w:r w:rsidRPr="00302E63">
              <w:rPr>
                <w:rStyle w:val="Hyperlink"/>
                <w:rFonts w:ascii="Sylfaen" w:hAnsi="Sylfaen" w:cs="Sylfaen"/>
                <w:noProof/>
              </w:rPr>
              <w:t>და</w:t>
            </w:r>
            <w:r w:rsidRPr="00302E63">
              <w:rPr>
                <w:rStyle w:val="Hyperlink"/>
                <w:rFonts w:ascii="Times New Roman" w:hAnsi="Times New Roman"/>
                <w:noProof/>
              </w:rPr>
              <w:t xml:space="preserve"> </w:t>
            </w:r>
            <w:r w:rsidRPr="00302E63">
              <w:rPr>
                <w:rStyle w:val="Hyperlink"/>
                <w:rFonts w:ascii="Sylfaen" w:hAnsi="Sylfaen" w:cs="Sylfaen"/>
                <w:noProof/>
              </w:rPr>
              <w:t>დემონების</w:t>
            </w:r>
            <w:r w:rsidRPr="00302E63">
              <w:rPr>
                <w:rStyle w:val="Hyperlink"/>
                <w:rFonts w:ascii="Times New Roman" w:hAnsi="Times New Roman"/>
                <w:noProof/>
              </w:rPr>
              <w:t xml:space="preserve"> </w:t>
            </w:r>
            <w:r w:rsidRPr="00302E63">
              <w:rPr>
                <w:rStyle w:val="Hyperlink"/>
                <w:rFonts w:ascii="Sylfaen" w:hAnsi="Sylfaen" w:cs="Sylfaen"/>
                <w:noProof/>
              </w:rPr>
              <w:t>მბრძანებლის</w:t>
            </w:r>
            <w:r w:rsidRPr="00302E63">
              <w:rPr>
                <w:rStyle w:val="Hyperlink"/>
                <w:rFonts w:ascii="Times New Roman" w:hAnsi="Times New Roman"/>
                <w:noProof/>
              </w:rPr>
              <w:t xml:space="preserve"> </w:t>
            </w:r>
            <w:r w:rsidRPr="00302E63">
              <w:rPr>
                <w:rStyle w:val="Hyperlink"/>
                <w:rFonts w:ascii="Sylfaen" w:hAnsi="Sylfaen" w:cs="Sylfaen"/>
                <w:noProof/>
              </w:rPr>
              <w:t>მარჯვენა</w:t>
            </w:r>
            <w:r w:rsidRPr="00302E63">
              <w:rPr>
                <w:rStyle w:val="Hyperlink"/>
                <w:rFonts w:ascii="Times New Roman" w:hAnsi="Times New Roman"/>
                <w:noProof/>
              </w:rPr>
              <w:t xml:space="preserve"> </w:t>
            </w:r>
            <w:r w:rsidRPr="00302E63">
              <w:rPr>
                <w:rStyle w:val="Hyperlink"/>
                <w:rFonts w:ascii="Sylfaen" w:hAnsi="Sylfaen" w:cs="Sylfaen"/>
                <w:noProof/>
              </w:rPr>
              <w:t>ხელი</w:t>
            </w:r>
            <w:r>
              <w:rPr>
                <w:noProof/>
                <w:webHidden/>
              </w:rPr>
              <w:tab/>
            </w:r>
            <w:r>
              <w:rPr>
                <w:noProof/>
                <w:webHidden/>
              </w:rPr>
              <w:fldChar w:fldCharType="begin"/>
            </w:r>
            <w:r>
              <w:rPr>
                <w:noProof/>
                <w:webHidden/>
              </w:rPr>
              <w:instrText xml:space="preserve"> PAGEREF _Toc199672030 \h </w:instrText>
            </w:r>
            <w:r>
              <w:rPr>
                <w:noProof/>
                <w:webHidden/>
              </w:rPr>
            </w:r>
            <w:r>
              <w:rPr>
                <w:noProof/>
                <w:webHidden/>
              </w:rPr>
              <w:fldChar w:fldCharType="separate"/>
            </w:r>
            <w:r>
              <w:rPr>
                <w:noProof/>
                <w:webHidden/>
              </w:rPr>
              <w:t>54</w:t>
            </w:r>
            <w:r>
              <w:rPr>
                <w:noProof/>
                <w:webHidden/>
              </w:rPr>
              <w:fldChar w:fldCharType="end"/>
            </w:r>
          </w:hyperlink>
        </w:p>
        <w:p w14:paraId="19C71BD3" w14:textId="4447EC1E" w:rsidR="003C4799" w:rsidRDefault="003C4799">
          <w:pPr>
            <w:pStyle w:val="TOC2"/>
            <w:tabs>
              <w:tab w:val="right" w:leader="dot" w:pos="9017"/>
            </w:tabs>
            <w:rPr>
              <w:noProof/>
            </w:rPr>
          </w:pPr>
          <w:hyperlink w:anchor="_Toc199672031" w:history="1">
            <w:r w:rsidRPr="00302E63">
              <w:rPr>
                <w:rStyle w:val="Hyperlink"/>
                <w:rFonts w:ascii="Times New Roman" w:hAnsi="Times New Roman"/>
                <w:noProof/>
              </w:rPr>
              <w:t xml:space="preserve">§ 45. </w:t>
            </w:r>
            <w:r w:rsidRPr="00302E63">
              <w:rPr>
                <w:rStyle w:val="Hyperlink"/>
                <w:rFonts w:ascii="Sylfaen" w:hAnsi="Sylfaen" w:cs="Sylfaen"/>
                <w:noProof/>
              </w:rPr>
              <w:t>აჰარტელი</w:t>
            </w:r>
            <w:r w:rsidRPr="00302E63">
              <w:rPr>
                <w:rStyle w:val="Hyperlink"/>
                <w:rFonts w:ascii="Times New Roman" w:hAnsi="Times New Roman"/>
                <w:noProof/>
              </w:rPr>
              <w:t xml:space="preserve"> </w:t>
            </w:r>
            <w:r w:rsidRPr="00302E63">
              <w:rPr>
                <w:rStyle w:val="Hyperlink"/>
                <w:rFonts w:ascii="Sylfaen" w:hAnsi="Sylfaen" w:cs="Sylfaen"/>
                <w:noProof/>
              </w:rPr>
              <w:t>იარაღის</w:t>
            </w:r>
            <w:r w:rsidRPr="00302E63">
              <w:rPr>
                <w:rStyle w:val="Hyperlink"/>
                <w:rFonts w:ascii="Times New Roman" w:hAnsi="Times New Roman"/>
                <w:noProof/>
              </w:rPr>
              <w:t xml:space="preserve"> </w:t>
            </w:r>
            <w:r w:rsidRPr="00302E63">
              <w:rPr>
                <w:rStyle w:val="Hyperlink"/>
                <w:rFonts w:ascii="Sylfaen" w:hAnsi="Sylfaen" w:cs="Sylfaen"/>
                <w:noProof/>
              </w:rPr>
              <w:t>ქვეშ</w:t>
            </w:r>
            <w:r>
              <w:rPr>
                <w:noProof/>
                <w:webHidden/>
              </w:rPr>
              <w:tab/>
            </w:r>
            <w:r>
              <w:rPr>
                <w:noProof/>
                <w:webHidden/>
              </w:rPr>
              <w:fldChar w:fldCharType="begin"/>
            </w:r>
            <w:r>
              <w:rPr>
                <w:noProof/>
                <w:webHidden/>
              </w:rPr>
              <w:instrText xml:space="preserve"> PAGEREF _Toc199672031 \h </w:instrText>
            </w:r>
            <w:r>
              <w:rPr>
                <w:noProof/>
                <w:webHidden/>
              </w:rPr>
            </w:r>
            <w:r>
              <w:rPr>
                <w:noProof/>
                <w:webHidden/>
              </w:rPr>
              <w:fldChar w:fldCharType="separate"/>
            </w:r>
            <w:r>
              <w:rPr>
                <w:noProof/>
                <w:webHidden/>
              </w:rPr>
              <w:t>66</w:t>
            </w:r>
            <w:r>
              <w:rPr>
                <w:noProof/>
                <w:webHidden/>
              </w:rPr>
              <w:fldChar w:fldCharType="end"/>
            </w:r>
          </w:hyperlink>
        </w:p>
        <w:p w14:paraId="06832062" w14:textId="4BECF755" w:rsidR="003C4799" w:rsidRDefault="003C4799">
          <w:pPr>
            <w:pStyle w:val="TOC2"/>
            <w:tabs>
              <w:tab w:val="right" w:leader="dot" w:pos="9017"/>
            </w:tabs>
            <w:rPr>
              <w:noProof/>
            </w:rPr>
          </w:pPr>
          <w:hyperlink w:anchor="_Toc199672032" w:history="1">
            <w:r w:rsidRPr="00302E63">
              <w:rPr>
                <w:rStyle w:val="Hyperlink"/>
                <w:rFonts w:ascii="Times New Roman" w:hAnsi="Times New Roman"/>
                <w:noProof/>
              </w:rPr>
              <w:t xml:space="preserve">§ 46. </w:t>
            </w:r>
            <w:r w:rsidRPr="00302E63">
              <w:rPr>
                <w:rStyle w:val="Hyperlink"/>
                <w:rFonts w:ascii="Sylfaen" w:hAnsi="Sylfaen" w:cs="Sylfaen"/>
                <w:noProof/>
              </w:rPr>
              <w:t>მოხეტიალე</w:t>
            </w:r>
            <w:r w:rsidRPr="00302E63">
              <w:rPr>
                <w:rStyle w:val="Hyperlink"/>
                <w:rFonts w:ascii="Times New Roman" w:hAnsi="Times New Roman"/>
                <w:noProof/>
              </w:rPr>
              <w:t xml:space="preserve"> </w:t>
            </w:r>
            <w:r w:rsidRPr="00302E63">
              <w:rPr>
                <w:rStyle w:val="Hyperlink"/>
                <w:rFonts w:ascii="Sylfaen" w:hAnsi="Sylfaen" w:cs="Sylfaen"/>
                <w:noProof/>
              </w:rPr>
              <w:t>მხატვრები</w:t>
            </w:r>
            <w:r w:rsidRPr="00302E63">
              <w:rPr>
                <w:rStyle w:val="Hyperlink"/>
                <w:rFonts w:ascii="Times New Roman" w:hAnsi="Times New Roman"/>
                <w:noProof/>
              </w:rPr>
              <w:t xml:space="preserve"> </w:t>
            </w:r>
            <w:r w:rsidRPr="00302E63">
              <w:rPr>
                <w:rStyle w:val="Hyperlink"/>
                <w:rFonts w:ascii="Sylfaen" w:hAnsi="Sylfaen" w:cs="Sylfaen"/>
                <w:noProof/>
              </w:rPr>
              <w:t>სულების</w:t>
            </w:r>
            <w:r w:rsidRPr="00302E63">
              <w:rPr>
                <w:rStyle w:val="Hyperlink"/>
                <w:rFonts w:ascii="Times New Roman" w:hAnsi="Times New Roman"/>
                <w:noProof/>
              </w:rPr>
              <w:t xml:space="preserve"> </w:t>
            </w:r>
            <w:r w:rsidRPr="00302E63">
              <w:rPr>
                <w:rStyle w:val="Hyperlink"/>
                <w:rFonts w:ascii="Sylfaen" w:hAnsi="Sylfaen" w:cs="Sylfaen"/>
                <w:noProof/>
              </w:rPr>
              <w:t>ტყეში</w:t>
            </w:r>
            <w:r>
              <w:rPr>
                <w:noProof/>
                <w:webHidden/>
              </w:rPr>
              <w:tab/>
            </w:r>
            <w:r>
              <w:rPr>
                <w:noProof/>
                <w:webHidden/>
              </w:rPr>
              <w:fldChar w:fldCharType="begin"/>
            </w:r>
            <w:r>
              <w:rPr>
                <w:noProof/>
                <w:webHidden/>
              </w:rPr>
              <w:instrText xml:space="preserve"> PAGEREF _Toc199672032 \h </w:instrText>
            </w:r>
            <w:r>
              <w:rPr>
                <w:noProof/>
                <w:webHidden/>
              </w:rPr>
            </w:r>
            <w:r>
              <w:rPr>
                <w:noProof/>
                <w:webHidden/>
              </w:rPr>
              <w:fldChar w:fldCharType="separate"/>
            </w:r>
            <w:r>
              <w:rPr>
                <w:noProof/>
                <w:webHidden/>
              </w:rPr>
              <w:t>75</w:t>
            </w:r>
            <w:r>
              <w:rPr>
                <w:noProof/>
                <w:webHidden/>
              </w:rPr>
              <w:fldChar w:fldCharType="end"/>
            </w:r>
          </w:hyperlink>
        </w:p>
        <w:p w14:paraId="6F7E01F3" w14:textId="1AB5F3C6" w:rsidR="003C4799" w:rsidRDefault="003C4799">
          <w:pPr>
            <w:pStyle w:val="TOC2"/>
            <w:tabs>
              <w:tab w:val="right" w:leader="dot" w:pos="9017"/>
            </w:tabs>
            <w:rPr>
              <w:noProof/>
            </w:rPr>
          </w:pPr>
          <w:hyperlink w:anchor="_Toc199672033" w:history="1">
            <w:r w:rsidRPr="00302E63">
              <w:rPr>
                <w:rStyle w:val="Hyperlink"/>
                <w:rFonts w:ascii="Times New Roman" w:hAnsi="Times New Roman"/>
                <w:noProof/>
              </w:rPr>
              <w:t xml:space="preserve">§ 47. </w:t>
            </w:r>
            <w:r w:rsidRPr="00302E63">
              <w:rPr>
                <w:rStyle w:val="Hyperlink"/>
                <w:rFonts w:ascii="Sylfaen" w:hAnsi="Sylfaen" w:cs="Sylfaen"/>
                <w:noProof/>
              </w:rPr>
              <w:t>მსოფლიო</w:t>
            </w:r>
            <w:r w:rsidRPr="00302E63">
              <w:rPr>
                <w:rStyle w:val="Hyperlink"/>
                <w:rFonts w:ascii="Times New Roman" w:hAnsi="Times New Roman"/>
                <w:noProof/>
              </w:rPr>
              <w:t xml:space="preserve"> </w:t>
            </w:r>
            <w:r w:rsidRPr="00302E63">
              <w:rPr>
                <w:rStyle w:val="Hyperlink"/>
                <w:rFonts w:ascii="Sylfaen" w:hAnsi="Sylfaen" w:cs="Sylfaen"/>
                <w:noProof/>
              </w:rPr>
              <w:t>ომის</w:t>
            </w:r>
            <w:r w:rsidRPr="00302E63">
              <w:rPr>
                <w:rStyle w:val="Hyperlink"/>
                <w:rFonts w:ascii="Times New Roman" w:hAnsi="Times New Roman"/>
                <w:noProof/>
              </w:rPr>
              <w:t xml:space="preserve"> </w:t>
            </w:r>
            <w:r w:rsidRPr="00302E63">
              <w:rPr>
                <w:rStyle w:val="Hyperlink"/>
                <w:rFonts w:ascii="Sylfaen" w:hAnsi="Sylfaen" w:cs="Sylfaen"/>
                <w:noProof/>
              </w:rPr>
              <w:t>დიდი</w:t>
            </w:r>
            <w:r w:rsidRPr="00302E63">
              <w:rPr>
                <w:rStyle w:val="Hyperlink"/>
                <w:rFonts w:ascii="Times New Roman" w:hAnsi="Times New Roman"/>
                <w:noProof/>
              </w:rPr>
              <w:t xml:space="preserve"> </w:t>
            </w:r>
            <w:r w:rsidRPr="00302E63">
              <w:rPr>
                <w:rStyle w:val="Hyperlink"/>
                <w:rFonts w:ascii="Sylfaen" w:hAnsi="Sylfaen" w:cs="Sylfaen"/>
                <w:noProof/>
              </w:rPr>
              <w:t>ხე</w:t>
            </w:r>
            <w:r>
              <w:rPr>
                <w:noProof/>
                <w:webHidden/>
              </w:rPr>
              <w:tab/>
            </w:r>
            <w:r>
              <w:rPr>
                <w:noProof/>
                <w:webHidden/>
              </w:rPr>
              <w:fldChar w:fldCharType="begin"/>
            </w:r>
            <w:r>
              <w:rPr>
                <w:noProof/>
                <w:webHidden/>
              </w:rPr>
              <w:instrText xml:space="preserve"> PAGEREF _Toc199672033 \h </w:instrText>
            </w:r>
            <w:r>
              <w:rPr>
                <w:noProof/>
                <w:webHidden/>
              </w:rPr>
            </w:r>
            <w:r>
              <w:rPr>
                <w:noProof/>
                <w:webHidden/>
              </w:rPr>
              <w:fldChar w:fldCharType="separate"/>
            </w:r>
            <w:r>
              <w:rPr>
                <w:noProof/>
                <w:webHidden/>
              </w:rPr>
              <w:t>84</w:t>
            </w:r>
            <w:r>
              <w:rPr>
                <w:noProof/>
                <w:webHidden/>
              </w:rPr>
              <w:fldChar w:fldCharType="end"/>
            </w:r>
          </w:hyperlink>
        </w:p>
        <w:p w14:paraId="501DC9E0" w14:textId="5F7BA2D4" w:rsidR="003C4799" w:rsidRDefault="003C4799">
          <w:pPr>
            <w:pStyle w:val="TOC2"/>
            <w:tabs>
              <w:tab w:val="right" w:leader="dot" w:pos="9017"/>
            </w:tabs>
            <w:rPr>
              <w:noProof/>
            </w:rPr>
          </w:pPr>
          <w:hyperlink w:anchor="_Toc199672034" w:history="1">
            <w:r w:rsidRPr="00302E63">
              <w:rPr>
                <w:rStyle w:val="Hyperlink"/>
                <w:rFonts w:ascii="Times New Roman" w:hAnsi="Times New Roman"/>
                <w:noProof/>
              </w:rPr>
              <w:t xml:space="preserve">§ 48. </w:t>
            </w:r>
            <w:r w:rsidRPr="00302E63">
              <w:rPr>
                <w:rStyle w:val="Hyperlink"/>
                <w:rFonts w:ascii="Sylfaen" w:hAnsi="Sylfaen" w:cs="Sylfaen"/>
                <w:noProof/>
              </w:rPr>
              <w:t>ცრემლის</w:t>
            </w:r>
            <w:r w:rsidRPr="00302E63">
              <w:rPr>
                <w:rStyle w:val="Hyperlink"/>
                <w:rFonts w:ascii="Times New Roman" w:hAnsi="Times New Roman"/>
                <w:noProof/>
              </w:rPr>
              <w:t xml:space="preserve"> </w:t>
            </w:r>
            <w:r w:rsidRPr="00302E63">
              <w:rPr>
                <w:rStyle w:val="Hyperlink"/>
                <w:rFonts w:ascii="Sylfaen" w:hAnsi="Sylfaen" w:cs="Sylfaen"/>
                <w:noProof/>
              </w:rPr>
              <w:t>ყვავილი</w:t>
            </w:r>
            <w:r>
              <w:rPr>
                <w:noProof/>
                <w:webHidden/>
              </w:rPr>
              <w:tab/>
            </w:r>
            <w:r>
              <w:rPr>
                <w:noProof/>
                <w:webHidden/>
              </w:rPr>
              <w:fldChar w:fldCharType="begin"/>
            </w:r>
            <w:r>
              <w:rPr>
                <w:noProof/>
                <w:webHidden/>
              </w:rPr>
              <w:instrText xml:space="preserve"> PAGEREF _Toc199672034 \h </w:instrText>
            </w:r>
            <w:r>
              <w:rPr>
                <w:noProof/>
                <w:webHidden/>
              </w:rPr>
            </w:r>
            <w:r>
              <w:rPr>
                <w:noProof/>
                <w:webHidden/>
              </w:rPr>
              <w:fldChar w:fldCharType="separate"/>
            </w:r>
            <w:r>
              <w:rPr>
                <w:noProof/>
                <w:webHidden/>
              </w:rPr>
              <w:t>92</w:t>
            </w:r>
            <w:r>
              <w:rPr>
                <w:noProof/>
                <w:webHidden/>
              </w:rPr>
              <w:fldChar w:fldCharType="end"/>
            </w:r>
          </w:hyperlink>
        </w:p>
        <w:p w14:paraId="21D6874B" w14:textId="397FD8D5" w:rsidR="003C4799" w:rsidRDefault="003C4799">
          <w:pPr>
            <w:pStyle w:val="TOC2"/>
            <w:tabs>
              <w:tab w:val="right" w:leader="dot" w:pos="9017"/>
            </w:tabs>
            <w:rPr>
              <w:noProof/>
            </w:rPr>
          </w:pPr>
          <w:hyperlink w:anchor="_Toc199672035" w:history="1">
            <w:r w:rsidRPr="00302E63">
              <w:rPr>
                <w:rStyle w:val="Hyperlink"/>
                <w:rFonts w:ascii="Times New Roman" w:hAnsi="Times New Roman"/>
                <w:noProof/>
              </w:rPr>
              <w:t xml:space="preserve">§ 49. </w:t>
            </w:r>
            <w:r w:rsidRPr="00302E63">
              <w:rPr>
                <w:rStyle w:val="Hyperlink"/>
                <w:rFonts w:ascii="Sylfaen" w:hAnsi="Sylfaen" w:cs="Sylfaen"/>
                <w:noProof/>
              </w:rPr>
              <w:t>მბჟუტავი</w:t>
            </w:r>
            <w:r w:rsidRPr="00302E63">
              <w:rPr>
                <w:rStyle w:val="Hyperlink"/>
                <w:rFonts w:ascii="Times New Roman" w:hAnsi="Times New Roman"/>
                <w:noProof/>
              </w:rPr>
              <w:t xml:space="preserve"> </w:t>
            </w:r>
            <w:r w:rsidRPr="00302E63">
              <w:rPr>
                <w:rStyle w:val="Hyperlink"/>
                <w:rFonts w:ascii="Sylfaen" w:hAnsi="Sylfaen" w:cs="Sylfaen"/>
                <w:noProof/>
              </w:rPr>
              <w:t>სიკვდილის</w:t>
            </w:r>
            <w:r w:rsidRPr="00302E63">
              <w:rPr>
                <w:rStyle w:val="Hyperlink"/>
                <w:rFonts w:ascii="Times New Roman" w:hAnsi="Times New Roman"/>
                <w:noProof/>
              </w:rPr>
              <w:t xml:space="preserve"> </w:t>
            </w:r>
            <w:r w:rsidRPr="00302E63">
              <w:rPr>
                <w:rStyle w:val="Hyperlink"/>
                <w:rFonts w:ascii="Sylfaen" w:hAnsi="Sylfaen" w:cs="Sylfaen"/>
                <w:noProof/>
              </w:rPr>
              <w:t>მეფის</w:t>
            </w:r>
            <w:r w:rsidRPr="00302E63">
              <w:rPr>
                <w:rStyle w:val="Hyperlink"/>
                <w:rFonts w:ascii="Times New Roman" w:hAnsi="Times New Roman"/>
                <w:noProof/>
              </w:rPr>
              <w:t xml:space="preserve"> </w:t>
            </w:r>
            <w:r w:rsidRPr="00302E63">
              <w:rPr>
                <w:rStyle w:val="Hyperlink"/>
                <w:rFonts w:ascii="Sylfaen" w:hAnsi="Sylfaen" w:cs="Sylfaen"/>
                <w:noProof/>
              </w:rPr>
              <w:t>წინადადება</w:t>
            </w:r>
            <w:r>
              <w:rPr>
                <w:noProof/>
                <w:webHidden/>
              </w:rPr>
              <w:tab/>
            </w:r>
            <w:r>
              <w:rPr>
                <w:noProof/>
                <w:webHidden/>
              </w:rPr>
              <w:fldChar w:fldCharType="begin"/>
            </w:r>
            <w:r>
              <w:rPr>
                <w:noProof/>
                <w:webHidden/>
              </w:rPr>
              <w:instrText xml:space="preserve"> PAGEREF _Toc199672035 \h </w:instrText>
            </w:r>
            <w:r>
              <w:rPr>
                <w:noProof/>
                <w:webHidden/>
              </w:rPr>
            </w:r>
            <w:r>
              <w:rPr>
                <w:noProof/>
                <w:webHidden/>
              </w:rPr>
              <w:fldChar w:fldCharType="separate"/>
            </w:r>
            <w:r>
              <w:rPr>
                <w:noProof/>
                <w:webHidden/>
              </w:rPr>
              <w:t>103</w:t>
            </w:r>
            <w:r>
              <w:rPr>
                <w:noProof/>
                <w:webHidden/>
              </w:rPr>
              <w:fldChar w:fldCharType="end"/>
            </w:r>
          </w:hyperlink>
        </w:p>
        <w:p w14:paraId="3E1117D2" w14:textId="4C1105D0" w:rsidR="003C4799" w:rsidRDefault="003C4799">
          <w:pPr>
            <w:pStyle w:val="TOC2"/>
            <w:tabs>
              <w:tab w:val="right" w:leader="dot" w:pos="9017"/>
            </w:tabs>
            <w:rPr>
              <w:noProof/>
            </w:rPr>
          </w:pPr>
          <w:hyperlink w:anchor="_Toc199672036" w:history="1">
            <w:r w:rsidRPr="00302E63">
              <w:rPr>
                <w:rStyle w:val="Hyperlink"/>
                <w:rFonts w:ascii="Times New Roman" w:hAnsi="Times New Roman"/>
                <w:noProof/>
              </w:rPr>
              <w:t xml:space="preserve">§ 50. </w:t>
            </w:r>
            <w:r w:rsidRPr="00302E63">
              <w:rPr>
                <w:rStyle w:val="Hyperlink"/>
                <w:rFonts w:ascii="Sylfaen" w:hAnsi="Sylfaen" w:cs="Sylfaen"/>
                <w:noProof/>
              </w:rPr>
              <w:t>ჩვეულებრივი</w:t>
            </w:r>
            <w:r w:rsidRPr="00302E63">
              <w:rPr>
                <w:rStyle w:val="Hyperlink"/>
                <w:rFonts w:ascii="Times New Roman" w:hAnsi="Times New Roman"/>
                <w:noProof/>
              </w:rPr>
              <w:t xml:space="preserve"> </w:t>
            </w:r>
            <w:r w:rsidRPr="00302E63">
              <w:rPr>
                <w:rStyle w:val="Hyperlink"/>
                <w:rFonts w:ascii="Sylfaen" w:hAnsi="Sylfaen" w:cs="Sylfaen"/>
                <w:noProof/>
              </w:rPr>
              <w:t>ხმლის</w:t>
            </w:r>
            <w:r w:rsidRPr="00302E63">
              <w:rPr>
                <w:rStyle w:val="Hyperlink"/>
                <w:rFonts w:ascii="Times New Roman" w:hAnsi="Times New Roman"/>
                <w:noProof/>
              </w:rPr>
              <w:t xml:space="preserve"> </w:t>
            </w:r>
            <w:r w:rsidRPr="00302E63">
              <w:rPr>
                <w:rStyle w:val="Hyperlink"/>
                <w:rFonts w:ascii="Sylfaen" w:hAnsi="Sylfaen" w:cs="Sylfaen"/>
                <w:noProof/>
              </w:rPr>
              <w:t>მსგავსად</w:t>
            </w:r>
            <w:r>
              <w:rPr>
                <w:noProof/>
                <w:webHidden/>
              </w:rPr>
              <w:tab/>
            </w:r>
            <w:r>
              <w:rPr>
                <w:noProof/>
                <w:webHidden/>
              </w:rPr>
              <w:fldChar w:fldCharType="begin"/>
            </w:r>
            <w:r>
              <w:rPr>
                <w:noProof/>
                <w:webHidden/>
              </w:rPr>
              <w:instrText xml:space="preserve"> PAGEREF _Toc199672036 \h </w:instrText>
            </w:r>
            <w:r>
              <w:rPr>
                <w:noProof/>
                <w:webHidden/>
              </w:rPr>
            </w:r>
            <w:r>
              <w:rPr>
                <w:noProof/>
                <w:webHidden/>
              </w:rPr>
              <w:fldChar w:fldCharType="separate"/>
            </w:r>
            <w:r>
              <w:rPr>
                <w:noProof/>
                <w:webHidden/>
              </w:rPr>
              <w:t>110</w:t>
            </w:r>
            <w:r>
              <w:rPr>
                <w:noProof/>
                <w:webHidden/>
              </w:rPr>
              <w:fldChar w:fldCharType="end"/>
            </w:r>
          </w:hyperlink>
        </w:p>
        <w:p w14:paraId="30CBA962" w14:textId="0927F09C" w:rsidR="003C4799" w:rsidRDefault="003C4799">
          <w:pPr>
            <w:pStyle w:val="TOC2"/>
            <w:tabs>
              <w:tab w:val="right" w:leader="dot" w:pos="9017"/>
            </w:tabs>
            <w:rPr>
              <w:noProof/>
            </w:rPr>
          </w:pPr>
          <w:hyperlink w:anchor="_Toc199672037" w:history="1">
            <w:r w:rsidRPr="00302E63">
              <w:rPr>
                <w:rStyle w:val="Hyperlink"/>
                <w:rFonts w:ascii="Times New Roman" w:hAnsi="Times New Roman"/>
                <w:noProof/>
              </w:rPr>
              <w:t xml:space="preserve">§ 51. </w:t>
            </w:r>
            <w:r w:rsidRPr="00302E63">
              <w:rPr>
                <w:rStyle w:val="Hyperlink"/>
                <w:rFonts w:ascii="Sylfaen" w:hAnsi="Sylfaen" w:cs="Sylfaen"/>
                <w:noProof/>
              </w:rPr>
              <w:t>ხმლის</w:t>
            </w:r>
            <w:r w:rsidRPr="00302E63">
              <w:rPr>
                <w:rStyle w:val="Hyperlink"/>
                <w:rFonts w:ascii="Times New Roman" w:hAnsi="Times New Roman"/>
                <w:noProof/>
              </w:rPr>
              <w:t xml:space="preserve"> </w:t>
            </w:r>
            <w:r w:rsidRPr="00302E63">
              <w:rPr>
                <w:rStyle w:val="Hyperlink"/>
                <w:rFonts w:ascii="Sylfaen" w:hAnsi="Sylfaen" w:cs="Sylfaen"/>
                <w:noProof/>
              </w:rPr>
              <w:t>საიდუმლო</w:t>
            </w:r>
            <w:r>
              <w:rPr>
                <w:noProof/>
                <w:webHidden/>
              </w:rPr>
              <w:tab/>
            </w:r>
            <w:r>
              <w:rPr>
                <w:noProof/>
                <w:webHidden/>
              </w:rPr>
              <w:fldChar w:fldCharType="begin"/>
            </w:r>
            <w:r>
              <w:rPr>
                <w:noProof/>
                <w:webHidden/>
              </w:rPr>
              <w:instrText xml:space="preserve"> PAGEREF _Toc199672037 \h </w:instrText>
            </w:r>
            <w:r>
              <w:rPr>
                <w:noProof/>
                <w:webHidden/>
              </w:rPr>
            </w:r>
            <w:r>
              <w:rPr>
                <w:noProof/>
                <w:webHidden/>
              </w:rPr>
              <w:fldChar w:fldCharType="separate"/>
            </w:r>
            <w:r>
              <w:rPr>
                <w:noProof/>
                <w:webHidden/>
              </w:rPr>
              <w:t>117</w:t>
            </w:r>
            <w:r>
              <w:rPr>
                <w:noProof/>
                <w:webHidden/>
              </w:rPr>
              <w:fldChar w:fldCharType="end"/>
            </w:r>
          </w:hyperlink>
        </w:p>
        <w:p w14:paraId="102DE321" w14:textId="0E71FA53" w:rsidR="003C4799" w:rsidRDefault="003C4799">
          <w:pPr>
            <w:pStyle w:val="TOC2"/>
            <w:tabs>
              <w:tab w:val="right" w:leader="dot" w:pos="9017"/>
            </w:tabs>
            <w:rPr>
              <w:noProof/>
            </w:rPr>
          </w:pPr>
          <w:hyperlink w:anchor="_Toc199672038" w:history="1">
            <w:r w:rsidRPr="00302E63">
              <w:rPr>
                <w:rStyle w:val="Hyperlink"/>
                <w:rFonts w:ascii="Times New Roman" w:hAnsi="Times New Roman"/>
                <w:noProof/>
              </w:rPr>
              <w:t xml:space="preserve">§ 52. </w:t>
            </w:r>
            <w:r w:rsidRPr="00302E63">
              <w:rPr>
                <w:rStyle w:val="Hyperlink"/>
                <w:rFonts w:ascii="Sylfaen" w:hAnsi="Sylfaen" w:cs="Sylfaen"/>
                <w:noProof/>
              </w:rPr>
              <w:t>დემონების</w:t>
            </w:r>
            <w:r w:rsidRPr="00302E63">
              <w:rPr>
                <w:rStyle w:val="Hyperlink"/>
                <w:rFonts w:ascii="Times New Roman" w:hAnsi="Times New Roman"/>
                <w:noProof/>
              </w:rPr>
              <w:t xml:space="preserve"> </w:t>
            </w:r>
            <w:r w:rsidRPr="00302E63">
              <w:rPr>
                <w:rStyle w:val="Hyperlink"/>
                <w:rFonts w:ascii="Sylfaen" w:hAnsi="Sylfaen" w:cs="Sylfaen"/>
                <w:noProof/>
              </w:rPr>
              <w:t>ქვეყანა</w:t>
            </w:r>
            <w:r w:rsidRPr="00302E63">
              <w:rPr>
                <w:rStyle w:val="Hyperlink"/>
                <w:rFonts w:ascii="Times New Roman" w:hAnsi="Times New Roman"/>
                <w:noProof/>
              </w:rPr>
              <w:t xml:space="preserve"> </w:t>
            </w:r>
            <w:r w:rsidRPr="00302E63">
              <w:rPr>
                <w:rStyle w:val="Hyperlink"/>
                <w:rFonts w:ascii="Sylfaen" w:hAnsi="Sylfaen" w:cs="Sylfaen"/>
                <w:noProof/>
              </w:rPr>
              <w:t>თავისი</w:t>
            </w:r>
            <w:r w:rsidRPr="00302E63">
              <w:rPr>
                <w:rStyle w:val="Hyperlink"/>
                <w:rFonts w:ascii="Times New Roman" w:hAnsi="Times New Roman"/>
                <w:noProof/>
              </w:rPr>
              <w:t xml:space="preserve"> </w:t>
            </w:r>
            <w:r w:rsidRPr="00302E63">
              <w:rPr>
                <w:rStyle w:val="Hyperlink"/>
                <w:rFonts w:ascii="Sylfaen" w:hAnsi="Sylfaen" w:cs="Sylfaen"/>
                <w:noProof/>
              </w:rPr>
              <w:t>ბატონის</w:t>
            </w:r>
            <w:r w:rsidRPr="00302E63">
              <w:rPr>
                <w:rStyle w:val="Hyperlink"/>
                <w:rFonts w:ascii="Times New Roman" w:hAnsi="Times New Roman"/>
                <w:noProof/>
              </w:rPr>
              <w:t xml:space="preserve"> </w:t>
            </w:r>
            <w:r w:rsidRPr="00302E63">
              <w:rPr>
                <w:rStyle w:val="Hyperlink"/>
                <w:rFonts w:ascii="Sylfaen" w:hAnsi="Sylfaen" w:cs="Sylfaen"/>
                <w:noProof/>
              </w:rPr>
              <w:t>გარეშე</w:t>
            </w:r>
            <w:r>
              <w:rPr>
                <w:noProof/>
                <w:webHidden/>
              </w:rPr>
              <w:tab/>
            </w:r>
            <w:r>
              <w:rPr>
                <w:noProof/>
                <w:webHidden/>
              </w:rPr>
              <w:fldChar w:fldCharType="begin"/>
            </w:r>
            <w:r>
              <w:rPr>
                <w:noProof/>
                <w:webHidden/>
              </w:rPr>
              <w:instrText xml:space="preserve"> PAGEREF _Toc199672038 \h </w:instrText>
            </w:r>
            <w:r>
              <w:rPr>
                <w:noProof/>
                <w:webHidden/>
              </w:rPr>
            </w:r>
            <w:r>
              <w:rPr>
                <w:noProof/>
                <w:webHidden/>
              </w:rPr>
              <w:fldChar w:fldCharType="separate"/>
            </w:r>
            <w:r>
              <w:rPr>
                <w:noProof/>
                <w:webHidden/>
              </w:rPr>
              <w:t>130</w:t>
            </w:r>
            <w:r>
              <w:rPr>
                <w:noProof/>
                <w:webHidden/>
              </w:rPr>
              <w:fldChar w:fldCharType="end"/>
            </w:r>
          </w:hyperlink>
        </w:p>
        <w:p w14:paraId="4B6F2A40" w14:textId="338D5BE2" w:rsidR="003C4799" w:rsidRDefault="003C4799">
          <w:pPr>
            <w:pStyle w:val="TOC2"/>
            <w:tabs>
              <w:tab w:val="right" w:leader="dot" w:pos="9017"/>
            </w:tabs>
            <w:rPr>
              <w:noProof/>
            </w:rPr>
          </w:pPr>
          <w:hyperlink w:anchor="_Toc199672039" w:history="1">
            <w:r w:rsidRPr="00302E63">
              <w:rPr>
                <w:rStyle w:val="Hyperlink"/>
                <w:rFonts w:ascii="Times New Roman" w:hAnsi="Times New Roman"/>
                <w:noProof/>
              </w:rPr>
              <w:t xml:space="preserve">§ 53. </w:t>
            </w:r>
            <w:r w:rsidRPr="00302E63">
              <w:rPr>
                <w:rStyle w:val="Hyperlink"/>
                <w:rFonts w:ascii="Sylfaen" w:hAnsi="Sylfaen" w:cs="Sylfaen"/>
                <w:noProof/>
              </w:rPr>
              <w:t>მოხეტიალე</w:t>
            </w:r>
            <w:r w:rsidRPr="00302E63">
              <w:rPr>
                <w:rStyle w:val="Hyperlink"/>
                <w:rFonts w:ascii="Times New Roman" w:hAnsi="Times New Roman"/>
                <w:noProof/>
              </w:rPr>
              <w:t xml:space="preserve"> </w:t>
            </w:r>
            <w:r w:rsidRPr="00302E63">
              <w:rPr>
                <w:rStyle w:val="Hyperlink"/>
                <w:rFonts w:ascii="Sylfaen" w:hAnsi="Sylfaen" w:cs="Sylfaen"/>
                <w:noProof/>
              </w:rPr>
              <w:t>მხატვარი</w:t>
            </w:r>
            <w:r w:rsidRPr="00302E63">
              <w:rPr>
                <w:rStyle w:val="Hyperlink"/>
                <w:rFonts w:ascii="Times New Roman" w:hAnsi="Times New Roman"/>
                <w:noProof/>
              </w:rPr>
              <w:t xml:space="preserve">, </w:t>
            </w:r>
            <w:r w:rsidRPr="00302E63">
              <w:rPr>
                <w:rStyle w:val="Hyperlink"/>
                <w:rFonts w:ascii="Sylfaen" w:hAnsi="Sylfaen" w:cs="Sylfaen"/>
                <w:noProof/>
              </w:rPr>
              <w:t>რომელიც</w:t>
            </w:r>
            <w:r w:rsidRPr="00302E63">
              <w:rPr>
                <w:rStyle w:val="Hyperlink"/>
                <w:rFonts w:ascii="Times New Roman" w:hAnsi="Times New Roman"/>
                <w:noProof/>
              </w:rPr>
              <w:t xml:space="preserve"> </w:t>
            </w:r>
            <w:r w:rsidRPr="00302E63">
              <w:rPr>
                <w:rStyle w:val="Hyperlink"/>
                <w:rFonts w:ascii="Sylfaen" w:hAnsi="Sylfaen" w:cs="Sylfaen"/>
                <w:noProof/>
              </w:rPr>
              <w:t>გვერდით</w:t>
            </w:r>
            <w:r w:rsidRPr="00302E63">
              <w:rPr>
                <w:rStyle w:val="Hyperlink"/>
                <w:rFonts w:ascii="Times New Roman" w:hAnsi="Times New Roman"/>
                <w:noProof/>
              </w:rPr>
              <w:t xml:space="preserve"> </w:t>
            </w:r>
            <w:r w:rsidRPr="00302E63">
              <w:rPr>
                <w:rStyle w:val="Hyperlink"/>
                <w:rFonts w:ascii="Sylfaen" w:hAnsi="Sylfaen" w:cs="Sylfaen"/>
                <w:noProof/>
              </w:rPr>
              <w:t>გადის</w:t>
            </w:r>
            <w:r>
              <w:rPr>
                <w:noProof/>
                <w:webHidden/>
              </w:rPr>
              <w:tab/>
            </w:r>
            <w:r>
              <w:rPr>
                <w:noProof/>
                <w:webHidden/>
              </w:rPr>
              <w:fldChar w:fldCharType="begin"/>
            </w:r>
            <w:r>
              <w:rPr>
                <w:noProof/>
                <w:webHidden/>
              </w:rPr>
              <w:instrText xml:space="preserve"> PAGEREF _Toc199672039 \h </w:instrText>
            </w:r>
            <w:r>
              <w:rPr>
                <w:noProof/>
                <w:webHidden/>
              </w:rPr>
            </w:r>
            <w:r>
              <w:rPr>
                <w:noProof/>
                <w:webHidden/>
              </w:rPr>
              <w:fldChar w:fldCharType="separate"/>
            </w:r>
            <w:r>
              <w:rPr>
                <w:noProof/>
                <w:webHidden/>
              </w:rPr>
              <w:t>138</w:t>
            </w:r>
            <w:r>
              <w:rPr>
                <w:noProof/>
                <w:webHidden/>
              </w:rPr>
              <w:fldChar w:fldCharType="end"/>
            </w:r>
          </w:hyperlink>
        </w:p>
        <w:p w14:paraId="02B4BB1C" w14:textId="237F343F" w:rsidR="003C4799" w:rsidRDefault="003C4799">
          <w:pPr>
            <w:pStyle w:val="TOC2"/>
            <w:tabs>
              <w:tab w:val="right" w:leader="dot" w:pos="9017"/>
            </w:tabs>
            <w:rPr>
              <w:noProof/>
            </w:rPr>
          </w:pPr>
          <w:hyperlink w:anchor="_Toc199672040" w:history="1">
            <w:r w:rsidRPr="00302E63">
              <w:rPr>
                <w:rStyle w:val="Hyperlink"/>
                <w:rFonts w:ascii="Times New Roman" w:hAnsi="Times New Roman"/>
                <w:noProof/>
              </w:rPr>
              <w:t xml:space="preserve">§ 54. </w:t>
            </w:r>
            <w:r w:rsidRPr="00302E63">
              <w:rPr>
                <w:rStyle w:val="Hyperlink"/>
                <w:rFonts w:ascii="Sylfaen" w:hAnsi="Sylfaen" w:cs="Sylfaen"/>
                <w:noProof/>
              </w:rPr>
              <w:t>ორი</w:t>
            </w:r>
            <w:r w:rsidRPr="00302E63">
              <w:rPr>
                <w:rStyle w:val="Hyperlink"/>
                <w:rFonts w:ascii="Times New Roman" w:hAnsi="Times New Roman"/>
                <w:noProof/>
              </w:rPr>
              <w:t xml:space="preserve"> </w:t>
            </w:r>
            <w:r w:rsidRPr="00302E63">
              <w:rPr>
                <w:rStyle w:val="Hyperlink"/>
                <w:rFonts w:ascii="Sylfaen" w:hAnsi="Sylfaen" w:cs="Sylfaen"/>
                <w:noProof/>
              </w:rPr>
              <w:t>ათასი</w:t>
            </w:r>
            <w:r w:rsidRPr="00302E63">
              <w:rPr>
                <w:rStyle w:val="Hyperlink"/>
                <w:rFonts w:ascii="Times New Roman" w:hAnsi="Times New Roman"/>
                <w:noProof/>
              </w:rPr>
              <w:t xml:space="preserve"> </w:t>
            </w:r>
            <w:r w:rsidRPr="00302E63">
              <w:rPr>
                <w:rStyle w:val="Hyperlink"/>
                <w:rFonts w:ascii="Sylfaen" w:hAnsi="Sylfaen" w:cs="Sylfaen"/>
                <w:noProof/>
              </w:rPr>
              <w:t>წლის</w:t>
            </w:r>
            <w:r w:rsidRPr="00302E63">
              <w:rPr>
                <w:rStyle w:val="Hyperlink"/>
                <w:rFonts w:ascii="Times New Roman" w:hAnsi="Times New Roman"/>
                <w:noProof/>
              </w:rPr>
              <w:t xml:space="preserve"> </w:t>
            </w:r>
            <w:r w:rsidRPr="00302E63">
              <w:rPr>
                <w:rStyle w:val="Hyperlink"/>
                <w:rFonts w:ascii="Sylfaen" w:hAnsi="Sylfaen" w:cs="Sylfaen"/>
                <w:noProof/>
              </w:rPr>
              <w:t>წარსულიდან</w:t>
            </w:r>
            <w:r w:rsidRPr="00302E63">
              <w:rPr>
                <w:rStyle w:val="Hyperlink"/>
                <w:rFonts w:ascii="Times New Roman" w:hAnsi="Times New Roman"/>
                <w:noProof/>
              </w:rPr>
              <w:t xml:space="preserve"> </w:t>
            </w:r>
            <w:r w:rsidRPr="00302E63">
              <w:rPr>
                <w:rStyle w:val="Hyperlink"/>
                <w:rFonts w:ascii="Sylfaen" w:hAnsi="Sylfaen" w:cs="Sylfaen"/>
                <w:noProof/>
              </w:rPr>
              <w:t>მომდინარე</w:t>
            </w:r>
            <w:r w:rsidRPr="00302E63">
              <w:rPr>
                <w:rStyle w:val="Hyperlink"/>
                <w:rFonts w:ascii="Times New Roman" w:hAnsi="Times New Roman"/>
                <w:noProof/>
              </w:rPr>
              <w:t xml:space="preserve"> </w:t>
            </w:r>
            <w:r w:rsidRPr="00302E63">
              <w:rPr>
                <w:rStyle w:val="Hyperlink"/>
                <w:rFonts w:ascii="Sylfaen" w:hAnsi="Sylfaen" w:cs="Sylfaen"/>
                <w:noProof/>
              </w:rPr>
              <w:t>გზავნილი</w:t>
            </w:r>
            <w:r>
              <w:rPr>
                <w:noProof/>
                <w:webHidden/>
              </w:rPr>
              <w:tab/>
            </w:r>
            <w:r>
              <w:rPr>
                <w:noProof/>
                <w:webHidden/>
              </w:rPr>
              <w:fldChar w:fldCharType="begin"/>
            </w:r>
            <w:r>
              <w:rPr>
                <w:noProof/>
                <w:webHidden/>
              </w:rPr>
              <w:instrText xml:space="preserve"> PAGEREF _Toc199672040 \h </w:instrText>
            </w:r>
            <w:r>
              <w:rPr>
                <w:noProof/>
                <w:webHidden/>
              </w:rPr>
            </w:r>
            <w:r>
              <w:rPr>
                <w:noProof/>
                <w:webHidden/>
              </w:rPr>
              <w:fldChar w:fldCharType="separate"/>
            </w:r>
            <w:r>
              <w:rPr>
                <w:noProof/>
                <w:webHidden/>
              </w:rPr>
              <w:t>144</w:t>
            </w:r>
            <w:r>
              <w:rPr>
                <w:noProof/>
                <w:webHidden/>
              </w:rPr>
              <w:fldChar w:fldCharType="end"/>
            </w:r>
          </w:hyperlink>
        </w:p>
        <w:p w14:paraId="6A7ADD30" w14:textId="5062A237" w:rsidR="003C4799" w:rsidRDefault="003C4799">
          <w:pPr>
            <w:pStyle w:val="TOC2"/>
            <w:tabs>
              <w:tab w:val="right" w:leader="dot" w:pos="9017"/>
            </w:tabs>
            <w:rPr>
              <w:noProof/>
            </w:rPr>
          </w:pPr>
          <w:hyperlink w:anchor="_Toc199672041" w:history="1">
            <w:r w:rsidRPr="00302E63">
              <w:rPr>
                <w:rStyle w:val="Hyperlink"/>
                <w:rFonts w:ascii="Times New Roman" w:hAnsi="Times New Roman"/>
                <w:noProof/>
              </w:rPr>
              <w:t xml:space="preserve">§ 55. </w:t>
            </w:r>
            <w:r w:rsidRPr="00302E63">
              <w:rPr>
                <w:rStyle w:val="Hyperlink"/>
                <w:rFonts w:ascii="Sylfaen" w:hAnsi="Sylfaen" w:cs="Sylfaen"/>
                <w:noProof/>
              </w:rPr>
              <w:t>კეთილი</w:t>
            </w:r>
            <w:r w:rsidRPr="00302E63">
              <w:rPr>
                <w:rStyle w:val="Hyperlink"/>
                <w:rFonts w:ascii="Times New Roman" w:hAnsi="Times New Roman"/>
                <w:noProof/>
              </w:rPr>
              <w:t xml:space="preserve"> </w:t>
            </w:r>
            <w:r w:rsidRPr="00302E63">
              <w:rPr>
                <w:rStyle w:val="Hyperlink"/>
                <w:rFonts w:ascii="Sylfaen" w:hAnsi="Sylfaen" w:cs="Sylfaen"/>
                <w:noProof/>
              </w:rPr>
              <w:t>ქალღმერთი</w:t>
            </w:r>
            <w:r>
              <w:rPr>
                <w:noProof/>
                <w:webHidden/>
              </w:rPr>
              <w:tab/>
            </w:r>
            <w:r>
              <w:rPr>
                <w:noProof/>
                <w:webHidden/>
              </w:rPr>
              <w:fldChar w:fldCharType="begin"/>
            </w:r>
            <w:r>
              <w:rPr>
                <w:noProof/>
                <w:webHidden/>
              </w:rPr>
              <w:instrText xml:space="preserve"> PAGEREF _Toc199672041 \h </w:instrText>
            </w:r>
            <w:r>
              <w:rPr>
                <w:noProof/>
                <w:webHidden/>
              </w:rPr>
            </w:r>
            <w:r>
              <w:rPr>
                <w:noProof/>
                <w:webHidden/>
              </w:rPr>
              <w:fldChar w:fldCharType="separate"/>
            </w:r>
            <w:r>
              <w:rPr>
                <w:noProof/>
                <w:webHidden/>
              </w:rPr>
              <w:t>151</w:t>
            </w:r>
            <w:r>
              <w:rPr>
                <w:noProof/>
                <w:webHidden/>
              </w:rPr>
              <w:fldChar w:fldCharType="end"/>
            </w:r>
          </w:hyperlink>
        </w:p>
        <w:p w14:paraId="0684673D" w14:textId="602298C5" w:rsidR="003C4799" w:rsidRDefault="003C4799">
          <w:pPr>
            <w:pStyle w:val="TOC2"/>
            <w:tabs>
              <w:tab w:val="right" w:leader="dot" w:pos="9017"/>
            </w:tabs>
            <w:rPr>
              <w:noProof/>
            </w:rPr>
          </w:pPr>
          <w:hyperlink w:anchor="_Toc199672042" w:history="1">
            <w:r w:rsidRPr="00302E63">
              <w:rPr>
                <w:rStyle w:val="Hyperlink"/>
                <w:rFonts w:ascii="Times New Roman" w:hAnsi="Times New Roman"/>
                <w:noProof/>
              </w:rPr>
              <w:t xml:space="preserve">§ 56. </w:t>
            </w:r>
            <w:r w:rsidRPr="00302E63">
              <w:rPr>
                <w:rStyle w:val="Hyperlink"/>
                <w:rFonts w:ascii="Sylfaen" w:hAnsi="Sylfaen" w:cs="Sylfaen"/>
                <w:noProof/>
              </w:rPr>
              <w:t>ჯარისკაცების</w:t>
            </w:r>
            <w:r w:rsidRPr="00302E63">
              <w:rPr>
                <w:rStyle w:val="Hyperlink"/>
                <w:rFonts w:ascii="Times New Roman" w:hAnsi="Times New Roman"/>
                <w:noProof/>
              </w:rPr>
              <w:t xml:space="preserve"> </w:t>
            </w:r>
            <w:r w:rsidRPr="00302E63">
              <w:rPr>
                <w:rStyle w:val="Hyperlink"/>
                <w:rFonts w:ascii="Sylfaen" w:hAnsi="Sylfaen" w:cs="Sylfaen"/>
                <w:noProof/>
              </w:rPr>
              <w:t>სიზმრების</w:t>
            </w:r>
            <w:r w:rsidRPr="00302E63">
              <w:rPr>
                <w:rStyle w:val="Hyperlink"/>
                <w:rFonts w:ascii="Times New Roman" w:hAnsi="Times New Roman"/>
                <w:noProof/>
              </w:rPr>
              <w:t xml:space="preserve"> </w:t>
            </w:r>
            <w:r w:rsidRPr="00302E63">
              <w:rPr>
                <w:rStyle w:val="Hyperlink"/>
                <w:rFonts w:ascii="Sylfaen" w:hAnsi="Sylfaen" w:cs="Sylfaen"/>
                <w:noProof/>
              </w:rPr>
              <w:t>კვალი</w:t>
            </w:r>
            <w:r>
              <w:rPr>
                <w:noProof/>
                <w:webHidden/>
              </w:rPr>
              <w:tab/>
            </w:r>
            <w:r>
              <w:rPr>
                <w:noProof/>
                <w:webHidden/>
              </w:rPr>
              <w:fldChar w:fldCharType="begin"/>
            </w:r>
            <w:r>
              <w:rPr>
                <w:noProof/>
                <w:webHidden/>
              </w:rPr>
              <w:instrText xml:space="preserve"> PAGEREF _Toc199672042 \h </w:instrText>
            </w:r>
            <w:r>
              <w:rPr>
                <w:noProof/>
                <w:webHidden/>
              </w:rPr>
            </w:r>
            <w:r>
              <w:rPr>
                <w:noProof/>
                <w:webHidden/>
              </w:rPr>
              <w:fldChar w:fldCharType="separate"/>
            </w:r>
            <w:r>
              <w:rPr>
                <w:noProof/>
                <w:webHidden/>
              </w:rPr>
              <w:t>158</w:t>
            </w:r>
            <w:r>
              <w:rPr>
                <w:noProof/>
                <w:webHidden/>
              </w:rPr>
              <w:fldChar w:fldCharType="end"/>
            </w:r>
          </w:hyperlink>
        </w:p>
        <w:p w14:paraId="20794FC0" w14:textId="33D0A1DD" w:rsidR="003C4799" w:rsidRDefault="003C4799">
          <w:pPr>
            <w:pStyle w:val="TOC2"/>
            <w:tabs>
              <w:tab w:val="right" w:leader="dot" w:pos="9017"/>
            </w:tabs>
            <w:rPr>
              <w:noProof/>
            </w:rPr>
          </w:pPr>
          <w:hyperlink w:anchor="_Toc199672043" w:history="1">
            <w:r w:rsidRPr="00302E63">
              <w:rPr>
                <w:rStyle w:val="Hyperlink"/>
                <w:rFonts w:ascii="Times New Roman" w:hAnsi="Times New Roman"/>
                <w:noProof/>
              </w:rPr>
              <w:t xml:space="preserve">§ 57. </w:t>
            </w:r>
            <w:r w:rsidRPr="00302E63">
              <w:rPr>
                <w:rStyle w:val="Hyperlink"/>
                <w:rFonts w:ascii="Sylfaen" w:hAnsi="Sylfaen" w:cs="Sylfaen"/>
                <w:noProof/>
              </w:rPr>
              <w:t>ფიცი</w:t>
            </w:r>
            <w:r>
              <w:rPr>
                <w:noProof/>
                <w:webHidden/>
              </w:rPr>
              <w:tab/>
            </w:r>
            <w:r>
              <w:rPr>
                <w:noProof/>
                <w:webHidden/>
              </w:rPr>
              <w:fldChar w:fldCharType="begin"/>
            </w:r>
            <w:r>
              <w:rPr>
                <w:noProof/>
                <w:webHidden/>
              </w:rPr>
              <w:instrText xml:space="preserve"> PAGEREF _Toc199672043 \h </w:instrText>
            </w:r>
            <w:r>
              <w:rPr>
                <w:noProof/>
                <w:webHidden/>
              </w:rPr>
            </w:r>
            <w:r>
              <w:rPr>
                <w:noProof/>
                <w:webHidden/>
              </w:rPr>
              <w:fldChar w:fldCharType="separate"/>
            </w:r>
            <w:r>
              <w:rPr>
                <w:noProof/>
                <w:webHidden/>
              </w:rPr>
              <w:t>166</w:t>
            </w:r>
            <w:r>
              <w:rPr>
                <w:noProof/>
                <w:webHidden/>
              </w:rPr>
              <w:fldChar w:fldCharType="end"/>
            </w:r>
          </w:hyperlink>
        </w:p>
        <w:p w14:paraId="68F54241" w14:textId="21C763BB" w:rsidR="003C4799" w:rsidRDefault="003C4799">
          <w:pPr>
            <w:pStyle w:val="TOC2"/>
            <w:tabs>
              <w:tab w:val="right" w:leader="dot" w:pos="9017"/>
            </w:tabs>
            <w:rPr>
              <w:noProof/>
            </w:rPr>
          </w:pPr>
          <w:hyperlink w:anchor="_Toc199672044" w:history="1">
            <w:r w:rsidRPr="00302E63">
              <w:rPr>
                <w:rStyle w:val="Hyperlink"/>
                <w:rFonts w:ascii="Times New Roman" w:hAnsi="Times New Roman"/>
                <w:noProof/>
              </w:rPr>
              <w:t xml:space="preserve">§ 58. </w:t>
            </w:r>
            <w:r w:rsidRPr="00302E63">
              <w:rPr>
                <w:rStyle w:val="Hyperlink"/>
                <w:rFonts w:ascii="Sylfaen" w:hAnsi="Sylfaen" w:cs="Sylfaen"/>
                <w:noProof/>
              </w:rPr>
              <w:t>ქორწინების</w:t>
            </w:r>
            <w:r w:rsidRPr="00302E63">
              <w:rPr>
                <w:rStyle w:val="Hyperlink"/>
                <w:rFonts w:ascii="Times New Roman" w:hAnsi="Times New Roman"/>
                <w:noProof/>
              </w:rPr>
              <w:t xml:space="preserve"> </w:t>
            </w:r>
            <w:r w:rsidRPr="00302E63">
              <w:rPr>
                <w:rStyle w:val="Hyperlink"/>
                <w:rFonts w:ascii="Sylfaen" w:hAnsi="Sylfaen" w:cs="Sylfaen"/>
                <w:noProof/>
              </w:rPr>
              <w:t>ცერემონია</w:t>
            </w:r>
            <w:r>
              <w:rPr>
                <w:noProof/>
                <w:webHidden/>
              </w:rPr>
              <w:tab/>
            </w:r>
            <w:r>
              <w:rPr>
                <w:noProof/>
                <w:webHidden/>
              </w:rPr>
              <w:fldChar w:fldCharType="begin"/>
            </w:r>
            <w:r>
              <w:rPr>
                <w:noProof/>
                <w:webHidden/>
              </w:rPr>
              <w:instrText xml:space="preserve"> PAGEREF _Toc199672044 \h </w:instrText>
            </w:r>
            <w:r>
              <w:rPr>
                <w:noProof/>
                <w:webHidden/>
              </w:rPr>
            </w:r>
            <w:r>
              <w:rPr>
                <w:noProof/>
                <w:webHidden/>
              </w:rPr>
              <w:fldChar w:fldCharType="separate"/>
            </w:r>
            <w:r>
              <w:rPr>
                <w:noProof/>
                <w:webHidden/>
              </w:rPr>
              <w:t>173</w:t>
            </w:r>
            <w:r>
              <w:rPr>
                <w:noProof/>
                <w:webHidden/>
              </w:rPr>
              <w:fldChar w:fldCharType="end"/>
            </w:r>
          </w:hyperlink>
        </w:p>
        <w:p w14:paraId="23FB98B9" w14:textId="1DE15CB6" w:rsidR="003C4799" w:rsidRDefault="003C4799">
          <w:pPr>
            <w:pStyle w:val="TOC2"/>
            <w:tabs>
              <w:tab w:val="right" w:leader="dot" w:pos="9017"/>
            </w:tabs>
            <w:rPr>
              <w:noProof/>
            </w:rPr>
          </w:pPr>
          <w:hyperlink w:anchor="_Toc199672045" w:history="1">
            <w:r w:rsidRPr="00302E63">
              <w:rPr>
                <w:rStyle w:val="Hyperlink"/>
                <w:rFonts w:ascii="Times New Roman" w:hAnsi="Times New Roman"/>
                <w:noProof/>
              </w:rPr>
              <w:t xml:space="preserve">§ 59. </w:t>
            </w:r>
            <w:r w:rsidRPr="00302E63">
              <w:rPr>
                <w:rStyle w:val="Hyperlink"/>
                <w:rFonts w:ascii="Sylfaen" w:hAnsi="Sylfaen" w:cs="Sylfaen"/>
                <w:noProof/>
              </w:rPr>
              <w:t>პირველი</w:t>
            </w:r>
            <w:r w:rsidRPr="00302E63">
              <w:rPr>
                <w:rStyle w:val="Hyperlink"/>
                <w:rFonts w:ascii="Times New Roman" w:hAnsi="Times New Roman"/>
                <w:noProof/>
              </w:rPr>
              <w:t xml:space="preserve"> </w:t>
            </w:r>
            <w:r w:rsidRPr="00302E63">
              <w:rPr>
                <w:rStyle w:val="Hyperlink"/>
                <w:rFonts w:ascii="Sylfaen" w:hAnsi="Sylfaen" w:cs="Sylfaen"/>
                <w:noProof/>
              </w:rPr>
              <w:t>საქორწინო</w:t>
            </w:r>
            <w:r w:rsidRPr="00302E63">
              <w:rPr>
                <w:rStyle w:val="Hyperlink"/>
                <w:rFonts w:ascii="Times New Roman" w:hAnsi="Times New Roman"/>
                <w:noProof/>
              </w:rPr>
              <w:t xml:space="preserve"> </w:t>
            </w:r>
            <w:r w:rsidRPr="00302E63">
              <w:rPr>
                <w:rStyle w:val="Hyperlink"/>
                <w:rFonts w:ascii="Sylfaen" w:hAnsi="Sylfaen" w:cs="Sylfaen"/>
                <w:noProof/>
              </w:rPr>
              <w:t>ღამე</w:t>
            </w:r>
            <w:r>
              <w:rPr>
                <w:noProof/>
                <w:webHidden/>
              </w:rPr>
              <w:tab/>
            </w:r>
            <w:r>
              <w:rPr>
                <w:noProof/>
                <w:webHidden/>
              </w:rPr>
              <w:fldChar w:fldCharType="begin"/>
            </w:r>
            <w:r>
              <w:rPr>
                <w:noProof/>
                <w:webHidden/>
              </w:rPr>
              <w:instrText xml:space="preserve"> PAGEREF _Toc199672045 \h </w:instrText>
            </w:r>
            <w:r>
              <w:rPr>
                <w:noProof/>
                <w:webHidden/>
              </w:rPr>
            </w:r>
            <w:r>
              <w:rPr>
                <w:noProof/>
                <w:webHidden/>
              </w:rPr>
              <w:fldChar w:fldCharType="separate"/>
            </w:r>
            <w:r>
              <w:rPr>
                <w:noProof/>
                <w:webHidden/>
              </w:rPr>
              <w:t>180</w:t>
            </w:r>
            <w:r>
              <w:rPr>
                <w:noProof/>
                <w:webHidden/>
              </w:rPr>
              <w:fldChar w:fldCharType="end"/>
            </w:r>
          </w:hyperlink>
        </w:p>
        <w:p w14:paraId="061EB446" w14:textId="6550A94C" w:rsidR="003C4799" w:rsidRDefault="003C4799">
          <w:pPr>
            <w:pStyle w:val="TOC2"/>
            <w:tabs>
              <w:tab w:val="right" w:leader="dot" w:pos="9017"/>
            </w:tabs>
            <w:rPr>
              <w:noProof/>
            </w:rPr>
          </w:pPr>
          <w:hyperlink w:anchor="_Toc199672046" w:history="1">
            <w:r w:rsidRPr="00302E63">
              <w:rPr>
                <w:rStyle w:val="Hyperlink"/>
                <w:rFonts w:ascii="Times New Roman" w:hAnsi="Times New Roman"/>
                <w:noProof/>
              </w:rPr>
              <w:t xml:space="preserve">§ 60. </w:t>
            </w:r>
            <w:r w:rsidRPr="00302E63">
              <w:rPr>
                <w:rStyle w:val="Hyperlink"/>
                <w:rFonts w:ascii="Sylfaen" w:hAnsi="Sylfaen" w:cs="Sylfaen"/>
                <w:noProof/>
              </w:rPr>
              <w:t>და</w:t>
            </w:r>
            <w:r w:rsidRPr="00302E63">
              <w:rPr>
                <w:rStyle w:val="Hyperlink"/>
                <w:rFonts w:ascii="Times New Roman" w:hAnsi="Times New Roman"/>
                <w:noProof/>
              </w:rPr>
              <w:t xml:space="preserve"> </w:t>
            </w:r>
            <w:r w:rsidRPr="00302E63">
              <w:rPr>
                <w:rStyle w:val="Hyperlink"/>
                <w:rFonts w:ascii="Sylfaen" w:hAnsi="Sylfaen" w:cs="Sylfaen"/>
                <w:noProof/>
              </w:rPr>
              <w:t>შემდეგ</w:t>
            </w:r>
            <w:r w:rsidRPr="00302E63">
              <w:rPr>
                <w:rStyle w:val="Hyperlink"/>
                <w:rFonts w:ascii="Times New Roman" w:hAnsi="Times New Roman"/>
                <w:noProof/>
              </w:rPr>
              <w:t xml:space="preserve"> </w:t>
            </w:r>
            <w:r w:rsidRPr="00302E63">
              <w:rPr>
                <w:rStyle w:val="Hyperlink"/>
                <w:rFonts w:ascii="Sylfaen" w:hAnsi="Sylfaen" w:cs="Sylfaen"/>
                <w:noProof/>
              </w:rPr>
              <w:t>სიყვარულმა</w:t>
            </w:r>
            <w:r w:rsidRPr="00302E63">
              <w:rPr>
                <w:rStyle w:val="Hyperlink"/>
                <w:rFonts w:ascii="Times New Roman" w:hAnsi="Times New Roman"/>
                <w:noProof/>
              </w:rPr>
              <w:t xml:space="preserve"> </w:t>
            </w:r>
            <w:r w:rsidRPr="00302E63">
              <w:rPr>
                <w:rStyle w:val="Hyperlink"/>
                <w:rFonts w:ascii="Sylfaen" w:hAnsi="Sylfaen" w:cs="Sylfaen"/>
                <w:noProof/>
              </w:rPr>
              <w:t>ფორმა</w:t>
            </w:r>
            <w:r w:rsidRPr="00302E63">
              <w:rPr>
                <w:rStyle w:val="Hyperlink"/>
                <w:rFonts w:ascii="Times New Roman" w:hAnsi="Times New Roman"/>
                <w:noProof/>
              </w:rPr>
              <w:t xml:space="preserve"> </w:t>
            </w:r>
            <w:r w:rsidRPr="00302E63">
              <w:rPr>
                <w:rStyle w:val="Hyperlink"/>
                <w:rFonts w:ascii="Sylfaen" w:hAnsi="Sylfaen" w:cs="Sylfaen"/>
                <w:noProof/>
              </w:rPr>
              <w:t>მიიღო</w:t>
            </w:r>
            <w:r>
              <w:rPr>
                <w:noProof/>
                <w:webHidden/>
              </w:rPr>
              <w:tab/>
            </w:r>
            <w:r>
              <w:rPr>
                <w:noProof/>
                <w:webHidden/>
              </w:rPr>
              <w:fldChar w:fldCharType="begin"/>
            </w:r>
            <w:r>
              <w:rPr>
                <w:noProof/>
                <w:webHidden/>
              </w:rPr>
              <w:instrText xml:space="preserve"> PAGEREF _Toc199672046 \h </w:instrText>
            </w:r>
            <w:r>
              <w:rPr>
                <w:noProof/>
                <w:webHidden/>
              </w:rPr>
            </w:r>
            <w:r>
              <w:rPr>
                <w:noProof/>
                <w:webHidden/>
              </w:rPr>
              <w:fldChar w:fldCharType="separate"/>
            </w:r>
            <w:r>
              <w:rPr>
                <w:noProof/>
                <w:webHidden/>
              </w:rPr>
              <w:t>188</w:t>
            </w:r>
            <w:r>
              <w:rPr>
                <w:noProof/>
                <w:webHidden/>
              </w:rPr>
              <w:fldChar w:fldCharType="end"/>
            </w:r>
          </w:hyperlink>
        </w:p>
        <w:p w14:paraId="62F68458" w14:textId="415AEAAB" w:rsidR="003C4799" w:rsidRDefault="003C4799">
          <w:pPr>
            <w:pStyle w:val="TOC2"/>
            <w:tabs>
              <w:tab w:val="right" w:leader="dot" w:pos="9017"/>
            </w:tabs>
            <w:rPr>
              <w:noProof/>
            </w:rPr>
          </w:pPr>
          <w:hyperlink w:anchor="_Toc199672047" w:history="1">
            <w:r w:rsidRPr="00302E63">
              <w:rPr>
                <w:rStyle w:val="Hyperlink"/>
                <w:rFonts w:ascii="Times New Roman" w:hAnsi="Times New Roman"/>
                <w:noProof/>
              </w:rPr>
              <w:t xml:space="preserve">§ 61. </w:t>
            </w:r>
            <w:r w:rsidRPr="00302E63">
              <w:rPr>
                <w:rStyle w:val="Hyperlink"/>
                <w:rFonts w:ascii="Sylfaen" w:hAnsi="Sylfaen" w:cs="Sylfaen"/>
                <w:noProof/>
              </w:rPr>
              <w:t>ლოცვა</w:t>
            </w:r>
            <w:r w:rsidRPr="00302E63">
              <w:rPr>
                <w:rStyle w:val="Hyperlink"/>
                <w:rFonts w:ascii="Times New Roman" w:hAnsi="Times New Roman"/>
                <w:noProof/>
              </w:rPr>
              <w:t xml:space="preserve"> </w:t>
            </w:r>
            <w:r w:rsidRPr="00302E63">
              <w:rPr>
                <w:rStyle w:val="Hyperlink"/>
                <w:rFonts w:ascii="Sylfaen" w:hAnsi="Sylfaen" w:cs="Sylfaen"/>
                <w:noProof/>
              </w:rPr>
              <w:t>ორი</w:t>
            </w:r>
            <w:r w:rsidRPr="00302E63">
              <w:rPr>
                <w:rStyle w:val="Hyperlink"/>
                <w:rFonts w:ascii="Times New Roman" w:hAnsi="Times New Roman"/>
                <w:noProof/>
              </w:rPr>
              <w:t xml:space="preserve"> </w:t>
            </w:r>
            <w:r w:rsidRPr="00302E63">
              <w:rPr>
                <w:rStyle w:val="Hyperlink"/>
                <w:rFonts w:ascii="Sylfaen" w:hAnsi="Sylfaen" w:cs="Sylfaen"/>
                <w:noProof/>
              </w:rPr>
              <w:t>ათასი</w:t>
            </w:r>
            <w:r w:rsidRPr="00302E63">
              <w:rPr>
                <w:rStyle w:val="Hyperlink"/>
                <w:rFonts w:ascii="Times New Roman" w:hAnsi="Times New Roman"/>
                <w:noProof/>
              </w:rPr>
              <w:t xml:space="preserve"> </w:t>
            </w:r>
            <w:r w:rsidRPr="00302E63">
              <w:rPr>
                <w:rStyle w:val="Hyperlink"/>
                <w:rFonts w:ascii="Sylfaen" w:hAnsi="Sylfaen" w:cs="Sylfaen"/>
                <w:noProof/>
              </w:rPr>
              <w:t>წლის</w:t>
            </w:r>
            <w:r w:rsidRPr="00302E63">
              <w:rPr>
                <w:rStyle w:val="Hyperlink"/>
                <w:rFonts w:ascii="Times New Roman" w:hAnsi="Times New Roman"/>
                <w:noProof/>
              </w:rPr>
              <w:t xml:space="preserve"> </w:t>
            </w:r>
            <w:r w:rsidRPr="00302E63">
              <w:rPr>
                <w:rStyle w:val="Hyperlink"/>
                <w:rFonts w:ascii="Sylfaen" w:hAnsi="Sylfaen" w:cs="Sylfaen"/>
                <w:noProof/>
              </w:rPr>
              <w:t>მომავალში</w:t>
            </w:r>
            <w:r>
              <w:rPr>
                <w:noProof/>
                <w:webHidden/>
              </w:rPr>
              <w:tab/>
            </w:r>
            <w:r>
              <w:rPr>
                <w:noProof/>
                <w:webHidden/>
              </w:rPr>
              <w:fldChar w:fldCharType="begin"/>
            </w:r>
            <w:r>
              <w:rPr>
                <w:noProof/>
                <w:webHidden/>
              </w:rPr>
              <w:instrText xml:space="preserve"> PAGEREF _Toc199672047 \h </w:instrText>
            </w:r>
            <w:r>
              <w:rPr>
                <w:noProof/>
                <w:webHidden/>
              </w:rPr>
            </w:r>
            <w:r>
              <w:rPr>
                <w:noProof/>
                <w:webHidden/>
              </w:rPr>
              <w:fldChar w:fldCharType="separate"/>
            </w:r>
            <w:r>
              <w:rPr>
                <w:noProof/>
                <w:webHidden/>
              </w:rPr>
              <w:t>197</w:t>
            </w:r>
            <w:r>
              <w:rPr>
                <w:noProof/>
                <w:webHidden/>
              </w:rPr>
              <w:fldChar w:fldCharType="end"/>
            </w:r>
          </w:hyperlink>
        </w:p>
        <w:p w14:paraId="26401689" w14:textId="30657F26" w:rsidR="003C4799" w:rsidRDefault="003C4799">
          <w:pPr>
            <w:pStyle w:val="TOC2"/>
            <w:tabs>
              <w:tab w:val="right" w:leader="dot" w:pos="9017"/>
            </w:tabs>
            <w:rPr>
              <w:noProof/>
            </w:rPr>
          </w:pPr>
          <w:hyperlink w:anchor="_Toc199672048" w:history="1">
            <w:r w:rsidRPr="00302E63">
              <w:rPr>
                <w:rStyle w:val="Hyperlink"/>
                <w:rFonts w:ascii="Times New Roman" w:hAnsi="Times New Roman"/>
                <w:noProof/>
              </w:rPr>
              <w:t xml:space="preserve">§ 62. </w:t>
            </w:r>
            <w:r w:rsidRPr="00302E63">
              <w:rPr>
                <w:rStyle w:val="Hyperlink"/>
                <w:rFonts w:ascii="Sylfaen" w:hAnsi="Sylfaen" w:cs="Sylfaen"/>
                <w:noProof/>
              </w:rPr>
              <w:t>აღსრულება</w:t>
            </w:r>
            <w:r>
              <w:rPr>
                <w:noProof/>
                <w:webHidden/>
              </w:rPr>
              <w:tab/>
            </w:r>
            <w:r>
              <w:rPr>
                <w:noProof/>
                <w:webHidden/>
              </w:rPr>
              <w:fldChar w:fldCharType="begin"/>
            </w:r>
            <w:r>
              <w:rPr>
                <w:noProof/>
                <w:webHidden/>
              </w:rPr>
              <w:instrText xml:space="preserve"> PAGEREF _Toc199672048 \h </w:instrText>
            </w:r>
            <w:r>
              <w:rPr>
                <w:noProof/>
                <w:webHidden/>
              </w:rPr>
            </w:r>
            <w:r>
              <w:rPr>
                <w:noProof/>
                <w:webHidden/>
              </w:rPr>
              <w:fldChar w:fldCharType="separate"/>
            </w:r>
            <w:r>
              <w:rPr>
                <w:noProof/>
                <w:webHidden/>
              </w:rPr>
              <w:t>210</w:t>
            </w:r>
            <w:r>
              <w:rPr>
                <w:noProof/>
                <w:webHidden/>
              </w:rPr>
              <w:fldChar w:fldCharType="end"/>
            </w:r>
          </w:hyperlink>
        </w:p>
        <w:p w14:paraId="03AD5533" w14:textId="5E06A37F" w:rsidR="003C4799" w:rsidRDefault="003C4799">
          <w:pPr>
            <w:pStyle w:val="TOC2"/>
            <w:tabs>
              <w:tab w:val="right" w:leader="dot" w:pos="9017"/>
            </w:tabs>
            <w:rPr>
              <w:noProof/>
            </w:rPr>
          </w:pPr>
          <w:hyperlink w:anchor="_Toc199672049" w:history="1">
            <w:r w:rsidRPr="00302E63">
              <w:rPr>
                <w:rStyle w:val="Hyperlink"/>
                <w:rFonts w:ascii="Times New Roman" w:hAnsi="Times New Roman"/>
                <w:noProof/>
              </w:rPr>
              <w:t xml:space="preserve">§ 63. </w:t>
            </w:r>
            <w:r w:rsidRPr="00302E63">
              <w:rPr>
                <w:rStyle w:val="Hyperlink"/>
                <w:rFonts w:ascii="Sylfaen" w:hAnsi="Sylfaen" w:cs="Sylfaen"/>
                <w:noProof/>
              </w:rPr>
              <w:t>ყველას</w:t>
            </w:r>
            <w:r w:rsidRPr="00302E63">
              <w:rPr>
                <w:rStyle w:val="Hyperlink"/>
                <w:rFonts w:ascii="Times New Roman" w:hAnsi="Times New Roman"/>
                <w:noProof/>
              </w:rPr>
              <w:t xml:space="preserve"> </w:t>
            </w:r>
            <w:r w:rsidRPr="00302E63">
              <w:rPr>
                <w:rStyle w:val="Hyperlink"/>
                <w:rFonts w:ascii="Sylfaen" w:hAnsi="Sylfaen" w:cs="Sylfaen"/>
                <w:noProof/>
              </w:rPr>
              <w:t>მეთაურობა</w:t>
            </w:r>
            <w:r>
              <w:rPr>
                <w:noProof/>
                <w:webHidden/>
              </w:rPr>
              <w:tab/>
            </w:r>
            <w:r>
              <w:rPr>
                <w:noProof/>
                <w:webHidden/>
              </w:rPr>
              <w:fldChar w:fldCharType="begin"/>
            </w:r>
            <w:r>
              <w:rPr>
                <w:noProof/>
                <w:webHidden/>
              </w:rPr>
              <w:instrText xml:space="preserve"> PAGEREF _Toc199672049 \h </w:instrText>
            </w:r>
            <w:r>
              <w:rPr>
                <w:noProof/>
                <w:webHidden/>
              </w:rPr>
            </w:r>
            <w:r>
              <w:rPr>
                <w:noProof/>
                <w:webHidden/>
              </w:rPr>
              <w:fldChar w:fldCharType="separate"/>
            </w:r>
            <w:r>
              <w:rPr>
                <w:noProof/>
                <w:webHidden/>
              </w:rPr>
              <w:t>218</w:t>
            </w:r>
            <w:r>
              <w:rPr>
                <w:noProof/>
                <w:webHidden/>
              </w:rPr>
              <w:fldChar w:fldCharType="end"/>
            </w:r>
          </w:hyperlink>
        </w:p>
        <w:p w14:paraId="2BAA2752" w14:textId="087D77B4" w:rsidR="003C4799" w:rsidRDefault="003C4799">
          <w:pPr>
            <w:pStyle w:val="TOC2"/>
            <w:tabs>
              <w:tab w:val="right" w:leader="dot" w:pos="9017"/>
            </w:tabs>
            <w:rPr>
              <w:noProof/>
            </w:rPr>
          </w:pPr>
          <w:hyperlink w:anchor="_Toc199672050" w:history="1">
            <w:r w:rsidRPr="00302E63">
              <w:rPr>
                <w:rStyle w:val="Hyperlink"/>
                <w:rFonts w:ascii="Times New Roman" w:hAnsi="Times New Roman"/>
                <w:noProof/>
              </w:rPr>
              <w:t xml:space="preserve">§ 64. </w:t>
            </w:r>
            <w:r w:rsidRPr="00302E63">
              <w:rPr>
                <w:rStyle w:val="Hyperlink"/>
                <w:rFonts w:ascii="Sylfaen" w:hAnsi="Sylfaen" w:cs="Sylfaen"/>
                <w:noProof/>
              </w:rPr>
              <w:t>სიძულვილი</w:t>
            </w:r>
            <w:r w:rsidRPr="00302E63">
              <w:rPr>
                <w:rStyle w:val="Hyperlink"/>
                <w:rFonts w:ascii="Times New Roman" w:hAnsi="Times New Roman"/>
                <w:noProof/>
              </w:rPr>
              <w:t xml:space="preserve"> </w:t>
            </w:r>
            <w:r w:rsidRPr="00302E63">
              <w:rPr>
                <w:rStyle w:val="Hyperlink"/>
                <w:rFonts w:ascii="Sylfaen" w:hAnsi="Sylfaen" w:cs="Sylfaen"/>
                <w:noProof/>
              </w:rPr>
              <w:t>წარსულში</w:t>
            </w:r>
            <w:r>
              <w:rPr>
                <w:noProof/>
                <w:webHidden/>
              </w:rPr>
              <w:tab/>
            </w:r>
            <w:r>
              <w:rPr>
                <w:noProof/>
                <w:webHidden/>
              </w:rPr>
              <w:fldChar w:fldCharType="begin"/>
            </w:r>
            <w:r>
              <w:rPr>
                <w:noProof/>
                <w:webHidden/>
              </w:rPr>
              <w:instrText xml:space="preserve"> PAGEREF _Toc199672050 \h </w:instrText>
            </w:r>
            <w:r>
              <w:rPr>
                <w:noProof/>
                <w:webHidden/>
              </w:rPr>
            </w:r>
            <w:r>
              <w:rPr>
                <w:noProof/>
                <w:webHidden/>
              </w:rPr>
              <w:fldChar w:fldCharType="separate"/>
            </w:r>
            <w:r>
              <w:rPr>
                <w:noProof/>
                <w:webHidden/>
              </w:rPr>
              <w:t>226</w:t>
            </w:r>
            <w:r>
              <w:rPr>
                <w:noProof/>
                <w:webHidden/>
              </w:rPr>
              <w:fldChar w:fldCharType="end"/>
            </w:r>
          </w:hyperlink>
        </w:p>
        <w:p w14:paraId="39B34B8F" w14:textId="6EAB5645" w:rsidR="003C4799" w:rsidRDefault="003C4799">
          <w:pPr>
            <w:pStyle w:val="TOC2"/>
            <w:tabs>
              <w:tab w:val="right" w:leader="dot" w:pos="9017"/>
            </w:tabs>
            <w:rPr>
              <w:noProof/>
            </w:rPr>
          </w:pPr>
          <w:hyperlink w:anchor="_Toc199672051" w:history="1">
            <w:r w:rsidRPr="00302E63">
              <w:rPr>
                <w:rStyle w:val="Hyperlink"/>
                <w:rFonts w:ascii="Times New Roman" w:hAnsi="Times New Roman"/>
                <w:noProof/>
              </w:rPr>
              <w:t xml:space="preserve">§ 65. </w:t>
            </w:r>
            <w:r w:rsidRPr="00302E63">
              <w:rPr>
                <w:rStyle w:val="Hyperlink"/>
                <w:rFonts w:ascii="Sylfaen" w:hAnsi="Sylfaen" w:cs="Sylfaen"/>
                <w:noProof/>
              </w:rPr>
              <w:t>აჯანყებულთა</w:t>
            </w:r>
            <w:r w:rsidRPr="00302E63">
              <w:rPr>
                <w:rStyle w:val="Hyperlink"/>
                <w:rFonts w:ascii="Times New Roman" w:hAnsi="Times New Roman"/>
                <w:noProof/>
              </w:rPr>
              <w:t xml:space="preserve"> </w:t>
            </w:r>
            <w:r w:rsidRPr="00302E63">
              <w:rPr>
                <w:rStyle w:val="Hyperlink"/>
                <w:rFonts w:ascii="Sylfaen" w:hAnsi="Sylfaen" w:cs="Sylfaen"/>
                <w:noProof/>
              </w:rPr>
              <w:t>ხმალი</w:t>
            </w:r>
            <w:r>
              <w:rPr>
                <w:noProof/>
                <w:webHidden/>
              </w:rPr>
              <w:tab/>
            </w:r>
            <w:r>
              <w:rPr>
                <w:noProof/>
                <w:webHidden/>
              </w:rPr>
              <w:fldChar w:fldCharType="begin"/>
            </w:r>
            <w:r>
              <w:rPr>
                <w:noProof/>
                <w:webHidden/>
              </w:rPr>
              <w:instrText xml:space="preserve"> PAGEREF _Toc199672051 \h </w:instrText>
            </w:r>
            <w:r>
              <w:rPr>
                <w:noProof/>
                <w:webHidden/>
              </w:rPr>
            </w:r>
            <w:r>
              <w:rPr>
                <w:noProof/>
                <w:webHidden/>
              </w:rPr>
              <w:fldChar w:fldCharType="separate"/>
            </w:r>
            <w:r>
              <w:rPr>
                <w:noProof/>
                <w:webHidden/>
              </w:rPr>
              <w:t>234</w:t>
            </w:r>
            <w:r>
              <w:rPr>
                <w:noProof/>
                <w:webHidden/>
              </w:rPr>
              <w:fldChar w:fldCharType="end"/>
            </w:r>
          </w:hyperlink>
        </w:p>
        <w:p w14:paraId="2E666D77" w14:textId="72FF7229" w:rsidR="003C4799" w:rsidRDefault="003C4799">
          <w:pPr>
            <w:pStyle w:val="TOC2"/>
            <w:tabs>
              <w:tab w:val="right" w:leader="dot" w:pos="9017"/>
            </w:tabs>
            <w:rPr>
              <w:noProof/>
            </w:rPr>
          </w:pPr>
          <w:hyperlink w:anchor="_Toc199672052" w:history="1">
            <w:r w:rsidRPr="00302E63">
              <w:rPr>
                <w:rStyle w:val="Hyperlink"/>
                <w:rFonts w:ascii="Times New Roman" w:hAnsi="Times New Roman"/>
                <w:noProof/>
              </w:rPr>
              <w:t xml:space="preserve">§ 66. </w:t>
            </w:r>
            <w:r w:rsidRPr="00302E63">
              <w:rPr>
                <w:rStyle w:val="Hyperlink"/>
                <w:rFonts w:ascii="Sylfaen" w:hAnsi="Sylfaen" w:cs="Sylfaen"/>
                <w:noProof/>
              </w:rPr>
              <w:t>სიამაყე</w:t>
            </w:r>
            <w:r w:rsidRPr="00302E63">
              <w:rPr>
                <w:rStyle w:val="Hyperlink"/>
                <w:rFonts w:ascii="Times New Roman" w:hAnsi="Times New Roman"/>
                <w:noProof/>
              </w:rPr>
              <w:t xml:space="preserve"> </w:t>
            </w:r>
            <w:r w:rsidRPr="00302E63">
              <w:rPr>
                <w:rStyle w:val="Hyperlink"/>
                <w:rFonts w:ascii="Sylfaen" w:hAnsi="Sylfaen" w:cs="Sylfaen"/>
                <w:noProof/>
              </w:rPr>
              <w:t>და</w:t>
            </w:r>
            <w:r w:rsidRPr="00302E63">
              <w:rPr>
                <w:rStyle w:val="Hyperlink"/>
                <w:rFonts w:ascii="Times New Roman" w:hAnsi="Times New Roman"/>
                <w:noProof/>
              </w:rPr>
              <w:t xml:space="preserve"> </w:t>
            </w:r>
            <w:r w:rsidRPr="00302E63">
              <w:rPr>
                <w:rStyle w:val="Hyperlink"/>
                <w:rFonts w:ascii="Sylfaen" w:hAnsi="Sylfaen" w:cs="Sylfaen"/>
                <w:noProof/>
              </w:rPr>
              <w:t>სიყვარული</w:t>
            </w:r>
            <w:r w:rsidRPr="00302E63">
              <w:rPr>
                <w:rStyle w:val="Hyperlink"/>
                <w:rFonts w:ascii="Times New Roman" w:hAnsi="Times New Roman"/>
                <w:noProof/>
              </w:rPr>
              <w:t xml:space="preserve"> </w:t>
            </w:r>
            <w:r w:rsidRPr="00302E63">
              <w:rPr>
                <w:rStyle w:val="Hyperlink"/>
                <w:rFonts w:ascii="Sylfaen" w:hAnsi="Sylfaen" w:cs="Sylfaen"/>
                <w:noProof/>
              </w:rPr>
              <w:t>ბალანსზე</w:t>
            </w:r>
            <w:r>
              <w:rPr>
                <w:noProof/>
                <w:webHidden/>
              </w:rPr>
              <w:tab/>
            </w:r>
            <w:r>
              <w:rPr>
                <w:noProof/>
                <w:webHidden/>
              </w:rPr>
              <w:fldChar w:fldCharType="begin"/>
            </w:r>
            <w:r>
              <w:rPr>
                <w:noProof/>
                <w:webHidden/>
              </w:rPr>
              <w:instrText xml:space="preserve"> PAGEREF _Toc199672052 \h </w:instrText>
            </w:r>
            <w:r>
              <w:rPr>
                <w:noProof/>
                <w:webHidden/>
              </w:rPr>
            </w:r>
            <w:r>
              <w:rPr>
                <w:noProof/>
                <w:webHidden/>
              </w:rPr>
              <w:fldChar w:fldCharType="separate"/>
            </w:r>
            <w:r>
              <w:rPr>
                <w:noProof/>
                <w:webHidden/>
              </w:rPr>
              <w:t>240</w:t>
            </w:r>
            <w:r>
              <w:rPr>
                <w:noProof/>
                <w:webHidden/>
              </w:rPr>
              <w:fldChar w:fldCharType="end"/>
            </w:r>
          </w:hyperlink>
        </w:p>
        <w:p w14:paraId="2A8230C5" w14:textId="366EB8BA" w:rsidR="003C4799" w:rsidRDefault="003C4799">
          <w:pPr>
            <w:pStyle w:val="TOC2"/>
            <w:tabs>
              <w:tab w:val="right" w:leader="dot" w:pos="9017"/>
            </w:tabs>
            <w:rPr>
              <w:noProof/>
            </w:rPr>
          </w:pPr>
          <w:hyperlink w:anchor="_Toc199672053" w:history="1">
            <w:r w:rsidRPr="00302E63">
              <w:rPr>
                <w:rStyle w:val="Hyperlink"/>
                <w:rFonts w:ascii="Times New Roman" w:hAnsi="Times New Roman"/>
                <w:noProof/>
              </w:rPr>
              <w:t xml:space="preserve">§ 67. </w:t>
            </w:r>
            <w:r w:rsidRPr="00302E63">
              <w:rPr>
                <w:rStyle w:val="Hyperlink"/>
                <w:rFonts w:ascii="Sylfaen" w:hAnsi="Sylfaen" w:cs="Sylfaen"/>
                <w:noProof/>
              </w:rPr>
              <w:t>მის</w:t>
            </w:r>
            <w:r w:rsidRPr="00302E63">
              <w:rPr>
                <w:rStyle w:val="Hyperlink"/>
                <w:rFonts w:ascii="Times New Roman" w:hAnsi="Times New Roman"/>
                <w:noProof/>
              </w:rPr>
              <w:t xml:space="preserve"> </w:t>
            </w:r>
            <w:r w:rsidRPr="00302E63">
              <w:rPr>
                <w:rStyle w:val="Hyperlink"/>
                <w:rFonts w:ascii="Sylfaen" w:hAnsi="Sylfaen" w:cs="Sylfaen"/>
                <w:noProof/>
              </w:rPr>
              <w:t>გრძნობებთან</w:t>
            </w:r>
            <w:r w:rsidRPr="00302E63">
              <w:rPr>
                <w:rStyle w:val="Hyperlink"/>
                <w:rFonts w:ascii="Times New Roman" w:hAnsi="Times New Roman"/>
                <w:noProof/>
              </w:rPr>
              <w:t xml:space="preserve"> </w:t>
            </w:r>
            <w:r w:rsidRPr="00302E63">
              <w:rPr>
                <w:rStyle w:val="Hyperlink"/>
                <w:rFonts w:ascii="Sylfaen" w:hAnsi="Sylfaen" w:cs="Sylfaen"/>
                <w:noProof/>
              </w:rPr>
              <w:t>ერთად</w:t>
            </w:r>
            <w:r>
              <w:rPr>
                <w:noProof/>
                <w:webHidden/>
              </w:rPr>
              <w:tab/>
            </w:r>
            <w:r>
              <w:rPr>
                <w:noProof/>
                <w:webHidden/>
              </w:rPr>
              <w:fldChar w:fldCharType="begin"/>
            </w:r>
            <w:r>
              <w:rPr>
                <w:noProof/>
                <w:webHidden/>
              </w:rPr>
              <w:instrText xml:space="preserve"> PAGEREF _Toc199672053 \h </w:instrText>
            </w:r>
            <w:r>
              <w:rPr>
                <w:noProof/>
                <w:webHidden/>
              </w:rPr>
            </w:r>
            <w:r>
              <w:rPr>
                <w:noProof/>
                <w:webHidden/>
              </w:rPr>
              <w:fldChar w:fldCharType="separate"/>
            </w:r>
            <w:r>
              <w:rPr>
                <w:noProof/>
                <w:webHidden/>
              </w:rPr>
              <w:t>248</w:t>
            </w:r>
            <w:r>
              <w:rPr>
                <w:noProof/>
                <w:webHidden/>
              </w:rPr>
              <w:fldChar w:fldCharType="end"/>
            </w:r>
          </w:hyperlink>
        </w:p>
        <w:p w14:paraId="5F95B46E" w14:textId="451BF239" w:rsidR="003C4799" w:rsidRDefault="003C4799">
          <w:pPr>
            <w:pStyle w:val="TOC2"/>
            <w:tabs>
              <w:tab w:val="right" w:leader="dot" w:pos="9017"/>
            </w:tabs>
            <w:rPr>
              <w:noProof/>
            </w:rPr>
          </w:pPr>
          <w:hyperlink w:anchor="_Toc199672054" w:history="1">
            <w:r w:rsidRPr="00302E63">
              <w:rPr>
                <w:rStyle w:val="Hyperlink"/>
                <w:rFonts w:ascii="Times New Roman" w:hAnsi="Times New Roman"/>
                <w:noProof/>
              </w:rPr>
              <w:t xml:space="preserve">§ 68. </w:t>
            </w:r>
            <w:r w:rsidRPr="00302E63">
              <w:rPr>
                <w:rStyle w:val="Hyperlink"/>
                <w:rFonts w:ascii="Sylfaen" w:hAnsi="Sylfaen" w:cs="Sylfaen"/>
                <w:noProof/>
              </w:rPr>
              <w:t>აღორძინებული</w:t>
            </w:r>
            <w:r w:rsidRPr="00302E63">
              <w:rPr>
                <w:rStyle w:val="Hyperlink"/>
                <w:rFonts w:ascii="Times New Roman" w:hAnsi="Times New Roman"/>
                <w:noProof/>
              </w:rPr>
              <w:t xml:space="preserve"> </w:t>
            </w:r>
            <w:r w:rsidRPr="00302E63">
              <w:rPr>
                <w:rStyle w:val="Hyperlink"/>
                <w:rFonts w:ascii="Sylfaen" w:hAnsi="Sylfaen" w:cs="Sylfaen"/>
                <w:noProof/>
              </w:rPr>
              <w:t>სიყვარული</w:t>
            </w:r>
            <w:r>
              <w:rPr>
                <w:noProof/>
                <w:webHidden/>
              </w:rPr>
              <w:tab/>
            </w:r>
            <w:r>
              <w:rPr>
                <w:noProof/>
                <w:webHidden/>
              </w:rPr>
              <w:fldChar w:fldCharType="begin"/>
            </w:r>
            <w:r>
              <w:rPr>
                <w:noProof/>
                <w:webHidden/>
              </w:rPr>
              <w:instrText xml:space="preserve"> PAGEREF _Toc199672054 \h </w:instrText>
            </w:r>
            <w:r>
              <w:rPr>
                <w:noProof/>
                <w:webHidden/>
              </w:rPr>
            </w:r>
            <w:r>
              <w:rPr>
                <w:noProof/>
                <w:webHidden/>
              </w:rPr>
              <w:fldChar w:fldCharType="separate"/>
            </w:r>
            <w:r>
              <w:rPr>
                <w:noProof/>
                <w:webHidden/>
              </w:rPr>
              <w:t>255</w:t>
            </w:r>
            <w:r>
              <w:rPr>
                <w:noProof/>
                <w:webHidden/>
              </w:rPr>
              <w:fldChar w:fldCharType="end"/>
            </w:r>
          </w:hyperlink>
        </w:p>
        <w:p w14:paraId="0D37C904" w14:textId="13D565F4" w:rsidR="003C4799" w:rsidRDefault="003C4799">
          <w:pPr>
            <w:pStyle w:val="TOC2"/>
            <w:tabs>
              <w:tab w:val="right" w:leader="dot" w:pos="9017"/>
            </w:tabs>
            <w:rPr>
              <w:noProof/>
            </w:rPr>
          </w:pPr>
          <w:hyperlink w:anchor="_Toc199672055" w:history="1">
            <w:r w:rsidRPr="00302E63">
              <w:rPr>
                <w:rStyle w:val="Hyperlink"/>
                <w:rFonts w:ascii="Times New Roman" w:hAnsi="Times New Roman"/>
                <w:noProof/>
              </w:rPr>
              <w:t xml:space="preserve">§ 69. </w:t>
            </w:r>
            <w:r w:rsidRPr="00302E63">
              <w:rPr>
                <w:rStyle w:val="Hyperlink"/>
                <w:rFonts w:ascii="Sylfaen" w:hAnsi="Sylfaen" w:cs="Sylfaen"/>
                <w:noProof/>
              </w:rPr>
              <w:t>გაყოფილი</w:t>
            </w:r>
            <w:r w:rsidRPr="00302E63">
              <w:rPr>
                <w:rStyle w:val="Hyperlink"/>
                <w:rFonts w:ascii="Times New Roman" w:hAnsi="Times New Roman"/>
                <w:noProof/>
              </w:rPr>
              <w:t xml:space="preserve"> </w:t>
            </w:r>
            <w:r w:rsidRPr="00302E63">
              <w:rPr>
                <w:rStyle w:val="Hyperlink"/>
                <w:rFonts w:ascii="Sylfaen" w:hAnsi="Sylfaen" w:cs="Sylfaen"/>
                <w:noProof/>
              </w:rPr>
              <w:t>სიტყვები</w:t>
            </w:r>
            <w:r>
              <w:rPr>
                <w:noProof/>
                <w:webHidden/>
              </w:rPr>
              <w:tab/>
            </w:r>
            <w:r>
              <w:rPr>
                <w:noProof/>
                <w:webHidden/>
              </w:rPr>
              <w:fldChar w:fldCharType="begin"/>
            </w:r>
            <w:r>
              <w:rPr>
                <w:noProof/>
                <w:webHidden/>
              </w:rPr>
              <w:instrText xml:space="preserve"> PAGEREF _Toc199672055 \h </w:instrText>
            </w:r>
            <w:r>
              <w:rPr>
                <w:noProof/>
                <w:webHidden/>
              </w:rPr>
            </w:r>
            <w:r>
              <w:rPr>
                <w:noProof/>
                <w:webHidden/>
              </w:rPr>
              <w:fldChar w:fldCharType="separate"/>
            </w:r>
            <w:r>
              <w:rPr>
                <w:noProof/>
                <w:webHidden/>
              </w:rPr>
              <w:t>262</w:t>
            </w:r>
            <w:r>
              <w:rPr>
                <w:noProof/>
                <w:webHidden/>
              </w:rPr>
              <w:fldChar w:fldCharType="end"/>
            </w:r>
          </w:hyperlink>
        </w:p>
        <w:p w14:paraId="302744E5" w14:textId="46996125" w:rsidR="003C4799" w:rsidRDefault="003C4799">
          <w:pPr>
            <w:pStyle w:val="TOC2"/>
            <w:tabs>
              <w:tab w:val="right" w:leader="dot" w:pos="9017"/>
            </w:tabs>
            <w:rPr>
              <w:noProof/>
            </w:rPr>
          </w:pPr>
          <w:hyperlink w:anchor="_Toc199672056" w:history="1">
            <w:r w:rsidRPr="00302E63">
              <w:rPr>
                <w:rStyle w:val="Hyperlink"/>
                <w:rFonts w:ascii="Times New Roman" w:hAnsi="Times New Roman"/>
                <w:noProof/>
              </w:rPr>
              <w:t xml:space="preserve">§ 70. </w:t>
            </w:r>
            <w:r w:rsidRPr="00302E63">
              <w:rPr>
                <w:rStyle w:val="Hyperlink"/>
                <w:rFonts w:ascii="Sylfaen" w:hAnsi="Sylfaen" w:cs="Sylfaen"/>
                <w:noProof/>
              </w:rPr>
              <w:t>ამ</w:t>
            </w:r>
            <w:r w:rsidRPr="00302E63">
              <w:rPr>
                <w:rStyle w:val="Hyperlink"/>
                <w:rFonts w:ascii="Times New Roman" w:hAnsi="Times New Roman"/>
                <w:noProof/>
              </w:rPr>
              <w:t xml:space="preserve"> </w:t>
            </w:r>
            <w:r w:rsidRPr="00302E63">
              <w:rPr>
                <w:rStyle w:val="Hyperlink"/>
                <w:rFonts w:ascii="Sylfaen" w:hAnsi="Sylfaen" w:cs="Sylfaen"/>
                <w:noProof/>
              </w:rPr>
              <w:t>ბედის</w:t>
            </w:r>
            <w:r w:rsidRPr="00302E63">
              <w:rPr>
                <w:rStyle w:val="Hyperlink"/>
                <w:rFonts w:ascii="Times New Roman" w:hAnsi="Times New Roman"/>
                <w:noProof/>
              </w:rPr>
              <w:t xml:space="preserve"> </w:t>
            </w:r>
            <w:r w:rsidRPr="00302E63">
              <w:rPr>
                <w:rStyle w:val="Hyperlink"/>
                <w:rFonts w:ascii="Sylfaen" w:hAnsi="Sylfaen" w:cs="Sylfaen"/>
                <w:noProof/>
              </w:rPr>
              <w:t>გასაწყვეტად</w:t>
            </w:r>
            <w:r>
              <w:rPr>
                <w:noProof/>
                <w:webHidden/>
              </w:rPr>
              <w:tab/>
            </w:r>
            <w:r>
              <w:rPr>
                <w:noProof/>
                <w:webHidden/>
              </w:rPr>
              <w:fldChar w:fldCharType="begin"/>
            </w:r>
            <w:r>
              <w:rPr>
                <w:noProof/>
                <w:webHidden/>
              </w:rPr>
              <w:instrText xml:space="preserve"> PAGEREF _Toc199672056 \h </w:instrText>
            </w:r>
            <w:r>
              <w:rPr>
                <w:noProof/>
                <w:webHidden/>
              </w:rPr>
            </w:r>
            <w:r>
              <w:rPr>
                <w:noProof/>
                <w:webHidden/>
              </w:rPr>
              <w:fldChar w:fldCharType="separate"/>
            </w:r>
            <w:r>
              <w:rPr>
                <w:noProof/>
                <w:webHidden/>
              </w:rPr>
              <w:t>270</w:t>
            </w:r>
            <w:r>
              <w:rPr>
                <w:noProof/>
                <w:webHidden/>
              </w:rPr>
              <w:fldChar w:fldCharType="end"/>
            </w:r>
          </w:hyperlink>
        </w:p>
        <w:p w14:paraId="6D8ABFA2" w14:textId="37CE1ECF" w:rsidR="003C4799" w:rsidRDefault="003C4799">
          <w:pPr>
            <w:pStyle w:val="TOC2"/>
            <w:tabs>
              <w:tab w:val="right" w:leader="dot" w:pos="9017"/>
            </w:tabs>
            <w:rPr>
              <w:noProof/>
            </w:rPr>
          </w:pPr>
          <w:hyperlink w:anchor="_Toc199672057" w:history="1">
            <w:r w:rsidRPr="00302E63">
              <w:rPr>
                <w:rStyle w:val="Hyperlink"/>
                <w:rFonts w:ascii="Times New Roman" w:hAnsi="Times New Roman"/>
                <w:noProof/>
              </w:rPr>
              <w:t xml:space="preserve">§ 71. </w:t>
            </w:r>
            <w:r w:rsidRPr="00302E63">
              <w:rPr>
                <w:rStyle w:val="Hyperlink"/>
                <w:rFonts w:ascii="Sylfaen" w:hAnsi="Sylfaen" w:cs="Sylfaen"/>
                <w:noProof/>
              </w:rPr>
              <w:t>დემონთა</w:t>
            </w:r>
            <w:r w:rsidRPr="00302E63">
              <w:rPr>
                <w:rStyle w:val="Hyperlink"/>
                <w:rFonts w:ascii="Times New Roman" w:hAnsi="Times New Roman"/>
                <w:noProof/>
              </w:rPr>
              <w:t xml:space="preserve"> </w:t>
            </w:r>
            <w:r w:rsidRPr="00302E63">
              <w:rPr>
                <w:rStyle w:val="Hyperlink"/>
                <w:rFonts w:ascii="Sylfaen" w:hAnsi="Sylfaen" w:cs="Sylfaen"/>
                <w:noProof/>
              </w:rPr>
              <w:t>მბრძანებლის</w:t>
            </w:r>
            <w:r w:rsidRPr="00302E63">
              <w:rPr>
                <w:rStyle w:val="Hyperlink"/>
                <w:rFonts w:ascii="Times New Roman" w:hAnsi="Times New Roman"/>
                <w:noProof/>
              </w:rPr>
              <w:t xml:space="preserve"> </w:t>
            </w:r>
            <w:r w:rsidRPr="00302E63">
              <w:rPr>
                <w:rStyle w:val="Hyperlink"/>
                <w:rFonts w:ascii="Sylfaen" w:hAnsi="Sylfaen" w:cs="Sylfaen"/>
                <w:noProof/>
              </w:rPr>
              <w:t>ნამდვილობა</w:t>
            </w:r>
            <w:r>
              <w:rPr>
                <w:noProof/>
                <w:webHidden/>
              </w:rPr>
              <w:tab/>
            </w:r>
            <w:r>
              <w:rPr>
                <w:noProof/>
                <w:webHidden/>
              </w:rPr>
              <w:fldChar w:fldCharType="begin"/>
            </w:r>
            <w:r>
              <w:rPr>
                <w:noProof/>
                <w:webHidden/>
              </w:rPr>
              <w:instrText xml:space="preserve"> PAGEREF _Toc199672057 \h </w:instrText>
            </w:r>
            <w:r>
              <w:rPr>
                <w:noProof/>
                <w:webHidden/>
              </w:rPr>
            </w:r>
            <w:r>
              <w:rPr>
                <w:noProof/>
                <w:webHidden/>
              </w:rPr>
              <w:fldChar w:fldCharType="separate"/>
            </w:r>
            <w:r>
              <w:rPr>
                <w:noProof/>
                <w:webHidden/>
              </w:rPr>
              <w:t>275</w:t>
            </w:r>
            <w:r>
              <w:rPr>
                <w:noProof/>
                <w:webHidden/>
              </w:rPr>
              <w:fldChar w:fldCharType="end"/>
            </w:r>
          </w:hyperlink>
        </w:p>
        <w:p w14:paraId="7EE69DC3" w14:textId="5B506B19" w:rsidR="003C4799" w:rsidRDefault="003C4799">
          <w:pPr>
            <w:pStyle w:val="TOC2"/>
            <w:tabs>
              <w:tab w:val="right" w:leader="dot" w:pos="9017"/>
            </w:tabs>
            <w:rPr>
              <w:noProof/>
            </w:rPr>
          </w:pPr>
          <w:hyperlink w:anchor="_Toc199672058" w:history="1">
            <w:r w:rsidRPr="00302E63">
              <w:rPr>
                <w:rStyle w:val="Hyperlink"/>
                <w:rFonts w:ascii="Times New Roman" w:hAnsi="Times New Roman"/>
                <w:noProof/>
              </w:rPr>
              <w:t xml:space="preserve">§ 72. </w:t>
            </w:r>
            <w:r w:rsidRPr="00302E63">
              <w:rPr>
                <w:rStyle w:val="Hyperlink"/>
                <w:rFonts w:ascii="Sylfaen" w:hAnsi="Sylfaen" w:cs="Sylfaen"/>
                <w:noProof/>
              </w:rPr>
              <w:t>უვარგისი</w:t>
            </w:r>
            <w:r>
              <w:rPr>
                <w:noProof/>
                <w:webHidden/>
              </w:rPr>
              <w:tab/>
            </w:r>
            <w:r>
              <w:rPr>
                <w:noProof/>
                <w:webHidden/>
              </w:rPr>
              <w:fldChar w:fldCharType="begin"/>
            </w:r>
            <w:r>
              <w:rPr>
                <w:noProof/>
                <w:webHidden/>
              </w:rPr>
              <w:instrText xml:space="preserve"> PAGEREF _Toc199672058 \h </w:instrText>
            </w:r>
            <w:r>
              <w:rPr>
                <w:noProof/>
                <w:webHidden/>
              </w:rPr>
            </w:r>
            <w:r>
              <w:rPr>
                <w:noProof/>
                <w:webHidden/>
              </w:rPr>
              <w:fldChar w:fldCharType="separate"/>
            </w:r>
            <w:r>
              <w:rPr>
                <w:noProof/>
                <w:webHidden/>
              </w:rPr>
              <w:t>284</w:t>
            </w:r>
            <w:r>
              <w:rPr>
                <w:noProof/>
                <w:webHidden/>
              </w:rPr>
              <w:fldChar w:fldCharType="end"/>
            </w:r>
          </w:hyperlink>
        </w:p>
        <w:p w14:paraId="703F420A" w14:textId="4E9F56C0" w:rsidR="003C4799" w:rsidRDefault="003C4799">
          <w:pPr>
            <w:pStyle w:val="TOC2"/>
            <w:tabs>
              <w:tab w:val="right" w:leader="dot" w:pos="9017"/>
            </w:tabs>
            <w:rPr>
              <w:noProof/>
            </w:rPr>
          </w:pPr>
          <w:hyperlink w:anchor="_Toc199672059" w:history="1">
            <w:r w:rsidRPr="00302E63">
              <w:rPr>
                <w:rStyle w:val="Hyperlink"/>
                <w:rFonts w:ascii="Times New Roman" w:hAnsi="Times New Roman"/>
                <w:noProof/>
              </w:rPr>
              <w:t xml:space="preserve">§ 73. </w:t>
            </w:r>
            <w:r w:rsidRPr="00302E63">
              <w:rPr>
                <w:rStyle w:val="Hyperlink"/>
                <w:rFonts w:ascii="Sylfaen" w:hAnsi="Sylfaen" w:cs="Sylfaen"/>
                <w:noProof/>
              </w:rPr>
              <w:t>ჭორები</w:t>
            </w:r>
            <w:r w:rsidRPr="00302E63">
              <w:rPr>
                <w:rStyle w:val="Hyperlink"/>
                <w:rFonts w:ascii="Times New Roman" w:hAnsi="Times New Roman"/>
                <w:noProof/>
              </w:rPr>
              <w:t xml:space="preserve"> </w:t>
            </w:r>
            <w:r w:rsidRPr="00302E63">
              <w:rPr>
                <w:rStyle w:val="Hyperlink"/>
                <w:rFonts w:ascii="Sylfaen" w:hAnsi="Sylfaen" w:cs="Sylfaen"/>
                <w:noProof/>
              </w:rPr>
              <w:t>და</w:t>
            </w:r>
            <w:r w:rsidRPr="00302E63">
              <w:rPr>
                <w:rStyle w:val="Hyperlink"/>
                <w:rFonts w:ascii="Times New Roman" w:hAnsi="Times New Roman"/>
                <w:noProof/>
              </w:rPr>
              <w:t xml:space="preserve"> </w:t>
            </w:r>
            <w:r w:rsidRPr="00302E63">
              <w:rPr>
                <w:rStyle w:val="Hyperlink"/>
                <w:rFonts w:ascii="Sylfaen" w:hAnsi="Sylfaen" w:cs="Sylfaen"/>
                <w:noProof/>
              </w:rPr>
              <w:t>ტრადიციები</w:t>
            </w:r>
            <w:r>
              <w:rPr>
                <w:noProof/>
                <w:webHidden/>
              </w:rPr>
              <w:tab/>
            </w:r>
            <w:r>
              <w:rPr>
                <w:noProof/>
                <w:webHidden/>
              </w:rPr>
              <w:fldChar w:fldCharType="begin"/>
            </w:r>
            <w:r>
              <w:rPr>
                <w:noProof/>
                <w:webHidden/>
              </w:rPr>
              <w:instrText xml:space="preserve"> PAGEREF _Toc199672059 \h </w:instrText>
            </w:r>
            <w:r>
              <w:rPr>
                <w:noProof/>
                <w:webHidden/>
              </w:rPr>
            </w:r>
            <w:r>
              <w:rPr>
                <w:noProof/>
                <w:webHidden/>
              </w:rPr>
              <w:fldChar w:fldCharType="separate"/>
            </w:r>
            <w:r>
              <w:rPr>
                <w:noProof/>
                <w:webHidden/>
              </w:rPr>
              <w:t>293</w:t>
            </w:r>
            <w:r>
              <w:rPr>
                <w:noProof/>
                <w:webHidden/>
              </w:rPr>
              <w:fldChar w:fldCharType="end"/>
            </w:r>
          </w:hyperlink>
        </w:p>
        <w:p w14:paraId="45D571BE" w14:textId="2C809208" w:rsidR="003C4799" w:rsidRDefault="003C4799">
          <w:pPr>
            <w:pStyle w:val="TOC2"/>
            <w:tabs>
              <w:tab w:val="right" w:leader="dot" w:pos="9017"/>
            </w:tabs>
            <w:rPr>
              <w:noProof/>
            </w:rPr>
          </w:pPr>
          <w:hyperlink w:anchor="_Toc199672060" w:history="1">
            <w:r w:rsidRPr="00302E63">
              <w:rPr>
                <w:rStyle w:val="Hyperlink"/>
                <w:rFonts w:ascii="Times New Roman" w:hAnsi="Times New Roman"/>
                <w:noProof/>
              </w:rPr>
              <w:t xml:space="preserve">§ 74. </w:t>
            </w:r>
            <w:r w:rsidRPr="00302E63">
              <w:rPr>
                <w:rStyle w:val="Hyperlink"/>
                <w:rFonts w:ascii="Sylfaen" w:hAnsi="Sylfaen" w:cs="Sylfaen"/>
                <w:noProof/>
              </w:rPr>
              <w:t>დემონთა</w:t>
            </w:r>
            <w:r w:rsidRPr="00302E63">
              <w:rPr>
                <w:rStyle w:val="Hyperlink"/>
                <w:rFonts w:ascii="Times New Roman" w:hAnsi="Times New Roman"/>
                <w:noProof/>
              </w:rPr>
              <w:t xml:space="preserve"> </w:t>
            </w:r>
            <w:r w:rsidRPr="00302E63">
              <w:rPr>
                <w:rStyle w:val="Hyperlink"/>
                <w:rFonts w:ascii="Sylfaen" w:hAnsi="Sylfaen" w:cs="Sylfaen"/>
                <w:noProof/>
              </w:rPr>
              <w:t>მბრძანებლის</w:t>
            </w:r>
            <w:r w:rsidRPr="00302E63">
              <w:rPr>
                <w:rStyle w:val="Hyperlink"/>
                <w:rFonts w:ascii="Times New Roman" w:hAnsi="Times New Roman"/>
                <w:noProof/>
              </w:rPr>
              <w:t xml:space="preserve"> </w:t>
            </w:r>
            <w:r w:rsidRPr="00302E63">
              <w:rPr>
                <w:rStyle w:val="Hyperlink"/>
                <w:rFonts w:ascii="Sylfaen" w:hAnsi="Sylfaen" w:cs="Sylfaen"/>
                <w:noProof/>
              </w:rPr>
              <w:t>მეორედ</w:t>
            </w:r>
            <w:r w:rsidRPr="00302E63">
              <w:rPr>
                <w:rStyle w:val="Hyperlink"/>
                <w:rFonts w:ascii="Times New Roman" w:hAnsi="Times New Roman"/>
                <w:noProof/>
              </w:rPr>
              <w:t xml:space="preserve"> </w:t>
            </w:r>
            <w:r w:rsidRPr="00302E63">
              <w:rPr>
                <w:rStyle w:val="Hyperlink"/>
                <w:rFonts w:ascii="Sylfaen" w:hAnsi="Sylfaen" w:cs="Sylfaen"/>
                <w:noProof/>
              </w:rPr>
              <w:t>მოსვლის</w:t>
            </w:r>
            <w:r w:rsidRPr="00302E63">
              <w:rPr>
                <w:rStyle w:val="Hyperlink"/>
                <w:rFonts w:ascii="Times New Roman" w:hAnsi="Times New Roman"/>
                <w:noProof/>
              </w:rPr>
              <w:t xml:space="preserve"> </w:t>
            </w:r>
            <w:r w:rsidRPr="00302E63">
              <w:rPr>
                <w:rStyle w:val="Hyperlink"/>
                <w:rFonts w:ascii="Sylfaen" w:hAnsi="Sylfaen" w:cs="Sylfaen"/>
                <w:noProof/>
              </w:rPr>
              <w:t>ცერემონია</w:t>
            </w:r>
            <w:r>
              <w:rPr>
                <w:noProof/>
                <w:webHidden/>
              </w:rPr>
              <w:tab/>
            </w:r>
            <w:r>
              <w:rPr>
                <w:noProof/>
                <w:webHidden/>
              </w:rPr>
              <w:fldChar w:fldCharType="begin"/>
            </w:r>
            <w:r>
              <w:rPr>
                <w:noProof/>
                <w:webHidden/>
              </w:rPr>
              <w:instrText xml:space="preserve"> PAGEREF _Toc199672060 \h </w:instrText>
            </w:r>
            <w:r>
              <w:rPr>
                <w:noProof/>
                <w:webHidden/>
              </w:rPr>
            </w:r>
            <w:r>
              <w:rPr>
                <w:noProof/>
                <w:webHidden/>
              </w:rPr>
              <w:fldChar w:fldCharType="separate"/>
            </w:r>
            <w:r>
              <w:rPr>
                <w:noProof/>
                <w:webHidden/>
              </w:rPr>
              <w:t>302</w:t>
            </w:r>
            <w:r>
              <w:rPr>
                <w:noProof/>
                <w:webHidden/>
              </w:rPr>
              <w:fldChar w:fldCharType="end"/>
            </w:r>
          </w:hyperlink>
        </w:p>
        <w:p w14:paraId="28796675" w14:textId="4DF10444" w:rsidR="003C4799" w:rsidRDefault="003C4799">
          <w:pPr>
            <w:pStyle w:val="TOC2"/>
            <w:tabs>
              <w:tab w:val="right" w:leader="dot" w:pos="9017"/>
            </w:tabs>
            <w:rPr>
              <w:noProof/>
            </w:rPr>
          </w:pPr>
          <w:hyperlink w:anchor="_Toc199672061" w:history="1">
            <w:r w:rsidRPr="00302E63">
              <w:rPr>
                <w:rStyle w:val="Hyperlink"/>
                <w:rFonts w:ascii="Times New Roman" w:hAnsi="Times New Roman"/>
                <w:noProof/>
              </w:rPr>
              <w:t xml:space="preserve">§ </w:t>
            </w:r>
            <w:r w:rsidRPr="00302E63">
              <w:rPr>
                <w:rStyle w:val="Hyperlink"/>
                <w:rFonts w:ascii="Sylfaen" w:hAnsi="Sylfaen" w:cs="Sylfaen"/>
                <w:noProof/>
              </w:rPr>
              <w:t>ეპილოგი</w:t>
            </w:r>
            <w:r w:rsidRPr="00302E63">
              <w:rPr>
                <w:rStyle w:val="Hyperlink"/>
                <w:rFonts w:ascii="Times New Roman" w:hAnsi="Times New Roman"/>
                <w:noProof/>
              </w:rPr>
              <w:t>. ~</w:t>
            </w:r>
            <w:r w:rsidRPr="00302E63">
              <w:rPr>
                <w:rStyle w:val="Hyperlink"/>
                <w:rFonts w:ascii="Sylfaen" w:hAnsi="Sylfaen" w:cs="Sylfaen"/>
                <w:noProof/>
              </w:rPr>
              <w:t>დემონთა</w:t>
            </w:r>
            <w:r w:rsidRPr="00302E63">
              <w:rPr>
                <w:rStyle w:val="Hyperlink"/>
                <w:rFonts w:ascii="Times New Roman" w:hAnsi="Times New Roman"/>
                <w:noProof/>
              </w:rPr>
              <w:t xml:space="preserve"> </w:t>
            </w:r>
            <w:r w:rsidRPr="00302E63">
              <w:rPr>
                <w:rStyle w:val="Hyperlink"/>
                <w:rFonts w:ascii="Sylfaen" w:hAnsi="Sylfaen" w:cs="Sylfaen"/>
                <w:noProof/>
              </w:rPr>
              <w:t>მბრძანებლის</w:t>
            </w:r>
            <w:r w:rsidRPr="00302E63">
              <w:rPr>
                <w:rStyle w:val="Hyperlink"/>
                <w:rFonts w:ascii="Times New Roman" w:hAnsi="Times New Roman"/>
                <w:noProof/>
              </w:rPr>
              <w:t xml:space="preserve"> </w:t>
            </w:r>
            <w:r w:rsidRPr="00302E63">
              <w:rPr>
                <w:rStyle w:val="Hyperlink"/>
                <w:rFonts w:ascii="Sylfaen" w:hAnsi="Sylfaen" w:cs="Sylfaen"/>
                <w:noProof/>
              </w:rPr>
              <w:t>მოგონებები</w:t>
            </w:r>
            <w:r w:rsidRPr="00302E63">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_Toc199672061 \h </w:instrText>
            </w:r>
            <w:r>
              <w:rPr>
                <w:noProof/>
                <w:webHidden/>
              </w:rPr>
            </w:r>
            <w:r>
              <w:rPr>
                <w:noProof/>
                <w:webHidden/>
              </w:rPr>
              <w:fldChar w:fldCharType="separate"/>
            </w:r>
            <w:r>
              <w:rPr>
                <w:noProof/>
                <w:webHidden/>
              </w:rPr>
              <w:t>310</w:t>
            </w:r>
            <w:r>
              <w:rPr>
                <w:noProof/>
                <w:webHidden/>
              </w:rPr>
              <w:fldChar w:fldCharType="end"/>
            </w:r>
          </w:hyperlink>
        </w:p>
        <w:p w14:paraId="545C6793" w14:textId="7FA78413" w:rsidR="003C4799" w:rsidRDefault="003C4799">
          <w:pPr>
            <w:pStyle w:val="TOC2"/>
            <w:tabs>
              <w:tab w:val="right" w:leader="dot" w:pos="9017"/>
            </w:tabs>
            <w:rPr>
              <w:noProof/>
            </w:rPr>
          </w:pPr>
          <w:hyperlink w:anchor="_Toc199672062" w:history="1">
            <w:r w:rsidRPr="00302E63">
              <w:rPr>
                <w:rStyle w:val="Hyperlink"/>
                <w:rFonts w:ascii="Sylfaen" w:hAnsi="Sylfaen" w:cs="Sylfaen"/>
                <w:noProof/>
              </w:rPr>
              <w:t>ბოლოსიტყვაობა</w:t>
            </w:r>
            <w:r>
              <w:rPr>
                <w:noProof/>
                <w:webHidden/>
              </w:rPr>
              <w:tab/>
            </w:r>
            <w:r>
              <w:rPr>
                <w:noProof/>
                <w:webHidden/>
              </w:rPr>
              <w:fldChar w:fldCharType="begin"/>
            </w:r>
            <w:r>
              <w:rPr>
                <w:noProof/>
                <w:webHidden/>
              </w:rPr>
              <w:instrText xml:space="preserve"> PAGEREF _Toc199672062 \h </w:instrText>
            </w:r>
            <w:r>
              <w:rPr>
                <w:noProof/>
                <w:webHidden/>
              </w:rPr>
            </w:r>
            <w:r>
              <w:rPr>
                <w:noProof/>
                <w:webHidden/>
              </w:rPr>
              <w:fldChar w:fldCharType="separate"/>
            </w:r>
            <w:r>
              <w:rPr>
                <w:noProof/>
                <w:webHidden/>
              </w:rPr>
              <w:t>320</w:t>
            </w:r>
            <w:r>
              <w:rPr>
                <w:noProof/>
                <w:webHidden/>
              </w:rPr>
              <w:fldChar w:fldCharType="end"/>
            </w:r>
          </w:hyperlink>
        </w:p>
        <w:p w14:paraId="77FE60C5" w14:textId="2B376B40" w:rsidR="003C4799" w:rsidRDefault="003C4799">
          <w:pPr>
            <w:pStyle w:val="TOC2"/>
            <w:tabs>
              <w:tab w:val="right" w:leader="dot" w:pos="9017"/>
            </w:tabs>
            <w:rPr>
              <w:noProof/>
            </w:rPr>
          </w:pPr>
          <w:hyperlink w:anchor="_Toc199672063" w:history="1">
            <w:r w:rsidRPr="00302E63">
              <w:rPr>
                <w:rStyle w:val="Hyperlink"/>
                <w:rFonts w:ascii="Sylfaen" w:hAnsi="Sylfaen" w:cs="Sylfaen"/>
                <w:noProof/>
              </w:rPr>
              <w:t>მთარგმნელის</w:t>
            </w:r>
            <w:r w:rsidRPr="00302E63">
              <w:rPr>
                <w:rStyle w:val="Hyperlink"/>
                <w:rFonts w:ascii="Times New Roman" w:hAnsi="Times New Roman"/>
                <w:noProof/>
              </w:rPr>
              <w:t xml:space="preserve"> </w:t>
            </w:r>
            <w:r w:rsidRPr="00302E63">
              <w:rPr>
                <w:rStyle w:val="Hyperlink"/>
                <w:rFonts w:ascii="Sylfaen" w:hAnsi="Sylfaen" w:cs="Sylfaen"/>
                <w:noProof/>
              </w:rPr>
              <w:t>შემდგომი</w:t>
            </w:r>
            <w:r w:rsidRPr="00302E63">
              <w:rPr>
                <w:rStyle w:val="Hyperlink"/>
                <w:rFonts w:ascii="Times New Roman" w:hAnsi="Times New Roman"/>
                <w:noProof/>
              </w:rPr>
              <w:t xml:space="preserve"> </w:t>
            </w:r>
            <w:r w:rsidRPr="00302E63">
              <w:rPr>
                <w:rStyle w:val="Hyperlink"/>
                <w:rFonts w:ascii="Sylfaen" w:hAnsi="Sylfaen" w:cs="Sylfaen"/>
                <w:noProof/>
              </w:rPr>
              <w:t>სიტყვა</w:t>
            </w:r>
            <w:r>
              <w:rPr>
                <w:noProof/>
                <w:webHidden/>
              </w:rPr>
              <w:tab/>
            </w:r>
            <w:r>
              <w:rPr>
                <w:noProof/>
                <w:webHidden/>
              </w:rPr>
              <w:fldChar w:fldCharType="begin"/>
            </w:r>
            <w:r>
              <w:rPr>
                <w:noProof/>
                <w:webHidden/>
              </w:rPr>
              <w:instrText xml:space="preserve"> PAGEREF _Toc199672063 \h </w:instrText>
            </w:r>
            <w:r>
              <w:rPr>
                <w:noProof/>
                <w:webHidden/>
              </w:rPr>
            </w:r>
            <w:r>
              <w:rPr>
                <w:noProof/>
                <w:webHidden/>
              </w:rPr>
              <w:fldChar w:fldCharType="separate"/>
            </w:r>
            <w:r>
              <w:rPr>
                <w:noProof/>
                <w:webHidden/>
              </w:rPr>
              <w:t>322</w:t>
            </w:r>
            <w:r>
              <w:rPr>
                <w:noProof/>
                <w:webHidden/>
              </w:rPr>
              <w:fldChar w:fldCharType="end"/>
            </w:r>
          </w:hyperlink>
        </w:p>
        <w:p w14:paraId="74D354C2" w14:textId="70CD9E93" w:rsidR="003C4799" w:rsidRDefault="003C4799">
          <w:pPr>
            <w:pStyle w:val="TOC2"/>
            <w:tabs>
              <w:tab w:val="right" w:leader="dot" w:pos="9017"/>
            </w:tabs>
            <w:rPr>
              <w:noProof/>
            </w:rPr>
          </w:pPr>
          <w:hyperlink w:anchor="_Toc199672064" w:history="1">
            <w:r w:rsidRPr="00302E63">
              <w:rPr>
                <w:rStyle w:val="Hyperlink"/>
                <w:rFonts w:ascii="Sylfaen" w:hAnsi="Sylfaen" w:cs="Sylfaen"/>
                <w:noProof/>
              </w:rPr>
              <w:t>მოთხრობა</w:t>
            </w:r>
            <w:r w:rsidRPr="00302E63">
              <w:rPr>
                <w:rStyle w:val="Hyperlink"/>
                <w:rFonts w:ascii="Times New Roman" w:hAnsi="Times New Roman"/>
                <w:noProof/>
              </w:rPr>
              <w:t xml:space="preserve"> 1 (</w:t>
            </w:r>
            <w:r w:rsidRPr="00302E63">
              <w:rPr>
                <w:rStyle w:val="Hyperlink"/>
                <w:rFonts w:ascii="Sylfaen" w:hAnsi="Sylfaen" w:cs="Sylfaen"/>
                <w:noProof/>
              </w:rPr>
              <w:t>ანიმაცია</w:t>
            </w:r>
            <w:r w:rsidRPr="00302E63">
              <w:rPr>
                <w:rStyle w:val="Hyperlink"/>
                <w:rFonts w:ascii="Times New Roman" w:hAnsi="Times New Roman"/>
                <w:noProof/>
              </w:rPr>
              <w:t xml:space="preserve">) – §. </w:t>
            </w:r>
            <w:r w:rsidRPr="00302E63">
              <w:rPr>
                <w:rStyle w:val="Hyperlink"/>
                <w:rFonts w:ascii="Sylfaen" w:hAnsi="Sylfaen" w:cs="Sylfaen"/>
                <w:noProof/>
              </w:rPr>
              <w:t>ოჯახის</w:t>
            </w:r>
            <w:r w:rsidRPr="00302E63">
              <w:rPr>
                <w:rStyle w:val="Hyperlink"/>
                <w:rFonts w:ascii="Times New Roman" w:hAnsi="Times New Roman"/>
                <w:noProof/>
              </w:rPr>
              <w:t xml:space="preserve"> </w:t>
            </w:r>
            <w:r w:rsidRPr="00302E63">
              <w:rPr>
                <w:rStyle w:val="Hyperlink"/>
                <w:rFonts w:ascii="Sylfaen" w:hAnsi="Sylfaen" w:cs="Sylfaen"/>
                <w:noProof/>
              </w:rPr>
              <w:t>მომავალი</w:t>
            </w:r>
            <w:r>
              <w:rPr>
                <w:noProof/>
                <w:webHidden/>
              </w:rPr>
              <w:tab/>
            </w:r>
            <w:r>
              <w:rPr>
                <w:noProof/>
                <w:webHidden/>
              </w:rPr>
              <w:fldChar w:fldCharType="begin"/>
            </w:r>
            <w:r>
              <w:rPr>
                <w:noProof/>
                <w:webHidden/>
              </w:rPr>
              <w:instrText xml:space="preserve"> PAGEREF _Toc199672064 \h </w:instrText>
            </w:r>
            <w:r>
              <w:rPr>
                <w:noProof/>
                <w:webHidden/>
              </w:rPr>
            </w:r>
            <w:r>
              <w:rPr>
                <w:noProof/>
                <w:webHidden/>
              </w:rPr>
              <w:fldChar w:fldCharType="separate"/>
            </w:r>
            <w:r>
              <w:rPr>
                <w:noProof/>
                <w:webHidden/>
              </w:rPr>
              <w:t>324</w:t>
            </w:r>
            <w:r>
              <w:rPr>
                <w:noProof/>
                <w:webHidden/>
              </w:rPr>
              <w:fldChar w:fldCharType="end"/>
            </w:r>
          </w:hyperlink>
        </w:p>
        <w:p w14:paraId="6A678598" w14:textId="6724B156" w:rsidR="003C4799" w:rsidRDefault="003C4799">
          <w:pPr>
            <w:pStyle w:val="TOC2"/>
            <w:tabs>
              <w:tab w:val="right" w:leader="dot" w:pos="9017"/>
            </w:tabs>
            <w:rPr>
              <w:noProof/>
            </w:rPr>
          </w:pPr>
          <w:hyperlink w:anchor="_Toc199672065" w:history="1">
            <w:r w:rsidRPr="00302E63">
              <w:rPr>
                <w:rStyle w:val="Hyperlink"/>
                <w:rFonts w:ascii="Sylfaen" w:hAnsi="Sylfaen" w:cs="Sylfaen"/>
                <w:noProof/>
              </w:rPr>
              <w:t>მოთხრობა</w:t>
            </w:r>
            <w:r w:rsidRPr="00302E63">
              <w:rPr>
                <w:rStyle w:val="Hyperlink"/>
                <w:rFonts w:ascii="Times New Roman" w:hAnsi="Times New Roman"/>
                <w:noProof/>
              </w:rPr>
              <w:t xml:space="preserve"> 2 (</w:t>
            </w:r>
            <w:r w:rsidRPr="00302E63">
              <w:rPr>
                <w:rStyle w:val="Hyperlink"/>
                <w:rFonts w:ascii="Sylfaen" w:hAnsi="Sylfaen" w:cs="Sylfaen"/>
                <w:noProof/>
              </w:rPr>
              <w:t>ტორანოანა</w:t>
            </w:r>
            <w:r w:rsidRPr="00302E63">
              <w:rPr>
                <w:rStyle w:val="Hyperlink"/>
                <w:rFonts w:ascii="Times New Roman" w:hAnsi="Times New Roman"/>
                <w:noProof/>
              </w:rPr>
              <w:t xml:space="preserve">) – §. </w:t>
            </w:r>
            <w:r w:rsidRPr="00302E63">
              <w:rPr>
                <w:rStyle w:val="Hyperlink"/>
                <w:rFonts w:ascii="Sylfaen" w:hAnsi="Sylfaen" w:cs="Sylfaen"/>
                <w:noProof/>
              </w:rPr>
              <w:t>ნაგოი</w:t>
            </w:r>
            <w:r w:rsidRPr="00302E63">
              <w:rPr>
                <w:rStyle w:val="Hyperlink"/>
                <w:rFonts w:ascii="Times New Roman" w:hAnsi="Times New Roman"/>
                <w:noProof/>
              </w:rPr>
              <w:t>-</w:t>
            </w:r>
            <w:r w:rsidRPr="00302E63">
              <w:rPr>
                <w:rStyle w:val="Hyperlink"/>
                <w:rFonts w:ascii="Sylfaen" w:hAnsi="Sylfaen" w:cs="Sylfaen"/>
                <w:noProof/>
              </w:rPr>
              <w:t>ნაგო</w:t>
            </w:r>
            <w:r w:rsidRPr="00302E63">
              <w:rPr>
                <w:rStyle w:val="Hyperlink"/>
                <w:rFonts w:ascii="Times New Roman" w:hAnsi="Times New Roman"/>
                <w:noProof/>
              </w:rPr>
              <w:t>-</w:t>
            </w:r>
            <w:r w:rsidRPr="00302E63">
              <w:rPr>
                <w:rStyle w:val="Hyperlink"/>
                <w:rFonts w:ascii="Sylfaen" w:hAnsi="Sylfaen" w:cs="Sylfaen"/>
                <w:noProof/>
              </w:rPr>
              <w:t>ნაგო</w:t>
            </w:r>
            <w:r w:rsidRPr="00302E63">
              <w:rPr>
                <w:rStyle w:val="Hyperlink"/>
                <w:rFonts w:ascii="Times New Roman" w:hAnsi="Times New Roman"/>
                <w:noProof/>
              </w:rPr>
              <w:t xml:space="preserve">, </w:t>
            </w:r>
            <w:r w:rsidRPr="00302E63">
              <w:rPr>
                <w:rStyle w:val="Hyperlink"/>
                <w:rFonts w:ascii="Sylfaen" w:hAnsi="Sylfaen" w:cs="Sylfaen"/>
                <w:noProof/>
              </w:rPr>
              <w:t>ნაგოი</w:t>
            </w:r>
            <w:r w:rsidRPr="00302E63">
              <w:rPr>
                <w:rStyle w:val="Hyperlink"/>
                <w:rFonts w:ascii="Times New Roman" w:hAnsi="Times New Roman"/>
                <w:noProof/>
              </w:rPr>
              <w:t>-</w:t>
            </w:r>
            <w:r w:rsidRPr="00302E63">
              <w:rPr>
                <w:rStyle w:val="Hyperlink"/>
                <w:rFonts w:ascii="Sylfaen" w:hAnsi="Sylfaen" w:cs="Sylfaen"/>
                <w:noProof/>
              </w:rPr>
              <w:t>ნაგო</w:t>
            </w:r>
            <w:r>
              <w:rPr>
                <w:noProof/>
                <w:webHidden/>
              </w:rPr>
              <w:tab/>
            </w:r>
            <w:r>
              <w:rPr>
                <w:noProof/>
                <w:webHidden/>
              </w:rPr>
              <w:fldChar w:fldCharType="begin"/>
            </w:r>
            <w:r>
              <w:rPr>
                <w:noProof/>
                <w:webHidden/>
              </w:rPr>
              <w:instrText xml:space="preserve"> PAGEREF _Toc199672065 \h </w:instrText>
            </w:r>
            <w:r>
              <w:rPr>
                <w:noProof/>
                <w:webHidden/>
              </w:rPr>
            </w:r>
            <w:r>
              <w:rPr>
                <w:noProof/>
                <w:webHidden/>
              </w:rPr>
              <w:fldChar w:fldCharType="separate"/>
            </w:r>
            <w:r>
              <w:rPr>
                <w:noProof/>
                <w:webHidden/>
              </w:rPr>
              <w:t>326</w:t>
            </w:r>
            <w:r>
              <w:rPr>
                <w:noProof/>
                <w:webHidden/>
              </w:rPr>
              <w:fldChar w:fldCharType="end"/>
            </w:r>
          </w:hyperlink>
        </w:p>
        <w:p w14:paraId="207D0072" w14:textId="6BBF0214" w:rsidR="003C4799" w:rsidRDefault="003C4799">
          <w:pPr>
            <w:pStyle w:val="TOC2"/>
            <w:tabs>
              <w:tab w:val="right" w:leader="dot" w:pos="9017"/>
            </w:tabs>
            <w:rPr>
              <w:noProof/>
            </w:rPr>
          </w:pPr>
          <w:hyperlink w:anchor="_Toc199672066" w:history="1">
            <w:r w:rsidRPr="00302E63">
              <w:rPr>
                <w:rStyle w:val="Hyperlink"/>
                <w:rFonts w:ascii="Sylfaen" w:hAnsi="Sylfaen" w:cs="Sylfaen"/>
                <w:noProof/>
              </w:rPr>
              <w:t>მოთხრობა</w:t>
            </w:r>
            <w:r w:rsidRPr="00302E63">
              <w:rPr>
                <w:rStyle w:val="Hyperlink"/>
                <w:rFonts w:ascii="Times New Roman" w:hAnsi="Times New Roman"/>
                <w:noProof/>
              </w:rPr>
              <w:t xml:space="preserve"> 3 (</w:t>
            </w:r>
            <w:r w:rsidRPr="00302E63">
              <w:rPr>
                <w:rStyle w:val="Hyperlink"/>
                <w:rFonts w:ascii="Sylfaen" w:hAnsi="Sylfaen" w:cs="Sylfaen"/>
                <w:noProof/>
              </w:rPr>
              <w:t>მოთამაშეები</w:t>
            </w:r>
            <w:r w:rsidRPr="00302E63">
              <w:rPr>
                <w:rStyle w:val="Hyperlink"/>
                <w:rFonts w:ascii="Times New Roman" w:hAnsi="Times New Roman"/>
                <w:noProof/>
              </w:rPr>
              <w:t xml:space="preserve">) – </w:t>
            </w:r>
            <w:r w:rsidRPr="00302E63">
              <w:rPr>
                <w:rStyle w:val="Hyperlink"/>
                <w:rFonts w:ascii="Sylfaen" w:hAnsi="Sylfaen" w:cs="Sylfaen"/>
                <w:noProof/>
              </w:rPr>
              <w:t>ჩაცმა</w:t>
            </w:r>
            <w:r w:rsidRPr="00302E63">
              <w:rPr>
                <w:rStyle w:val="Hyperlink"/>
                <w:rFonts w:ascii="Times New Roman" w:hAnsi="Times New Roman"/>
                <w:noProof/>
              </w:rPr>
              <w:t xml:space="preserve"> </w:t>
            </w:r>
            <w:r w:rsidRPr="00302E63">
              <w:rPr>
                <w:rStyle w:val="Hyperlink"/>
                <w:rFonts w:ascii="Sylfaen" w:hAnsi="Sylfaen" w:cs="Sylfaen"/>
                <w:noProof/>
              </w:rPr>
              <w:t>მიღების</w:t>
            </w:r>
            <w:r w:rsidRPr="00302E63">
              <w:rPr>
                <w:rStyle w:val="Hyperlink"/>
                <w:rFonts w:ascii="Times New Roman" w:hAnsi="Times New Roman"/>
                <w:noProof/>
              </w:rPr>
              <w:t xml:space="preserve"> </w:t>
            </w:r>
            <w:r w:rsidRPr="00302E63">
              <w:rPr>
                <w:rStyle w:val="Hyperlink"/>
                <w:rFonts w:ascii="Sylfaen" w:hAnsi="Sylfaen" w:cs="Sylfaen"/>
                <w:noProof/>
              </w:rPr>
              <w:t>ცერემონიისთვის</w:t>
            </w:r>
            <w:r>
              <w:rPr>
                <w:noProof/>
                <w:webHidden/>
              </w:rPr>
              <w:tab/>
            </w:r>
            <w:r>
              <w:rPr>
                <w:noProof/>
                <w:webHidden/>
              </w:rPr>
              <w:fldChar w:fldCharType="begin"/>
            </w:r>
            <w:r>
              <w:rPr>
                <w:noProof/>
                <w:webHidden/>
              </w:rPr>
              <w:instrText xml:space="preserve"> PAGEREF _Toc199672066 \h </w:instrText>
            </w:r>
            <w:r>
              <w:rPr>
                <w:noProof/>
                <w:webHidden/>
              </w:rPr>
            </w:r>
            <w:r>
              <w:rPr>
                <w:noProof/>
                <w:webHidden/>
              </w:rPr>
              <w:fldChar w:fldCharType="separate"/>
            </w:r>
            <w:r>
              <w:rPr>
                <w:noProof/>
                <w:webHidden/>
              </w:rPr>
              <w:t>329</w:t>
            </w:r>
            <w:r>
              <w:rPr>
                <w:noProof/>
                <w:webHidden/>
              </w:rPr>
              <w:fldChar w:fldCharType="end"/>
            </w:r>
          </w:hyperlink>
        </w:p>
        <w:p w14:paraId="7686E24A" w14:textId="662A9C97" w:rsidR="003C4799" w:rsidRDefault="003C4799">
          <w:pPr>
            <w:pStyle w:val="TOC2"/>
            <w:tabs>
              <w:tab w:val="right" w:leader="dot" w:pos="9017"/>
            </w:tabs>
            <w:rPr>
              <w:noProof/>
            </w:rPr>
          </w:pPr>
          <w:hyperlink w:anchor="_Toc199672067" w:history="1">
            <w:r w:rsidRPr="00302E63">
              <w:rPr>
                <w:rStyle w:val="Hyperlink"/>
                <w:rFonts w:ascii="Sylfaen" w:hAnsi="Sylfaen" w:cs="Sylfaen"/>
                <w:noProof/>
              </w:rPr>
              <w:t>მოთხრობა</w:t>
            </w:r>
            <w:r w:rsidRPr="00302E63">
              <w:rPr>
                <w:rStyle w:val="Hyperlink"/>
                <w:rFonts w:ascii="Times New Roman" w:hAnsi="Times New Roman"/>
                <w:noProof/>
              </w:rPr>
              <w:t xml:space="preserve"> 4 (Melonbooks) – §. </w:t>
            </w:r>
            <w:r w:rsidRPr="00302E63">
              <w:rPr>
                <w:rStyle w:val="Hyperlink"/>
                <w:rFonts w:ascii="Sylfaen" w:hAnsi="Sylfaen" w:cs="Sylfaen"/>
                <w:noProof/>
              </w:rPr>
              <w:t>საჩუქარი</w:t>
            </w:r>
            <w:r w:rsidRPr="00302E63">
              <w:rPr>
                <w:rStyle w:val="Hyperlink"/>
                <w:rFonts w:ascii="Times New Roman" w:hAnsi="Times New Roman"/>
                <w:noProof/>
              </w:rPr>
              <w:t xml:space="preserve"> </w:t>
            </w:r>
            <w:r w:rsidRPr="00302E63">
              <w:rPr>
                <w:rStyle w:val="Hyperlink"/>
                <w:rFonts w:ascii="Sylfaen" w:hAnsi="Sylfaen" w:cs="Sylfaen"/>
                <w:noProof/>
              </w:rPr>
              <w:t>საყვარელ</w:t>
            </w:r>
            <w:r w:rsidRPr="00302E63">
              <w:rPr>
                <w:rStyle w:val="Hyperlink"/>
                <w:rFonts w:ascii="Times New Roman" w:hAnsi="Times New Roman"/>
                <w:noProof/>
              </w:rPr>
              <w:t xml:space="preserve"> </w:t>
            </w:r>
            <w:r w:rsidRPr="00302E63">
              <w:rPr>
                <w:rStyle w:val="Hyperlink"/>
                <w:rFonts w:ascii="Sylfaen" w:hAnsi="Sylfaen" w:cs="Sylfaen"/>
                <w:noProof/>
              </w:rPr>
              <w:t>ქალიშვილს</w:t>
            </w:r>
            <w:r>
              <w:rPr>
                <w:noProof/>
                <w:webHidden/>
              </w:rPr>
              <w:tab/>
            </w:r>
            <w:r>
              <w:rPr>
                <w:noProof/>
                <w:webHidden/>
              </w:rPr>
              <w:fldChar w:fldCharType="begin"/>
            </w:r>
            <w:r>
              <w:rPr>
                <w:noProof/>
                <w:webHidden/>
              </w:rPr>
              <w:instrText xml:space="preserve"> PAGEREF _Toc199672067 \h </w:instrText>
            </w:r>
            <w:r>
              <w:rPr>
                <w:noProof/>
                <w:webHidden/>
              </w:rPr>
            </w:r>
            <w:r>
              <w:rPr>
                <w:noProof/>
                <w:webHidden/>
              </w:rPr>
              <w:fldChar w:fldCharType="separate"/>
            </w:r>
            <w:r>
              <w:rPr>
                <w:noProof/>
                <w:webHidden/>
              </w:rPr>
              <w:t>332</w:t>
            </w:r>
            <w:r>
              <w:rPr>
                <w:noProof/>
                <w:webHidden/>
              </w:rPr>
              <w:fldChar w:fldCharType="end"/>
            </w:r>
          </w:hyperlink>
        </w:p>
        <w:p w14:paraId="4DA5CB8E" w14:textId="4C4B1035" w:rsidR="003C4799" w:rsidRDefault="003C4799">
          <w:r>
            <w:rPr>
              <w:b/>
              <w:bCs/>
              <w:noProof/>
            </w:rPr>
            <w:fldChar w:fldCharType="end"/>
          </w:r>
        </w:p>
      </w:sdtContent>
    </w:sdt>
    <w:p w14:paraId="7692ADF6" w14:textId="77777777" w:rsidR="00233AA7" w:rsidRPr="00233AA7" w:rsidRDefault="00233AA7" w:rsidP="00233AA7">
      <w:pPr>
        <w:spacing w:before="269" w:after="269"/>
        <w:ind w:left="120"/>
      </w:pPr>
    </w:p>
    <w:p w14:paraId="71E17A8D" w14:textId="77777777" w:rsidR="0014565C" w:rsidRDefault="00000000">
      <w:pPr>
        <w:pStyle w:val="Heading2"/>
        <w:pageBreakBefore/>
        <w:spacing w:before="180" w:after="180"/>
        <w:ind w:left="120"/>
      </w:pPr>
      <w:bookmarkStart w:id="0" w:name="_Toc199672023"/>
      <w:r>
        <w:rPr>
          <w:rFonts w:ascii="Times New Roman" w:hAnsi="Times New Roman"/>
          <w:color w:val="000000"/>
          <w:sz w:val="33"/>
        </w:rPr>
        <w:lastRenderedPageBreak/>
        <w:t>ანოტაცია</w:t>
      </w:r>
      <w:bookmarkEnd w:id="0"/>
    </w:p>
    <w:p w14:paraId="72276E54" w14:textId="77777777" w:rsidR="0014565C" w:rsidRDefault="00000000">
      <w:pPr>
        <w:spacing w:before="269" w:after="269"/>
        <w:ind w:left="120"/>
      </w:pPr>
      <w:r>
        <w:rPr>
          <w:rFonts w:ascii="Times New Roman" w:hAnsi="Times New Roman"/>
          <w:b/>
          <w:color w:val="000000"/>
        </w:rPr>
        <w:t>დემონი ლორდ ტირანის მიერ ახალ ეპოქაში ძალით მმართველობის გზა, თავი 4: "დიდი სულის რკალი"!!</w:t>
      </w:r>
    </w:p>
    <w:p w14:paraId="6DC07723" w14:textId="77777777" w:rsidR="0014565C" w:rsidRDefault="0014565C">
      <w:pPr>
        <w:spacing w:before="269" w:after="269"/>
        <w:ind w:left="120"/>
      </w:pPr>
    </w:p>
    <w:p w14:paraId="0BA765D7" w14:textId="77777777" w:rsidR="0014565C" w:rsidRDefault="00000000">
      <w:pPr>
        <w:spacing w:before="269" w:after="269"/>
        <w:ind w:left="120"/>
      </w:pPr>
      <w:r>
        <w:rPr>
          <w:rFonts w:ascii="Times New Roman" w:hAnsi="Times New Roman"/>
          <w:color w:val="000000"/>
        </w:rPr>
        <w:t>ცრუ დემონთა მბრძანებელი ავოს დილჰევია ლეგენდიდან დაბადებული დიდი სული აღმოჩნდა - მისას კიდევ ერთი ასპექტი.</w:t>
      </w:r>
    </w:p>
    <w:p w14:paraId="2FFAA0C7" w14:textId="77777777" w:rsidR="0014565C" w:rsidRDefault="0014565C">
      <w:pPr>
        <w:spacing w:before="269" w:after="269"/>
        <w:ind w:left="120"/>
      </w:pPr>
    </w:p>
    <w:p w14:paraId="3CF6CA8F" w14:textId="77777777" w:rsidR="0014565C" w:rsidRDefault="00000000">
      <w:pPr>
        <w:spacing w:before="269" w:after="269"/>
        <w:ind w:left="120"/>
      </w:pPr>
      <w:r>
        <w:rPr>
          <w:rFonts w:ascii="Times New Roman" w:hAnsi="Times New Roman"/>
          <w:color w:val="000000"/>
        </w:rPr>
        <w:t>რევალონის დახმარებით, ანოსი ორი ათასი წლის წინანდელ აჰარტელნს სტუმრობს, რათა გაიგოს დიდი სულის, ავოსის დაბადების საიდუმლო და ნახოს, თუ როგორ არღვევს ზეციერი მამა ღმერთის საზიზღარი ინტრიგები დაუნდობლად ერთი ოჯახის სიყვარულსა და კავშირებს.</w:t>
      </w:r>
    </w:p>
    <w:p w14:paraId="62C5A8BD" w14:textId="77777777" w:rsidR="0014565C" w:rsidRDefault="0014565C">
      <w:pPr>
        <w:spacing w:before="269" w:after="269"/>
        <w:ind w:left="120"/>
      </w:pPr>
    </w:p>
    <w:p w14:paraId="53E73DDD" w14:textId="77777777" w:rsidR="0014565C" w:rsidRDefault="00000000">
      <w:pPr>
        <w:spacing w:before="269" w:after="269"/>
        <w:ind w:left="120"/>
      </w:pPr>
      <w:r>
        <w:rPr>
          <w:rFonts w:ascii="Times New Roman" w:hAnsi="Times New Roman"/>
          <w:color w:val="000000"/>
        </w:rPr>
        <w:t>— ორი ათასი წლის წარსულის ტრაგედია უკვე დასრულდა. ახლა კი ყველაფერი თავის ადგილს დავუბრუნოთ.</w:t>
      </w:r>
    </w:p>
    <w:p w14:paraId="693D3401" w14:textId="77777777" w:rsidR="0014565C" w:rsidRDefault="0014565C">
      <w:pPr>
        <w:spacing w:before="269" w:after="269"/>
        <w:ind w:left="120"/>
      </w:pPr>
    </w:p>
    <w:p w14:paraId="6C00F9B4" w14:textId="77777777" w:rsidR="0014565C" w:rsidRDefault="00000000">
      <w:pPr>
        <w:spacing w:before="269" w:after="269"/>
        <w:ind w:left="120"/>
      </w:pPr>
      <w:r>
        <w:rPr>
          <w:rFonts w:ascii="Times New Roman" w:hAnsi="Times New Roman"/>
          <w:color w:val="000000"/>
        </w:rPr>
        <w:t>ყველა უსამართლობა და ტრაგედია უბრალოდ გაქრება ჩემს თვალწინ!! „დიდი სულის რკალის“ შემაძრწუნებელი კულმინაცია - სერიალის ყველაზე დიდი რკალი, რომელიც სენსაციად იქცა ვებ ფორმატშიც კი!!</w:t>
      </w:r>
    </w:p>
    <w:p w14:paraId="7C786B71" w14:textId="77777777" w:rsidR="0014565C" w:rsidRDefault="0014565C">
      <w:pPr>
        <w:spacing w:before="269" w:after="269"/>
        <w:ind w:left="120"/>
      </w:pPr>
    </w:p>
    <w:p w14:paraId="32BED466" w14:textId="77777777" w:rsidR="0014565C" w:rsidRDefault="00000000">
      <w:pPr>
        <w:pStyle w:val="Heading2"/>
        <w:pageBreakBefore/>
        <w:spacing w:before="180" w:after="180"/>
        <w:ind w:left="120"/>
      </w:pPr>
      <w:bookmarkStart w:id="1" w:name="_Toc199672024"/>
      <w:r>
        <w:rPr>
          <w:rFonts w:ascii="Times New Roman" w:hAnsi="Times New Roman"/>
          <w:color w:val="000000"/>
          <w:sz w:val="33"/>
        </w:rPr>
        <w:lastRenderedPageBreak/>
        <w:t>საწყისი ილუსტრაციები</w:t>
      </w:r>
      <w:bookmarkEnd w:id="1"/>
    </w:p>
    <w:p w14:paraId="5DE71AC1" w14:textId="77777777" w:rsidR="0014565C" w:rsidRDefault="00000000">
      <w:pPr>
        <w:spacing w:after="0"/>
        <w:ind w:left="120"/>
      </w:pPr>
      <w:r>
        <w:rPr>
          <w:rFonts w:ascii="Times New Roman" w:hAnsi="Times New Roman"/>
          <w:color w:val="000000"/>
        </w:rPr>
        <w:t xml:space="preserve"> </w:t>
      </w:r>
      <w:r>
        <w:rPr>
          <w:noProof/>
        </w:rPr>
        <w:drawing>
          <wp:inline distT="0" distB="0" distL="0" distR="0" wp14:anchorId="1AC363F0" wp14:editId="54DDBECF">
            <wp:extent cx="5732145" cy="81364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136461"/>
                    </a:xfrm>
                    <a:prstGeom prst="rect">
                      <a:avLst/>
                    </a:prstGeom>
                  </pic:spPr>
                </pic:pic>
              </a:graphicData>
            </a:graphic>
          </wp:inline>
        </w:drawing>
      </w:r>
      <w:r>
        <w:rPr>
          <w:rFonts w:ascii="Times New Roman" w:hAnsi="Times New Roman"/>
          <w:color w:val="000000"/>
        </w:rPr>
        <w:lastRenderedPageBreak/>
        <w:t xml:space="preserve"> </w:t>
      </w:r>
      <w:r>
        <w:rPr>
          <w:noProof/>
        </w:rPr>
        <w:drawing>
          <wp:inline distT="0" distB="0" distL="0" distR="0" wp14:anchorId="59EDF61F" wp14:editId="1907E4D2">
            <wp:extent cx="5732145" cy="8184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84229"/>
                    </a:xfrm>
                    <a:prstGeom prst="rect">
                      <a:avLst/>
                    </a:prstGeom>
                  </pic:spPr>
                </pic:pic>
              </a:graphicData>
            </a:graphic>
          </wp:inline>
        </w:drawing>
      </w:r>
      <w:r>
        <w:rPr>
          <w:rFonts w:ascii="Times New Roman" w:hAnsi="Times New Roman"/>
          <w:color w:val="000000"/>
        </w:rPr>
        <w:t xml:space="preserve"> </w:t>
      </w:r>
      <w:r>
        <w:rPr>
          <w:noProof/>
        </w:rPr>
        <w:lastRenderedPageBreak/>
        <w:drawing>
          <wp:inline distT="0" distB="0" distL="0" distR="0" wp14:anchorId="5EE212CC" wp14:editId="21F7F307">
            <wp:extent cx="5732145" cy="3051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51836"/>
                    </a:xfrm>
                    <a:prstGeom prst="rect">
                      <a:avLst/>
                    </a:prstGeom>
                  </pic:spPr>
                </pic:pic>
              </a:graphicData>
            </a:graphic>
          </wp:inline>
        </w:drawing>
      </w:r>
      <w:r>
        <w:rPr>
          <w:rFonts w:ascii="Times New Roman" w:hAnsi="Times New Roman"/>
          <w:color w:val="000000"/>
        </w:rPr>
        <w:t xml:space="preserve"> </w:t>
      </w:r>
      <w:r>
        <w:rPr>
          <w:noProof/>
        </w:rPr>
        <w:drawing>
          <wp:inline distT="0" distB="0" distL="0" distR="0" wp14:anchorId="403321FE" wp14:editId="04ABEDEF">
            <wp:extent cx="5732145" cy="305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51836"/>
                    </a:xfrm>
                    <a:prstGeom prst="rect">
                      <a:avLst/>
                    </a:prstGeom>
                  </pic:spPr>
                </pic:pic>
              </a:graphicData>
            </a:graphic>
          </wp:inline>
        </w:drawing>
      </w:r>
    </w:p>
    <w:p w14:paraId="05FA45D1" w14:textId="77777777" w:rsidR="0014565C" w:rsidRDefault="00000000">
      <w:pPr>
        <w:pStyle w:val="Heading2"/>
        <w:pageBreakBefore/>
        <w:spacing w:before="180" w:after="180"/>
        <w:ind w:left="120"/>
      </w:pPr>
      <w:bookmarkStart w:id="2" w:name="_Toc199672025"/>
      <w:r>
        <w:rPr>
          <w:rFonts w:ascii="Times New Roman" w:hAnsi="Times New Roman"/>
          <w:color w:val="000000"/>
          <w:sz w:val="33"/>
        </w:rPr>
        <w:lastRenderedPageBreak/>
        <w:t>§ 39. გაქცევა აჰარტელნიდან</w:t>
      </w:r>
      <w:bookmarkEnd w:id="2"/>
    </w:p>
    <w:p w14:paraId="6D552562" w14:textId="77777777" w:rsidR="0014565C" w:rsidRDefault="00000000">
      <w:pPr>
        <w:spacing w:before="269" w:after="269"/>
        <w:ind w:left="120"/>
      </w:pPr>
      <w:r>
        <w:rPr>
          <w:rFonts w:ascii="Times New Roman" w:hAnsi="Times New Roman"/>
          <w:color w:val="000000"/>
        </w:rPr>
        <w:t>ჩემი მხედველობის არე გაწითლდა და შემდეგ სიბნელემ შთანთქა.</w:t>
      </w:r>
    </w:p>
    <w:p w14:paraId="76882539" w14:textId="77777777" w:rsidR="0014565C" w:rsidRDefault="00000000">
      <w:pPr>
        <w:spacing w:before="269" w:after="269"/>
        <w:ind w:left="120"/>
      </w:pPr>
      <w:r>
        <w:rPr>
          <w:rFonts w:ascii="Times New Roman" w:hAnsi="Times New Roman"/>
          <w:color w:val="000000"/>
        </w:rPr>
        <w:t>როგორც კი დელზოგეიდში გაგზავნილი ჯადოსნური სხეული მთლიანად დაიწვა, ჩემს წინ მხოლოდ სულების მეფის ციხესიმაგრე დავინახე.</w:t>
      </w:r>
    </w:p>
    <w:p w14:paraId="6008E907" w14:textId="77777777" w:rsidR="0014565C" w:rsidRDefault="00000000">
      <w:pPr>
        <w:spacing w:before="269" w:after="269"/>
        <w:ind w:left="120"/>
      </w:pPr>
      <w:r>
        <w:rPr>
          <w:rFonts w:ascii="Times New Roman" w:hAnsi="Times New Roman"/>
          <w:color w:val="000000"/>
        </w:rPr>
        <w:t>„მათ ბარიერი აღმართეს“, - თქვა მიშამ.</w:t>
      </w:r>
    </w:p>
    <w:p w14:paraId="50E08BFB" w14:textId="77777777" w:rsidR="0014565C" w:rsidRDefault="00000000">
      <w:pPr>
        <w:spacing w:before="269" w:after="269"/>
        <w:ind w:left="120"/>
      </w:pPr>
      <w:r>
        <w:rPr>
          <w:rFonts w:ascii="Times New Roman" w:hAnsi="Times New Roman"/>
          <w:color w:val="000000"/>
        </w:rPr>
        <w:t>დელზოგეიდისკენ გავიხედე, რომელიც შორს იყო და დავინახე, რომ მთელი მიდჰაზე სიბნელეში იყო მოქცეული. აქამდე არასდროს მენახა ასეთი მაგია, მაგრამ, როგორც მიშამ თქვა, ეს ერთგვარი ბარიერი იყო. ახლა ჩემი ჯადოსნური თვალები ქალაქის შიდა ნაწილს ვეღარ იყურებოდა. როგორც ჩანს, ჯადოსნური სხეული, რომლის იქ გაგზავნაც ცოტა ხნის წინ პრობლემების გარეშე შემეძლო, ახლა ანტიმაგიას გაუმკლავდებოდა.</w:t>
      </w:r>
    </w:p>
    <w:p w14:paraId="5166FF3D" w14:textId="77777777" w:rsidR="0014565C" w:rsidRDefault="00000000">
      <w:pPr>
        <w:spacing w:before="269" w:after="269"/>
        <w:ind w:left="120"/>
      </w:pPr>
      <w:r>
        <w:rPr>
          <w:rFonts w:ascii="Times New Roman" w:hAnsi="Times New Roman"/>
          <w:color w:val="000000"/>
        </w:rPr>
        <w:t>- ჰმ, ნაკლებს არც ველოდი ჩემი ჭორებიდან და ლეგენდებიდან დაბადებული ადამიანისგან. რა შთამბეჭდავი მაგიური ძალა აქვს.</w:t>
      </w:r>
    </w:p>
    <w:p w14:paraId="775AA5F1" w14:textId="77777777" w:rsidR="0014565C" w:rsidRDefault="00000000">
      <w:pPr>
        <w:spacing w:before="269" w:after="269"/>
        <w:ind w:left="120"/>
      </w:pPr>
      <w:r>
        <w:rPr>
          <w:rFonts w:ascii="Times New Roman" w:hAnsi="Times New Roman"/>
          <w:color w:val="000000"/>
        </w:rPr>
        <w:t>- ბატონო ანოს!</w:t>
      </w:r>
    </w:p>
    <w:p w14:paraId="6B9D0622" w14:textId="77777777" w:rsidR="0014565C" w:rsidRDefault="00000000">
      <w:pPr>
        <w:spacing w:before="269" w:after="269"/>
        <w:ind w:left="120"/>
      </w:pPr>
      <w:r>
        <w:rPr>
          <w:rFonts w:ascii="Times New Roman" w:hAnsi="Times New Roman"/>
          <w:color w:val="000000"/>
        </w:rPr>
        <w:t>ხმისკენ შევბრუნდი და დავინახე, როგორ გარბოდნენ გულშემატკივრების კავშირის გოგონები კარებში. იმის გათვალისწინებით, რომ ყველა აქ იყო შეკრებილი, დამალულ მგელ ჯენულს, როგორც ჩანს, არ აუკრძალავს მათ გამოცდის ჩაბარება.</w:t>
      </w:r>
    </w:p>
    <w:p w14:paraId="020142A9" w14:textId="77777777" w:rsidR="0014565C" w:rsidRDefault="00000000">
      <w:pPr>
        <w:spacing w:before="269" w:after="269"/>
        <w:ind w:left="120"/>
      </w:pPr>
      <w:r>
        <w:rPr>
          <w:rFonts w:ascii="Times New Roman" w:hAnsi="Times New Roman"/>
          <w:color w:val="000000"/>
        </w:rPr>
        <w:t>— მართალია ის, რაც ლიქსზე ვნახეთ?..</w:t>
      </w:r>
    </w:p>
    <w:p w14:paraId="05670E10" w14:textId="77777777" w:rsidR="0014565C" w:rsidRDefault="00000000">
      <w:pPr>
        <w:spacing w:before="269" w:after="269"/>
        <w:ind w:left="120"/>
      </w:pPr>
      <w:r>
        <w:rPr>
          <w:rFonts w:ascii="Times New Roman" w:hAnsi="Times New Roman"/>
          <w:color w:val="000000"/>
        </w:rPr>
        <w:t>მაგიური ტრანსლაციის ვიდეო ლიქსის საშუალებით გავუგზავნეთ, ამიტომ ისინი მეტ-ნაკლებად უნდა იყვნენ ინფორმირებულნი სიტუაციის შესახებ.</w:t>
      </w:r>
    </w:p>
    <w:p w14:paraId="5D9325EC" w14:textId="77777777" w:rsidR="0014565C" w:rsidRDefault="00000000">
      <w:pPr>
        <w:spacing w:before="269" w:after="269"/>
        <w:ind w:left="120"/>
      </w:pPr>
      <w:r>
        <w:rPr>
          <w:rFonts w:ascii="Times New Roman" w:hAnsi="Times New Roman"/>
          <w:color w:val="000000"/>
        </w:rPr>
        <w:t>„მისა... ცრუ დემონების მბრძანებელი გახდა?“ შეშფოთებულმა იკითხა ჰელენმა.</w:t>
      </w:r>
    </w:p>
    <w:p w14:paraId="7122C2B6" w14:textId="77777777" w:rsidR="0014565C" w:rsidRDefault="00000000">
      <w:pPr>
        <w:spacing w:before="269" w:after="269"/>
        <w:ind w:left="120"/>
      </w:pPr>
      <w:r>
        <w:rPr>
          <w:rFonts w:ascii="Times New Roman" w:hAnsi="Times New Roman"/>
          <w:color w:val="000000"/>
        </w:rPr>
        <w:t>- ის საერთოდ არ შეცვლილა. მისას ნახევარი თავდაპირველად ავოს დილჰევიას შესახებ ჭორებმა და ლეგენდებმა შექმნა.</w:t>
      </w:r>
    </w:p>
    <w:p w14:paraId="5D94B7ED" w14:textId="77777777" w:rsidR="0014565C" w:rsidRDefault="00000000">
      <w:pPr>
        <w:spacing w:before="269" w:after="269"/>
        <w:ind w:left="120"/>
      </w:pPr>
      <w:r>
        <w:rPr>
          <w:rFonts w:ascii="Times New Roman" w:hAnsi="Times New Roman"/>
          <w:color w:val="000000"/>
        </w:rPr>
        <w:t>რაც მათ მოისმინეს, გოგონები გააოცა.</w:t>
      </w:r>
    </w:p>
    <w:p w14:paraId="2D60EA06" w14:textId="77777777" w:rsidR="0014565C" w:rsidRDefault="00000000">
      <w:pPr>
        <w:spacing w:before="269" w:after="269"/>
        <w:ind w:left="120"/>
      </w:pPr>
      <w:r>
        <w:rPr>
          <w:rFonts w:ascii="Times New Roman" w:hAnsi="Times New Roman"/>
          <w:color w:val="000000"/>
        </w:rPr>
        <w:t>— ...თუ ჭორები გაქრება, მისა მოკვდება. თუ არა და, მაშინ მას ავოს დილჰევია უწერია. ღვთის შვილი, რომელიც გაგანადგურებს... — ჩაილაპარაკა რეიმ. მის სახეზე ღიმილის ნატამალიც არ ეტყობოდა. — იმიტომ, რომ მე... გამოგონილი დემონთა მბრძანებელი გავაჩინე, ის...</w:t>
      </w:r>
    </w:p>
    <w:p w14:paraId="79FEA35F" w14:textId="77777777" w:rsidR="0014565C" w:rsidRDefault="00000000">
      <w:pPr>
        <w:spacing w:before="269" w:after="269"/>
        <w:ind w:left="120"/>
      </w:pPr>
      <w:r>
        <w:rPr>
          <w:rFonts w:ascii="Times New Roman" w:hAnsi="Times New Roman"/>
          <w:color w:val="000000"/>
        </w:rPr>
        <w:t>რეიმ კბილები მაგრად დააჭირა, მზერა დაბინდული ჰქონდა, სული კი ემოციებით იყო სავსე, რომელთა გადმოცემაც სიტყვებით შეუძლებელი იყო.</w:t>
      </w:r>
    </w:p>
    <w:p w14:paraId="38CE6062" w14:textId="77777777" w:rsidR="0014565C" w:rsidRDefault="00000000">
      <w:pPr>
        <w:spacing w:before="269" w:after="269"/>
        <w:ind w:left="120"/>
      </w:pPr>
      <w:r>
        <w:rPr>
          <w:rFonts w:ascii="Times New Roman" w:hAnsi="Times New Roman"/>
          <w:color w:val="000000"/>
        </w:rPr>
        <w:lastRenderedPageBreak/>
        <w:t>„ეს წარსულში იყო. ახლა აწმყოზე უნდა ვიფიქროთ“, - ვთქვი მე.</w:t>
      </w:r>
    </w:p>
    <w:p w14:paraId="60546697" w14:textId="77777777" w:rsidR="0014565C" w:rsidRDefault="00000000">
      <w:pPr>
        <w:spacing w:before="269" w:after="269"/>
        <w:ind w:left="120"/>
      </w:pPr>
      <w:r>
        <w:rPr>
          <w:rFonts w:ascii="Times New Roman" w:hAnsi="Times New Roman"/>
          <w:color w:val="000000"/>
        </w:rPr>
        <w:t>რეიმ თავი ასწია, ჩვენი მზერა შეხვდა ერთმანეთს და თავდაჯერებულად დაუქნია თავი.</w:t>
      </w:r>
    </w:p>
    <w:p w14:paraId="20F0AAA4" w14:textId="77777777" w:rsidR="0014565C" w:rsidRDefault="00000000">
      <w:pPr>
        <w:spacing w:before="269" w:after="269"/>
        <w:ind w:left="120"/>
      </w:pPr>
      <w:r>
        <w:rPr>
          <w:rFonts w:ascii="Times New Roman" w:hAnsi="Times New Roman"/>
          <w:color w:val="000000"/>
        </w:rPr>
        <w:t>„რაც შეიძლება მალე უნდა დავამარცხოთ ავოს დილჰევია. დემონთა მბრძანებელ ტირანზე ჭორებსა და ლეგენდებს შორის ბევრი აზესიონიდანაა, ასევე იმპერიულ ოჯახებში გავრცელებული ჭორები. თუ მისი ხასიათი მათ მიერ არის ჩამოყალიბებული, მაშინ ის ნამდვილად არ იქნება კარგი მმართველი.“</w:t>
      </w:r>
    </w:p>
    <w:p w14:paraId="4BCF0BC0" w14:textId="77777777" w:rsidR="0014565C" w:rsidRDefault="00000000">
      <w:pPr>
        <w:spacing w:before="269" w:after="269"/>
        <w:ind w:left="120"/>
      </w:pPr>
      <w:r>
        <w:rPr>
          <w:rFonts w:ascii="Times New Roman" w:hAnsi="Times New Roman"/>
          <w:color w:val="000000"/>
        </w:rPr>
        <w:t>მისი სიტყვების გათვალისწინებით, ადვილი დასაჯერებელია. და პირველები, ვინც მისი ქმედებებით დაზარალდებიან, ნახევარჯიშიანი დემონები იქნებიან.</w:t>
      </w:r>
    </w:p>
    <w:p w14:paraId="6102AB1A"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ხმალი ნამდვილად გახდება კოზირი, რომელიც ავოს დილჰევიას დაარტყამს...“ - გაჭირვებით წამოიძახა რეიმ.</w:t>
      </w:r>
    </w:p>
    <w:p w14:paraId="3E6AE2EE" w14:textId="77777777" w:rsidR="0014565C" w:rsidRDefault="00000000">
      <w:pPr>
        <w:spacing w:before="269" w:after="269"/>
        <w:ind w:left="120"/>
      </w:pPr>
      <w:r>
        <w:rPr>
          <w:rFonts w:ascii="Times New Roman" w:hAnsi="Times New Roman"/>
          <w:color w:val="000000"/>
        </w:rPr>
        <w:t>ხალხის ჭორები და ლეგენდები იმის შესახებ, რომ გმირმა კანონმა ღმერთებისა და ადამიანების სულების მახვილით დაამარცხა დემონი მბრძანებელი ტირანი, ნამდვილად გახდება დიდი სულის, ავოს დილჰევიას სუსტი წერტილი.</w:t>
      </w:r>
    </w:p>
    <w:p w14:paraId="2590A02D" w14:textId="77777777" w:rsidR="0014565C" w:rsidRDefault="00000000">
      <w:pPr>
        <w:spacing w:before="269" w:after="269"/>
        <w:ind w:left="120"/>
      </w:pPr>
      <w:r>
        <w:rPr>
          <w:rFonts w:ascii="Times New Roman" w:hAnsi="Times New Roman"/>
          <w:color w:val="000000"/>
        </w:rPr>
        <w:t>- მაგრამ მიშოჩკა მოკვდება, თუ ავოს დილჰევიას დავამარცხებთ.</w:t>
      </w:r>
    </w:p>
    <w:p w14:paraId="385D9E6A" w14:textId="77777777" w:rsidR="0014565C" w:rsidRDefault="00000000">
      <w:pPr>
        <w:spacing w:before="269" w:after="269"/>
        <w:ind w:left="120"/>
      </w:pPr>
      <w:r>
        <w:rPr>
          <w:rFonts w:ascii="Times New Roman" w:hAnsi="Times New Roman"/>
          <w:color w:val="000000"/>
        </w:rPr>
        <w:t>ელეონორას სიტყვების გაგონებაზე ზესიას სახეზე სევდა შეეპარა.</w:t>
      </w:r>
    </w:p>
    <w:p w14:paraId="7A930798" w14:textId="77777777" w:rsidR="0014565C" w:rsidRDefault="00000000">
      <w:pPr>
        <w:spacing w:before="269" w:after="269"/>
        <w:ind w:left="120"/>
      </w:pPr>
      <w:r>
        <w:rPr>
          <w:rFonts w:ascii="Times New Roman" w:hAnsi="Times New Roman"/>
          <w:color w:val="000000"/>
        </w:rPr>
        <w:t>— …საწყალი… მისა…</w:t>
      </w:r>
    </w:p>
    <w:p w14:paraId="7597502C" w14:textId="77777777" w:rsidR="0014565C" w:rsidRDefault="00000000">
      <w:pPr>
        <w:spacing w:before="269" w:after="269"/>
        <w:ind w:left="120"/>
      </w:pPr>
      <w:r>
        <w:rPr>
          <w:rFonts w:ascii="Times New Roman" w:hAnsi="Times New Roman"/>
          <w:color w:val="000000"/>
        </w:rPr>
        <w:t>საშამ თავზე ხელი დაიდო და ღრმად ჩაფიქრდა.</w:t>
      </w:r>
    </w:p>
    <w:p w14:paraId="48EB8EDC" w14:textId="77777777" w:rsidR="0014565C" w:rsidRDefault="00000000">
      <w:pPr>
        <w:spacing w:before="269" w:after="269"/>
        <w:ind w:left="120"/>
      </w:pPr>
      <w:r>
        <w:rPr>
          <w:rFonts w:ascii="Times New Roman" w:hAnsi="Times New Roman"/>
          <w:color w:val="000000"/>
        </w:rPr>
        <w:t>— ...მისა ნახევრად სულია, ნახევრად დემონი. მისი ნახევარი მაინც ავოს დილჰევიაა. თუ ის გაქრება, მისა უბრალოდ ვერ გადარჩება...</w:t>
      </w:r>
    </w:p>
    <w:p w14:paraId="0FD476E6" w14:textId="77777777" w:rsidR="0014565C" w:rsidRDefault="00000000">
      <w:pPr>
        <w:spacing w:before="269" w:after="269"/>
        <w:ind w:left="120"/>
      </w:pPr>
      <w:r>
        <w:rPr>
          <w:rFonts w:ascii="Times New Roman" w:hAnsi="Times New Roman"/>
          <w:color w:val="000000"/>
        </w:rPr>
        <w:t>„სპირიტუალისტით დაავადდება“, - ჩაილაპარაკა მიშამ.</w:t>
      </w:r>
    </w:p>
    <w:p w14:paraId="64E21B63" w14:textId="77777777" w:rsidR="0014565C" w:rsidRDefault="00000000">
      <w:pPr>
        <w:spacing w:before="269" w:after="269"/>
        <w:ind w:left="120"/>
      </w:pPr>
      <w:r>
        <w:rPr>
          <w:rFonts w:ascii="Times New Roman" w:hAnsi="Times New Roman"/>
          <w:color w:val="000000"/>
        </w:rPr>
        <w:t>- რას ამბობ, უბრალოდ უნდა ვიფიქროთ, როგორ დავამარცხოთ ავოს დილჰევია მარტო. დიახ, ეს შეუძლებელია, მაგრამ მე არ ვარ იმათგანი, ვინც წუწუნებს იმაზე, თუ როგორ ვერ შევძლებთ წარმატებას მხოლოდ ასეთი ტრივიალური შეუძლებლობის გამო.</w:t>
      </w:r>
    </w:p>
    <w:p w14:paraId="514189E4" w14:textId="77777777" w:rsidR="0014565C" w:rsidRDefault="00000000">
      <w:pPr>
        <w:spacing w:before="269" w:after="269"/>
        <w:ind w:left="120"/>
      </w:pPr>
      <w:r>
        <w:rPr>
          <w:rFonts w:ascii="Times New Roman" w:hAnsi="Times New Roman"/>
          <w:color w:val="000000"/>
        </w:rPr>
        <w:t>ამის თქმის შემდეგ რეისკენ მივბრუნდი.</w:t>
      </w:r>
    </w:p>
    <w:p w14:paraId="5A53E35E" w14:textId="77777777" w:rsidR="0014565C" w:rsidRDefault="00000000">
      <w:pPr>
        <w:spacing w:before="269" w:after="269"/>
        <w:ind w:left="120"/>
      </w:pPr>
      <w:r>
        <w:rPr>
          <w:rFonts w:ascii="Times New Roman" w:hAnsi="Times New Roman"/>
          <w:color w:val="000000"/>
        </w:rPr>
        <w:t>„2000 წლის წინ, მე მხოლოდ დანებება გავაკეთე. მაგრამ ამჯერად არასდროს დანებდები“, - თქვა მან გადაწყვეტილი მზერით.</w:t>
      </w:r>
    </w:p>
    <w:p w14:paraId="5F466A6F" w14:textId="77777777" w:rsidR="0014565C" w:rsidRDefault="00000000">
      <w:pPr>
        <w:spacing w:before="269" w:after="269"/>
        <w:ind w:left="120"/>
      </w:pPr>
      <w:r>
        <w:rPr>
          <w:rFonts w:ascii="Times New Roman" w:hAnsi="Times New Roman"/>
          <w:color w:val="000000"/>
        </w:rPr>
        <w:t>ამ დროს გაისმა მიწისძვრის მსგავსი ძლიერი ხმა და სულების მეფის ციხე შეირყა. უფრო ზუსტად, არა ციხე, არამედ თავად უზარმაზარი წარმონაქმნი ხე შეირყა.</w:t>
      </w:r>
    </w:p>
    <w:p w14:paraId="2B6E03A2" w14:textId="77777777" w:rsidR="0014565C" w:rsidRDefault="00000000">
      <w:pPr>
        <w:spacing w:before="269" w:after="269"/>
        <w:ind w:left="120"/>
      </w:pPr>
      <w:r>
        <w:rPr>
          <w:rFonts w:ascii="Times New Roman" w:hAnsi="Times New Roman"/>
          <w:color w:val="000000"/>
        </w:rPr>
        <w:lastRenderedPageBreak/>
        <w:t>ოთახში უთვალავი ტოტი იზრდებოდა და მთელ ადგილს ფარავდა, თითქოს ჭუპრს ქმნიდა.</w:t>
      </w:r>
    </w:p>
    <w:p w14:paraId="368E397D" w14:textId="77777777" w:rsidR="0014565C" w:rsidRDefault="00000000">
      <w:pPr>
        <w:spacing w:before="269" w:after="269"/>
        <w:ind w:left="120"/>
      </w:pPr>
      <w:r>
        <w:rPr>
          <w:rFonts w:ascii="Times New Roman" w:hAnsi="Times New Roman"/>
          <w:color w:val="000000"/>
        </w:rPr>
        <w:t>- ჰმ, გინდა, რომ აქედან წასვლაში ხელი შეგვიშალო, ენიუნიენ?</w:t>
      </w:r>
    </w:p>
    <w:p w14:paraId="09404FDF" w14:textId="77777777" w:rsidR="0014565C" w:rsidRDefault="00000000">
      <w:pPr>
        <w:spacing w:before="269" w:after="269"/>
        <w:ind w:left="120"/>
      </w:pPr>
      <w:r>
        <w:rPr>
          <w:rFonts w:ascii="Times New Roman" w:hAnsi="Times New Roman"/>
          <w:color w:val="000000"/>
        </w:rPr>
        <w:t>- მაპატიე. არ შემიძლია უფლება მოგცე, ჩვენი დედის ქალიშვილს შეეხო. აქ, აჰარტელნში დარჩები. - გაისმა განათლების უზარმაზარი ხის ჩახლეჩილი ხმა.</w:t>
      </w:r>
    </w:p>
    <w:p w14:paraId="0344E13A" w14:textId="77777777" w:rsidR="0014565C" w:rsidRDefault="00000000">
      <w:pPr>
        <w:spacing w:before="269" w:after="269"/>
        <w:ind w:left="120"/>
      </w:pPr>
      <w:r>
        <w:rPr>
          <w:rFonts w:ascii="Times New Roman" w:hAnsi="Times New Roman"/>
          <w:color w:val="000000"/>
        </w:rPr>
        <w:t>ვცადე „გატომის“ გამოყენება, მაგრამ სივრცეში ორი წერტილის დაკავშირება ვერ შევძელი.</w:t>
      </w:r>
    </w:p>
    <w:p w14:paraId="04811EED" w14:textId="77777777" w:rsidR="0014565C" w:rsidRDefault="00000000">
      <w:pPr>
        <w:spacing w:before="269" w:after="269"/>
        <w:ind w:left="120"/>
      </w:pPr>
      <w:r>
        <w:rPr>
          <w:rFonts w:ascii="Times New Roman" w:hAnsi="Times New Roman"/>
          <w:color w:val="000000"/>
        </w:rPr>
        <w:t>- ძალიან ვწუხვარ, მაგრამ დამატებითი გაკვეთილების ჭუპრი გამოვიყენე. ეს განათლების უზარმაზარი ხის საიდუმლო იარაღია, რომელიც არადამაკმაყოფილებელი შეფასებების მქონე მოსწავლეებს სწავლას აიძულებს. აქედან წასვლა შეუძლებელია, სანამ ყველა დამატებით გაკვეთილს არ დაასრულებ.</w:t>
      </w:r>
    </w:p>
    <w:p w14:paraId="688C2E0F" w14:textId="77777777" w:rsidR="0014565C" w:rsidRDefault="00000000">
      <w:pPr>
        <w:spacing w:before="269" w:after="269"/>
        <w:ind w:left="120"/>
      </w:pPr>
      <w:r>
        <w:rPr>
          <w:rFonts w:ascii="Times New Roman" w:hAnsi="Times New Roman"/>
          <w:color w:val="000000"/>
        </w:rPr>
        <w:t>სულები დიდი სულის, რენოს, მოკავშირეები არიან. ვფიქრობ, გასაკვირი არ არის, რომ ისინი ასევე მის ქალიშვილს, ავოს დილჰევიას მხარს დაუჭერენ.</w:t>
      </w:r>
    </w:p>
    <w:p w14:paraId="64CFDC9D" w14:textId="77777777" w:rsidR="0014565C" w:rsidRDefault="00000000">
      <w:pPr>
        <w:spacing w:before="269" w:after="269"/>
        <w:ind w:left="120"/>
      </w:pPr>
      <w:r>
        <w:rPr>
          <w:rFonts w:ascii="Times New Roman" w:hAnsi="Times New Roman"/>
          <w:color w:val="000000"/>
        </w:rPr>
        <w:t>„მე მშვენივრად მესმის თქვენი გრძნობები, მაგრამ არ ვაპირებ ჩუმად შევასრულო თქვენი ბრძანებები.“</w:t>
      </w:r>
    </w:p>
    <w:p w14:paraId="154F6887" w14:textId="77777777" w:rsidR="0014565C" w:rsidRDefault="00000000">
      <w:pPr>
        <w:spacing w:before="269" w:after="269"/>
        <w:ind w:left="120"/>
      </w:pPr>
      <w:r>
        <w:rPr>
          <w:rFonts w:ascii="Times New Roman" w:hAnsi="Times New Roman"/>
          <w:color w:val="000000"/>
        </w:rPr>
        <w:t>ჩემს წინ ჯადოსნური წრე დავხატე და ენერგია ჩავასხი. კუპრივით შავი მზე გამოფრინდა მისგან, სინათლის კვალი დატოვა და პირდაპირ ჭუპრის კედელს შეეჯახა.</w:t>
      </w:r>
    </w:p>
    <w:p w14:paraId="2269AF54" w14:textId="77777777" w:rsidR="0014565C" w:rsidRDefault="00000000">
      <w:pPr>
        <w:spacing w:before="269" w:after="269"/>
        <w:ind w:left="120"/>
      </w:pPr>
      <w:r>
        <w:rPr>
          <w:rFonts w:ascii="Times New Roman" w:hAnsi="Times New Roman"/>
          <w:color w:val="000000"/>
        </w:rPr>
        <w:t>- წარმატებას ვერ მიაღწევ. განათლების ხეში უხეში ძალის გამოყენება მკაცრად აკრძალულია.</w:t>
      </w:r>
    </w:p>
    <w:p w14:paraId="4B77EA67" w14:textId="77777777" w:rsidR="0014565C" w:rsidRDefault="00000000">
      <w:pPr>
        <w:spacing w:before="269" w:after="269"/>
        <w:ind w:left="120"/>
      </w:pPr>
      <w:r>
        <w:rPr>
          <w:rFonts w:ascii="Times New Roman" w:hAnsi="Times New Roman"/>
          <w:color w:val="000000"/>
        </w:rPr>
        <w:t>ენიუნიენი მართალი იყო, ჭუპრს მნიშვნელოვანი დაზიანება არ მიუღია და მხოლოდ ოდნავ დაიწვა.</w:t>
      </w:r>
    </w:p>
    <w:p w14:paraId="526856CC" w14:textId="77777777" w:rsidR="0014565C" w:rsidRDefault="00000000">
      <w:pPr>
        <w:spacing w:before="269" w:after="269"/>
        <w:ind w:left="120"/>
      </w:pPr>
      <w:r>
        <w:rPr>
          <w:rFonts w:ascii="Times New Roman" w:hAnsi="Times New Roman"/>
          <w:color w:val="000000"/>
        </w:rPr>
        <w:t>- ცუდი არ არის. მაგრამ ეს შორს არის იმ ყველაფრისგან, რისი გაკეთებაც ჩემს „უხეშ ძალას“ შეუძლია.</w:t>
      </w:r>
    </w:p>
    <w:p w14:paraId="07D6A0BC" w14:textId="77777777" w:rsidR="0014565C" w:rsidRDefault="00000000">
      <w:pPr>
        <w:spacing w:before="269" w:after="269"/>
        <w:ind w:left="120"/>
      </w:pPr>
      <w:r>
        <w:rPr>
          <w:rFonts w:ascii="Times New Roman" w:hAnsi="Times New Roman"/>
          <w:color w:val="000000"/>
        </w:rPr>
        <w:t>ჯადოსნური წრე ისევ დავხატე და ის ას ქვემეხად გადაიქცა. მათ „გიო გრაზეს“ ესროლეს, ყველა ზალპი კედლის ზუსტად ერთ წერტილზე იყო კონცენტრირებული. მრავალი აფეთქების ხმა გაისმა და დამატებითი კლასების ჭუპრი ძლიერად შეირყა.</w:t>
      </w:r>
    </w:p>
    <w:p w14:paraId="4FE110DB" w14:textId="77777777" w:rsidR="0014565C" w:rsidRDefault="00000000">
      <w:pPr>
        <w:spacing w:before="269" w:after="269"/>
        <w:ind w:left="120"/>
      </w:pPr>
      <w:r>
        <w:rPr>
          <w:rFonts w:ascii="Times New Roman" w:hAnsi="Times New Roman"/>
          <w:color w:val="000000"/>
        </w:rPr>
        <w:t>- არაფერი გამოვა... არაფერი გამოვა... ამითაც კი ვერაფერს...!</w:t>
      </w:r>
    </w:p>
    <w:p w14:paraId="0850831E" w14:textId="77777777" w:rsidR="0014565C" w:rsidRDefault="00000000">
      <w:pPr>
        <w:spacing w:before="269" w:after="269"/>
        <w:ind w:left="120"/>
      </w:pPr>
      <w:r>
        <w:rPr>
          <w:rFonts w:ascii="Times New Roman" w:hAnsi="Times New Roman"/>
          <w:color w:val="000000"/>
        </w:rPr>
        <w:t>შავი ალი მორევში გაეხვა და ჭუპრი ცეცხლში გაეხვა.</w:t>
      </w:r>
    </w:p>
    <w:p w14:paraId="13C2DC69" w14:textId="77777777" w:rsidR="0014565C" w:rsidRDefault="00000000">
      <w:pPr>
        <w:spacing w:before="269" w:after="269"/>
        <w:ind w:left="120"/>
      </w:pPr>
      <w:r>
        <w:rPr>
          <w:rFonts w:ascii="Times New Roman" w:hAnsi="Times New Roman"/>
          <w:color w:val="000000"/>
        </w:rPr>
        <w:t>— რა... როგორ?...</w:t>
      </w:r>
    </w:p>
    <w:p w14:paraId="358E58B3" w14:textId="77777777" w:rsidR="0014565C" w:rsidRDefault="00000000">
      <w:pPr>
        <w:spacing w:before="269" w:after="269"/>
        <w:ind w:left="120"/>
      </w:pPr>
      <w:r>
        <w:rPr>
          <w:rFonts w:ascii="Times New Roman" w:hAnsi="Times New Roman"/>
          <w:color w:val="000000"/>
        </w:rPr>
        <w:lastRenderedPageBreak/>
        <w:t>ნახშირისფერმა შავმა მზემ კედელი დაანგრია და მასში უზარმაზარი გვირაბი გააჩინა.</w:t>
      </w:r>
    </w:p>
    <w:p w14:paraId="30ED997A" w14:textId="77777777" w:rsidR="0014565C" w:rsidRDefault="00000000">
      <w:pPr>
        <w:spacing w:before="269" w:after="269"/>
        <w:ind w:left="120"/>
      </w:pPr>
      <w:r>
        <w:rPr>
          <w:rFonts w:ascii="Times New Roman" w:hAnsi="Times New Roman"/>
          <w:color w:val="000000"/>
        </w:rPr>
        <w:t>„განათლების სფეროში თქვენი შესაძლებლობები ნამდვილად შეუდარებელია. მათი დახმარებით შეგიძლიათ აქ გამოკეტოთ ისინიც კი, ვინც მაგიური ძალით გჯობნით.“</w:t>
      </w:r>
    </w:p>
    <w:p w14:paraId="2625BDFB" w14:textId="77777777" w:rsidR="0014565C" w:rsidRDefault="00000000">
      <w:pPr>
        <w:spacing w:before="269" w:after="269"/>
        <w:ind w:left="120"/>
      </w:pPr>
      <w:r>
        <w:rPr>
          <w:rFonts w:ascii="Times New Roman" w:hAnsi="Times New Roman"/>
          <w:color w:val="000000"/>
        </w:rPr>
        <w:t>ახალი ტოტები ამოიზარდა, რომლებიც ჭუპრის დახურვას ცდილობდნენ, მაგრამ შავი ცეცხლი ხვრელის გარშემო აგრძელებდა გავრცელებას და გასასვლელი ჩვენს თვალწინ მხოლოდ ფართოვდებოდა.</w:t>
      </w:r>
    </w:p>
    <w:p w14:paraId="10F605CD" w14:textId="77777777" w:rsidR="0014565C" w:rsidRDefault="00000000">
      <w:pPr>
        <w:spacing w:before="269" w:after="269"/>
        <w:ind w:left="120"/>
      </w:pPr>
      <w:r>
        <w:rPr>
          <w:rFonts w:ascii="Times New Roman" w:hAnsi="Times New Roman"/>
          <w:color w:val="000000"/>
        </w:rPr>
        <w:t>„მაგრამ იმ სტუდენტების იძულება, რომლებსაც ცუდი ნიშნები არ აქვთ, დამატებითი გაკვეთილების გავლა განათლება არ არის“, - ვთქვი მე და მის საკუთარ ჭორებსა და ლეგენდებზე მივუთითე. „ეს ფიზიკური დასჯაა, ენიუნიენ. და მე არასდროს წავაგებ უხეში ძალის დუელში“.</w:t>
      </w:r>
    </w:p>
    <w:p w14:paraId="4949451E" w14:textId="77777777" w:rsidR="0014565C" w:rsidRDefault="00000000">
      <w:pPr>
        <w:spacing w:before="269" w:after="269"/>
        <w:ind w:left="120"/>
      </w:pPr>
      <w:r>
        <w:rPr>
          <w:rFonts w:ascii="Times New Roman" w:hAnsi="Times New Roman"/>
          <w:color w:val="000000"/>
        </w:rPr>
        <w:t>— …უჰ…</w:t>
      </w:r>
    </w:p>
    <w:p w14:paraId="1AED59DB" w14:textId="77777777" w:rsidR="0014565C" w:rsidRDefault="00000000">
      <w:pPr>
        <w:spacing w:before="269" w:after="269"/>
        <w:ind w:left="120"/>
      </w:pPr>
      <w:r>
        <w:rPr>
          <w:rFonts w:ascii="Times New Roman" w:hAnsi="Times New Roman"/>
          <w:color w:val="000000"/>
        </w:rPr>
        <w:t>სულებს არ შეუძლიათ გადაუხვიონ საკუთარ ჭორებსა და ლეგენდებს, თუნდაც რენოს დიდი სულის გულისთვის. ისარგებლა იმით, რომ ტოტები ჩემი წარსული სიტყვების შიშით გაჩერდნენ, მე, მიწაში ჩემი ნაბიჯების კვალი დავტოვე და ჭუპრში არსებულ ხვრელში შევედი.</w:t>
      </w:r>
    </w:p>
    <w:p w14:paraId="1E9CE4C0" w14:textId="77777777" w:rsidR="0014565C" w:rsidRDefault="00000000">
      <w:pPr>
        <w:spacing w:before="269" w:after="269"/>
        <w:ind w:left="120"/>
      </w:pPr>
      <w:r>
        <w:rPr>
          <w:rFonts w:ascii="Times New Roman" w:hAnsi="Times New Roman"/>
          <w:color w:val="000000"/>
        </w:rPr>
        <w:t>- წავიდეთ.</w:t>
      </w:r>
    </w:p>
    <w:p w14:paraId="04006A74" w14:textId="77777777" w:rsidR="0014565C" w:rsidRDefault="00000000">
      <w:pPr>
        <w:spacing w:before="269" w:after="269"/>
        <w:ind w:left="120"/>
      </w:pPr>
      <w:r>
        <w:rPr>
          <w:rFonts w:ascii="Times New Roman" w:hAnsi="Times New Roman"/>
          <w:color w:val="000000"/>
        </w:rPr>
        <w:t>ჩემი ბრძანების გაგონებაზე რეიმ, მიშამ და ყველა დანარჩენმა ჩემს უკან გაიქცნენ და ჩვენ სულების მეფის ციხესიმაგრიდან გამოვედით. ჩვენს გარშემო მოტივტივე ღრუბლები მაშინვე მოგვიახლოვდნენ და გასასვლელი გადაკეტეს.</w:t>
      </w:r>
    </w:p>
    <w:p w14:paraId="1F00894F" w14:textId="77777777" w:rsidR="0014565C" w:rsidRDefault="00000000">
      <w:pPr>
        <w:spacing w:before="269" w:after="269"/>
        <w:ind w:left="120"/>
      </w:pPr>
      <w:r>
        <w:rPr>
          <w:rFonts w:ascii="Times New Roman" w:hAnsi="Times New Roman"/>
          <w:color w:val="000000"/>
        </w:rPr>
        <w:t>- ნუ გეშინიათ მათი, მოდით, ქვევით ჩავხტეთ.</w:t>
      </w:r>
    </w:p>
    <w:p w14:paraId="72A052C5" w14:textId="77777777" w:rsidR="0014565C" w:rsidRDefault="00000000">
      <w:pPr>
        <w:spacing w:before="269" w:after="269"/>
        <w:ind w:left="120"/>
      </w:pPr>
      <w:r>
        <w:rPr>
          <w:rFonts w:ascii="Times New Roman" w:hAnsi="Times New Roman"/>
          <w:color w:val="000000"/>
        </w:rPr>
        <w:t>ღრუბლებს შორის უფსკრულში შევხტი.</w:t>
      </w:r>
    </w:p>
    <w:p w14:paraId="0B943CD1" w14:textId="77777777" w:rsidR="0014565C" w:rsidRDefault="00000000">
      <w:pPr>
        <w:spacing w:before="269" w:after="269"/>
        <w:ind w:left="120"/>
      </w:pPr>
      <w:r>
        <w:rPr>
          <w:rFonts w:ascii="Times New Roman" w:hAnsi="Times New Roman"/>
          <w:color w:val="000000"/>
        </w:rPr>
        <w:t>ამის შემდეგ რეი, მიშა და საშა ხტებოდნენ. მათ მიჰყვებოდნენ ელეონორა და ზესია, ბოლოს კი, უკანასკნელები, გულშემატკივრების კავშირის გოგონები. მხედველობის არე დიდი სიჩქარით ცურავდა და ჩვენ სწრაფად დავიწყეთ ვარდნა იმ უზარმაზარი ხიდან, რომელზეც ავდიოდით. როდესაც თითქმის სატესტო ოთახს მივაღწიეთ, გულშემატკივრების კავშირის გოგონებს „ფლესი“ გამოვიყენე და ნელა მიწაზე დავსვი. დანარჩენებიც პრობლემების გარეშე დაეშვნენ.</w:t>
      </w:r>
    </w:p>
    <w:p w14:paraId="50EDCB1B" w14:textId="77777777" w:rsidR="0014565C" w:rsidRDefault="00000000">
      <w:pPr>
        <w:spacing w:before="269" w:after="269"/>
        <w:ind w:left="120"/>
      </w:pPr>
      <w:r>
        <w:rPr>
          <w:rFonts w:ascii="Times New Roman" w:hAnsi="Times New Roman"/>
          <w:color w:val="000000"/>
        </w:rPr>
        <w:t>- ...ეს ვინ არის?</w:t>
      </w:r>
    </w:p>
    <w:p w14:paraId="4D95B8F4" w14:textId="77777777" w:rsidR="0014565C" w:rsidRDefault="00000000">
      <w:pPr>
        <w:spacing w:before="269" w:after="269"/>
        <w:ind w:left="120"/>
      </w:pPr>
      <w:r>
        <w:rPr>
          <w:rFonts w:ascii="Times New Roman" w:hAnsi="Times New Roman"/>
          <w:color w:val="000000"/>
        </w:rPr>
        <w:t>მიშას ჯადოსნური თვალების წინ რამდენიმე ათეული დემონი იდგა. თითოეულ მათგანს ჰქონდა ჯადოსნური ძალა, რომელიც დღევანდელი ეპოქის დემონებთან შედარებაც კი არ შეეძლო. 2000 წლის წინ ისინი ჩემი ქვეშევრდომები იყვნენ. როგორც ჩანს, ქვესკნელის მეფემ მათი გადარჩენა მოახერხა.</w:t>
      </w:r>
    </w:p>
    <w:p w14:paraId="03E542EF" w14:textId="77777777" w:rsidR="0014565C" w:rsidRDefault="00000000">
      <w:pPr>
        <w:spacing w:before="269" w:after="269"/>
        <w:ind w:left="120"/>
      </w:pPr>
      <w:r>
        <w:rPr>
          <w:rFonts w:ascii="Times New Roman" w:hAnsi="Times New Roman"/>
          <w:color w:val="000000"/>
        </w:rPr>
        <w:lastRenderedPageBreak/>
        <w:t>თუმცა, ისინი უცნაურად გამოიყურებოდნენ.</w:t>
      </w:r>
    </w:p>
    <w:p w14:paraId="0D457995" w14:textId="77777777" w:rsidR="0014565C" w:rsidRDefault="00000000">
      <w:pPr>
        <w:spacing w:before="269" w:after="269"/>
        <w:ind w:left="120"/>
      </w:pPr>
      <w:r>
        <w:rPr>
          <w:rFonts w:ascii="Times New Roman" w:hAnsi="Times New Roman"/>
          <w:color w:val="000000"/>
        </w:rPr>
        <w:t>- ანოს ვოლდიგოდი.</w:t>
      </w:r>
    </w:p>
    <w:p w14:paraId="3D5609CB" w14:textId="77777777" w:rsidR="0014565C" w:rsidRDefault="00000000">
      <w:pPr>
        <w:spacing w:before="269" w:after="269"/>
        <w:ind w:left="120"/>
      </w:pPr>
      <w:r>
        <w:rPr>
          <w:rFonts w:ascii="Times New Roman" w:hAnsi="Times New Roman"/>
          <w:color w:val="000000"/>
        </w:rPr>
        <w:t>ერთ-ერთი დემონი წინ წამოდგა და დემონური ხმალი ამოიღო. მისი სახელი იყო ნიგიტი და ჩემს ხელქვეითებს შორის ხმლის ოსტატობით სინის შემდეგ მეორე ადგილზე იყო.</w:t>
      </w:r>
    </w:p>
    <w:p w14:paraId="28C28139" w14:textId="77777777" w:rsidR="0014565C" w:rsidRDefault="00000000">
      <w:pPr>
        <w:spacing w:before="269" w:after="269"/>
        <w:ind w:left="120"/>
      </w:pPr>
      <w:r>
        <w:rPr>
          <w:rFonts w:ascii="Times New Roman" w:hAnsi="Times New Roman"/>
          <w:color w:val="000000"/>
        </w:rPr>
        <w:t>- ჩვენმა ბატონმა ბრძანა, თქვენი საძირკველი აგვეღო.</w:t>
      </w:r>
    </w:p>
    <w:p w14:paraId="48E41E54" w14:textId="77777777" w:rsidR="0014565C" w:rsidRDefault="00000000">
      <w:pPr>
        <w:spacing w:before="269" w:after="269"/>
        <w:ind w:left="120"/>
      </w:pPr>
      <w:r>
        <w:rPr>
          <w:rFonts w:ascii="Times New Roman" w:hAnsi="Times New Roman"/>
          <w:color w:val="000000"/>
        </w:rPr>
        <w:t>მისი ხმა სიგნალად იქცა და ყველა დანარჩენი მაშინვე მომვარდა. მომდევნო წამს, არსაიდან წითელი შუბი გამოჩნდა, რომელიც ნიგიტას მიმართულებით მოძრაობდა. მან მაშინვე თავი დაიცვა თავისი დემონური ხმლით და შორს უკან გადახტა. სხვა დემონებიც გაჩერდნენ.</w:t>
      </w:r>
    </w:p>
    <w:p w14:paraId="726C6650" w14:textId="77777777" w:rsidR="0014565C" w:rsidRDefault="00000000">
      <w:pPr>
        <w:spacing w:before="269" w:after="269"/>
        <w:ind w:left="120"/>
      </w:pPr>
      <w:r>
        <w:rPr>
          <w:rFonts w:ascii="Times New Roman" w:hAnsi="Times New Roman"/>
          <w:color w:val="000000"/>
        </w:rPr>
        <w:t>- რა უსიამოვნო სიტუაციაა ეს. ამიტომაც ვთქვი, რომ ღმერთებს არასაკმარისად აფასებ.</w:t>
      </w:r>
    </w:p>
    <w:p w14:paraId="439DF72F" w14:textId="77777777" w:rsidR="0014565C" w:rsidRDefault="00000000">
      <w:pPr>
        <w:spacing w:before="269" w:after="269"/>
        <w:ind w:left="120"/>
      </w:pPr>
      <w:r>
        <w:rPr>
          <w:rFonts w:ascii="Times New Roman" w:hAnsi="Times New Roman"/>
          <w:color w:val="000000"/>
        </w:rPr>
        <w:t>სიკვდილის შემდგომი ცხოვრების მეფე, იჯესი, ჩვენს შორის იდგა, თითქოს გზას გვიღობავდა.</w:t>
      </w:r>
    </w:p>
    <w:p w14:paraId="1E20A41D" w14:textId="77777777" w:rsidR="0014565C" w:rsidRDefault="00000000">
      <w:pPr>
        <w:spacing w:before="269" w:after="269"/>
        <w:ind w:left="120"/>
      </w:pPr>
      <w:r>
        <w:rPr>
          <w:rFonts w:ascii="Times New Roman" w:hAnsi="Times New Roman"/>
          <w:color w:val="000000"/>
        </w:rPr>
        <w:t>„როგორც ჩანს, ღვთის შვილმა მიითვისა თქვენი ქვეშევრდომები ბოლო ორი ათასი წლის განმავლობაში. მათი ნახევარი, იმ ღმერთთან ერთად, რომელმაც ელდმეიდის ცხედარი მიიღო, უკვე დელზოგეიდში გადავიდა საცხოვრებლად.“</w:t>
      </w:r>
    </w:p>
    <w:p w14:paraId="65449E6F" w14:textId="77777777" w:rsidR="0014565C" w:rsidRDefault="00000000">
      <w:pPr>
        <w:spacing w:before="269" w:after="269"/>
        <w:ind w:left="120"/>
      </w:pPr>
      <w:r>
        <w:rPr>
          <w:rFonts w:ascii="Times New Roman" w:hAnsi="Times New Roman"/>
          <w:color w:val="000000"/>
        </w:rPr>
        <w:t>ნოსგალიამ შეძლო საგამოცდო ექსპედიციის შეჩერება უფროსების ბრძანებით, რადგან მელჰეისი ავოს დილჰევიას მხარეს იყო?</w:t>
      </w:r>
    </w:p>
    <w:p w14:paraId="147F077B" w14:textId="77777777" w:rsidR="0014565C" w:rsidRDefault="00000000">
      <w:pPr>
        <w:spacing w:before="269" w:after="269"/>
        <w:ind w:left="120"/>
      </w:pPr>
      <w:r>
        <w:rPr>
          <w:rFonts w:ascii="Times New Roman" w:hAnsi="Times New Roman"/>
          <w:color w:val="000000"/>
        </w:rPr>
        <w:t>ავოს დილჰევია დიდი სულია, რომელიც დემონთა მბრძანებლის, ტირანის ჭორებიდან დაიბადა და ასევე ღვთის შვილის ორდენის მფლობელია. გასაკვირი არ არის, რომ ის ნოსგალიას მხარესაა.</w:t>
      </w:r>
    </w:p>
    <w:p w14:paraId="684EB686" w14:textId="77777777" w:rsidR="0014565C" w:rsidRDefault="00000000">
      <w:pPr>
        <w:spacing w:before="269" w:after="269"/>
        <w:ind w:left="120"/>
      </w:pPr>
      <w:r>
        <w:rPr>
          <w:rFonts w:ascii="Times New Roman" w:hAnsi="Times New Roman"/>
          <w:color w:val="000000"/>
        </w:rPr>
        <w:t>- აქ ჯდომის დრო არ გაქვს. გადი აქედან უკვე. - ქვესკნელის მეფემ სიმძიმის ცენტრი დაწია და დემონური შუბი ჩემს ქვეშევრდომებს მიმართა. - მე თვითონ გავუმკლავდები მათ. შენი სიკეთის პატივისცემის ნიშნად, ნამდვილად არ გავანადგურებ მათ.</w:t>
      </w:r>
    </w:p>
    <w:p w14:paraId="2EBD1F67" w14:textId="77777777" w:rsidR="0014565C" w:rsidRDefault="00000000">
      <w:pPr>
        <w:spacing w:before="269" w:after="269"/>
        <w:ind w:left="120"/>
      </w:pPr>
      <w:r>
        <w:rPr>
          <w:rFonts w:ascii="Times New Roman" w:hAnsi="Times New Roman"/>
          <w:color w:val="000000"/>
        </w:rPr>
        <w:t>- და ვხედავ, რომ ამ 2000 წლის განმავლობაში შენ რბილი გახდი, სიკვდილის შემდგომი ცხოვრების მეფეო.</w:t>
      </w:r>
    </w:p>
    <w:p w14:paraId="286A7B66" w14:textId="77777777" w:rsidR="0014565C" w:rsidRDefault="00000000">
      <w:pPr>
        <w:spacing w:before="269" w:after="269"/>
        <w:ind w:left="120"/>
      </w:pPr>
      <w:r>
        <w:rPr>
          <w:rFonts w:ascii="Times New Roman" w:hAnsi="Times New Roman"/>
          <w:color w:val="000000"/>
        </w:rPr>
        <w:t>- როგორც ადრე ვთქვი: „ვარსკვლავები უბრალოდ გასწორდნენ“. ჩვენ უბრალოდ საერთო მიზანი გვაქვს. - თქვა აიჯესმა შემობრუნების გარეშე.</w:t>
      </w:r>
    </w:p>
    <w:p w14:paraId="180CCEC0" w14:textId="77777777" w:rsidR="0014565C" w:rsidRDefault="00000000">
      <w:pPr>
        <w:spacing w:before="269" w:after="269"/>
        <w:ind w:left="120"/>
      </w:pPr>
      <w:r>
        <w:rPr>
          <w:rFonts w:ascii="Times New Roman" w:hAnsi="Times New Roman"/>
          <w:color w:val="000000"/>
        </w:rPr>
        <w:t>მან წითელი დემონური შუბი იატაკისკენ მიმართა და გახვრიტა. უფრო მეტიც, განზომილებების გავლით შუბმა არა იჯესის ფეხქვეშ, არამედ ჩემს ქვეშ გახვრიტა.</w:t>
      </w:r>
    </w:p>
    <w:p w14:paraId="3E64554C" w14:textId="77777777" w:rsidR="0014565C" w:rsidRDefault="00000000">
      <w:pPr>
        <w:spacing w:before="269" w:after="269"/>
        <w:ind w:left="120"/>
      </w:pPr>
      <w:r>
        <w:rPr>
          <w:rFonts w:ascii="Times New Roman" w:hAnsi="Times New Roman"/>
          <w:color w:val="000000"/>
        </w:rPr>
        <w:t>იატაკში ხვრელი იყო და ქვედა სართული დავინახე.</w:t>
      </w:r>
    </w:p>
    <w:p w14:paraId="2A290B45" w14:textId="77777777" w:rsidR="0014565C" w:rsidRDefault="00000000">
      <w:pPr>
        <w:spacing w:before="269" w:after="269"/>
        <w:ind w:left="120"/>
      </w:pPr>
      <w:r>
        <w:rPr>
          <w:rFonts w:ascii="Times New Roman" w:hAnsi="Times New Roman"/>
          <w:color w:val="000000"/>
        </w:rPr>
        <w:lastRenderedPageBreak/>
        <w:t>- ნუ მოდუნდები, ჩემი ხელქვეითები ძალიან ძლიერები არიან.</w:t>
      </w:r>
    </w:p>
    <w:p w14:paraId="03A21490" w14:textId="77777777" w:rsidR="0014565C" w:rsidRDefault="00000000">
      <w:pPr>
        <w:spacing w:before="269" w:after="269"/>
        <w:ind w:left="120"/>
      </w:pPr>
      <w:r>
        <w:rPr>
          <w:rFonts w:ascii="Times New Roman" w:hAnsi="Times New Roman"/>
          <w:color w:val="000000"/>
        </w:rPr>
        <w:t>- შენს გარეშე მოვაგვარებ. მეც არ ვხუმრობ ამ 2000 წლის განმავლობაში.</w:t>
      </w:r>
    </w:p>
    <w:p w14:paraId="7BFB7827" w14:textId="77777777" w:rsidR="0014565C" w:rsidRDefault="00000000">
      <w:pPr>
        <w:spacing w:before="269" w:after="269"/>
        <w:ind w:left="120"/>
      </w:pPr>
      <w:r>
        <w:rPr>
          <w:rFonts w:ascii="Times New Roman" w:hAnsi="Times New Roman"/>
          <w:color w:val="000000"/>
        </w:rPr>
        <w:t>სანამ ჯადოსნური სინათლე ჩვენს გვერდით დემონურ შუბს ერწყმოდა, ნაპრალში ჩავხტით და დაშვება დავიწყეთ. მაშინვე გადავწყვიტე, იმ ბილიკს გავყოლოდი, რომელიც ავიღე, მაგრამ გავჩერდი.</w:t>
      </w:r>
    </w:p>
    <w:p w14:paraId="793D77EF" w14:textId="77777777" w:rsidR="0014565C" w:rsidRDefault="00000000">
      <w:pPr>
        <w:spacing w:before="269" w:after="269"/>
        <w:ind w:left="120"/>
      </w:pPr>
      <w:r>
        <w:rPr>
          <w:rFonts w:ascii="Times New Roman" w:hAnsi="Times New Roman"/>
          <w:color w:val="000000"/>
        </w:rPr>
        <w:t>— ...ჰმ, გზა შეიცვალა?..</w:t>
      </w:r>
    </w:p>
    <w:p w14:paraId="462F111F" w14:textId="77777777" w:rsidR="0014565C" w:rsidRDefault="00000000">
      <w:pPr>
        <w:spacing w:before="269" w:after="269"/>
        <w:ind w:left="120"/>
      </w:pPr>
      <w:r>
        <w:rPr>
          <w:rFonts w:ascii="Times New Roman" w:hAnsi="Times New Roman"/>
          <w:color w:val="000000"/>
        </w:rPr>
        <w:t>შემდეგ ლაბირინთივით ჩახლართულ გზაზე ვიარეთ. რა თქმა უნდა, მახსოვდა, მაგრამ თუ ლაბირინთი ფორმას შეიცვლის, ჩემს მეხსიერებას აზრი არ აქვს.</w:t>
      </w:r>
    </w:p>
    <w:p w14:paraId="16B0B180" w14:textId="77777777" w:rsidR="0014565C" w:rsidRDefault="00000000">
      <w:pPr>
        <w:spacing w:before="269" w:after="269"/>
        <w:ind w:left="120"/>
      </w:pPr>
      <w:r>
        <w:rPr>
          <w:rFonts w:ascii="Times New Roman" w:hAnsi="Times New Roman"/>
          <w:color w:val="000000"/>
        </w:rPr>
        <w:t>- ანოს.</w:t>
      </w:r>
    </w:p>
    <w:p w14:paraId="139629CF" w14:textId="77777777" w:rsidR="0014565C" w:rsidRDefault="00000000">
      <w:pPr>
        <w:spacing w:before="269" w:after="269"/>
        <w:ind w:left="120"/>
      </w:pPr>
      <w:r>
        <w:rPr>
          <w:rFonts w:ascii="Times New Roman" w:hAnsi="Times New Roman"/>
          <w:color w:val="000000"/>
        </w:rPr>
        <w:t>ხმისკენ შევტრიალდი და იქ ლინა დავინახე.</w:t>
      </w:r>
    </w:p>
    <w:p w14:paraId="02CEA76B" w14:textId="77777777" w:rsidR="0014565C" w:rsidRDefault="00000000">
      <w:pPr>
        <w:spacing w:before="269" w:after="269"/>
        <w:ind w:left="120"/>
      </w:pPr>
      <w:r>
        <w:rPr>
          <w:rFonts w:ascii="Times New Roman" w:hAnsi="Times New Roman"/>
          <w:color w:val="000000"/>
        </w:rPr>
        <w:t>- გარეთ უნდა გახვიდე, არა? გზა ვიცი.</w:t>
      </w:r>
    </w:p>
    <w:p w14:paraId="4CF976B5" w14:textId="77777777" w:rsidR="0014565C" w:rsidRDefault="00000000">
      <w:pPr>
        <w:spacing w:before="269" w:after="269"/>
        <w:ind w:left="120"/>
      </w:pPr>
      <w:r>
        <w:rPr>
          <w:rFonts w:ascii="Times New Roman" w:hAnsi="Times New Roman"/>
          <w:color w:val="000000"/>
        </w:rPr>
        <w:t>იჯესმა, როგორც ჩანს, ის სულის კლანჭებიდან იხსნა და უთხრა, აქ დალოდებოდა, რომ გზა გვეჩვენებინა. ქვესკნელის მეფედ წოდებული ადამიანისთვის ის ძალიან ყურადღებიანი თვალია დეტალების მიმართ.</w:t>
      </w:r>
    </w:p>
    <w:p w14:paraId="194BD87F" w14:textId="77777777" w:rsidR="0014565C" w:rsidRDefault="00000000">
      <w:pPr>
        <w:spacing w:before="269" w:after="269"/>
        <w:ind w:left="120"/>
      </w:pPr>
      <w:r>
        <w:rPr>
          <w:rFonts w:ascii="Times New Roman" w:hAnsi="Times New Roman"/>
          <w:color w:val="000000"/>
        </w:rPr>
        <w:t>- სამწუხაროდ, გვეჩქარება. აქედან რაც შეიძლება მალე უნდა წავიდეთ.</w:t>
      </w:r>
    </w:p>
    <w:p w14:paraId="0DBD4958" w14:textId="77777777" w:rsidR="0014565C" w:rsidRDefault="00000000">
      <w:pPr>
        <w:spacing w:before="269" w:after="269"/>
        <w:ind w:left="120"/>
      </w:pPr>
      <w:r>
        <w:rPr>
          <w:rFonts w:ascii="Times New Roman" w:hAnsi="Times New Roman"/>
          <w:color w:val="000000"/>
        </w:rPr>
        <w:t>- კი, ზოგადად ვიცი, რაც მოხდა. აი. - თქვა ლინამ და გაიქცა.</w:t>
      </w:r>
    </w:p>
    <w:p w14:paraId="31B37A34" w14:textId="77777777" w:rsidR="0014565C" w:rsidRDefault="00000000">
      <w:pPr>
        <w:spacing w:before="269" w:after="269"/>
        <w:ind w:left="120"/>
      </w:pPr>
      <w:r>
        <w:rPr>
          <w:rFonts w:ascii="Times New Roman" w:hAnsi="Times New Roman"/>
          <w:color w:val="000000"/>
        </w:rPr>
        <w:t>ის ლაბირინთში ყოველგვარი ეჭვის გარეშე გაიარა არჩეულ გზაში. ჩვენც მას გავყევით.</w:t>
      </w:r>
    </w:p>
    <w:p w14:paraId="4D63F06F" w14:textId="77777777" w:rsidR="0014565C" w:rsidRDefault="00000000">
      <w:pPr>
        <w:spacing w:before="269" w:after="269"/>
        <w:ind w:left="120"/>
      </w:pPr>
      <w:r>
        <w:rPr>
          <w:rFonts w:ascii="Times New Roman" w:hAnsi="Times New Roman"/>
          <w:color w:val="000000"/>
        </w:rPr>
        <w:t>— ...ეს რა ჯანდაბაა?..</w:t>
      </w:r>
    </w:p>
    <w:p w14:paraId="0E0BC079" w14:textId="77777777" w:rsidR="0014565C" w:rsidRDefault="00000000">
      <w:pPr>
        <w:spacing w:before="269" w:after="269"/>
        <w:ind w:left="120"/>
      </w:pPr>
      <w:r>
        <w:rPr>
          <w:rFonts w:ascii="Times New Roman" w:hAnsi="Times New Roman"/>
          <w:color w:val="000000"/>
        </w:rPr>
        <w:t>როდესაც გავაგრძელეთ სიარული, დავინახეთ, რომ ჩვენს წინ მდებარე ლაბირინთმა ტრანსფორმაცია დაიწყო. ახალი გასასვლელები და ჩიხები გაჩნდა. ის წარმოუდგენელი სისწრაფით იცვლებოდა.</w:t>
      </w:r>
    </w:p>
    <w:p w14:paraId="73E395E1" w14:textId="77777777" w:rsidR="0014565C" w:rsidRDefault="00000000">
      <w:pPr>
        <w:spacing w:before="269" w:after="269"/>
        <w:ind w:left="120"/>
      </w:pPr>
      <w:r>
        <w:rPr>
          <w:rFonts w:ascii="Times New Roman" w:hAnsi="Times New Roman"/>
          <w:color w:val="000000"/>
        </w:rPr>
        <w:t>-არა უშავს, ვიცი სად წავიდე.</w:t>
      </w:r>
    </w:p>
    <w:p w14:paraId="7CF9D437" w14:textId="77777777" w:rsidR="0014565C" w:rsidRDefault="00000000">
      <w:pPr>
        <w:spacing w:before="269" w:after="269"/>
        <w:ind w:left="120"/>
      </w:pPr>
      <w:r>
        <w:rPr>
          <w:rFonts w:ascii="Times New Roman" w:hAnsi="Times New Roman"/>
          <w:color w:val="000000"/>
        </w:rPr>
        <w:t>ლინა ყოყმანის გარეშე დარბოდა, მიუხედავად იმისა, რომ ლაბირინთი ყოველ წამს იცვლებოდა. იატაკი ტალღებს აგორებდა და საყრდენს გვაკარგვინებდა.</w:t>
      </w:r>
    </w:p>
    <w:p w14:paraId="174F4F5F" w14:textId="77777777" w:rsidR="0014565C" w:rsidRDefault="00000000">
      <w:pPr>
        <w:spacing w:before="269" w:after="269"/>
        <w:ind w:left="120"/>
      </w:pPr>
      <w:r>
        <w:rPr>
          <w:rFonts w:ascii="Times New Roman" w:hAnsi="Times New Roman"/>
          <w:color w:val="000000"/>
        </w:rPr>
        <w:t>— …კია!..</w:t>
      </w:r>
    </w:p>
    <w:p w14:paraId="58A4C00F" w14:textId="77777777" w:rsidR="0014565C" w:rsidRDefault="00000000">
      <w:pPr>
        <w:spacing w:before="269" w:after="269"/>
        <w:ind w:left="120"/>
      </w:pPr>
      <w:r>
        <w:rPr>
          <w:rFonts w:ascii="Times New Roman" w:hAnsi="Times New Roman"/>
          <w:color w:val="000000"/>
        </w:rPr>
        <w:t>ლინამ წონასწორობა დაკარგა. თეთრი ყვავილი ჩამოუვარდა მკერდიდან და შემდეგ ლაბირინთის კედელმა თავისკენ დაიწყო მისი მიქაჩვა.</w:t>
      </w:r>
    </w:p>
    <w:p w14:paraId="4368E367" w14:textId="77777777" w:rsidR="0014565C" w:rsidRDefault="00000000">
      <w:pPr>
        <w:spacing w:before="269" w:after="269"/>
        <w:ind w:left="120"/>
      </w:pPr>
      <w:r>
        <w:rPr>
          <w:rFonts w:ascii="Times New Roman" w:hAnsi="Times New Roman"/>
          <w:color w:val="000000"/>
        </w:rPr>
        <w:lastRenderedPageBreak/>
        <w:t>- აჰ...!</w:t>
      </w:r>
    </w:p>
    <w:p w14:paraId="29E8CC19" w14:textId="77777777" w:rsidR="0014565C" w:rsidRDefault="00000000">
      <w:pPr>
        <w:spacing w:before="269" w:after="269"/>
        <w:ind w:left="120"/>
      </w:pPr>
      <w:r>
        <w:rPr>
          <w:rFonts w:ascii="Times New Roman" w:hAnsi="Times New Roman"/>
          <w:color w:val="000000"/>
        </w:rPr>
        <w:t>ლინამ ხელი კედლისკენ გაიწოდა, მაგრამ უკვე გვიანი იყო, რადგან თეთრი ყვავილი კედელში გაუჩინარდა. ლინა გაჩერდა და ყურადღებით შეხედა.</w:t>
      </w:r>
    </w:p>
    <w:p w14:paraId="62EAA137" w14:textId="77777777" w:rsidR="0014565C" w:rsidRDefault="00000000">
      <w:pPr>
        <w:spacing w:before="269" w:after="269"/>
        <w:ind w:left="120"/>
      </w:pPr>
      <w:r>
        <w:rPr>
          <w:rFonts w:ascii="Times New Roman" w:hAnsi="Times New Roman"/>
          <w:color w:val="000000"/>
        </w:rPr>
        <w:t>„თუ აქედან მალე არ გავალთ, აქ გამოგვკეტავენ“, - თქვა ელეონორამ.</w:t>
      </w:r>
    </w:p>
    <w:p w14:paraId="5E37956B" w14:textId="77777777" w:rsidR="0014565C" w:rsidRDefault="00000000">
      <w:pPr>
        <w:spacing w:before="269" w:after="269"/>
        <w:ind w:left="120"/>
      </w:pPr>
      <w:r>
        <w:rPr>
          <w:rFonts w:ascii="Times New Roman" w:hAnsi="Times New Roman"/>
          <w:color w:val="000000"/>
        </w:rPr>
        <w:t>ლინამ თავი დაუქნია და ეჭვები გვერდზე გადადო.</w:t>
      </w:r>
    </w:p>
    <w:p w14:paraId="156C0CEE" w14:textId="77777777" w:rsidR="0014565C" w:rsidRDefault="00000000">
      <w:pPr>
        <w:spacing w:before="269" w:after="269"/>
        <w:ind w:left="120"/>
      </w:pPr>
      <w:r>
        <w:rPr>
          <w:rFonts w:ascii="Times New Roman" w:hAnsi="Times New Roman"/>
          <w:color w:val="000000"/>
        </w:rPr>
        <w:t>- ააა, ბოდიში.</w:t>
      </w:r>
    </w:p>
    <w:p w14:paraId="6D38BEE1" w14:textId="77777777" w:rsidR="0014565C" w:rsidRDefault="00000000">
      <w:pPr>
        <w:spacing w:before="269" w:after="269"/>
        <w:ind w:left="120"/>
      </w:pPr>
      <w:r>
        <w:rPr>
          <w:rFonts w:ascii="Times New Roman" w:hAnsi="Times New Roman"/>
          <w:color w:val="000000"/>
        </w:rPr>
        <w:t>როგორც კი უფრო შორს გაქცევას აპირებდა, მხარზე ხელი მოვკიდე.</w:t>
      </w:r>
    </w:p>
    <w:p w14:paraId="34FFB553" w14:textId="77777777" w:rsidR="0014565C" w:rsidRDefault="00000000">
      <w:pPr>
        <w:spacing w:before="269" w:after="269"/>
        <w:ind w:left="120"/>
      </w:pPr>
      <w:r>
        <w:rPr>
          <w:rFonts w:ascii="Times New Roman" w:hAnsi="Times New Roman"/>
          <w:color w:val="000000"/>
        </w:rPr>
        <w:t>- ჰა?..</w:t>
      </w:r>
    </w:p>
    <w:p w14:paraId="50DC0718" w14:textId="77777777" w:rsidR="0014565C" w:rsidRDefault="00000000">
      <w:pPr>
        <w:spacing w:before="269" w:after="269"/>
        <w:ind w:left="120"/>
      </w:pPr>
      <w:r>
        <w:rPr>
          <w:rFonts w:ascii="Times New Roman" w:hAnsi="Times New Roman"/>
          <w:color w:val="000000"/>
        </w:rPr>
        <w:t>თითებით შევეხე იმ კედელს და ჯადოსნური ძალა გავუშვი მასში. შეცვლილი კედლის შორეულ ნაწილში თეთრი ყვავილი გამოჩნდა. ჟესტით ვანიშნე და ის ხელში ჩამიფრინდა.</w:t>
      </w:r>
    </w:p>
    <w:p w14:paraId="24090AAC" w14:textId="77777777" w:rsidR="0014565C" w:rsidRDefault="00000000">
      <w:pPr>
        <w:spacing w:before="269" w:after="269"/>
        <w:ind w:left="120"/>
      </w:pPr>
      <w:r>
        <w:rPr>
          <w:rFonts w:ascii="Times New Roman" w:hAnsi="Times New Roman"/>
          <w:color w:val="000000"/>
        </w:rPr>
        <w:t>- ის შენთვის ძალიან მნიშვნელოვანი უნდა იყოს?</w:t>
      </w:r>
    </w:p>
    <w:p w14:paraId="09EB31FE" w14:textId="77777777" w:rsidR="0014565C" w:rsidRDefault="00000000">
      <w:pPr>
        <w:spacing w:before="269" w:after="269"/>
        <w:ind w:left="120"/>
      </w:pPr>
      <w:r>
        <w:rPr>
          <w:rFonts w:ascii="Times New Roman" w:hAnsi="Times New Roman"/>
          <w:color w:val="000000"/>
        </w:rPr>
        <w:t>— …ალბათ. გმადლობთ…</w:t>
      </w:r>
    </w:p>
    <w:p w14:paraId="1EE99805" w14:textId="77777777" w:rsidR="0014565C" w:rsidRDefault="00000000">
      <w:pPr>
        <w:spacing w:before="269" w:after="269"/>
        <w:ind w:left="120"/>
      </w:pPr>
      <w:r>
        <w:rPr>
          <w:rFonts w:ascii="Times New Roman" w:hAnsi="Times New Roman"/>
          <w:color w:val="000000"/>
        </w:rPr>
        <w:t>ლინამ თეთრი ყვავილი გამომგლიჯა და ისევ მკერდში დამალა. შემდეგ კი მაშინვე გაიქცა. სწრაფად ცვალებად ლაბირინთში მოძრაობისას კარის წინ გავჩერდით. როგორც კი ლინამ კარი გააღო, მის უკან უზარმაზარი ხის შესასვლელი დავინახეთ, რომელზეც ჩამოკიდებული ასხლეტილი მცენარე იყო. ირგვლივ ხეები იყო, მზის სხივებით განათებული.</w:t>
      </w:r>
    </w:p>
    <w:p w14:paraId="0279BAE2" w14:textId="77777777" w:rsidR="0014565C" w:rsidRDefault="00000000">
      <w:pPr>
        <w:spacing w:before="269" w:after="269"/>
        <w:ind w:left="120"/>
      </w:pPr>
      <w:r>
        <w:rPr>
          <w:rFonts w:ascii="Times New Roman" w:hAnsi="Times New Roman"/>
          <w:color w:val="000000"/>
        </w:rPr>
        <w:t>ენიუნიენიდან გამოვედით, მაგრამ როგორც ჩანს, გატომს ვერ გამოვიყენებთ მანამ, სანამ ამ ტყიდან არ გავალთ.</w:t>
      </w:r>
    </w:p>
    <w:p w14:paraId="13031305" w14:textId="77777777" w:rsidR="0014565C" w:rsidRDefault="00000000">
      <w:pPr>
        <w:spacing w:before="269" w:after="269"/>
        <w:ind w:left="120"/>
      </w:pPr>
      <w:r>
        <w:rPr>
          <w:rFonts w:ascii="Times New Roman" w:hAnsi="Times New Roman"/>
          <w:color w:val="000000"/>
        </w:rPr>
        <w:t>- შეგიძლია ტყიდან გამოგვიყვანო?</w:t>
      </w:r>
    </w:p>
    <w:p w14:paraId="77FD7305" w14:textId="77777777" w:rsidR="0014565C" w:rsidRDefault="00000000">
      <w:pPr>
        <w:spacing w:before="269" w:after="269"/>
        <w:ind w:left="120"/>
      </w:pPr>
      <w:r>
        <w:rPr>
          <w:rFonts w:ascii="Times New Roman" w:hAnsi="Times New Roman"/>
          <w:color w:val="000000"/>
        </w:rPr>
        <w:t>- ამჟამად აჰარტელნიდან გასასვლელი დაკეტილია. არა მგონია, აქედან ჩვეულებრივი გზით გასვლა შევძლოთ.</w:t>
      </w:r>
    </w:p>
    <w:p w14:paraId="51326D3E" w14:textId="77777777" w:rsidR="0014565C" w:rsidRDefault="00000000">
      <w:pPr>
        <w:spacing w:before="269" w:after="269"/>
        <w:ind w:left="120"/>
      </w:pPr>
      <w:r>
        <w:rPr>
          <w:rFonts w:ascii="Times New Roman" w:hAnsi="Times New Roman"/>
          <w:color w:val="000000"/>
        </w:rPr>
        <w:t>ლინამ ირგვლივ მიმოიხედა.</w:t>
      </w:r>
    </w:p>
    <w:p w14:paraId="1695C90E" w14:textId="77777777" w:rsidR="0014565C" w:rsidRDefault="00000000">
      <w:pPr>
        <w:spacing w:before="269" w:after="269"/>
        <w:ind w:left="120"/>
      </w:pPr>
      <w:r>
        <w:rPr>
          <w:rFonts w:ascii="Times New Roman" w:hAnsi="Times New Roman"/>
          <w:color w:val="000000"/>
        </w:rPr>
        <w:t>„ტიტი, აქ ხარ?“ - ფერიებს დაუძახა ლინამ.</w:t>
      </w:r>
    </w:p>
    <w:p w14:paraId="0B4ED649" w14:textId="77777777" w:rsidR="0014565C" w:rsidRDefault="00000000">
      <w:pPr>
        <w:spacing w:before="269" w:after="269"/>
        <w:ind w:left="120"/>
      </w:pPr>
      <w:r>
        <w:rPr>
          <w:rFonts w:ascii="Times New Roman" w:hAnsi="Times New Roman"/>
          <w:color w:val="000000"/>
        </w:rPr>
        <w:t>თუმცა, მათ მას პასუხი არ გაუციათ.</w:t>
      </w:r>
    </w:p>
    <w:p w14:paraId="6A7F6AD6" w14:textId="77777777" w:rsidR="0014565C" w:rsidRDefault="00000000">
      <w:pPr>
        <w:spacing w:before="269" w:after="269"/>
        <w:ind w:left="120"/>
      </w:pPr>
      <w:r>
        <w:rPr>
          <w:rFonts w:ascii="Times New Roman" w:hAnsi="Times New Roman"/>
          <w:color w:val="000000"/>
        </w:rPr>
        <w:t>- გთხოვთ, აქედან წასვლა გვინდა. სასწრაფოდ ვინმესთან შეხვედრა გვჭირდება!</w:t>
      </w:r>
    </w:p>
    <w:p w14:paraId="3532760D" w14:textId="77777777" w:rsidR="0014565C" w:rsidRDefault="00000000">
      <w:pPr>
        <w:spacing w:before="269" w:after="269"/>
        <w:ind w:left="120"/>
      </w:pPr>
      <w:r>
        <w:rPr>
          <w:rFonts w:ascii="Times New Roman" w:hAnsi="Times New Roman"/>
          <w:color w:val="000000"/>
        </w:rPr>
        <w:lastRenderedPageBreak/>
        <w:t>- ტიტი ფერიები არიან, რა თქმა უნდა, საკმაოდ უდარდელები, მაგრამ მაინც სულებად რჩებიან. დაეხმარებიან ისინი ანოსს აქედან გასვლაში?</w:t>
      </w:r>
    </w:p>
    <w:p w14:paraId="6BE7902F" w14:textId="77777777" w:rsidR="0014565C" w:rsidRDefault="00000000">
      <w:pPr>
        <w:spacing w:before="269" w:after="269"/>
        <w:ind w:left="120"/>
      </w:pPr>
      <w:r>
        <w:rPr>
          <w:rFonts w:ascii="Times New Roman" w:hAnsi="Times New Roman"/>
          <w:color w:val="000000"/>
        </w:rPr>
        <w:t>საშას სახეზე კითხვა ეწერა: „რა ვქნათ?“ თუმცა, მომდევნო წამს ხმა გავიგეთ:</w:t>
      </w:r>
    </w:p>
    <w:p w14:paraId="2D935582" w14:textId="77777777" w:rsidR="0014565C" w:rsidRDefault="00000000">
      <w:pPr>
        <w:spacing w:before="269" w:after="269"/>
        <w:ind w:left="120"/>
      </w:pPr>
      <w:r>
        <w:rPr>
          <w:rFonts w:ascii="Times New Roman" w:hAnsi="Times New Roman"/>
          <w:color w:val="000000"/>
        </w:rPr>
        <w:t>— უსიამოვნებაში?</w:t>
      </w:r>
    </w:p>
    <w:p w14:paraId="08442E94" w14:textId="77777777" w:rsidR="0014565C" w:rsidRDefault="00000000">
      <w:pPr>
        <w:spacing w:before="269" w:after="269"/>
        <w:ind w:left="120"/>
      </w:pPr>
      <w:r>
        <w:rPr>
          <w:rFonts w:ascii="Times New Roman" w:hAnsi="Times New Roman"/>
          <w:color w:val="000000"/>
        </w:rPr>
        <w:t>- ვის უჭირს?</w:t>
      </w:r>
    </w:p>
    <w:p w14:paraId="3ABB88C8" w14:textId="77777777" w:rsidR="0014565C" w:rsidRDefault="00000000">
      <w:pPr>
        <w:spacing w:before="269" w:after="269"/>
        <w:ind w:left="120"/>
      </w:pPr>
      <w:r>
        <w:rPr>
          <w:rFonts w:ascii="Times New Roman" w:hAnsi="Times New Roman"/>
          <w:color w:val="000000"/>
        </w:rPr>
        <w:t>- ლინაა!</w:t>
      </w:r>
    </w:p>
    <w:p w14:paraId="477B3028" w14:textId="77777777" w:rsidR="0014565C" w:rsidRDefault="00000000">
      <w:pPr>
        <w:spacing w:before="269" w:after="269"/>
        <w:ind w:left="120"/>
      </w:pPr>
      <w:r>
        <w:rPr>
          <w:rFonts w:ascii="Times New Roman" w:hAnsi="Times New Roman"/>
          <w:color w:val="000000"/>
        </w:rPr>
        <w:t>- ლინა უსიამოვნებაშია.</w:t>
      </w:r>
    </w:p>
    <w:p w14:paraId="5BF33DA7" w14:textId="77777777" w:rsidR="0014565C" w:rsidRDefault="00000000">
      <w:pPr>
        <w:spacing w:before="269" w:after="269"/>
        <w:ind w:left="120"/>
      </w:pPr>
      <w:r>
        <w:rPr>
          <w:rFonts w:ascii="Times New Roman" w:hAnsi="Times New Roman"/>
          <w:color w:val="000000"/>
        </w:rPr>
        <w:t>ნისლი გამოჩნდა და მასთან ერთად ტიტის ფერიებიც.</w:t>
      </w:r>
    </w:p>
    <w:p w14:paraId="1D9128AE" w14:textId="77777777" w:rsidR="0014565C" w:rsidRDefault="00000000">
      <w:pPr>
        <w:spacing w:before="269" w:after="269"/>
        <w:ind w:left="120"/>
      </w:pPr>
      <w:r>
        <w:rPr>
          <w:rFonts w:ascii="Times New Roman" w:hAnsi="Times New Roman"/>
          <w:color w:val="000000"/>
        </w:rPr>
        <w:t>- ღმერთს მადლობა, ტიტი. აქედან წასვლა გვინდა, შეგიძლია დაგვეხმარო?</w:t>
      </w:r>
    </w:p>
    <w:p w14:paraId="64D25C19" w14:textId="77777777" w:rsidR="0014565C" w:rsidRDefault="00000000">
      <w:pPr>
        <w:spacing w:before="269" w:after="269"/>
        <w:ind w:left="120"/>
      </w:pPr>
      <w:r>
        <w:rPr>
          <w:rFonts w:ascii="Times New Roman" w:hAnsi="Times New Roman"/>
          <w:color w:val="000000"/>
        </w:rPr>
        <w:t>ტიტიმ ლინას გარშემო ფრენა დაიწყო.</w:t>
      </w:r>
    </w:p>
    <w:p w14:paraId="75241075" w14:textId="77777777" w:rsidR="0014565C" w:rsidRDefault="00000000">
      <w:pPr>
        <w:spacing w:before="269" w:after="269"/>
        <w:ind w:left="120"/>
      </w:pPr>
      <w:r>
        <w:rPr>
          <w:rFonts w:ascii="Times New Roman" w:hAnsi="Times New Roman"/>
          <w:color w:val="000000"/>
        </w:rPr>
        <w:t>— გვითხრეს, რომ გარეთ არ გაგვეშვა.</w:t>
      </w:r>
    </w:p>
    <w:p w14:paraId="03984F7E" w14:textId="77777777" w:rsidR="0014565C" w:rsidRDefault="00000000">
      <w:pPr>
        <w:spacing w:before="269" w:after="269"/>
        <w:ind w:left="120"/>
      </w:pPr>
      <w:r>
        <w:rPr>
          <w:rFonts w:ascii="Times New Roman" w:hAnsi="Times New Roman"/>
          <w:color w:val="000000"/>
        </w:rPr>
        <w:t>— ნუ გაუშვებთ დემონ მბრძანებელს და მის ქვეშევრდომებს.</w:t>
      </w:r>
    </w:p>
    <w:p w14:paraId="052E5956" w14:textId="77777777" w:rsidR="0014565C" w:rsidRDefault="00000000">
      <w:pPr>
        <w:spacing w:before="269" w:after="269"/>
        <w:ind w:left="120"/>
      </w:pPr>
      <w:r>
        <w:rPr>
          <w:rFonts w:ascii="Times New Roman" w:hAnsi="Times New Roman"/>
          <w:color w:val="000000"/>
        </w:rPr>
        <w:t>— იმიტომ, რომ ავოს დილჰევია გაიღვიძა.</w:t>
      </w:r>
    </w:p>
    <w:p w14:paraId="5E25F36F" w14:textId="77777777" w:rsidR="0014565C" w:rsidRDefault="00000000">
      <w:pPr>
        <w:spacing w:before="269" w:after="269"/>
        <w:ind w:left="120"/>
      </w:pPr>
      <w:r>
        <w:rPr>
          <w:rFonts w:ascii="Times New Roman" w:hAnsi="Times New Roman"/>
          <w:color w:val="000000"/>
        </w:rPr>
        <w:t>- რენოს ქალიშვილი უნდა დავიცვათ.</w:t>
      </w:r>
    </w:p>
    <w:p w14:paraId="70F8D631" w14:textId="77777777" w:rsidR="0014565C" w:rsidRDefault="00000000">
      <w:pPr>
        <w:spacing w:before="269" w:after="269"/>
        <w:ind w:left="120"/>
      </w:pPr>
      <w:r>
        <w:rPr>
          <w:rFonts w:ascii="Times New Roman" w:hAnsi="Times New Roman"/>
          <w:color w:val="000000"/>
        </w:rPr>
        <w:t>როგორც ჩანს, ტიტის ჩვენი დახმარება არ ჰქონდა განზრახული. მაგრამ ლინამ კვლავ შეევედრა მათ, სახეზე უკიდურესად სერიოზული გამომეტყველებით:</w:t>
      </w:r>
    </w:p>
    <w:p w14:paraId="153E1315" w14:textId="77777777" w:rsidR="0014565C" w:rsidRDefault="00000000">
      <w:pPr>
        <w:spacing w:before="269" w:after="269"/>
        <w:ind w:left="120"/>
      </w:pPr>
      <w:r>
        <w:rPr>
          <w:rFonts w:ascii="Times New Roman" w:hAnsi="Times New Roman"/>
          <w:color w:val="000000"/>
        </w:rPr>
        <w:t>- გევედრები, ტიტი. დაგვეხმარე. ეს ჩემი უკანასკნელი თხოვნაა შენს მიმართ.</w:t>
      </w:r>
    </w:p>
    <w:p w14:paraId="096EDB15" w14:textId="77777777" w:rsidR="0014565C" w:rsidRDefault="00000000">
      <w:pPr>
        <w:spacing w:before="269" w:after="269"/>
        <w:ind w:left="120"/>
      </w:pPr>
      <w:r>
        <w:rPr>
          <w:rFonts w:ascii="Times New Roman" w:hAnsi="Times New Roman"/>
          <w:color w:val="000000"/>
        </w:rPr>
        <w:t>ამის გაგონებაზე ტიტი ერთ ადგილას შეიკრიბა და ლინას სახეს შეხედა.</w:t>
      </w:r>
    </w:p>
    <w:p w14:paraId="7CD76EEB" w14:textId="77777777" w:rsidR="0014565C" w:rsidRDefault="00000000">
      <w:pPr>
        <w:spacing w:before="269" w:after="269"/>
        <w:ind w:left="120"/>
      </w:pPr>
      <w:r>
        <w:rPr>
          <w:rFonts w:ascii="Times New Roman" w:hAnsi="Times New Roman"/>
          <w:color w:val="000000"/>
        </w:rPr>
        <w:t>- შემდეგ კი ფარულად.</w:t>
      </w:r>
    </w:p>
    <w:p w14:paraId="6FC739B6" w14:textId="77777777" w:rsidR="0014565C" w:rsidRDefault="00000000">
      <w:pPr>
        <w:spacing w:before="269" w:after="269"/>
        <w:ind w:left="120"/>
      </w:pPr>
      <w:r>
        <w:rPr>
          <w:rFonts w:ascii="Times New Roman" w:hAnsi="Times New Roman"/>
          <w:color w:val="000000"/>
        </w:rPr>
        <w:t>- ფარულად შესაძლებელია.</w:t>
      </w:r>
    </w:p>
    <w:p w14:paraId="48FDDD33" w14:textId="77777777" w:rsidR="0014565C" w:rsidRDefault="00000000">
      <w:pPr>
        <w:spacing w:before="269" w:after="269"/>
        <w:ind w:left="120"/>
      </w:pPr>
      <w:r>
        <w:rPr>
          <w:rFonts w:ascii="Times New Roman" w:hAnsi="Times New Roman"/>
          <w:color w:val="000000"/>
        </w:rPr>
        <w:t>- ყველასგან ფარულად.</w:t>
      </w:r>
    </w:p>
    <w:p w14:paraId="4E1BBE86" w14:textId="77777777" w:rsidR="0014565C" w:rsidRDefault="00000000">
      <w:pPr>
        <w:spacing w:before="269" w:after="269"/>
        <w:ind w:left="120"/>
      </w:pPr>
      <w:r>
        <w:rPr>
          <w:rFonts w:ascii="Times New Roman" w:hAnsi="Times New Roman"/>
          <w:color w:val="000000"/>
        </w:rPr>
        <w:t>- არავის უთხრა.</w:t>
      </w:r>
    </w:p>
    <w:p w14:paraId="19690215" w14:textId="77777777" w:rsidR="0014565C" w:rsidRDefault="00000000">
      <w:pPr>
        <w:spacing w:before="269" w:after="269"/>
        <w:ind w:left="120"/>
      </w:pPr>
      <w:r>
        <w:rPr>
          <w:rFonts w:ascii="Times New Roman" w:hAnsi="Times New Roman"/>
          <w:color w:val="000000"/>
        </w:rPr>
        <w:t>ლინამ თავი დაუქნია და მთელ სახეზე ღიმილი გადაეფინა.</w:t>
      </w:r>
    </w:p>
    <w:p w14:paraId="6C81AC94" w14:textId="77777777" w:rsidR="0014565C" w:rsidRDefault="00000000">
      <w:pPr>
        <w:spacing w:before="269" w:after="269"/>
        <w:ind w:left="120"/>
      </w:pPr>
      <w:r>
        <w:rPr>
          <w:rFonts w:ascii="Times New Roman" w:hAnsi="Times New Roman"/>
          <w:color w:val="000000"/>
        </w:rPr>
        <w:t>- კი, გპირდები.</w:t>
      </w:r>
    </w:p>
    <w:p w14:paraId="45C69882" w14:textId="77777777" w:rsidR="0014565C" w:rsidRDefault="00000000">
      <w:pPr>
        <w:spacing w:before="269" w:after="269"/>
        <w:ind w:left="120"/>
      </w:pPr>
      <w:r>
        <w:rPr>
          <w:rFonts w:ascii="Times New Roman" w:hAnsi="Times New Roman"/>
          <w:color w:val="000000"/>
        </w:rPr>
        <w:lastRenderedPageBreak/>
        <w:t>ტიტი ტყის სიღრმეში გაფრინდა.</w:t>
      </w:r>
    </w:p>
    <w:p w14:paraId="6ED59F0C" w14:textId="77777777" w:rsidR="0014565C" w:rsidRDefault="00000000">
      <w:pPr>
        <w:spacing w:before="269" w:after="269"/>
        <w:ind w:left="120"/>
      </w:pPr>
      <w:r>
        <w:rPr>
          <w:rFonts w:ascii="Times New Roman" w:hAnsi="Times New Roman"/>
          <w:color w:val="000000"/>
        </w:rPr>
        <w:t>- აქ არის.</w:t>
      </w:r>
    </w:p>
    <w:p w14:paraId="144377D0" w14:textId="77777777" w:rsidR="0014565C" w:rsidRDefault="00000000">
      <w:pPr>
        <w:spacing w:before="269" w:after="269"/>
        <w:ind w:left="120"/>
      </w:pPr>
      <w:r>
        <w:rPr>
          <w:rFonts w:ascii="Times New Roman" w:hAnsi="Times New Roman"/>
          <w:color w:val="000000"/>
        </w:rPr>
        <w:t>- აქეთ-იქით და იქით.</w:t>
      </w:r>
    </w:p>
    <w:p w14:paraId="7B582221" w14:textId="77777777" w:rsidR="0014565C" w:rsidRDefault="00000000">
      <w:pPr>
        <w:spacing w:before="269" w:after="269"/>
        <w:ind w:left="120"/>
      </w:pPr>
      <w:r>
        <w:rPr>
          <w:rFonts w:ascii="Times New Roman" w:hAnsi="Times New Roman"/>
          <w:color w:val="000000"/>
        </w:rPr>
        <w:t>ტიტის მივყვებოდით, ჩვენს გარშემო ნისლი თანდათან იშლებოდა. ნისლი სულ უფრო და უფრო სქელდებოდა და ტყის ხეებსა და ყვავილებს მალავდა.</w:t>
      </w:r>
    </w:p>
    <w:p w14:paraId="7F223555" w14:textId="77777777" w:rsidR="0014565C" w:rsidRDefault="00000000">
      <w:pPr>
        <w:spacing w:before="269" w:after="269"/>
        <w:ind w:left="120"/>
      </w:pPr>
      <w:r>
        <w:rPr>
          <w:rFonts w:ascii="Times New Roman" w:hAnsi="Times New Roman"/>
          <w:color w:val="000000"/>
        </w:rPr>
        <w:t>— რას ხედავ ნისლის მეორე მხარეს?</w:t>
      </w:r>
    </w:p>
    <w:p w14:paraId="5E650D11" w14:textId="77777777" w:rsidR="0014565C" w:rsidRDefault="00000000">
      <w:pPr>
        <w:spacing w:before="269" w:after="269"/>
        <w:ind w:left="120"/>
      </w:pPr>
      <w:r>
        <w:rPr>
          <w:rFonts w:ascii="Times New Roman" w:hAnsi="Times New Roman"/>
          <w:color w:val="000000"/>
        </w:rPr>
        <w:t>— რამეს ხედავ?</w:t>
      </w:r>
    </w:p>
    <w:p w14:paraId="65B32382" w14:textId="77777777" w:rsidR="0014565C" w:rsidRDefault="00000000">
      <w:pPr>
        <w:spacing w:before="269" w:after="269"/>
        <w:ind w:left="120"/>
      </w:pPr>
      <w:r>
        <w:rPr>
          <w:rFonts w:ascii="Times New Roman" w:hAnsi="Times New Roman"/>
          <w:color w:val="000000"/>
        </w:rPr>
        <w:t>- სავანას ხედავ?</w:t>
      </w:r>
    </w:p>
    <w:p w14:paraId="2466265E" w14:textId="77777777" w:rsidR="0014565C" w:rsidRDefault="00000000">
      <w:pPr>
        <w:spacing w:before="269" w:after="269"/>
        <w:ind w:left="120"/>
      </w:pPr>
      <w:r>
        <w:rPr>
          <w:rFonts w:ascii="Times New Roman" w:hAnsi="Times New Roman"/>
          <w:color w:val="000000"/>
        </w:rPr>
        <w:t>- ეს სავანაა!</w:t>
      </w:r>
    </w:p>
    <w:p w14:paraId="7DDAAC73" w14:textId="77777777" w:rsidR="0014565C" w:rsidRDefault="00000000">
      <w:pPr>
        <w:spacing w:before="269" w:after="269"/>
        <w:ind w:left="120"/>
      </w:pPr>
      <w:r>
        <w:rPr>
          <w:rFonts w:ascii="Times New Roman" w:hAnsi="Times New Roman"/>
          <w:color w:val="000000"/>
        </w:rPr>
        <w:t>ჩვენს წინ ნაცნობი ადგილი გადაიშალა.</w:t>
      </w:r>
    </w:p>
    <w:p w14:paraId="4916C2D8" w14:textId="77777777" w:rsidR="0014565C" w:rsidRDefault="00000000">
      <w:pPr>
        <w:spacing w:before="269" w:after="269"/>
        <w:ind w:left="120"/>
      </w:pPr>
      <w:r>
        <w:rPr>
          <w:rFonts w:ascii="Times New Roman" w:hAnsi="Times New Roman"/>
          <w:color w:val="000000"/>
        </w:rPr>
        <w:t>- ნახვამდის, ლინა!</w:t>
      </w:r>
    </w:p>
    <w:p w14:paraId="093DB71B" w14:textId="77777777" w:rsidR="0014565C" w:rsidRDefault="00000000">
      <w:pPr>
        <w:spacing w:before="269" w:after="269"/>
        <w:ind w:left="120"/>
      </w:pPr>
      <w:r>
        <w:rPr>
          <w:rFonts w:ascii="Times New Roman" w:hAnsi="Times New Roman"/>
          <w:color w:val="000000"/>
        </w:rPr>
        <w:t>- ნახვამდის!</w:t>
      </w:r>
    </w:p>
    <w:p w14:paraId="1FA64A19" w14:textId="77777777" w:rsidR="0014565C" w:rsidRDefault="00000000">
      <w:pPr>
        <w:spacing w:before="269" w:after="269"/>
        <w:ind w:left="120"/>
      </w:pPr>
      <w:r>
        <w:rPr>
          <w:rFonts w:ascii="Times New Roman" w:hAnsi="Times New Roman"/>
          <w:color w:val="000000"/>
        </w:rPr>
        <w:t>- შევხვდებით, ლინა!</w:t>
      </w:r>
    </w:p>
    <w:p w14:paraId="497558E7" w14:textId="77777777" w:rsidR="0014565C" w:rsidRDefault="00000000">
      <w:pPr>
        <w:spacing w:before="269" w:after="269"/>
        <w:ind w:left="120"/>
      </w:pPr>
      <w:r>
        <w:rPr>
          <w:rFonts w:ascii="Times New Roman" w:hAnsi="Times New Roman"/>
          <w:color w:val="000000"/>
        </w:rPr>
        <w:t>- მალე შევხვდებით!</w:t>
      </w:r>
    </w:p>
    <w:p w14:paraId="35E07C1F" w14:textId="77777777" w:rsidR="0014565C" w:rsidRDefault="00000000">
      <w:pPr>
        <w:spacing w:before="269" w:after="269"/>
        <w:ind w:left="120"/>
      </w:pPr>
      <w:r>
        <w:rPr>
          <w:rFonts w:ascii="Times New Roman" w:hAnsi="Times New Roman"/>
          <w:color w:val="000000"/>
        </w:rPr>
        <w:t>როგორც კი ფერიების სილუეტები მხედველობიდან გაქრა, ნისლი თანდათან გაქრა და ჩვენ დიდი სულების ტყე დავტოვეთ.</w:t>
      </w:r>
    </w:p>
    <w:p w14:paraId="000681D0" w14:textId="77777777" w:rsidR="0014565C" w:rsidRDefault="00000000">
      <w:pPr>
        <w:spacing w:before="269" w:after="269"/>
        <w:ind w:left="120"/>
      </w:pPr>
      <w:r>
        <w:rPr>
          <w:rFonts w:ascii="Times New Roman" w:hAnsi="Times New Roman"/>
          <w:color w:val="000000"/>
        </w:rPr>
        <w:t>ახლა ჩვენ ლიჩარისის სავანაში ვიყავით.</w:t>
      </w:r>
    </w:p>
    <w:p w14:paraId="14AEC628" w14:textId="77777777" w:rsidR="0014565C" w:rsidRDefault="00000000">
      <w:pPr>
        <w:pStyle w:val="Heading2"/>
        <w:pageBreakBefore/>
        <w:spacing w:before="180" w:after="180"/>
        <w:ind w:left="120"/>
      </w:pPr>
      <w:bookmarkStart w:id="3" w:name="_Toc199672026"/>
      <w:r>
        <w:rPr>
          <w:rFonts w:ascii="Times New Roman" w:hAnsi="Times New Roman"/>
          <w:color w:val="000000"/>
          <w:sz w:val="33"/>
        </w:rPr>
        <w:lastRenderedPageBreak/>
        <w:t>§ 40. მიდჰაზეში შეღწევა</w:t>
      </w:r>
      <w:bookmarkEnd w:id="3"/>
    </w:p>
    <w:p w14:paraId="0FF4ABDA" w14:textId="77777777" w:rsidR="0014565C" w:rsidRDefault="00000000">
      <w:pPr>
        <w:spacing w:before="269" w:after="269"/>
        <w:ind w:left="120"/>
      </w:pPr>
      <w:r>
        <w:rPr>
          <w:rFonts w:ascii="Times New Roman" w:hAnsi="Times New Roman"/>
          <w:color w:val="000000"/>
        </w:rPr>
        <w:t>- ჰმ, მგონი მიდჰეიზიდან ცოტა შორს მდებარე ადგილას შეგვიძლია ტელეპორტირება. შემდეგ კი ქალაქში ყველაზე სწრაფი გზა ფეხით მოხვდებით.</w:t>
      </w:r>
    </w:p>
    <w:p w14:paraId="3871779F" w14:textId="77777777" w:rsidR="0014565C" w:rsidRDefault="00000000">
      <w:pPr>
        <w:spacing w:before="269" w:after="269"/>
        <w:ind w:left="120"/>
      </w:pPr>
      <w:r>
        <w:rPr>
          <w:rFonts w:ascii="Times New Roman" w:hAnsi="Times New Roman"/>
          <w:color w:val="000000"/>
        </w:rPr>
        <w:t>მზერა ქალაქისკენ მივმართე და ჩემი ჯადოსნური თვალებით სწრაფად გადავხედე მიდჰაზეს გარეუბნებს. ბნელი ბარიერი ქალაქგარეთ ტერიტორიებამდეც კი მივიდა. ბოლოს და ბოლოს, ასეთ მოკლე დროში ის ვერ შეძლებდა ასეთი უზარმაზარი ტერიტორიის დაფარვას.</w:t>
      </w:r>
    </w:p>
    <w:p w14:paraId="7406E399" w14:textId="77777777" w:rsidR="0014565C" w:rsidRDefault="00000000">
      <w:pPr>
        <w:spacing w:before="269" w:after="269"/>
        <w:ind w:left="120"/>
      </w:pPr>
      <w:r>
        <w:rPr>
          <w:rFonts w:ascii="Times New Roman" w:hAnsi="Times New Roman"/>
          <w:color w:val="000000"/>
        </w:rPr>
        <w:t>„ვფიქრობ, დემონების უმეტესობა ვერ გაუძლებს ავოს დილჰევიას ბრძანებებს და დაგელოდებათ“, - თქვა რეიმ.</w:t>
      </w:r>
    </w:p>
    <w:p w14:paraId="47564E3B" w14:textId="77777777" w:rsidR="0014565C" w:rsidRDefault="00000000">
      <w:pPr>
        <w:spacing w:before="269" w:after="269"/>
        <w:ind w:left="120"/>
      </w:pPr>
      <w:r>
        <w:rPr>
          <w:rFonts w:ascii="Times New Roman" w:hAnsi="Times New Roman"/>
          <w:color w:val="000000"/>
        </w:rPr>
        <w:t>- შესაძლოა.</w:t>
      </w:r>
    </w:p>
    <w:p w14:paraId="55040BC4" w14:textId="77777777" w:rsidR="0014565C" w:rsidRDefault="00000000">
      <w:pPr>
        <w:spacing w:before="269" w:after="269"/>
        <w:ind w:left="120"/>
      </w:pPr>
      <w:r>
        <w:rPr>
          <w:rFonts w:ascii="Times New Roman" w:hAnsi="Times New Roman"/>
          <w:color w:val="000000"/>
        </w:rPr>
        <w:t>- მათი დამარცხება არ გვჭირდება. ბრძოლებს მაქსიმალურად ავიცილებთ თავიდან.</w:t>
      </w:r>
    </w:p>
    <w:p w14:paraId="17445258" w14:textId="77777777" w:rsidR="0014565C" w:rsidRDefault="00000000">
      <w:pPr>
        <w:spacing w:before="269" w:after="269"/>
        <w:ind w:left="120"/>
      </w:pPr>
      <w:r>
        <w:rPr>
          <w:rFonts w:ascii="Times New Roman" w:hAnsi="Times New Roman"/>
          <w:color w:val="000000"/>
        </w:rPr>
        <w:t>ავოს დილჰევიას, ნოსგალიასა და სულების მეფის გარდა სხვასთან ბრძოლა არაფერს მოგვიტანს. მათ ვერ მოვკლავ. მხოლოდ იმპერიული ოჯახების წევრები რომ იყვნენ, ეს ბავშვის კისრის გამოწურვას დაემსგავსებოდა, მაგრამ ჩემი ბოლო ორი ათასი წლის ხელქვეითებიც იქ იქნებიან.</w:t>
      </w:r>
    </w:p>
    <w:p w14:paraId="3317C247" w14:textId="77777777" w:rsidR="0014565C" w:rsidRDefault="00000000">
      <w:pPr>
        <w:spacing w:before="269" w:after="269"/>
        <w:ind w:left="120"/>
      </w:pPr>
      <w:r>
        <w:rPr>
          <w:rFonts w:ascii="Times New Roman" w:hAnsi="Times New Roman"/>
          <w:color w:val="000000"/>
        </w:rPr>
        <w:t>- თუმცა, მათ იციან, რომ მე შევეცდები შეიარაღებული შეტაკებების თავიდან აცილებას. და ჩვენ მათ დიდ დროს ვერ მივცემთ. ასე რომ, სიტუაციიდან გამომდინარე, მოგვიწევს პირდაპირი გარღვევა.</w:t>
      </w:r>
    </w:p>
    <w:p w14:paraId="3184DC22" w14:textId="77777777" w:rsidR="0014565C" w:rsidRDefault="00000000">
      <w:pPr>
        <w:spacing w:before="269" w:after="269"/>
        <w:ind w:left="120"/>
      </w:pPr>
      <w:r>
        <w:rPr>
          <w:rFonts w:ascii="Times New Roman" w:hAnsi="Times New Roman"/>
          <w:color w:val="000000"/>
        </w:rPr>
        <w:t>— ...ჰმ, — გადაწყვეტილი რომ იყო, დამიძახა ლინამ. — შეიძლება შენთან ერთად წამოვიდე?</w:t>
      </w:r>
    </w:p>
    <w:p w14:paraId="50FDE2FC" w14:textId="77777777" w:rsidR="0014565C" w:rsidRDefault="00000000">
      <w:pPr>
        <w:spacing w:before="269" w:after="269"/>
        <w:ind w:left="120"/>
      </w:pPr>
      <w:r>
        <w:rPr>
          <w:rFonts w:ascii="Times New Roman" w:hAnsi="Times New Roman"/>
          <w:color w:val="000000"/>
        </w:rPr>
        <w:t>აშკარა იყო, რომ ის დაჟინებით მოითხოვდა ამას. თუ სულების მეფე სინი იყო, მაშინ ვინ იყო ეს ამნეზიით შეპყრობილი გოგონა, რომელსაც მასთან შეხვედრა სურდა? პირველი, რაც თავში მოუვიდა... დიდი სული რენო იყო.</w:t>
      </w:r>
    </w:p>
    <w:p w14:paraId="36F9C732" w14:textId="77777777" w:rsidR="0014565C" w:rsidRDefault="00000000">
      <w:pPr>
        <w:spacing w:before="269" w:after="269"/>
        <w:ind w:left="120"/>
      </w:pPr>
      <w:r>
        <w:rPr>
          <w:rFonts w:ascii="Times New Roman" w:hAnsi="Times New Roman"/>
          <w:color w:val="000000"/>
        </w:rPr>
        <w:t>წიგნში „ლილანის ფერიები“ ნათქვამია, რომ სულს შეუძლია ხელახლა დაიბადოს მანამ, სანამ მისი ჭორები და ლეგენდები არსებობს, მაშინაც კი, თუ მისი საფუძველი დანგრეულია. თუმცა, არ მახსოვს იქ ამნეზიის შესახებ რაიმე ხსენება. და ასევე არ მესმის, რატომ ვერ ვხედავ მის სახეს.</w:t>
      </w:r>
    </w:p>
    <w:p w14:paraId="275BA75A" w14:textId="77777777" w:rsidR="0014565C" w:rsidRDefault="00000000">
      <w:pPr>
        <w:spacing w:before="269" w:after="269"/>
        <w:ind w:left="120"/>
      </w:pPr>
      <w:r>
        <w:rPr>
          <w:rFonts w:ascii="Times New Roman" w:hAnsi="Times New Roman"/>
          <w:color w:val="000000"/>
        </w:rPr>
        <w:t>და ტიტის ფერიებმა თქვეს, რომ რენოს ვეღარასდროს ნახავდნენ. ეს იმას ნიშნავს, რომ როგორც სული, ის სამუდამოდ გაქრა?</w:t>
      </w:r>
    </w:p>
    <w:p w14:paraId="022FE78A" w14:textId="77777777" w:rsidR="0014565C" w:rsidRDefault="00000000">
      <w:pPr>
        <w:spacing w:before="269" w:after="269"/>
        <w:ind w:left="120"/>
      </w:pPr>
      <w:r>
        <w:rPr>
          <w:rFonts w:ascii="Times New Roman" w:hAnsi="Times New Roman"/>
          <w:color w:val="000000"/>
        </w:rPr>
        <w:t xml:space="preserve">მიუხედავად იმისა, რომ ავოს დილჰევიას ვინაობა გავარკვიეთ, რამდენიმე გადაუჭრელი საიდუმლო მაინც არსებობს. 2000 წლის წინ, ავოს დილჰევიას დაბადების დროს რაღაც </w:t>
      </w:r>
      <w:r>
        <w:rPr>
          <w:rFonts w:ascii="Times New Roman" w:hAnsi="Times New Roman"/>
          <w:color w:val="000000"/>
        </w:rPr>
        <w:lastRenderedPageBreak/>
        <w:t>მოხდა. ძალიან გამიკვირდება, ამ გოგონას ამ ყველაფერთან არაფერი საერთო რომ არ ჰქონდეს. ან იქნებ მისი მოგონებები სულთა მეფემ ან ნოსგალიამ დაბეჭდა.</w:t>
      </w:r>
    </w:p>
    <w:p w14:paraId="02D24352" w14:textId="77777777" w:rsidR="0014565C" w:rsidRDefault="00000000">
      <w:pPr>
        <w:spacing w:before="269" w:after="269"/>
        <w:ind w:left="120"/>
      </w:pPr>
      <w:r>
        <w:rPr>
          <w:rFonts w:ascii="Times New Roman" w:hAnsi="Times New Roman"/>
          <w:color w:val="000000"/>
        </w:rPr>
        <w:t>- ერთად წავიდეთ. შენც ჩვენსავით ხარ, არა?</w:t>
      </w:r>
    </w:p>
    <w:p w14:paraId="576D5E62" w14:textId="77777777" w:rsidR="0014565C" w:rsidRDefault="00000000">
      <w:pPr>
        <w:spacing w:before="269" w:after="269"/>
        <w:ind w:left="120"/>
      </w:pPr>
      <w:r>
        <w:rPr>
          <w:rFonts w:ascii="Times New Roman" w:hAnsi="Times New Roman"/>
          <w:color w:val="000000"/>
        </w:rPr>
        <w:t>— იმავე ნავში?</w:t>
      </w:r>
    </w:p>
    <w:p w14:paraId="19CAABEB" w14:textId="77777777" w:rsidR="0014565C" w:rsidRDefault="00000000">
      <w:pPr>
        <w:spacing w:before="269" w:after="269"/>
        <w:ind w:left="120"/>
      </w:pPr>
      <w:r>
        <w:rPr>
          <w:rFonts w:ascii="Times New Roman" w:hAnsi="Times New Roman"/>
          <w:color w:val="000000"/>
        </w:rPr>
        <w:t>- თქვენც იმისთვის მოხვედით, რომ დაასრულოთ ის, რაც 2000 წლის წინ დაუმთავრებელი დატოვეთ?</w:t>
      </w:r>
    </w:p>
    <w:p w14:paraId="0F320BCC" w14:textId="77777777" w:rsidR="0014565C" w:rsidRDefault="00000000">
      <w:pPr>
        <w:spacing w:before="269" w:after="269"/>
        <w:ind w:left="120"/>
      </w:pPr>
      <w:r>
        <w:rPr>
          <w:rFonts w:ascii="Times New Roman" w:hAnsi="Times New Roman"/>
          <w:color w:val="000000"/>
        </w:rPr>
        <w:t>მისი გამომეტყველება შეიცვალა და რაღაცას მახსენებდა, შემდეგ კი თავი დაუქნია.</w:t>
      </w:r>
    </w:p>
    <w:p w14:paraId="0DFB5825" w14:textId="77777777" w:rsidR="0014565C" w:rsidRDefault="00000000">
      <w:pPr>
        <w:spacing w:before="269" w:after="269"/>
        <w:ind w:left="120"/>
      </w:pPr>
      <w:r>
        <w:rPr>
          <w:rFonts w:ascii="Times New Roman" w:hAnsi="Times New Roman"/>
          <w:color w:val="000000"/>
        </w:rPr>
        <w:t>— ...მე ასე მეჩვენება...</w:t>
      </w:r>
    </w:p>
    <w:p w14:paraId="7E713E68" w14:textId="77777777" w:rsidR="0014565C" w:rsidRDefault="00000000">
      <w:pPr>
        <w:spacing w:before="269" w:after="269"/>
        <w:ind w:left="120"/>
      </w:pPr>
      <w:r>
        <w:rPr>
          <w:rFonts w:ascii="Times New Roman" w:hAnsi="Times New Roman"/>
          <w:color w:val="000000"/>
        </w:rPr>
        <w:t>ლინას ხელი გავუწოდე და მან აიღო. რეიმ, მიშამ, ელეონორამ და ყველამ ხელი ჩამოართვეს და ჩვენ „გატომი“ გამოვიყენეთ.</w:t>
      </w:r>
    </w:p>
    <w:p w14:paraId="59741A1C" w14:textId="77777777" w:rsidR="0014565C" w:rsidRDefault="00000000">
      <w:pPr>
        <w:spacing w:before="269" w:after="269"/>
        <w:ind w:left="120"/>
      </w:pPr>
      <w:r>
        <w:rPr>
          <w:rFonts w:ascii="Times New Roman" w:hAnsi="Times New Roman"/>
          <w:color w:val="000000"/>
        </w:rPr>
        <w:t>მხედველობის არე თოვლივით თეთრი გახდა და როგორც კი ფერებმა პირვანდელი ფერები დაიბრუნეს, ჩვენს წინ გზა დავინახეთ. ეს იყო მიდჰეიზესკენ მიმავალი გზატკეცილი. შეგვეძლო უფრო ახლოს მივსულიყავით, მაგრამ თუ გაიგებდნენ, სად ვიყავით ტელეპორტირებულები, თავდაცვას გააძლიერებდნენ და ეს ადგილი ზუსტად შესაფერისი იქნებოდა.</w:t>
      </w:r>
    </w:p>
    <w:p w14:paraId="561A879A" w14:textId="77777777" w:rsidR="0014565C" w:rsidRDefault="00000000">
      <w:pPr>
        <w:spacing w:before="269" w:after="269"/>
        <w:ind w:left="120"/>
      </w:pPr>
      <w:r>
        <w:rPr>
          <w:rFonts w:ascii="Times New Roman" w:hAnsi="Times New Roman"/>
          <w:color w:val="000000"/>
        </w:rPr>
        <w:t>გზაზე მივუყვებოდით, ნელ-ნელა მივუახლოვდით დანიშნულების ადგილს, რათა მტერს არ აღმოგვეჩინა. მალევე დავინახეთ ციხესიმაგრის კედლები. მათ შიგნით ყველაფერი სიბნელემ დაფარა, ბარიერად აქცია. მიდჰაზეში შესვლა კარიბჭის გავლით შეგვეძლო, მაგრამ ისინი დაკეტილი იყო.</w:t>
      </w:r>
    </w:p>
    <w:p w14:paraId="52D0FA35" w14:textId="77777777" w:rsidR="0014565C" w:rsidRDefault="00000000">
      <w:pPr>
        <w:spacing w:before="269" w:after="269"/>
        <w:ind w:left="120"/>
      </w:pPr>
      <w:r>
        <w:rPr>
          <w:rFonts w:ascii="Times New Roman" w:hAnsi="Times New Roman"/>
          <w:color w:val="000000"/>
        </w:rPr>
        <w:t>„მაშ, როგორ მივიდეთ იქ?“ იკითხა რეიმ.</w:t>
      </w:r>
    </w:p>
    <w:p w14:paraId="361BA63C" w14:textId="77777777" w:rsidR="0014565C" w:rsidRDefault="00000000">
      <w:pPr>
        <w:spacing w:before="269" w:after="269"/>
        <w:ind w:left="120"/>
      </w:pPr>
      <w:r>
        <w:rPr>
          <w:rFonts w:ascii="Times New Roman" w:hAnsi="Times New Roman"/>
          <w:color w:val="000000"/>
        </w:rPr>
        <w:t>„ნუთუ უფრო სწრაფი არ იქნებოდა, უბრალოდ წავსულიყავით, სანამ იქ არავინ იქნებოდა?“ თქვა საშამ.</w:t>
      </w:r>
    </w:p>
    <w:p w14:paraId="5DC5239D" w14:textId="77777777" w:rsidR="0014565C" w:rsidRDefault="00000000">
      <w:pPr>
        <w:spacing w:before="269" w:after="269"/>
        <w:ind w:left="120"/>
      </w:pPr>
      <w:r>
        <w:rPr>
          <w:rFonts w:ascii="Times New Roman" w:hAnsi="Times New Roman"/>
          <w:color w:val="000000"/>
        </w:rPr>
        <w:t>მაგრამ მიშამ, რომელიც იქვე იდგა, თავი გააქნია.</w:t>
      </w:r>
    </w:p>
    <w:p w14:paraId="6EF41360" w14:textId="77777777" w:rsidR="0014565C" w:rsidRDefault="00000000">
      <w:pPr>
        <w:spacing w:before="269" w:after="269"/>
        <w:ind w:left="120"/>
      </w:pPr>
      <w:r>
        <w:rPr>
          <w:rFonts w:ascii="Times New Roman" w:hAnsi="Times New Roman"/>
          <w:color w:val="000000"/>
        </w:rPr>
        <w:t>- ვიღაც მოდის.</w:t>
      </w:r>
    </w:p>
    <w:p w14:paraId="249845CF" w14:textId="77777777" w:rsidR="0014565C" w:rsidRDefault="00000000">
      <w:pPr>
        <w:spacing w:before="269" w:after="269"/>
        <w:ind w:left="120"/>
      </w:pPr>
      <w:r>
        <w:rPr>
          <w:rFonts w:ascii="Times New Roman" w:hAnsi="Times New Roman"/>
          <w:color w:val="000000"/>
        </w:rPr>
        <w:t>მიშამ თავისი ჯადოსნური თვალებით კარიბჭეს გახედა. ბნელი ბარიერის გამო ვერ ვხედავდი, რა ხდებოდა ქალაქში, მაგრამ ასეთი ახლოდან ბუნდოვნად ვგრძნობდი ჯადოსნური ძალის ნაკადს. მართლაც ბევრი დემონი მოდიოდა აქეთ.</w:t>
      </w:r>
    </w:p>
    <w:p w14:paraId="00BADA77" w14:textId="77777777" w:rsidR="0014565C" w:rsidRDefault="00000000">
      <w:pPr>
        <w:spacing w:before="269" w:after="269"/>
        <w:ind w:left="120"/>
      </w:pPr>
      <w:r>
        <w:rPr>
          <w:rFonts w:ascii="Times New Roman" w:hAnsi="Times New Roman"/>
          <w:color w:val="000000"/>
        </w:rPr>
        <w:t>— დავიმალოთ?</w:t>
      </w:r>
    </w:p>
    <w:p w14:paraId="1B5BA68E" w14:textId="77777777" w:rsidR="0014565C" w:rsidRDefault="00000000">
      <w:pPr>
        <w:spacing w:before="269" w:after="269"/>
        <w:ind w:left="120"/>
      </w:pPr>
      <w:r>
        <w:rPr>
          <w:rFonts w:ascii="Times New Roman" w:hAnsi="Times New Roman"/>
          <w:color w:val="000000"/>
        </w:rPr>
        <w:lastRenderedPageBreak/>
        <w:t>შელოცვების „რეინელისა“ და „ნაჯირას“ გამოყენებით, ჩვენ მაშინვე შევეწყვეთ გარემომცველ ლანდშაფტს. ცოტა ხნის შემდეგ კარიბჭე გაიღო და დემონები გამოვიდნენ, აღჭურვილნი ჯავშნითა და დემონური ხმლებით. ნაცნობი სახეები. შეიძლება ეს მიდჰაიზების არმია იყოს, რომელიც ავეჯთან ბოლო ომის დროს ავანგარდის როლს ასრულებდა? ერთ-ერთი ჯარისკაცი წინ წამოდგა და აწეული ხმით დაიწყო საუბარი. ეს დემონთა მბრძანებელი ელიო იყო.</w:t>
      </w:r>
    </w:p>
    <w:p w14:paraId="26114638" w14:textId="77777777" w:rsidR="0014565C" w:rsidRDefault="00000000">
      <w:pPr>
        <w:spacing w:before="269" w:after="269"/>
        <w:ind w:left="120"/>
      </w:pPr>
      <w:r>
        <w:rPr>
          <w:rFonts w:ascii="Times New Roman" w:hAnsi="Times New Roman"/>
          <w:color w:val="000000"/>
        </w:rPr>
        <w:t xml:space="preserve">— ავოს დილჰევიას ლორდის წინააღმდეგ მეამბოხეები, უვარგისები და მისი ქვეშევრდომები მიდჰაზესკენ მიემართებიან. მისი უდიდებულესობის შელოცვა „დემერა </w:t>
      </w:r>
      <w:r>
        <w:rPr>
          <w:rFonts w:ascii="Times New Roman" w:hAnsi="Times New Roman"/>
          <w:color w:val="000000"/>
          <w:sz w:val="18"/>
          <w:vertAlign w:val="superscript"/>
        </w:rPr>
        <w:t xml:space="preserve">1 </w:t>
      </w:r>
      <w:r>
        <w:rPr>
          <w:rFonts w:ascii="Times New Roman" w:hAnsi="Times New Roman"/>
          <w:color w:val="000000"/>
        </w:rPr>
        <w:t>“ ხელს უშლის „გატომს“ მიდჰაზეს მიმდებარე ტერიტორიაზე გადაადგილებაში. ისინი სადღაც ციხესიმაგრის კარიბჭესთან უნდა გამოჩნდნენ. — რის შემდეგაც ელიომ ბრძანებების გაცემა დაიწყო. — ჩაატარეთ პერიმეტრის დაზვერვა! პირველი და მეოთხე რაზმი დასავლეთის კარიბჭესთან, მეორე და მესამე აღმოსავლეთისკენ, მეხუთე რაზმი კი ჩრდილოეთისკენ მიემართება! ჩვენ ჭიანჭველას ლარვასაც კი არ დავუშვებთ მიდჰაზეში შესვლას!</w:t>
      </w:r>
    </w:p>
    <w:p w14:paraId="7FBF8CE6" w14:textId="77777777" w:rsidR="0014565C" w:rsidRDefault="00000000">
      <w:pPr>
        <w:spacing w:before="269" w:after="269"/>
        <w:ind w:left="120"/>
      </w:pPr>
      <w:r>
        <w:rPr>
          <w:rFonts w:ascii="Times New Roman" w:hAnsi="Times New Roman"/>
          <w:color w:val="000000"/>
        </w:rPr>
        <w:t>- ჭამე!</w:t>
      </w:r>
    </w:p>
    <w:p w14:paraId="728D3EBD" w14:textId="77777777" w:rsidR="0014565C" w:rsidRDefault="00000000">
      <w:pPr>
        <w:spacing w:before="269" w:after="269"/>
        <w:ind w:left="120"/>
      </w:pPr>
      <w:r>
        <w:rPr>
          <w:rFonts w:ascii="Times New Roman" w:hAnsi="Times New Roman"/>
          <w:color w:val="000000"/>
        </w:rPr>
        <w:t>ელიოს არმია სამ ნაწილად გაიყო და კედლების გასწვრივ დაიწყო მოძრაობა. აქ მხოლოდ ელიო და კიდევ ორი დემონი დარჩნენ - ისინი ალბათ მისი უახლოესი მხარდამჭერები იყვნენ. მან კარიბჭის დაკეტვა არ სცადა და უბრალოდ ადგილზე იდგა.</w:t>
      </w:r>
    </w:p>
    <w:p w14:paraId="2FACBF8A" w14:textId="77777777" w:rsidR="0014565C" w:rsidRDefault="00000000">
      <w:pPr>
        <w:spacing w:before="269" w:after="269"/>
        <w:ind w:left="120"/>
      </w:pPr>
      <w:r>
        <w:rPr>
          <w:rFonts w:ascii="Times New Roman" w:hAnsi="Times New Roman"/>
          <w:color w:val="000000"/>
        </w:rPr>
        <w:t>ჰმ, უცნაური ნაბიჯია.</w:t>
      </w:r>
    </w:p>
    <w:p w14:paraId="113CD3BF" w14:textId="77777777" w:rsidR="0014565C" w:rsidRDefault="00000000">
      <w:pPr>
        <w:spacing w:before="269" w:after="269"/>
        <w:ind w:left="120"/>
      </w:pPr>
      <w:r>
        <w:rPr>
          <w:rFonts w:ascii="Times New Roman" w:hAnsi="Times New Roman"/>
          <w:color w:val="000000"/>
        </w:rPr>
        <w:t>- მიშა, რამეს ხედავ?</w:t>
      </w:r>
    </w:p>
    <w:p w14:paraId="65940C38" w14:textId="77777777" w:rsidR="0014565C" w:rsidRDefault="00000000">
      <w:pPr>
        <w:spacing w:before="269" w:after="269"/>
        <w:ind w:left="120"/>
      </w:pPr>
      <w:r>
        <w:rPr>
          <w:rFonts w:ascii="Times New Roman" w:hAnsi="Times New Roman"/>
          <w:color w:val="000000"/>
        </w:rPr>
        <w:t>- ის სულით ძლიერია.</w:t>
      </w:r>
    </w:p>
    <w:p w14:paraId="7BA5A545" w14:textId="77777777" w:rsidR="0014565C" w:rsidRDefault="00000000">
      <w:pPr>
        <w:spacing w:before="269" w:after="269"/>
        <w:ind w:left="120"/>
      </w:pPr>
      <w:r>
        <w:rPr>
          <w:rFonts w:ascii="Times New Roman" w:hAnsi="Times New Roman"/>
          <w:color w:val="000000"/>
        </w:rPr>
        <w:t>რის შემდეგაც მიშამ ყურში ჩამჩურჩულა:</w:t>
      </w:r>
    </w:p>
    <w:p w14:paraId="1CC23B9C" w14:textId="77777777" w:rsidR="0014565C" w:rsidRDefault="00000000">
      <w:pPr>
        <w:spacing w:before="269" w:after="269"/>
        <w:ind w:left="120"/>
      </w:pPr>
      <w:r>
        <w:rPr>
          <w:rFonts w:ascii="Times New Roman" w:hAnsi="Times New Roman"/>
          <w:color w:val="000000"/>
        </w:rPr>
        <w:t>— მე ვხედავ მის რწმენას.</w:t>
      </w:r>
    </w:p>
    <w:p w14:paraId="627586BE" w14:textId="77777777" w:rsidR="0014565C" w:rsidRDefault="00000000">
      <w:pPr>
        <w:spacing w:before="269" w:after="269"/>
        <w:ind w:left="120"/>
      </w:pPr>
      <w:r>
        <w:rPr>
          <w:rFonts w:ascii="Times New Roman" w:hAnsi="Times New Roman"/>
          <w:color w:val="000000"/>
        </w:rPr>
        <w:t>რწმენა?</w:t>
      </w:r>
    </w:p>
    <w:p w14:paraId="51BF1445" w14:textId="77777777" w:rsidR="0014565C" w:rsidRDefault="00000000">
      <w:pPr>
        <w:spacing w:before="269" w:after="269"/>
        <w:ind w:left="120"/>
      </w:pPr>
      <w:r>
        <w:rPr>
          <w:rFonts w:ascii="Times New Roman" w:hAnsi="Times New Roman"/>
          <w:color w:val="000000"/>
        </w:rPr>
        <w:t>- წავალ და შევამოწმებ. შენ კი დამალვას განაგრძობ.</w:t>
      </w:r>
    </w:p>
    <w:p w14:paraId="2A796E77" w14:textId="77777777" w:rsidR="0014565C" w:rsidRDefault="00000000">
      <w:pPr>
        <w:spacing w:before="269" w:after="269"/>
        <w:ind w:left="120"/>
      </w:pPr>
      <w:r>
        <w:rPr>
          <w:rFonts w:ascii="Times New Roman" w:hAnsi="Times New Roman"/>
          <w:color w:val="000000"/>
        </w:rPr>
        <w:t>ჩემი გარეგნობა გამოვაჩინე, მოვიშორე „რეინელის“ შელოცვა, რომელიც საკუთარ თავზე მქონდა გაკეთებული და შემდეგ ღიად წავედი ელიოსკენ.</w:t>
      </w:r>
    </w:p>
    <w:p w14:paraId="0F8F8514" w14:textId="77777777" w:rsidR="0014565C" w:rsidRDefault="00000000">
      <w:pPr>
        <w:spacing w:before="269" w:after="269"/>
        <w:ind w:left="120"/>
      </w:pPr>
      <w:r>
        <w:rPr>
          <w:rFonts w:ascii="Times New Roman" w:hAnsi="Times New Roman"/>
          <w:color w:val="000000"/>
        </w:rPr>
        <w:t>„ბატონო ელიო!“ - წამოიძახა მისმა ერთ-ერთმა ნდობით აღსავსემ.</w:t>
      </w:r>
    </w:p>
    <w:p w14:paraId="0FF10C70" w14:textId="77777777" w:rsidR="0014565C" w:rsidRDefault="00000000">
      <w:pPr>
        <w:spacing w:before="269" w:after="269"/>
        <w:ind w:left="120"/>
      </w:pPr>
      <w:r>
        <w:rPr>
          <w:rFonts w:ascii="Times New Roman" w:hAnsi="Times New Roman"/>
          <w:color w:val="000000"/>
        </w:rPr>
        <w:t>ელიომ მაშინვე შემომხედა.</w:t>
      </w:r>
    </w:p>
    <w:p w14:paraId="2D76D2B2" w14:textId="77777777" w:rsidR="0014565C" w:rsidRDefault="00000000">
      <w:pPr>
        <w:spacing w:before="269" w:after="269"/>
        <w:ind w:left="120"/>
      </w:pPr>
      <w:r>
        <w:rPr>
          <w:rFonts w:ascii="Times New Roman" w:hAnsi="Times New Roman"/>
          <w:color w:val="000000"/>
        </w:rPr>
        <w:lastRenderedPageBreak/>
        <w:t>„ძალიან დაუდევრულია კარიბჭის ღიად დატოვება, როცა მეამბოხეს ელოდები, ელიო“, - ვთქვი მე.</w:t>
      </w:r>
    </w:p>
    <w:p w14:paraId="427DBE5F" w14:textId="77777777" w:rsidR="0014565C" w:rsidRDefault="00000000">
      <w:pPr>
        <w:spacing w:before="269" w:after="269"/>
        <w:ind w:left="120"/>
      </w:pPr>
      <w:r>
        <w:rPr>
          <w:rFonts w:ascii="Times New Roman" w:hAnsi="Times New Roman"/>
          <w:color w:val="000000"/>
        </w:rPr>
        <w:t>ჩემი გაგონებაზე მაშინვე გაშეშდა და ჩემს წინ დაიჩოქა. მისმა ნდობით აღსავსე ადამიანებმაც იგივე გააკეთეს.</w:t>
      </w:r>
    </w:p>
    <w:p w14:paraId="6CFD15D4" w14:textId="77777777" w:rsidR="0014565C" w:rsidRDefault="00000000">
      <w:pPr>
        <w:spacing w:before="269" w:after="269"/>
        <w:ind w:left="120"/>
      </w:pPr>
      <w:r>
        <w:rPr>
          <w:rFonts w:ascii="Times New Roman" w:hAnsi="Times New Roman"/>
          <w:color w:val="000000"/>
        </w:rPr>
        <w:t>- როგორ დავხურო კარიბჭე, როცა ვიცი, რომ ჩემი ბატონი სახლში ბრუნდება.</w:t>
      </w:r>
    </w:p>
    <w:p w14:paraId="443B659E" w14:textId="77777777" w:rsidR="0014565C" w:rsidRDefault="00000000">
      <w:pPr>
        <w:spacing w:before="269" w:after="269"/>
        <w:ind w:left="120"/>
      </w:pPr>
      <w:r>
        <w:rPr>
          <w:rFonts w:ascii="Times New Roman" w:hAnsi="Times New Roman"/>
          <w:color w:val="000000"/>
        </w:rPr>
        <w:t>- ჰმ, როგორც ჩანს, ავოს დილჰევიას კონტროლის ქვეშ არ ყოფილხარ.</w:t>
      </w:r>
    </w:p>
    <w:p w14:paraId="35B64520" w14:textId="77777777" w:rsidR="0014565C" w:rsidRDefault="00000000">
      <w:pPr>
        <w:spacing w:before="269" w:after="269"/>
        <w:ind w:left="120"/>
      </w:pPr>
      <w:r>
        <w:rPr>
          <w:rFonts w:ascii="Times New Roman" w:hAnsi="Times New Roman"/>
          <w:color w:val="000000"/>
        </w:rPr>
        <w:t>— კი. თუმცა, ჩემს არმიაში ყველა, ამ ორის გარდა, თვლის, რომ ის ნამდვილი დემონი-მბრძანებელი ტირანია. როგორც ჩანს, ისინი, ვინც საკმარისად კარგად არ გიცნობენ და საკმარისად ერთგულები არ არიან შენს მიმართ, უფრო მგრძნობიარენი არიან მისი გავლენის ქვეშ.</w:t>
      </w:r>
    </w:p>
    <w:p w14:paraId="2C86B797" w14:textId="77777777" w:rsidR="0014565C" w:rsidRDefault="00000000">
      <w:pPr>
        <w:spacing w:before="269" w:after="269"/>
        <w:ind w:left="120"/>
      </w:pPr>
      <w:r>
        <w:rPr>
          <w:rFonts w:ascii="Times New Roman" w:hAnsi="Times New Roman"/>
          <w:color w:val="000000"/>
        </w:rPr>
        <w:t>რაც შეეხება ჩემს ყოფილ ქვეშევრდომებს, ჭორები და ლეგენდები ამბობენ, რომ ისინი დემონთა მბრძანებლის, ტირანის ქვეშევრდომები იყვნენ. ამ ეპოქაში ცნობილი შვიდი უძველესი დემონი იმპერატორი განსაკუთრებით მის კონტროლს ექვემდებარებოდა. მისი თვალსაზრისით, მელჰეისისა და სხვა იმპერატორების ანტიმაგია არაფრით შთამბეჭდავი არ არის.</w:t>
      </w:r>
    </w:p>
    <w:p w14:paraId="473DE2F6" w14:textId="77777777" w:rsidR="0014565C" w:rsidRDefault="00000000">
      <w:pPr>
        <w:spacing w:before="269" w:after="269"/>
        <w:ind w:left="120"/>
      </w:pPr>
      <w:r>
        <w:rPr>
          <w:rFonts w:ascii="Times New Roman" w:hAnsi="Times New Roman"/>
          <w:color w:val="000000"/>
        </w:rPr>
        <w:t>თუმცა, არ არსებობს ჭორები ან ლეგენდები იმის შესახებ, რომ მე ვმართავ ამჟამინდელი ეპოქის დემონებს. ამიტომ, იძულების ძალა მათზე უფრო სუსტი უნდა იყოს. ხოლო მათ, ვინც სულით ძლიერია, როგორიცაა რეი, მიშა და სხვები, შეუძლიათ მისგან თავის დაღწევა.</w:t>
      </w:r>
    </w:p>
    <w:p w14:paraId="2C38DFAB" w14:textId="77777777" w:rsidR="0014565C" w:rsidRDefault="00000000">
      <w:pPr>
        <w:spacing w:before="269" w:after="269"/>
        <w:ind w:left="120"/>
      </w:pPr>
      <w:r>
        <w:rPr>
          <w:rFonts w:ascii="Times New Roman" w:hAnsi="Times New Roman"/>
          <w:color w:val="000000"/>
        </w:rPr>
        <w:t>— როგორია ქალაქში არსებული ვითარება?</w:t>
      </w:r>
    </w:p>
    <w:p w14:paraId="1CE976F8" w14:textId="77777777" w:rsidR="0014565C" w:rsidRDefault="00000000">
      <w:pPr>
        <w:spacing w:before="269" w:after="269"/>
        <w:ind w:left="120"/>
      </w:pPr>
      <w:r>
        <w:rPr>
          <w:rFonts w:ascii="Times New Roman" w:hAnsi="Times New Roman"/>
          <w:color w:val="000000"/>
        </w:rPr>
        <w:t>— მიდჰეიზეს ბარიერული მაგია „დემერა“ ფარავდა. როგორც ჩანს, ეს არის შელოცვა, რომელიც ავოს დილჰევიას ნებას დემონებზე აკისრებს. ის იგივეა, რაც წინა „კითხვა“. როგორც ჩანს, მას ძლიერი გავლენა აქვს მათზე, ვინც თვლის, რომ ტირანი დემონთა მბრძანებელი ავოს დილჰევიაა.</w:t>
      </w:r>
    </w:p>
    <w:p w14:paraId="4385C563" w14:textId="77777777" w:rsidR="0014565C" w:rsidRDefault="00000000">
      <w:pPr>
        <w:spacing w:before="269" w:after="269"/>
        <w:ind w:left="120"/>
      </w:pPr>
      <w:r>
        <w:rPr>
          <w:rFonts w:ascii="Times New Roman" w:hAnsi="Times New Roman"/>
          <w:color w:val="000000"/>
        </w:rPr>
        <w:t>ისევე, როგორც ბოლო „კითხვა“, არა? ისევე, როგორც ჯერგას ხმამ სიძულვილი გამოიწვია, ის სულს ავოს დილჰევიას მიმართ პატივისცემით ავსებს.</w:t>
      </w:r>
    </w:p>
    <w:p w14:paraId="7DF230C4" w14:textId="77777777" w:rsidR="0014565C" w:rsidRDefault="00000000">
      <w:pPr>
        <w:spacing w:before="269" w:after="269"/>
        <w:ind w:left="120"/>
      </w:pPr>
      <w:r>
        <w:rPr>
          <w:rFonts w:ascii="Times New Roman" w:hAnsi="Times New Roman"/>
          <w:color w:val="000000"/>
        </w:rPr>
        <w:t>მან რაღაც საზიზღარი მაგია გამოიყენა. რადგან ვიცი შელოცვის ფორმულა, ალბათ, ის მომენტის ნაპერწკალზე შექმნა. დემონ ტირანს ასეთი რამის გაკეთება შეუძლია.</w:t>
      </w:r>
    </w:p>
    <w:p w14:paraId="4F45CC2F" w14:textId="77777777" w:rsidR="0014565C" w:rsidRDefault="00000000">
      <w:pPr>
        <w:spacing w:before="269" w:after="269"/>
        <w:ind w:left="120"/>
      </w:pPr>
      <w:r>
        <w:rPr>
          <w:rFonts w:ascii="Times New Roman" w:hAnsi="Times New Roman"/>
          <w:color w:val="000000"/>
        </w:rPr>
        <w:t>„აქ სეირნობისას ქალაქში არსებული ვითარების შეფასება შევძელი. იმპერიული ოჯახის ფრაქციის ზოგიერთმა წევრმა უკვე ბატონებივით დაიწყო მოქცევა და სასტიკად მოეპყრო ნახევარჯიშიან დემონებს. ამ ტემპით ეს აჯანყებაში გადაიზრდება, მაგრამ ავოს დილჰევიას ბრძანების გამო, არმიის განლაგებას ვერ შევძლებთ.“</w:t>
      </w:r>
    </w:p>
    <w:p w14:paraId="43B70004" w14:textId="77777777" w:rsidR="0014565C" w:rsidRDefault="00000000">
      <w:pPr>
        <w:spacing w:before="269" w:after="269"/>
        <w:ind w:left="120"/>
      </w:pPr>
      <w:r>
        <w:rPr>
          <w:rFonts w:ascii="Times New Roman" w:hAnsi="Times New Roman"/>
          <w:color w:val="000000"/>
        </w:rPr>
        <w:lastRenderedPageBreak/>
        <w:t>იმპერიული ფრაქციის მიერ გავრცელებული ჭორებისა და ლეგენდების თანახმად, ავოსი გეგმავს ქვეყნის შექმნას წმინდა სისხლის უზენაესობის პრინციპით. მათ მოწინააღმდეგეთა უმეტესობა ამჟამად დარწმუნებულია, რომ დემონთა მბრძანებელი ტირანი ანოს ვოლდიგოდია და არა ავოს დილჰევია. მელჰეისმა სიმართლე უთხრა „უნიტეტის“ წევრებს.</w:t>
      </w:r>
    </w:p>
    <w:p w14:paraId="5E88643B" w14:textId="77777777" w:rsidR="0014565C" w:rsidRDefault="00000000">
      <w:pPr>
        <w:spacing w:before="269" w:after="269"/>
        <w:ind w:left="120"/>
      </w:pPr>
      <w:r>
        <w:rPr>
          <w:rFonts w:ascii="Times New Roman" w:hAnsi="Times New Roman"/>
          <w:color w:val="000000"/>
        </w:rPr>
        <w:t>ამიტომ, არც ისე ბევრი ჭორი და ლეგენდა არსებობს, რომელიც იმპერიული ოჯახების პრიმატის პრინციპს ეწინააღმდეგება.</w:t>
      </w:r>
    </w:p>
    <w:p w14:paraId="317A0FEA" w14:textId="77777777" w:rsidR="0014565C" w:rsidRDefault="00000000">
      <w:pPr>
        <w:spacing w:before="269" w:after="269"/>
        <w:ind w:left="120"/>
      </w:pPr>
      <w:r>
        <w:rPr>
          <w:rFonts w:ascii="Times New Roman" w:hAnsi="Times New Roman"/>
          <w:color w:val="000000"/>
        </w:rPr>
        <w:t>- რას ამბობ, ჩვენ მხოლოდ ავოს დილჰევიას დამარცხება გვჭირდება.</w:t>
      </w:r>
    </w:p>
    <w:p w14:paraId="32C14DBD" w14:textId="77777777" w:rsidR="0014565C" w:rsidRDefault="00000000">
      <w:pPr>
        <w:spacing w:before="269" w:after="269"/>
        <w:ind w:left="120"/>
      </w:pPr>
      <w:r>
        <w:rPr>
          <w:rFonts w:ascii="Times New Roman" w:hAnsi="Times New Roman"/>
          <w:color w:val="000000"/>
        </w:rPr>
        <w:t>როგორც კი მიშამ და სხვებმა რეინელის შელოცვა გააქარწყლეს, ჩვენკენ გაიქცნენ.</w:t>
      </w:r>
    </w:p>
    <w:p w14:paraId="3CD01B4F" w14:textId="77777777" w:rsidR="0014565C" w:rsidRDefault="00000000">
      <w:pPr>
        <w:spacing w:before="269" w:after="269"/>
        <w:ind w:left="120"/>
      </w:pPr>
      <w:r>
        <w:rPr>
          <w:rFonts w:ascii="Times New Roman" w:hAnsi="Times New Roman"/>
          <w:color w:val="000000"/>
        </w:rPr>
        <w:t>- როგორც კი შიგნით შევალთ, კარიბჭე დახურეთ. შეგიძლიათ მოიფიქროთ, რომ შეუფერებელ ადამიანს ეძებთ.</w:t>
      </w:r>
    </w:p>
    <w:p w14:paraId="16B482C3" w14:textId="77777777" w:rsidR="0014565C" w:rsidRDefault="00000000">
      <w:pPr>
        <w:spacing w:before="269" w:after="269"/>
        <w:ind w:left="120"/>
      </w:pPr>
      <w:r>
        <w:rPr>
          <w:rFonts w:ascii="Times New Roman" w:hAnsi="Times New Roman"/>
          <w:color w:val="000000"/>
        </w:rPr>
        <w:t>- კი ბატონო!</w:t>
      </w:r>
    </w:p>
    <w:p w14:paraId="26093D3F" w14:textId="77777777" w:rsidR="0014565C" w:rsidRDefault="00000000">
      <w:pPr>
        <w:spacing w:before="269" w:after="269"/>
        <w:ind w:left="120"/>
      </w:pPr>
      <w:r>
        <w:rPr>
          <w:rFonts w:ascii="Times New Roman" w:hAnsi="Times New Roman"/>
          <w:color w:val="000000"/>
        </w:rPr>
        <w:t>მართალია, როგორც კი ქალაქში შევალთ, ავოს დილჰევია ალბათ შეამჩნევს ამას, მაგრამ ყოველ შემთხვევაში, ელიოს არმიასთან ბრძოლა არ მოგვიწევს.</w:t>
      </w:r>
    </w:p>
    <w:p w14:paraId="4B7F5B86" w14:textId="77777777" w:rsidR="0014565C" w:rsidRDefault="00000000">
      <w:pPr>
        <w:spacing w:before="269" w:after="269"/>
        <w:ind w:left="120"/>
      </w:pPr>
      <w:r>
        <w:rPr>
          <w:rFonts w:ascii="Times New Roman" w:hAnsi="Times New Roman"/>
          <w:color w:val="000000"/>
        </w:rPr>
        <w:t>- წავიდეთ.</w:t>
      </w:r>
    </w:p>
    <w:p w14:paraId="6FE70203" w14:textId="77777777" w:rsidR="0014565C" w:rsidRDefault="00000000">
      <w:pPr>
        <w:spacing w:before="269" w:after="269"/>
        <w:ind w:left="120"/>
      </w:pPr>
      <w:r>
        <w:rPr>
          <w:rFonts w:ascii="Times New Roman" w:hAnsi="Times New Roman"/>
          <w:color w:val="000000"/>
        </w:rPr>
        <w:t>რეისთან და სხვებთან ერთად ციხის კარიბჭეში გავედი.</w:t>
      </w:r>
    </w:p>
    <w:p w14:paraId="0C45213B" w14:textId="77777777" w:rsidR="0014565C" w:rsidRDefault="00000000">
      <w:pPr>
        <w:spacing w:before="269" w:after="269"/>
        <w:ind w:left="120"/>
      </w:pPr>
      <w:r>
        <w:rPr>
          <w:rFonts w:ascii="Times New Roman" w:hAnsi="Times New Roman"/>
          <w:color w:val="000000"/>
        </w:rPr>
        <w:t>„წარმატებებს გისურვებთ, ჩემო ბატონო“, - გავიგე ელიოს ხმა, რომელიც უკნიდან კარიბჭეს კეტავდა.</w:t>
      </w:r>
    </w:p>
    <w:p w14:paraId="53189CE3" w14:textId="77777777" w:rsidR="0014565C" w:rsidRDefault="00000000">
      <w:pPr>
        <w:spacing w:before="269" w:after="269"/>
        <w:ind w:left="120"/>
      </w:pPr>
      <w:r>
        <w:rPr>
          <w:rFonts w:ascii="Times New Roman" w:hAnsi="Times New Roman"/>
          <w:color w:val="000000"/>
        </w:rPr>
        <w:t>მიდჰეიზის ქუჩებში ვრბოდით.</w:t>
      </w:r>
    </w:p>
    <w:p w14:paraId="7247A31A" w14:textId="77777777" w:rsidR="0014565C" w:rsidRDefault="00000000">
      <w:pPr>
        <w:spacing w:before="269" w:after="269"/>
        <w:ind w:left="120"/>
      </w:pPr>
      <w:r>
        <w:rPr>
          <w:rFonts w:ascii="Times New Roman" w:hAnsi="Times New Roman"/>
          <w:color w:val="000000"/>
        </w:rPr>
        <w:t>„მაშ, სად მივდივართ?“ იკითხა ელეონორამ.</w:t>
      </w:r>
    </w:p>
    <w:p w14:paraId="41491933" w14:textId="77777777" w:rsidR="0014565C" w:rsidRDefault="00000000">
      <w:pPr>
        <w:spacing w:before="269" w:after="269"/>
        <w:ind w:left="120"/>
      </w:pPr>
      <w:r>
        <w:rPr>
          <w:rFonts w:ascii="Times New Roman" w:hAnsi="Times New Roman"/>
          <w:color w:val="000000"/>
        </w:rPr>
        <w:t>— ჯერ ჩემს სახლში.</w:t>
      </w:r>
    </w:p>
    <w:p w14:paraId="2C58A401" w14:textId="77777777" w:rsidR="0014565C" w:rsidRDefault="00000000">
      <w:pPr>
        <w:spacing w:before="269" w:after="269"/>
        <w:ind w:left="120"/>
      </w:pPr>
      <w:r>
        <w:rPr>
          <w:rFonts w:ascii="Times New Roman" w:hAnsi="Times New Roman"/>
          <w:color w:val="000000"/>
        </w:rPr>
        <w:t>— ... მესმის. შესაძლოა, შენი მშობლები საფრთხეში იყვნენ, რადგან დემონებს შენი მოკვლა უბრძანეს...</w:t>
      </w:r>
    </w:p>
    <w:p w14:paraId="5F98721C" w14:textId="77777777" w:rsidR="0014565C" w:rsidRDefault="00000000">
      <w:pPr>
        <w:spacing w:before="269" w:after="269"/>
        <w:ind w:left="120"/>
      </w:pPr>
      <w:r>
        <w:rPr>
          <w:rFonts w:ascii="Times New Roman" w:hAnsi="Times New Roman"/>
          <w:color w:val="000000"/>
        </w:rPr>
        <w:t>— სანამ ისინი სახლში დარჩებიან, მათ არანაირი საფრთხე არ ემუქრებათ.</w:t>
      </w:r>
    </w:p>
    <w:p w14:paraId="765E7B67" w14:textId="77777777" w:rsidR="0014565C" w:rsidRDefault="00000000">
      <w:pPr>
        <w:spacing w:before="269" w:after="269"/>
        <w:ind w:left="120"/>
      </w:pPr>
      <w:r>
        <w:rPr>
          <w:rFonts w:ascii="Times New Roman" w:hAnsi="Times New Roman"/>
          <w:color w:val="000000"/>
        </w:rPr>
        <w:t>- რატომ?</w:t>
      </w:r>
    </w:p>
    <w:p w14:paraId="21B11974" w14:textId="77777777" w:rsidR="0014565C" w:rsidRDefault="00000000">
      <w:pPr>
        <w:spacing w:before="269" w:after="269"/>
        <w:ind w:left="120"/>
      </w:pPr>
      <w:r>
        <w:rPr>
          <w:rFonts w:ascii="Times New Roman" w:hAnsi="Times New Roman"/>
          <w:color w:val="000000"/>
        </w:rPr>
        <w:t>— იმიტომ, რომ სახლიდან შორს ვიყავი. ისე მოვაწყვე, რომ თუ სახლი ჩაკეტილია, ბარიერად იქცეს. ჩვეულებრივი დემონები ვერ შევლენ მასში. თუ ჩემს მშობლებს ჯადოსნურ გადაცემას უყურებდნენ, მაღაზია უნდა დაეხურათ და შიგნიდან ჩაკეტილიყვნენ.</w:t>
      </w:r>
    </w:p>
    <w:p w14:paraId="222A3482" w14:textId="77777777" w:rsidR="0014565C" w:rsidRDefault="00000000">
      <w:pPr>
        <w:spacing w:before="269" w:after="269"/>
        <w:ind w:left="120"/>
      </w:pPr>
      <w:r>
        <w:rPr>
          <w:rFonts w:ascii="Times New Roman" w:hAnsi="Times New Roman"/>
          <w:color w:val="000000"/>
        </w:rPr>
        <w:lastRenderedPageBreak/>
        <w:t>მიუხედავად იმისა, რომ დემერშია, სახლის ბარიერში ყველაფერი ჩემი კაპიუშონის ქვეშაა. დედაჩემისა და მამაჩემის მაგიურ ძალაში არანაირი დარღვევა არ არის. ახლა, როცა აქ ვარ, შევძლებ სახლის გარშემო არსებული სიტუაციის შეფასებას. ჩემი გრძნობები ჯადოსნურ თვალებზე გავამახვილე და სახლში შევიხედე.</w:t>
      </w:r>
    </w:p>
    <w:p w14:paraId="482D3000" w14:textId="77777777" w:rsidR="0014565C" w:rsidRDefault="00000000">
      <w:pPr>
        <w:spacing w:before="269" w:after="269"/>
        <w:ind w:left="120"/>
      </w:pPr>
      <w:r>
        <w:rPr>
          <w:rFonts w:ascii="Times New Roman" w:hAnsi="Times New Roman"/>
          <w:color w:val="000000"/>
        </w:rPr>
        <w:t>დედა იქ იყო. შეშფოთებული ჩანდა და ტუჩები მაგრად მოუჭირა ერთმანეთს. მამა მის გვერდით იდგა და მხარზე ხელი შემოხვია.</w:t>
      </w:r>
    </w:p>
    <w:p w14:paraId="08974280" w14:textId="77777777" w:rsidR="0014565C" w:rsidRDefault="00000000">
      <w:pPr>
        <w:spacing w:before="269" w:after="269"/>
        <w:ind w:left="120"/>
      </w:pPr>
      <w:r>
        <w:rPr>
          <w:rFonts w:ascii="Times New Roman" w:hAnsi="Times New Roman"/>
          <w:color w:val="000000"/>
        </w:rPr>
        <w:t>- ...ყველაფერი კარგად იქნება. არ ვიცი, რა მოხდა, მაგრამ დარწმუნებული ვარ, რაღაც გაუგებრობა მოხდა. შენ და მე ყველაზე უკეთ ვიცით, რომ ანოსი ცუდს არაფერს გააკეთებდა. თანახმა ხარ? - მამაჩემმა ნაზად მიმართა.</w:t>
      </w:r>
    </w:p>
    <w:p w14:paraId="2DDEDB74" w14:textId="77777777" w:rsidR="0014565C" w:rsidRDefault="00000000">
      <w:pPr>
        <w:spacing w:before="269" w:after="269"/>
        <w:ind w:left="120"/>
      </w:pPr>
      <w:r>
        <w:rPr>
          <w:rFonts w:ascii="Times New Roman" w:hAnsi="Times New Roman"/>
          <w:color w:val="000000"/>
        </w:rPr>
        <w:t>- …დიახ…</w:t>
      </w:r>
    </w:p>
    <w:p w14:paraId="5995B865" w14:textId="77777777" w:rsidR="0014565C" w:rsidRDefault="00000000">
      <w:pPr>
        <w:spacing w:before="269" w:after="269"/>
        <w:ind w:left="120"/>
      </w:pPr>
      <w:r>
        <w:rPr>
          <w:rFonts w:ascii="Times New Roman" w:hAnsi="Times New Roman"/>
          <w:color w:val="000000"/>
        </w:rPr>
        <w:t>- ის აუცილებლად უსაფრთხოდ და უვნებლად დაბრუნდება სახლში.</w:t>
      </w:r>
    </w:p>
    <w:p w14:paraId="5FCFF0ED" w14:textId="77777777" w:rsidR="0014565C" w:rsidRDefault="00000000">
      <w:pPr>
        <w:spacing w:before="269" w:after="269"/>
        <w:ind w:left="120"/>
      </w:pPr>
      <w:r>
        <w:rPr>
          <w:rFonts w:ascii="Times New Roman" w:hAnsi="Times New Roman"/>
          <w:color w:val="000000"/>
        </w:rPr>
        <w:t>ამ დროს მაღაზიის გარეთ ჩახლეჩილი ხმაური გავიგე.</w:t>
      </w:r>
    </w:p>
    <w:p w14:paraId="475AA610" w14:textId="77777777" w:rsidR="0014565C" w:rsidRDefault="00000000">
      <w:pPr>
        <w:spacing w:before="269" w:after="269"/>
        <w:ind w:left="120"/>
      </w:pPr>
      <w:r>
        <w:rPr>
          <w:rFonts w:ascii="Times New Roman" w:hAnsi="Times New Roman"/>
          <w:color w:val="000000"/>
        </w:rPr>
        <w:t>ქალის გამჭოლი კივილი გაისმა.</w:t>
      </w:r>
    </w:p>
    <w:p w14:paraId="7BA19837" w14:textId="77777777" w:rsidR="0014565C" w:rsidRDefault="00000000">
      <w:pPr>
        <w:spacing w:before="269" w:after="269"/>
        <w:ind w:left="120"/>
      </w:pPr>
      <w:r>
        <w:rPr>
          <w:rFonts w:ascii="Times New Roman" w:hAnsi="Times New Roman"/>
          <w:color w:val="000000"/>
        </w:rPr>
        <w:t>- რა არის იქ?..</w:t>
      </w:r>
    </w:p>
    <w:p w14:paraId="01595F1C" w14:textId="77777777" w:rsidR="0014565C" w:rsidRDefault="00000000">
      <w:pPr>
        <w:spacing w:before="269" w:after="269"/>
        <w:ind w:left="120"/>
      </w:pPr>
      <w:r>
        <w:rPr>
          <w:rFonts w:ascii="Times New Roman" w:hAnsi="Times New Roman"/>
          <w:color w:val="000000"/>
        </w:rPr>
        <w:t>დედაჩემი მაღაზიის ვიტრინასთან მივიდა და ფარდის უკნიდან გაიხედა. გზაზე დემონებით გარშემორტყმული ყავისფერი თმით და ყავისფერი თვალებით გოგონა იწვა. ეს დემონები იმპერიული ოჯახების სტუდენტები იყვნენ, რომლებიც დემონთა მბრძანებლის აკადემიის ფორმას ატარებდნენ.</w:t>
      </w:r>
    </w:p>
    <w:p w14:paraId="5CA262A7" w14:textId="77777777" w:rsidR="0014565C" w:rsidRDefault="00000000">
      <w:pPr>
        <w:spacing w:before="269" w:after="269"/>
        <w:ind w:left="120"/>
      </w:pPr>
      <w:r>
        <w:rPr>
          <w:rFonts w:ascii="Times New Roman" w:hAnsi="Times New Roman"/>
          <w:color w:val="000000"/>
        </w:rPr>
        <w:t>- ჰეი, გესმის? ნუ გაბედავ ასე ნაცნობად შემოგვხედო, ნახევარმთვრალეებო!</w:t>
      </w:r>
    </w:p>
    <w:p w14:paraId="5CAF8453" w14:textId="77777777" w:rsidR="0014565C" w:rsidRDefault="00000000">
      <w:pPr>
        <w:spacing w:before="269" w:after="269"/>
        <w:ind w:left="120"/>
      </w:pPr>
      <w:r>
        <w:rPr>
          <w:rFonts w:ascii="Times New Roman" w:hAnsi="Times New Roman"/>
          <w:color w:val="000000"/>
        </w:rPr>
        <w:t>ბიჭმა მთელი ძალით დაარტყა გოგონას.</w:t>
      </w:r>
    </w:p>
    <w:p w14:paraId="5474396B" w14:textId="77777777" w:rsidR="0014565C" w:rsidRDefault="00000000">
      <w:pPr>
        <w:spacing w:before="269" w:after="269"/>
        <w:ind w:left="120"/>
      </w:pPr>
      <w:r>
        <w:rPr>
          <w:rFonts w:ascii="Times New Roman" w:hAnsi="Times New Roman"/>
          <w:color w:val="000000"/>
        </w:rPr>
        <w:t>— …კააააა!..</w:t>
      </w:r>
    </w:p>
    <w:p w14:paraId="09CBB2D6" w14:textId="77777777" w:rsidR="0014565C" w:rsidRDefault="00000000">
      <w:pPr>
        <w:spacing w:before="269" w:after="269"/>
        <w:ind w:left="120"/>
      </w:pPr>
      <w:r>
        <w:rPr>
          <w:rFonts w:ascii="Times New Roman" w:hAnsi="Times New Roman"/>
          <w:color w:val="000000"/>
        </w:rPr>
        <w:t>დამცირებულმა მიწაზე დაცოცა და თავი ასწია. მისი სახე ნაცნობი მეჩვენა.</w:t>
      </w:r>
    </w:p>
    <w:p w14:paraId="669883F9" w14:textId="77777777" w:rsidR="0014565C" w:rsidRDefault="00000000">
      <w:pPr>
        <w:spacing w:before="269" w:after="269"/>
        <w:ind w:left="120"/>
      </w:pPr>
      <w:r>
        <w:rPr>
          <w:rFonts w:ascii="Times New Roman" w:hAnsi="Times New Roman"/>
          <w:color w:val="000000"/>
        </w:rPr>
        <w:t>— …გაჩერდი… მე… იმპერიული… ოჯახის წევრი ვარ…</w:t>
      </w:r>
    </w:p>
    <w:p w14:paraId="040BC532" w14:textId="77777777" w:rsidR="0014565C" w:rsidRDefault="00000000">
      <w:pPr>
        <w:spacing w:before="269" w:after="269"/>
        <w:ind w:left="120"/>
      </w:pPr>
      <w:r>
        <w:rPr>
          <w:rFonts w:ascii="Times New Roman" w:hAnsi="Times New Roman"/>
          <w:color w:val="000000"/>
        </w:rPr>
        <w:t>ეს ემილია იყო.</w:t>
      </w:r>
    </w:p>
    <w:p w14:paraId="5298CB8E" w14:textId="77777777" w:rsidR="0014565C" w:rsidRDefault="0014565C">
      <w:pPr>
        <w:spacing w:before="269" w:after="269"/>
        <w:ind w:left="120"/>
      </w:pPr>
    </w:p>
    <w:p w14:paraId="4AC5EFDC"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52D3A970" wp14:editId="1D180FB2">
            <wp:extent cx="5732145" cy="8136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68FACA1" w14:textId="77777777" w:rsidR="0014565C" w:rsidRDefault="0014565C">
      <w:pPr>
        <w:spacing w:before="269" w:after="269"/>
        <w:ind w:left="120"/>
      </w:pPr>
    </w:p>
    <w:p w14:paraId="70DE70EE" w14:textId="77777777" w:rsidR="0014565C" w:rsidRDefault="00000000">
      <w:pPr>
        <w:spacing w:before="269" w:after="269"/>
        <w:ind w:left="120"/>
      </w:pPr>
      <w:r>
        <w:rPr>
          <w:rFonts w:ascii="Times New Roman" w:hAnsi="Times New Roman"/>
          <w:color w:val="000000"/>
        </w:rPr>
        <w:lastRenderedPageBreak/>
        <w:t>- რააა?! იმპერიული ოჯახის წევრი? კია-ჰა-ჰა-ჰა-ჰა-ჰა-ჰა!! სისულელეებს ნუ ლაპარაკობ. როგორც არ უნდა შეხედო, ნახევარსისხლის მაგიური ძალა გაქვს!</w:t>
      </w:r>
    </w:p>
    <w:p w14:paraId="209F4F80" w14:textId="77777777" w:rsidR="0014565C" w:rsidRDefault="00000000">
      <w:pPr>
        <w:spacing w:before="269" w:after="269"/>
        <w:ind w:left="120"/>
      </w:pPr>
      <w:r>
        <w:rPr>
          <w:rFonts w:ascii="Times New Roman" w:hAnsi="Times New Roman"/>
          <w:color w:val="000000"/>
        </w:rPr>
        <w:t>- მესმის, რომ გინდა ჩვენგანი იყო. მაგრამ სამწუხაროდ, შენს სისხლს ფასი არ აქვს. ამ ქვეყანაში, ავოს დილჰევიას მეთაურობით, მონებივით ხართ!</w:t>
      </w:r>
    </w:p>
    <w:p w14:paraId="1AB9B0DA" w14:textId="77777777" w:rsidR="0014565C" w:rsidRDefault="00000000">
      <w:pPr>
        <w:spacing w:before="269" w:after="269"/>
        <w:ind w:left="120"/>
      </w:pPr>
      <w:r>
        <w:rPr>
          <w:rFonts w:ascii="Times New Roman" w:hAnsi="Times New Roman"/>
          <w:color w:val="000000"/>
        </w:rPr>
        <w:t>სტუდენტებმა გაიცინეს და ემილიას ცემა დაუწყეს.</w:t>
      </w:r>
    </w:p>
    <w:p w14:paraId="60C25C62" w14:textId="77777777" w:rsidR="0014565C" w:rsidRDefault="00000000">
      <w:pPr>
        <w:spacing w:before="269" w:after="269"/>
        <w:ind w:left="120"/>
      </w:pPr>
      <w:r>
        <w:rPr>
          <w:rFonts w:ascii="Times New Roman" w:hAnsi="Times New Roman"/>
          <w:color w:val="000000"/>
        </w:rPr>
        <w:t>შემდეგ უცნაური რამ მოხდა. ემილია და სტუდენტები სიბნელეში მოექცნენ და მისი მაგიური ძალის შთანთქმა დაიწყეს. ეს „დემერას“ ერთ-ერთი ეფექტია? ისინი ნახევარჯიშების ენერგიას შთანთქავენ და აწამებენ მათ. როგორც ავოს დილჰევიამ თქვა, ნახევარჯიშები იმპერიული ოჯახების საკვებად იქცევიან.</w:t>
      </w:r>
    </w:p>
    <w:p w14:paraId="1B5EF67E" w14:textId="77777777" w:rsidR="0014565C" w:rsidRDefault="00000000">
      <w:pPr>
        <w:spacing w:before="269" w:after="269"/>
        <w:ind w:left="120"/>
      </w:pPr>
      <w:r>
        <w:rPr>
          <w:rFonts w:ascii="Times New Roman" w:hAnsi="Times New Roman"/>
          <w:color w:val="000000"/>
        </w:rPr>
        <w:t>- გაჩერდი!</w:t>
      </w:r>
    </w:p>
    <w:p w14:paraId="2522FFEA" w14:textId="77777777" w:rsidR="0014565C" w:rsidRDefault="00000000">
      <w:pPr>
        <w:spacing w:before="269" w:after="269"/>
        <w:ind w:left="120"/>
      </w:pPr>
      <w:r>
        <w:rPr>
          <w:rFonts w:ascii="Times New Roman" w:hAnsi="Times New Roman"/>
          <w:color w:val="000000"/>
        </w:rPr>
        <w:t>სტუდენტები ხმის მიმართულებით შებრუნდნენ. დედაჩემი მაღაზიიდან გამოვიდა.</w:t>
      </w:r>
    </w:p>
    <w:p w14:paraId="4AC07A11" w14:textId="77777777" w:rsidR="0014565C" w:rsidRDefault="00000000">
      <w:pPr>
        <w:spacing w:before="269" w:after="269"/>
        <w:ind w:left="120"/>
      </w:pPr>
      <w:r>
        <w:rPr>
          <w:rFonts w:ascii="Times New Roman" w:hAnsi="Times New Roman"/>
          <w:color w:val="000000"/>
        </w:rPr>
        <w:t>- ოჰ? რა გინდა? შენც ნახევარჯიში ხარ? თუმცა რა, დემონი საერთოდ არ ხარ.</w:t>
      </w:r>
    </w:p>
    <w:p w14:paraId="5517B1A5" w14:textId="77777777" w:rsidR="0014565C" w:rsidRDefault="00000000">
      <w:pPr>
        <w:spacing w:before="269" w:after="269"/>
        <w:ind w:left="120"/>
      </w:pPr>
      <w:r>
        <w:rPr>
          <w:rFonts w:ascii="Times New Roman" w:hAnsi="Times New Roman"/>
          <w:color w:val="000000"/>
        </w:rPr>
        <w:t>- ჰეი, მოიცადე ერთი წუთით, დედა ვარ...</w:t>
      </w:r>
    </w:p>
    <w:p w14:paraId="0906EE1F" w14:textId="77777777" w:rsidR="0014565C" w:rsidRDefault="00000000">
      <w:pPr>
        <w:spacing w:before="269" w:after="269"/>
        <w:ind w:left="120"/>
      </w:pPr>
      <w:r>
        <w:rPr>
          <w:rFonts w:ascii="Times New Roman" w:hAnsi="Times New Roman"/>
          <w:color w:val="000000"/>
        </w:rPr>
        <w:t>ერთ-ერთ სტუდენტს სახეზე უსიამოვნო ღიმილი გადაეფინა.</w:t>
      </w:r>
    </w:p>
    <w:p w14:paraId="69E9D34E" w14:textId="77777777" w:rsidR="0014565C" w:rsidRDefault="00000000">
      <w:pPr>
        <w:spacing w:before="269" w:after="269"/>
        <w:ind w:left="120"/>
      </w:pPr>
      <w:r>
        <w:rPr>
          <w:rFonts w:ascii="Times New Roman" w:hAnsi="Times New Roman"/>
          <w:color w:val="000000"/>
        </w:rPr>
        <w:t>- ოჰ, ის ნამდვილად ასეა.</w:t>
      </w:r>
    </w:p>
    <w:p w14:paraId="4A5C5271" w14:textId="77777777" w:rsidR="0014565C" w:rsidRDefault="00000000">
      <w:pPr>
        <w:spacing w:before="269" w:after="269"/>
        <w:ind w:left="120"/>
      </w:pPr>
      <w:r>
        <w:rPr>
          <w:rFonts w:ascii="Times New Roman" w:hAnsi="Times New Roman"/>
          <w:color w:val="000000"/>
        </w:rPr>
        <w:t>ტიპმა ვულგარული გამომეტყველებით შეხედა დედაჩემს, თითქოს ლოკავდა.</w:t>
      </w:r>
    </w:p>
    <w:p w14:paraId="52D3A399" w14:textId="77777777" w:rsidR="0014565C" w:rsidRDefault="00000000">
      <w:pPr>
        <w:spacing w:before="269" w:after="269"/>
        <w:ind w:left="120"/>
      </w:pPr>
      <w:r>
        <w:rPr>
          <w:rFonts w:ascii="Times New Roman" w:hAnsi="Times New Roman"/>
          <w:color w:val="000000"/>
        </w:rPr>
        <w:t>- ჰ-ჰა, ჰ-ჰა! კარგი, კარგი, კარგი, როგორც ჩანს, იღბალი ხელში გვიფრენს. უკვე წარმომიდგენია ამ უღირსის ცრემლებით დასვრილი სახე, წარმოიდგინე! დიდებულია!</w:t>
      </w:r>
    </w:p>
    <w:p w14:paraId="1C3809AA" w14:textId="77777777" w:rsidR="0014565C" w:rsidRDefault="00000000">
      <w:pPr>
        <w:spacing w:before="269" w:after="269"/>
        <w:ind w:left="120"/>
      </w:pPr>
      <w:r>
        <w:rPr>
          <w:rFonts w:ascii="Times New Roman" w:hAnsi="Times New Roman"/>
          <w:color w:val="000000"/>
        </w:rPr>
        <w:t>ბიჭმა ემილია დაავიწყდა და დედაჩემთან წავიდა, დედაჩემი კი ნელ-ნელა უკან დაიხია. შემდეგ კი ისიც წამოხტა.</w:t>
      </w:r>
    </w:p>
    <w:p w14:paraId="2CD77382" w14:textId="77777777" w:rsidR="0014565C" w:rsidRDefault="00000000">
      <w:pPr>
        <w:spacing w:before="269" w:after="269"/>
        <w:ind w:left="120"/>
      </w:pPr>
      <w:r>
        <w:rPr>
          <w:rFonts w:ascii="Times New Roman" w:hAnsi="Times New Roman"/>
          <w:color w:val="000000"/>
        </w:rPr>
        <w:t>- ჰია-ა-აჰა-ჰა-ჰა-ჰა! იტყუები, არ წახვალ!</w:t>
      </w:r>
    </w:p>
    <w:p w14:paraId="60771745" w14:textId="77777777" w:rsidR="0014565C" w:rsidRDefault="00000000">
      <w:pPr>
        <w:spacing w:before="269" w:after="269"/>
        <w:ind w:left="120"/>
      </w:pPr>
      <w:r>
        <w:rPr>
          <w:rFonts w:ascii="Times New Roman" w:hAnsi="Times New Roman"/>
          <w:color w:val="000000"/>
        </w:rPr>
        <w:t>- შენ მოახერხებ!</w:t>
      </w:r>
    </w:p>
    <w:p w14:paraId="53C49220" w14:textId="77777777" w:rsidR="0014565C" w:rsidRDefault="00000000">
      <w:pPr>
        <w:spacing w:before="269" w:after="269"/>
        <w:ind w:left="120"/>
      </w:pPr>
      <w:r>
        <w:rPr>
          <w:rFonts w:ascii="Times New Roman" w:hAnsi="Times New Roman"/>
          <w:color w:val="000000"/>
        </w:rPr>
        <w:t>მამაჩემმა იმპერიული ოჯახის სტუდენტს ფეხის გვერდში ხელი მოჰკიდა და ის პირქვე დაეცა მიწაზე.</w:t>
      </w:r>
    </w:p>
    <w:p w14:paraId="3726AA38" w14:textId="77777777" w:rsidR="0014565C" w:rsidRDefault="00000000">
      <w:pPr>
        <w:spacing w:before="269" w:after="269"/>
        <w:ind w:left="120"/>
      </w:pPr>
      <w:r>
        <w:rPr>
          <w:rFonts w:ascii="Times New Roman" w:hAnsi="Times New Roman"/>
          <w:color w:val="000000"/>
        </w:rPr>
        <w:t>— …ღმ…</w:t>
      </w:r>
    </w:p>
    <w:p w14:paraId="615D02F4" w14:textId="77777777" w:rsidR="0014565C" w:rsidRDefault="00000000">
      <w:pPr>
        <w:spacing w:before="269" w:after="269"/>
        <w:ind w:left="120"/>
      </w:pPr>
      <w:r>
        <w:rPr>
          <w:rFonts w:ascii="Times New Roman" w:hAnsi="Times New Roman"/>
          <w:color w:val="000000"/>
        </w:rPr>
        <w:t>- იზაბელა, წამოდი!</w:t>
      </w:r>
    </w:p>
    <w:p w14:paraId="484737F6" w14:textId="77777777" w:rsidR="0014565C" w:rsidRDefault="00000000">
      <w:pPr>
        <w:spacing w:before="269" w:after="269"/>
        <w:ind w:left="120"/>
      </w:pPr>
      <w:r>
        <w:rPr>
          <w:rFonts w:ascii="Times New Roman" w:hAnsi="Times New Roman"/>
          <w:color w:val="000000"/>
        </w:rPr>
        <w:t>დედაჩემი ემილიასთან გაიქცა.</w:t>
      </w:r>
    </w:p>
    <w:p w14:paraId="6F3AB2BA" w14:textId="77777777" w:rsidR="0014565C" w:rsidRDefault="00000000">
      <w:pPr>
        <w:spacing w:before="269" w:after="269"/>
        <w:ind w:left="120"/>
      </w:pPr>
      <w:r>
        <w:rPr>
          <w:rFonts w:ascii="Times New Roman" w:hAnsi="Times New Roman"/>
          <w:color w:val="000000"/>
        </w:rPr>
        <w:lastRenderedPageBreak/>
        <w:t>- შეგიძლია ადექი? აქ საშიშია, წამოდი ჩვენს სახლში წავიდეთ.</w:t>
      </w:r>
    </w:p>
    <w:p w14:paraId="39E78C05" w14:textId="77777777" w:rsidR="0014565C" w:rsidRDefault="00000000">
      <w:pPr>
        <w:spacing w:before="269" w:after="269"/>
        <w:ind w:left="120"/>
      </w:pPr>
      <w:r>
        <w:rPr>
          <w:rFonts w:ascii="Times New Roman" w:hAnsi="Times New Roman"/>
          <w:color w:val="000000"/>
        </w:rPr>
        <w:t>დედამ ემილიას ხელი ჩაავლო და სახლში დასაბრუნებლად მოემზადა.</w:t>
      </w:r>
    </w:p>
    <w:p w14:paraId="02F37ECD" w14:textId="77777777" w:rsidR="0014565C" w:rsidRDefault="00000000">
      <w:pPr>
        <w:spacing w:before="269" w:after="269"/>
        <w:ind w:left="120"/>
      </w:pPr>
      <w:r>
        <w:rPr>
          <w:rFonts w:ascii="Times New Roman" w:hAnsi="Times New Roman"/>
          <w:color w:val="000000"/>
        </w:rPr>
        <w:t>— ...რატომ?.. — ემილია გაჩერდა და დედაჩემს ხელი აარიდა. — რატომ მეხმარები?!</w:t>
      </w:r>
    </w:p>
    <w:p w14:paraId="52542FED" w14:textId="77777777" w:rsidR="0014565C" w:rsidRDefault="00000000">
      <w:pPr>
        <w:spacing w:before="269" w:after="269"/>
        <w:ind w:left="120"/>
      </w:pPr>
      <w:r>
        <w:rPr>
          <w:rFonts w:ascii="Times New Roman" w:hAnsi="Times New Roman"/>
          <w:color w:val="000000"/>
        </w:rPr>
        <w:t>- როგორ, რატომ?</w:t>
      </w:r>
    </w:p>
    <w:p w14:paraId="02BF6C73" w14:textId="77777777" w:rsidR="0014565C" w:rsidRDefault="00000000">
      <w:pPr>
        <w:spacing w:before="269" w:after="269"/>
        <w:ind w:left="120"/>
      </w:pPr>
      <w:r>
        <w:rPr>
          <w:rFonts w:ascii="Times New Roman" w:hAnsi="Times New Roman"/>
          <w:color w:val="000000"/>
        </w:rPr>
        <w:t>დედამ დაბნეულმა თავი გააქნია.</w:t>
      </w:r>
    </w:p>
    <w:p w14:paraId="04B017A0" w14:textId="77777777" w:rsidR="0014565C" w:rsidRDefault="00000000">
      <w:pPr>
        <w:spacing w:before="269" w:after="269"/>
        <w:ind w:left="120"/>
      </w:pPr>
      <w:r>
        <w:rPr>
          <w:rFonts w:ascii="Times New Roman" w:hAnsi="Times New Roman"/>
          <w:color w:val="000000"/>
        </w:rPr>
        <w:t>— ...მე აღარ ვარ... იმპერიიდან...</w:t>
      </w:r>
    </w:p>
    <w:p w14:paraId="7287102B" w14:textId="77777777" w:rsidR="0014565C" w:rsidRDefault="00000000">
      <w:pPr>
        <w:spacing w:before="269" w:after="269"/>
        <w:ind w:left="120"/>
      </w:pPr>
      <w:r>
        <w:rPr>
          <w:rFonts w:ascii="Times New Roman" w:hAnsi="Times New Roman"/>
          <w:color w:val="000000"/>
        </w:rPr>
        <w:t>დედაჩემმა გაუღიმა დამწუხრებულ ემილიას.</w:t>
      </w:r>
    </w:p>
    <w:p w14:paraId="4284378D" w14:textId="77777777" w:rsidR="0014565C" w:rsidRDefault="00000000">
      <w:pPr>
        <w:spacing w:before="269" w:after="269"/>
        <w:ind w:left="120"/>
      </w:pPr>
      <w:r>
        <w:rPr>
          <w:rFonts w:ascii="Times New Roman" w:hAnsi="Times New Roman"/>
          <w:color w:val="000000"/>
        </w:rPr>
        <w:t>- არა უშავს, შენს მხარეს ვარ. სხვებს მხოლოდ იმიტომ ვერ ურტყამ, რომ ნახევარჯიშები არიან. ეს სულაც არ არის ნორმალური.</w:t>
      </w:r>
    </w:p>
    <w:p w14:paraId="6553E32E" w14:textId="77777777" w:rsidR="0014565C" w:rsidRDefault="00000000">
      <w:pPr>
        <w:spacing w:before="269" w:after="269"/>
        <w:ind w:left="120"/>
      </w:pPr>
      <w:r>
        <w:rPr>
          <w:rFonts w:ascii="Times New Roman" w:hAnsi="Times New Roman"/>
          <w:color w:val="000000"/>
        </w:rPr>
        <w:t>დედამ ისევ გაუწოდა ხელი ემილიას.</w:t>
      </w:r>
    </w:p>
    <w:p w14:paraId="5E3F3613" w14:textId="77777777" w:rsidR="0014565C" w:rsidRDefault="00000000">
      <w:pPr>
        <w:spacing w:before="269" w:after="269"/>
        <w:ind w:left="120"/>
      </w:pPr>
      <w:r>
        <w:rPr>
          <w:rFonts w:ascii="Times New Roman" w:hAnsi="Times New Roman"/>
          <w:color w:val="000000"/>
        </w:rPr>
        <w:t>-წამოდი, შიგნით შევიდეთ, დაგეხმარებით.</w:t>
      </w:r>
    </w:p>
    <w:p w14:paraId="3A0A52FD" w14:textId="77777777" w:rsidR="0014565C" w:rsidRDefault="00000000">
      <w:pPr>
        <w:spacing w:before="269" w:after="269"/>
        <w:ind w:left="120"/>
      </w:pPr>
      <w:r>
        <w:rPr>
          <w:rFonts w:ascii="Times New Roman" w:hAnsi="Times New Roman"/>
          <w:color w:val="000000"/>
        </w:rPr>
        <w:t>ემილია მორცხვად ცდილობდა დედის ხელის ჩაჭიდებას, მაგრამ მომდევნო წამს გაოცებისგან თვალები გაუფართოვდა და ანტიმაგიაში გაეხვია.</w:t>
      </w:r>
    </w:p>
    <w:p w14:paraId="391E96D1" w14:textId="77777777" w:rsidR="0014565C" w:rsidRDefault="00000000">
      <w:pPr>
        <w:spacing w:before="269" w:after="269"/>
        <w:ind w:left="120"/>
      </w:pPr>
      <w:r>
        <w:rPr>
          <w:rFonts w:ascii="Times New Roman" w:hAnsi="Times New Roman"/>
          <w:color w:val="000000"/>
        </w:rPr>
        <w:t>- გვერდზე გადადი!..</w:t>
      </w:r>
    </w:p>
    <w:p w14:paraId="658CA0C5" w14:textId="77777777" w:rsidR="0014565C" w:rsidRDefault="00000000">
      <w:pPr>
        <w:spacing w:before="269" w:after="269"/>
        <w:ind w:left="120"/>
      </w:pPr>
      <w:r>
        <w:rPr>
          <w:rFonts w:ascii="Times New Roman" w:hAnsi="Times New Roman"/>
          <w:color w:val="000000"/>
        </w:rPr>
        <w:t>შავი ცეცხლის ბურთი დედაჩემისკენ გაფრინდა. შელოცვა „გრესდე“. ემილიამ, თითქოს ინსტინქტურად, ორივე ხელით დედაჩემი მოიშორა, რომ დაეცვა. ემილიას ზურგი შავი ცეცხლით გაეკიდა.</w:t>
      </w:r>
    </w:p>
    <w:p w14:paraId="5F00A564" w14:textId="6880235C" w:rsidR="0014565C" w:rsidRDefault="00000000">
      <w:pPr>
        <w:spacing w:before="269" w:after="269"/>
        <w:ind w:left="120"/>
      </w:pPr>
      <w:r>
        <w:rPr>
          <w:rFonts w:ascii="Times New Roman" w:hAnsi="Times New Roman"/>
          <w:color w:val="000000"/>
        </w:rPr>
        <w:t xml:space="preserve">-…ა-ა!! </w:t>
      </w:r>
      <w:r w:rsidR="00700006">
        <w:rPr>
          <w:rFonts w:ascii="Sylfaen" w:hAnsi="Sylfaen"/>
          <w:color w:val="000000"/>
          <w:lang w:val="ka-GE"/>
        </w:rPr>
        <w:t>კია-ა-ა-ა-ა</w:t>
      </w:r>
      <w:r>
        <w:rPr>
          <w:rFonts w:ascii="Times New Roman" w:hAnsi="Times New Roman"/>
          <w:color w:val="000000"/>
        </w:rPr>
        <w:t>!!</w:t>
      </w:r>
    </w:p>
    <w:p w14:paraId="36D5E8E3" w14:textId="77777777" w:rsidR="0014565C" w:rsidRDefault="00000000">
      <w:pPr>
        <w:spacing w:before="269" w:after="269"/>
        <w:ind w:left="120"/>
      </w:pPr>
      <w:r>
        <w:rPr>
          <w:rFonts w:ascii="Times New Roman" w:hAnsi="Times New Roman"/>
          <w:color w:val="000000"/>
        </w:rPr>
        <w:t>ემილია მუხლებზე დაეცა.</w:t>
      </w:r>
    </w:p>
    <w:p w14:paraId="47541419" w14:textId="77777777" w:rsidR="0014565C" w:rsidRDefault="00000000">
      <w:pPr>
        <w:spacing w:before="269" w:after="269"/>
        <w:ind w:left="120"/>
      </w:pPr>
      <w:r>
        <w:rPr>
          <w:rFonts w:ascii="Times New Roman" w:hAnsi="Times New Roman"/>
          <w:color w:val="000000"/>
        </w:rPr>
        <w:t>- უი, გამომრჩა. მაგრამ ასე ადვილად ვერ გავექცევით, - თქვა ერთ-ერთმა სტუდენტმა და ხელიდან შავი ალი გაისროლა.</w:t>
      </w:r>
    </w:p>
    <w:p w14:paraId="7F93CF6E" w14:textId="77777777" w:rsidR="0014565C" w:rsidRDefault="00000000">
      <w:pPr>
        <w:spacing w:before="269" w:after="269"/>
        <w:ind w:left="120"/>
      </w:pPr>
      <w:r>
        <w:rPr>
          <w:rFonts w:ascii="Times New Roman" w:hAnsi="Times New Roman"/>
          <w:color w:val="000000"/>
        </w:rPr>
        <w:t>მამაჩემი ნაცემი იწვა, ფეხით მიწაზე იყო მიჯაჭვული.</w:t>
      </w:r>
    </w:p>
    <w:p w14:paraId="6489B2AF" w14:textId="77777777" w:rsidR="0014565C" w:rsidRDefault="00000000">
      <w:pPr>
        <w:spacing w:before="269" w:after="269"/>
        <w:ind w:left="120"/>
      </w:pPr>
      <w:r>
        <w:rPr>
          <w:rFonts w:ascii="Times New Roman" w:hAnsi="Times New Roman"/>
          <w:color w:val="000000"/>
        </w:rPr>
        <w:t>— …იზაბელა… გაიქეცი… სახლში ხარ…</w:t>
      </w:r>
    </w:p>
    <w:p w14:paraId="1198CA01" w14:textId="77777777" w:rsidR="0014565C" w:rsidRDefault="00000000">
      <w:pPr>
        <w:spacing w:before="269" w:after="269"/>
        <w:ind w:left="120"/>
      </w:pPr>
      <w:r>
        <w:rPr>
          <w:rFonts w:ascii="Times New Roman" w:hAnsi="Times New Roman"/>
          <w:color w:val="000000"/>
        </w:rPr>
        <w:t>- ახლა გაჩუმდი! - გაჩუმდი ახლავე!</w:t>
      </w:r>
    </w:p>
    <w:p w14:paraId="2D8A4774" w14:textId="77777777" w:rsidR="0014565C" w:rsidRDefault="00000000">
      <w:pPr>
        <w:spacing w:before="269" w:after="269"/>
        <w:ind w:left="120"/>
      </w:pPr>
      <w:r>
        <w:rPr>
          <w:rFonts w:ascii="Times New Roman" w:hAnsi="Times New Roman"/>
          <w:color w:val="000000"/>
        </w:rPr>
        <w:t>სტუდენტმა მამაჩემს სახეში დაარტყა.</w:t>
      </w:r>
    </w:p>
    <w:p w14:paraId="2CE404BC" w14:textId="77777777" w:rsidR="0014565C" w:rsidRDefault="00000000">
      <w:pPr>
        <w:spacing w:before="269" w:after="269"/>
        <w:ind w:left="120"/>
      </w:pPr>
      <w:r>
        <w:rPr>
          <w:rFonts w:ascii="Times New Roman" w:hAnsi="Times New Roman"/>
          <w:color w:val="000000"/>
        </w:rPr>
        <w:lastRenderedPageBreak/>
        <w:t>- სულ ესაა, ჩუმად იწექი. გესმის, რა მოხდება, თუ ცუდად მოიქცევი, არა?</w:t>
      </w:r>
    </w:p>
    <w:p w14:paraId="429660BC" w14:textId="77777777" w:rsidR="0014565C" w:rsidRDefault="00000000">
      <w:pPr>
        <w:spacing w:before="269" w:after="269"/>
        <w:ind w:left="120"/>
      </w:pPr>
      <w:r>
        <w:rPr>
          <w:rFonts w:ascii="Times New Roman" w:hAnsi="Times New Roman"/>
          <w:color w:val="000000"/>
        </w:rPr>
        <w:t>- ჰმ, და რა მოხდება?</w:t>
      </w:r>
    </w:p>
    <w:p w14:paraId="1E09EE3B" w14:textId="77777777" w:rsidR="0014565C" w:rsidRDefault="00000000">
      <w:pPr>
        <w:spacing w:before="269" w:after="269"/>
        <w:ind w:left="120"/>
      </w:pPr>
      <w:r>
        <w:rPr>
          <w:rFonts w:ascii="Times New Roman" w:hAnsi="Times New Roman"/>
          <w:color w:val="000000"/>
        </w:rPr>
        <w:t>— ჰია-ჰა-ჰა-ჰა-ჰა-ჰა, განა აშკარა არ არის? სხეულს უფორმო არეულ-დარეულებად ვაქცევთ, ოთხად დავჭრით და მის დაშლილ სხეულს იმ უსარგებლო სხეულს გადავუგდებთ! შემდეგ კი მის სასოწარკვეთაზე ვიცინით. ავოს დილჰევიას ვუჩივლე! ჰია-ჰა-ჰა-ჰა... ჰა-ჰა...ჰა?..</w:t>
      </w:r>
    </w:p>
    <w:p w14:paraId="7E05106B" w14:textId="77777777" w:rsidR="0014565C" w:rsidRDefault="00000000">
      <w:pPr>
        <w:spacing w:before="269" w:after="269"/>
        <w:ind w:left="120"/>
      </w:pPr>
      <w:r>
        <w:rPr>
          <w:rFonts w:ascii="Times New Roman" w:hAnsi="Times New Roman"/>
          <w:color w:val="000000"/>
        </w:rPr>
        <w:t>ბიჭი გაჩუმდა და სხეული გაეყინა. უხერხულად გადაატრიალა თავი უკან, როგორც გაყინული რკინის თოჯინა.</w:t>
      </w:r>
    </w:p>
    <w:p w14:paraId="2353C18C" w14:textId="77777777" w:rsidR="0014565C" w:rsidRDefault="00000000">
      <w:pPr>
        <w:spacing w:before="269" w:after="269"/>
        <w:ind w:left="120"/>
      </w:pPr>
      <w:r>
        <w:rPr>
          <w:rFonts w:ascii="Times New Roman" w:hAnsi="Times New Roman"/>
          <w:color w:val="000000"/>
        </w:rPr>
        <w:t>— …ა…ანოს?..</w:t>
      </w:r>
    </w:p>
    <w:p w14:paraId="5F34E841" w14:textId="77777777" w:rsidR="0014565C" w:rsidRDefault="00000000">
      <w:pPr>
        <w:spacing w:before="269" w:after="269"/>
        <w:ind w:left="120"/>
      </w:pPr>
      <w:r>
        <w:rPr>
          <w:rFonts w:ascii="Times New Roman" w:hAnsi="Times New Roman"/>
          <w:color w:val="000000"/>
        </w:rPr>
        <w:t>მისი სახე ახლა ნამდვილი სასოწარკვეთის ელფერებში იყო შეღებილი.</w:t>
      </w:r>
    </w:p>
    <w:p w14:paraId="0BBF01FF" w14:textId="77777777" w:rsidR="0014565C" w:rsidRDefault="00000000">
      <w:pPr>
        <w:spacing w:before="269" w:after="269"/>
        <w:ind w:left="120"/>
      </w:pPr>
      <w:r>
        <w:rPr>
          <w:rFonts w:ascii="Times New Roman" w:hAnsi="Times New Roman"/>
          <w:color w:val="000000"/>
        </w:rPr>
        <w:t>- გასაგებია. გინდა ვინმეს კვარცხლბეკი დაასრულო? მახსოვს, ამ ტიპის სიკვდილით დასჯა ცხენებზე ან ხარებზე ოთხი კიდურის მიბმით ხდებოდა და ამ უკანასკნელთა სხვადასხვა მიმართულებით გაქცევის იძულებით ხდებოდა.</w:t>
      </w:r>
    </w:p>
    <w:p w14:paraId="39BC5B32" w14:textId="77777777" w:rsidR="0014565C" w:rsidRDefault="00000000">
      <w:pPr>
        <w:spacing w:before="269" w:after="269"/>
        <w:ind w:left="120"/>
      </w:pPr>
      <w:r>
        <w:rPr>
          <w:rFonts w:ascii="Times New Roman" w:hAnsi="Times New Roman"/>
          <w:color w:val="000000"/>
        </w:rPr>
        <w:t>„მე გნეასომის“ ყველა მოსწავლე ხელში ავიყვანე და ჰაერში ავწიე.</w:t>
      </w:r>
    </w:p>
    <w:p w14:paraId="0A03528D" w14:textId="77777777" w:rsidR="0014565C" w:rsidRDefault="00000000">
      <w:pPr>
        <w:spacing w:before="269" w:after="269"/>
        <w:ind w:left="120"/>
      </w:pPr>
      <w:r>
        <w:rPr>
          <w:rFonts w:ascii="Times New Roman" w:hAnsi="Times New Roman"/>
          <w:color w:val="000000"/>
        </w:rPr>
        <w:t>— …ჰ-ჰეი… შენ რა ხარ? …</w:t>
      </w:r>
    </w:p>
    <w:p w14:paraId="3C82A657" w14:textId="77777777" w:rsidR="0014565C" w:rsidRDefault="00000000">
      <w:pPr>
        <w:spacing w:before="269" w:after="269"/>
        <w:ind w:left="120"/>
      </w:pPr>
      <w:r>
        <w:rPr>
          <w:rFonts w:ascii="Times New Roman" w:hAnsi="Times New Roman"/>
          <w:color w:val="000000"/>
        </w:rPr>
        <w:t>- შე-შეწყვიტე... მართლა... მართლა გვკლავ?!</w:t>
      </w:r>
    </w:p>
    <w:p w14:paraId="7B343D81" w14:textId="77777777" w:rsidR="0014565C" w:rsidRDefault="00000000">
      <w:pPr>
        <w:spacing w:before="269" w:after="269"/>
        <w:ind w:left="120"/>
      </w:pPr>
      <w:r>
        <w:rPr>
          <w:rFonts w:ascii="Times New Roman" w:hAnsi="Times New Roman"/>
          <w:color w:val="000000"/>
        </w:rPr>
        <w:t>- ხუმრობ? ჰეი... მოდი, მომისმინე... მართლა აპირებ ჩვენს დაშორებას?!..</w:t>
      </w:r>
    </w:p>
    <w:p w14:paraId="1E287F44" w14:textId="77777777" w:rsidR="0014565C" w:rsidRDefault="00000000">
      <w:pPr>
        <w:spacing w:before="269" w:after="269"/>
        <w:ind w:left="120"/>
      </w:pPr>
      <w:r>
        <w:rPr>
          <w:rFonts w:ascii="Times New Roman" w:hAnsi="Times New Roman"/>
          <w:color w:val="000000"/>
        </w:rPr>
        <w:t>მე მათ სხეულებს მაგიური ძალის ძაფით შევუკრავდი და შელოცვა „გირელი“ წავართვი. ძაფების ბოლოებს „მე გნეასომი“ მოვკიდე ხელი. კიდევ ერთი შელოცვა წავართვი. ცაში მაღლა ავწიე, რათა დედაჩემს რაიმე სისაძაგლე არ ენახა.</w:t>
      </w:r>
    </w:p>
    <w:p w14:paraId="12A721DB" w14:textId="77777777" w:rsidR="0014565C" w:rsidRDefault="00000000">
      <w:pPr>
        <w:spacing w:before="269" w:after="269"/>
        <w:ind w:left="120"/>
      </w:pPr>
      <w:r>
        <w:rPr>
          <w:rFonts w:ascii="Times New Roman" w:hAnsi="Times New Roman"/>
          <w:color w:val="000000"/>
        </w:rPr>
        <w:t>- ნუ ღელავ, არ მოგკლავ.</w:t>
      </w:r>
    </w:p>
    <w:p w14:paraId="30CA9358" w14:textId="77777777" w:rsidR="0014565C" w:rsidRDefault="00000000">
      <w:pPr>
        <w:spacing w:before="269" w:after="269"/>
        <w:ind w:left="120"/>
      </w:pPr>
      <w:r>
        <w:rPr>
          <w:rFonts w:ascii="Times New Roman" w:hAnsi="Times New Roman"/>
          <w:color w:val="000000"/>
        </w:rPr>
        <w:t>თითოეული მათგანი 888 ძაფით იყო დაკავშირებული. და მე თითოეული მათგანი ერთდროულად, სხვადასხვა მიმართულებით გავაქანე, „და გნეასომი“.</w:t>
      </w:r>
    </w:p>
    <w:p w14:paraId="66836711" w14:textId="77777777" w:rsidR="0014565C" w:rsidRDefault="00000000">
      <w:pPr>
        <w:spacing w:before="269" w:after="269"/>
        <w:ind w:left="120"/>
      </w:pPr>
      <w:r>
        <w:rPr>
          <w:rFonts w:ascii="Times New Roman" w:hAnsi="Times New Roman"/>
          <w:color w:val="000000"/>
        </w:rPr>
        <w:t>სწორედ იმ წამს მათი სხეულები ნამსხვრევებად დაიშალა. თითქოს შიგნიდან აფეთქდნენ.</w:t>
      </w:r>
    </w:p>
    <w:p w14:paraId="5A15D7AF" w14:textId="77777777" w:rsidR="0014565C" w:rsidRDefault="00000000">
      <w:pPr>
        <w:spacing w:before="269" w:after="269"/>
        <w:ind w:left="120"/>
      </w:pPr>
      <w:r>
        <w:rPr>
          <w:rFonts w:ascii="Times New Roman" w:hAnsi="Times New Roman"/>
          <w:color w:val="000000"/>
        </w:rPr>
        <w:t>- და 888 ნაწილად დაგხევ.</w:t>
      </w:r>
    </w:p>
    <w:p w14:paraId="13002C9E" w14:textId="77777777" w:rsidR="0014565C" w:rsidRDefault="00000000">
      <w:pPr>
        <w:spacing w:before="269" w:after="269"/>
        <w:ind w:left="120"/>
      </w:pPr>
      <w:r>
        <w:rPr>
          <w:rFonts w:ascii="Times New Roman" w:hAnsi="Times New Roman"/>
          <w:color w:val="000000"/>
        </w:rPr>
        <w:t>მათი სხეულები დაფქულ ხორცად გადაიქცა.</w:t>
      </w:r>
    </w:p>
    <w:p w14:paraId="08BC6D4A" w14:textId="77777777" w:rsidR="0014565C" w:rsidRDefault="00000000">
      <w:pPr>
        <w:spacing w:before="269" w:after="269"/>
        <w:ind w:left="120"/>
      </w:pPr>
      <w:r>
        <w:rPr>
          <w:rFonts w:ascii="Times New Roman" w:hAnsi="Times New Roman"/>
          <w:color w:val="000000"/>
        </w:rPr>
        <w:lastRenderedPageBreak/>
        <w:t>- გაოცებული ვარ შენი სულის სისუსტით, მაგრამ ამ ყველაფერში ავოს დილჰევია პასუხისმგებელი. ამაში არ გადანაშაულებ და არც მოგკლავ.</w:t>
      </w:r>
    </w:p>
    <w:p w14:paraId="3FB952BA" w14:textId="77777777" w:rsidR="0014565C" w:rsidRDefault="00000000">
      <w:pPr>
        <w:spacing w:before="269" w:after="269"/>
        <w:ind w:left="120"/>
      </w:pPr>
      <w:r>
        <w:rPr>
          <w:rFonts w:ascii="Times New Roman" w:hAnsi="Times New Roman"/>
          <w:color w:val="000000"/>
        </w:rPr>
        <w:t>წინასწარ სტუდენტების საძირკველზე „ინდოლის“ შელოცვას ვაკეთებ. მისი შედეგი ის არის, რომ სასიკვდილო დაზიანებაც კი მხოლოდ წარმოსახვით სიკვდილს იწვევს. ხრიკი იმაში მდგომარეობს, რომ მათი ცნობიერება და ხუთი გრძნობა მათთან რჩება, ამიტომ მათზე აღდგომის მაგიის გამოყენებაა შესაძლებელი.</w:t>
      </w:r>
    </w:p>
    <w:p w14:paraId="43A76ECE" w14:textId="77777777" w:rsidR="0014565C" w:rsidRDefault="00000000">
      <w:pPr>
        <w:spacing w:before="269" w:after="269"/>
        <w:ind w:left="120"/>
      </w:pPr>
      <w:r>
        <w:rPr>
          <w:rFonts w:ascii="Times New Roman" w:hAnsi="Times New Roman"/>
          <w:color w:val="000000"/>
        </w:rPr>
        <w:t>მიუხედავად იმისა, რომ საკმაოდ მტკივნეულია, 2000 წლის წინ ეს ნორმა იყო.</w:t>
      </w:r>
    </w:p>
    <w:p w14:paraId="0952A862" w14:textId="77777777" w:rsidR="0014565C" w:rsidRDefault="00000000">
      <w:pPr>
        <w:spacing w:before="269" w:after="269"/>
        <w:ind w:left="120"/>
      </w:pPr>
      <w:r>
        <w:rPr>
          <w:rFonts w:ascii="Times New Roman" w:hAnsi="Times New Roman"/>
          <w:color w:val="000000"/>
        </w:rPr>
        <w:t>— შენთვის უკეთესი იქნებოდა, ჯერჯერობით დაფქული, ძლივს ცოცხალ მდგომარეობაში დარჩენა.</w:t>
      </w:r>
    </w:p>
    <w:p w14:paraId="43127F62" w14:textId="77777777" w:rsidR="0014565C" w:rsidRDefault="00000000">
      <w:pPr>
        <w:pStyle w:val="Heading4"/>
        <w:spacing w:before="269" w:after="269"/>
        <w:ind w:left="120"/>
      </w:pPr>
      <w:r>
        <w:rPr>
          <w:rFonts w:ascii="Times New Roman" w:hAnsi="Times New Roman"/>
          <w:i w:val="0"/>
          <w:color w:val="000000"/>
        </w:rPr>
        <w:t>შენიშვნები</w:t>
      </w:r>
    </w:p>
    <w:p w14:paraId="37ADACE4" w14:textId="77777777" w:rsidR="0014565C" w:rsidRDefault="00000000">
      <w:pPr>
        <w:spacing w:before="269" w:after="269"/>
        <w:ind w:left="120"/>
      </w:pPr>
      <w:r>
        <w:rPr>
          <w:rFonts w:ascii="Times New Roman" w:hAnsi="Times New Roman"/>
          <w:color w:val="000000"/>
        </w:rPr>
        <w:t>1. ჩაწერილია, როგორც: „სიბნელის რეგიონი“.</w:t>
      </w:r>
    </w:p>
    <w:p w14:paraId="1CCE7BF3" w14:textId="77777777" w:rsidR="0014565C" w:rsidRDefault="00000000">
      <w:pPr>
        <w:pStyle w:val="Heading2"/>
        <w:pageBreakBefore/>
        <w:spacing w:before="180" w:after="180"/>
        <w:ind w:left="120"/>
      </w:pPr>
      <w:bookmarkStart w:id="4" w:name="_Toc199672027"/>
      <w:r>
        <w:rPr>
          <w:rFonts w:ascii="Times New Roman" w:hAnsi="Times New Roman"/>
          <w:color w:val="000000"/>
          <w:sz w:val="33"/>
        </w:rPr>
        <w:lastRenderedPageBreak/>
        <w:t>§ 41. უფსკრული იმპერიულ ოჯახებსა და ნახევარჯვარეს შორის</w:t>
      </w:r>
      <w:bookmarkEnd w:id="4"/>
    </w:p>
    <w:p w14:paraId="3875D9F1" w14:textId="77777777" w:rsidR="0014565C" w:rsidRDefault="00000000">
      <w:pPr>
        <w:spacing w:before="269" w:after="269"/>
        <w:ind w:left="120"/>
      </w:pPr>
      <w:r>
        <w:rPr>
          <w:rFonts w:ascii="Times New Roman" w:hAnsi="Times New Roman"/>
          <w:color w:val="000000"/>
        </w:rPr>
        <w:t>- ანოსიკ! - წამოიძახა დედამ და მაგრად ჩამეხუტა. - ღმერთს მადლობა, რომ უსაფრთხოდ და მშვიდად ხარ, ანოსიკ... იმ ჯადოსნური გადაცემის შემდეგ, ვნერვიულობდი და... მეგონა, რომ თუ შენ...</w:t>
      </w:r>
    </w:p>
    <w:p w14:paraId="1C36C307" w14:textId="77777777" w:rsidR="0014565C" w:rsidRDefault="00000000">
      <w:pPr>
        <w:spacing w:before="269" w:after="269"/>
        <w:ind w:left="120"/>
      </w:pPr>
      <w:r>
        <w:rPr>
          <w:rFonts w:ascii="Times New Roman" w:hAnsi="Times New Roman"/>
          <w:color w:val="000000"/>
        </w:rPr>
        <w:t>ცრემლიანი თვალებით, მან კიდევ უფრო მაგრად ჩამეხუტა.</w:t>
      </w:r>
    </w:p>
    <w:p w14:paraId="7BE49A2A" w14:textId="77777777" w:rsidR="0014565C" w:rsidRDefault="00000000">
      <w:pPr>
        <w:spacing w:before="269" w:after="269"/>
        <w:ind w:left="120"/>
      </w:pPr>
      <w:r>
        <w:rPr>
          <w:rFonts w:ascii="Times New Roman" w:hAnsi="Times New Roman"/>
          <w:color w:val="000000"/>
        </w:rPr>
        <w:t>— ...მითხარი, იცი, რატომ უნდა დემონთა მბრძანებელს შენი მოკვლა? — იკითხა დედამ სახეზე უკიდურესად სერიოზული გამომეტყველებით.</w:t>
      </w:r>
    </w:p>
    <w:p w14:paraId="0BFB270F" w14:textId="77777777" w:rsidR="0014565C" w:rsidRDefault="00000000">
      <w:pPr>
        <w:spacing w:before="269" w:after="269"/>
        <w:ind w:left="120"/>
      </w:pPr>
      <w:r>
        <w:rPr>
          <w:rFonts w:ascii="Times New Roman" w:hAnsi="Times New Roman"/>
          <w:color w:val="000000"/>
        </w:rPr>
        <w:t>- გავრცელებული გაუგებრობაა, მაგრამ გამიჭირდება თქვენთვის ახსნა.</w:t>
      </w:r>
    </w:p>
    <w:p w14:paraId="3D163035" w14:textId="77777777" w:rsidR="0014565C" w:rsidRDefault="00000000">
      <w:pPr>
        <w:spacing w:before="269" w:after="269"/>
        <w:ind w:left="120"/>
      </w:pPr>
      <w:r>
        <w:rPr>
          <w:rFonts w:ascii="Times New Roman" w:hAnsi="Times New Roman"/>
          <w:color w:val="000000"/>
        </w:rPr>
        <w:t>სიმართლე გითხრათ, მისთვის ძალიან რთული იქნება არსებული სიტუაციის გაგება. და სანამ მე იმაზე ვფიქრობდი, თუ რა უნდა გამეკეთებინა შემდეგ, მან გაიღიმა და თავი დამიქნია.</w:t>
      </w:r>
    </w:p>
    <w:p w14:paraId="17443F37" w14:textId="77777777" w:rsidR="0014565C" w:rsidRDefault="00000000">
      <w:pPr>
        <w:spacing w:before="269" w:after="269"/>
        <w:ind w:left="120"/>
      </w:pPr>
      <w:r>
        <w:rPr>
          <w:rFonts w:ascii="Times New Roman" w:hAnsi="Times New Roman"/>
          <w:color w:val="000000"/>
        </w:rPr>
        <w:t>- მართალია, მეგონა, რომ რადგან დემონთა მბრძანებელი ანოსიკის მოკვლას ცდილობს, რაღაც გაუგებრობა მოხდა. და თუ ასე ამბობ, მაშინ ასეა. მე სრულიად გენდობი.</w:t>
      </w:r>
    </w:p>
    <w:p w14:paraId="3039F247" w14:textId="77777777" w:rsidR="0014565C" w:rsidRDefault="00000000">
      <w:pPr>
        <w:spacing w:before="269" w:after="269"/>
        <w:ind w:left="120"/>
      </w:pPr>
      <w:r>
        <w:rPr>
          <w:rFonts w:ascii="Times New Roman" w:hAnsi="Times New Roman"/>
          <w:color w:val="000000"/>
        </w:rPr>
        <w:t>ჩემი ჯადოსნური სხეულიც უნდა ყოფილიყო განათებული მაგიურ ეთერში. დედაჩემი ვერაფერს გაიგებდა ავოს დილჰევიასთან ჩემი დიალოგიდან. იმის გათვალისწინებით, რომ შვიდი უძველესი დემონი იმპერატორი ავოსის მხარესაა, არ გამიკვირდება, თუ დედაჩემს ეგონება, რომ აჯანყება მოვაწყვე, მაგრამ... მენდობა, მაშინ?</w:t>
      </w:r>
    </w:p>
    <w:p w14:paraId="3A106AB4" w14:textId="77777777" w:rsidR="0014565C" w:rsidRDefault="00000000">
      <w:pPr>
        <w:spacing w:before="269" w:after="269"/>
        <w:ind w:left="120"/>
      </w:pPr>
      <w:r>
        <w:rPr>
          <w:rFonts w:ascii="Times New Roman" w:hAnsi="Times New Roman"/>
          <w:color w:val="000000"/>
        </w:rPr>
        <w:t>როგორც წესი, ის ყოველთვის ყველაფერში ცდება, მაგრამ ახლა მან ეს დაიჯერა.</w:t>
      </w:r>
    </w:p>
    <w:p w14:paraId="22DA5E39" w14:textId="77777777" w:rsidR="0014565C" w:rsidRDefault="00000000">
      <w:pPr>
        <w:spacing w:before="269" w:after="269"/>
        <w:ind w:left="120"/>
      </w:pPr>
      <w:r>
        <w:rPr>
          <w:rFonts w:ascii="Times New Roman" w:hAnsi="Times New Roman"/>
          <w:color w:val="000000"/>
        </w:rPr>
        <w:t>- ნუ ღელავ, დედა, ყველაფერს გავაკეთებ, რომ ეს მცდარი წარმოდგენა რაც შეიძლება მალე გავფანტო.</w:t>
      </w:r>
    </w:p>
    <w:p w14:paraId="2E5D7A96" w14:textId="77777777" w:rsidR="0014565C" w:rsidRDefault="00000000">
      <w:pPr>
        <w:spacing w:before="269" w:after="269"/>
        <w:ind w:left="120"/>
      </w:pPr>
      <w:r>
        <w:rPr>
          <w:rFonts w:ascii="Times New Roman" w:hAnsi="Times New Roman"/>
          <w:color w:val="000000"/>
        </w:rPr>
        <w:t>- გასაგებია. კარგი, შესანიშნავია.</w:t>
      </w:r>
    </w:p>
    <w:p w14:paraId="5334AA14" w14:textId="77777777" w:rsidR="0014565C" w:rsidRDefault="00000000">
      <w:pPr>
        <w:spacing w:before="269" w:after="269"/>
        <w:ind w:left="120"/>
      </w:pPr>
      <w:r>
        <w:rPr>
          <w:rFonts w:ascii="Times New Roman" w:hAnsi="Times New Roman"/>
          <w:color w:val="000000"/>
        </w:rPr>
        <w:t>ის აგრძელებდა ჩემს მაგრად ჩახუტებას და არ სურდა მისი გაშვება.</w:t>
      </w:r>
    </w:p>
    <w:p w14:paraId="266D9616" w14:textId="77777777" w:rsidR="0014565C" w:rsidRDefault="00000000">
      <w:pPr>
        <w:spacing w:before="269" w:after="269"/>
        <w:ind w:left="120"/>
      </w:pPr>
      <w:r>
        <w:rPr>
          <w:rFonts w:ascii="Times New Roman" w:hAnsi="Times New Roman"/>
          <w:color w:val="000000"/>
        </w:rPr>
        <w:t>„ჩვენ გვჯეროდა, რომ ნებისმიერ ფასად დაგვიბრუნდებოდი, ანოს, მაგრამ იცი...“ - თქვა მამამ ღიმილით. „მხოლოდ მე ასე ვფიქრობ თუ ცოტა გაიზარდე მას შემდეგ, რაც გამოცდების ექსპედიციაში წახვედი?“</w:t>
      </w:r>
    </w:p>
    <w:p w14:paraId="55239525" w14:textId="77777777" w:rsidR="0014565C" w:rsidRDefault="00000000">
      <w:pPr>
        <w:spacing w:before="269" w:after="269"/>
        <w:ind w:left="120"/>
      </w:pPr>
      <w:r>
        <w:rPr>
          <w:rFonts w:ascii="Times New Roman" w:hAnsi="Times New Roman"/>
          <w:color w:val="000000"/>
        </w:rPr>
        <w:t>ასე ჩანდა, რა თქმა უნდა.</w:t>
      </w:r>
    </w:p>
    <w:p w14:paraId="511D8D66" w14:textId="77777777" w:rsidR="0014565C" w:rsidRDefault="00000000">
      <w:pPr>
        <w:spacing w:before="269" w:after="269"/>
        <w:ind w:left="120"/>
      </w:pPr>
      <w:r>
        <w:rPr>
          <w:rFonts w:ascii="Times New Roman" w:hAnsi="Times New Roman"/>
          <w:color w:val="000000"/>
        </w:rPr>
        <w:t>- მამა, თუ გინდა მაგრად გამოიყურებოდე, ასეთ რაღაცეებს შიშველ მიწაზე წოლისას არ უნდა ამბობდე.</w:t>
      </w:r>
    </w:p>
    <w:p w14:paraId="75C65D8A" w14:textId="77777777" w:rsidR="0014565C" w:rsidRDefault="00000000">
      <w:pPr>
        <w:spacing w:before="269" w:after="269"/>
        <w:ind w:left="120"/>
      </w:pPr>
      <w:r>
        <w:rPr>
          <w:rFonts w:ascii="Times New Roman" w:hAnsi="Times New Roman"/>
          <w:color w:val="000000"/>
        </w:rPr>
        <w:lastRenderedPageBreak/>
        <w:t>- ჰა-ჰა, ეს საპატიო ჭრილობებია. ბოლოს და ბოლოს, ნახევრად სიკვდილამდე მცემეს, რადგან შენი დედა დავიცავი. - თქვა მამამ და მაშინვე წამოდგა. - ჰა? რატომღაც საეჭვოდ კარგად ვგრძნობ თავს.</w:t>
      </w:r>
    </w:p>
    <w:p w14:paraId="55FF6F04" w14:textId="77777777" w:rsidR="0014565C" w:rsidRDefault="00000000">
      <w:pPr>
        <w:spacing w:before="269" w:after="269"/>
        <w:ind w:left="120"/>
      </w:pPr>
      <w:r>
        <w:rPr>
          <w:rFonts w:ascii="Times New Roman" w:hAnsi="Times New Roman"/>
          <w:color w:val="000000"/>
        </w:rPr>
        <w:t>- წასვლამდე, შენზე „ალტ“-ს ვიყენებ. ტკივილს იგრძნობ, მაგრამ სასიკვდილო ჭრილობებს არ მიიღებ.</w:t>
      </w:r>
    </w:p>
    <w:p w14:paraId="4352DE45" w14:textId="77777777" w:rsidR="0014565C" w:rsidRDefault="00000000">
      <w:pPr>
        <w:spacing w:before="269" w:after="269"/>
        <w:ind w:left="120"/>
      </w:pPr>
      <w:r>
        <w:rPr>
          <w:rFonts w:ascii="Times New Roman" w:hAnsi="Times New Roman"/>
          <w:color w:val="000000"/>
        </w:rPr>
        <w:t>„ალტ“ არის შელოცვა, რომელიც იცავს მისი სამიზნის სიცოცხლეს. მისი ფორმულა ავტომატურად წყვეტს, თუ რა გამოიყენოს: ანტიმაგია, ჯადოსნური ბარიერი, სხეულის გაძლიერება თუ განკურნება. ის ძალიან მოსახერხებელია, მაგრამ წარმოუდგენლად რთული მაგიური ფორმულა აქვს.</w:t>
      </w:r>
    </w:p>
    <w:p w14:paraId="5D25D388" w14:textId="77777777" w:rsidR="0014565C" w:rsidRDefault="00000000">
      <w:pPr>
        <w:spacing w:before="269" w:after="269"/>
        <w:ind w:left="120"/>
      </w:pPr>
      <w:r>
        <w:rPr>
          <w:rFonts w:ascii="Times New Roman" w:hAnsi="Times New Roman"/>
          <w:color w:val="000000"/>
        </w:rPr>
        <w:t>გარდა ამისა, რადგან სამიზნის მაგიური ძალა „ალტის“ შესანარჩუნებლად გამოიყენება, თუ შელოცვის მიმღები თავად დაიწყებს მის კონტროლს, შელოცვის ფორმულა განადგურდება და ის თავის ეფექტს დაკარგავს. მითიურ ეპოქაში, სუსტებს შორისაც კი არ არსებობდნენ ადამიანები, რომლებსაც არ შეეძლოთ თავიანთი მაგიური ძალის გამოყენება. ეს შელოცვა მას შემდეგ შევიმუშავე, რაც ემილიამ დედაჩემს შეუტია.</w:t>
      </w:r>
    </w:p>
    <w:p w14:paraId="0F30F9C7" w14:textId="77777777" w:rsidR="0014565C" w:rsidRDefault="00000000">
      <w:pPr>
        <w:spacing w:before="269" w:after="269"/>
        <w:ind w:left="120"/>
      </w:pPr>
      <w:r>
        <w:rPr>
          <w:rFonts w:ascii="Times New Roman" w:hAnsi="Times New Roman"/>
          <w:color w:val="000000"/>
        </w:rPr>
        <w:t>- მართლა? მართლა გეგონა, რომ მამაშენი ასეთი ძლიერი იყო?</w:t>
      </w:r>
    </w:p>
    <w:p w14:paraId="64EAF3F3" w14:textId="77777777" w:rsidR="0014565C" w:rsidRDefault="00000000">
      <w:pPr>
        <w:spacing w:before="269" w:after="269"/>
        <w:ind w:left="120"/>
      </w:pPr>
      <w:r>
        <w:rPr>
          <w:rFonts w:ascii="Times New Roman" w:hAnsi="Times New Roman"/>
          <w:color w:val="000000"/>
        </w:rPr>
        <w:t>ერთადერთი მიზეზი, რის გამოც მათ ტკივილის შეგრძნების უნარი, როგორც ყოველთვის, დავუტოვე, ის იყო, რომ მამაჩემს ეს არ გადაეტანა.</w:t>
      </w:r>
    </w:p>
    <w:p w14:paraId="249D9502" w14:textId="77777777" w:rsidR="0014565C" w:rsidRDefault="00000000">
      <w:pPr>
        <w:spacing w:before="269" w:after="269"/>
        <w:ind w:left="120"/>
      </w:pPr>
      <w:r>
        <w:rPr>
          <w:rFonts w:ascii="Times New Roman" w:hAnsi="Times New Roman"/>
          <w:color w:val="000000"/>
        </w:rPr>
        <w:t>- ოჰ, კი, კარგი. - ამოისუნთქა დედამ და ემილიასკენ გაიქცა. - ბოდიში და მადლობა, რომ დამიცავი. გარეთ საშიშია, ამიტომ შემოდი შიგნით.</w:t>
      </w:r>
    </w:p>
    <w:p w14:paraId="4C6A3E80" w14:textId="77777777" w:rsidR="0014565C" w:rsidRDefault="00000000">
      <w:pPr>
        <w:spacing w:before="269" w:after="269"/>
        <w:ind w:left="120"/>
      </w:pPr>
      <w:r>
        <w:rPr>
          <w:rFonts w:ascii="Times New Roman" w:hAnsi="Times New Roman"/>
          <w:color w:val="000000"/>
        </w:rPr>
        <w:t>— …არა…გმადლობთ…</w:t>
      </w:r>
    </w:p>
    <w:p w14:paraId="22EC8700" w14:textId="77777777" w:rsidR="0014565C" w:rsidRDefault="00000000">
      <w:pPr>
        <w:spacing w:before="269" w:after="269"/>
        <w:ind w:left="120"/>
      </w:pPr>
      <w:r>
        <w:rPr>
          <w:rFonts w:ascii="Times New Roman" w:hAnsi="Times New Roman"/>
          <w:color w:val="000000"/>
        </w:rPr>
        <w:t>- ეს არ გამოგადგება! გარდა ამისა, ჯადოსნობით ზურგი დაგიზიანდა. სამედიცინო დახმარებას გაგიწევ, კარგი?</w:t>
      </w:r>
    </w:p>
    <w:p w14:paraId="6703BDF3" w14:textId="77777777" w:rsidR="0014565C" w:rsidRDefault="00000000">
      <w:pPr>
        <w:spacing w:before="269" w:after="269"/>
        <w:ind w:left="120"/>
      </w:pPr>
      <w:r>
        <w:rPr>
          <w:rFonts w:ascii="Times New Roman" w:hAnsi="Times New Roman"/>
          <w:color w:val="000000"/>
        </w:rPr>
        <w:t>დედას წარმოდგენაც არ ჰქონდა, რომ მის წინ ემილია, ჩემი კლასის მასწავლებელი იდგა. რაც გასაკვირი არ არის, რადგან ახლა მისი გარეგნობა და ასაკი განსხვავებული იყო.</w:t>
      </w:r>
    </w:p>
    <w:p w14:paraId="159B00E6" w14:textId="77777777" w:rsidR="0014565C" w:rsidRDefault="00000000">
      <w:pPr>
        <w:spacing w:before="269" w:after="269"/>
        <w:ind w:left="120"/>
      </w:pPr>
      <w:r>
        <w:rPr>
          <w:rFonts w:ascii="Times New Roman" w:hAnsi="Times New Roman"/>
          <w:color w:val="000000"/>
        </w:rPr>
        <w:t>— …მაგრამ…</w:t>
      </w:r>
    </w:p>
    <w:p w14:paraId="767E476D" w14:textId="77777777" w:rsidR="0014565C" w:rsidRDefault="00000000">
      <w:pPr>
        <w:spacing w:before="269" w:after="269"/>
        <w:ind w:left="120"/>
      </w:pPr>
      <w:r>
        <w:rPr>
          <w:rFonts w:ascii="Times New Roman" w:hAnsi="Times New Roman"/>
          <w:color w:val="000000"/>
        </w:rPr>
        <w:t>ემილია შეშინებული სახით მიყურებდა.</w:t>
      </w:r>
    </w:p>
    <w:p w14:paraId="65871290" w14:textId="77777777" w:rsidR="0014565C" w:rsidRDefault="00000000">
      <w:pPr>
        <w:spacing w:before="269" w:after="269"/>
        <w:ind w:left="120"/>
      </w:pPr>
      <w:r>
        <w:rPr>
          <w:rFonts w:ascii="Times New Roman" w:hAnsi="Times New Roman"/>
          <w:color w:val="000000"/>
        </w:rPr>
        <w:t>- შეგიძლიათ თავი სახლში იგრძნოთ. ქალაქში არეულობა რამდენიმე დღეში ჩაცხრება.</w:t>
      </w:r>
    </w:p>
    <w:p w14:paraId="09E002CC" w14:textId="77777777" w:rsidR="0014565C" w:rsidRDefault="00000000">
      <w:pPr>
        <w:spacing w:before="269" w:after="269"/>
        <w:ind w:left="120"/>
      </w:pPr>
      <w:r>
        <w:rPr>
          <w:rFonts w:ascii="Times New Roman" w:hAnsi="Times New Roman"/>
          <w:color w:val="000000"/>
        </w:rPr>
        <w:t>- წამოდი, ნუ გრცხვენია. შემოდი.</w:t>
      </w:r>
    </w:p>
    <w:p w14:paraId="71D7EF79" w14:textId="77777777" w:rsidR="0014565C" w:rsidRDefault="00000000">
      <w:pPr>
        <w:spacing w:before="269" w:after="269"/>
        <w:ind w:left="120"/>
      </w:pPr>
      <w:r>
        <w:rPr>
          <w:rFonts w:ascii="Times New Roman" w:hAnsi="Times New Roman"/>
          <w:color w:val="000000"/>
        </w:rPr>
        <w:t>დედამ ემილია ხელით ძალით შეიყვანა შიგნით.</w:t>
      </w:r>
    </w:p>
    <w:p w14:paraId="040AEAF9" w14:textId="77777777" w:rsidR="0014565C" w:rsidRDefault="00000000">
      <w:pPr>
        <w:spacing w:before="269" w:after="269"/>
        <w:ind w:left="120"/>
      </w:pPr>
      <w:r>
        <w:rPr>
          <w:rFonts w:ascii="Times New Roman" w:hAnsi="Times New Roman"/>
          <w:color w:val="000000"/>
        </w:rPr>
        <w:lastRenderedPageBreak/>
        <w:t>- სხვათა შორის, რა გქვია?</w:t>
      </w:r>
    </w:p>
    <w:p w14:paraId="31E5093B" w14:textId="77777777" w:rsidR="0014565C" w:rsidRDefault="00000000">
      <w:pPr>
        <w:spacing w:before="269" w:after="269"/>
        <w:ind w:left="120"/>
      </w:pPr>
      <w:r>
        <w:rPr>
          <w:rFonts w:ascii="Times New Roman" w:hAnsi="Times New Roman"/>
          <w:color w:val="000000"/>
        </w:rPr>
        <w:t>— …ემილია…</w:t>
      </w:r>
    </w:p>
    <w:p w14:paraId="3A9FEDCE" w14:textId="77777777" w:rsidR="0014565C" w:rsidRDefault="00000000">
      <w:pPr>
        <w:spacing w:before="269" w:after="269"/>
        <w:ind w:left="120"/>
      </w:pPr>
      <w:r>
        <w:rPr>
          <w:rFonts w:ascii="Times New Roman" w:hAnsi="Times New Roman"/>
          <w:color w:val="000000"/>
        </w:rPr>
        <w:t>- ემილია, მაშინ. მე კი იზაბელა ვარ. სასიამოვნოა შენი გაცნობა.</w:t>
      </w:r>
    </w:p>
    <w:p w14:paraId="2472DBB8" w14:textId="77777777" w:rsidR="0014565C" w:rsidRDefault="00000000">
      <w:pPr>
        <w:spacing w:before="269" w:after="269"/>
        <w:ind w:left="120"/>
      </w:pPr>
      <w:r>
        <w:rPr>
          <w:rFonts w:ascii="Times New Roman" w:hAnsi="Times New Roman"/>
          <w:color w:val="000000"/>
        </w:rPr>
        <w:t>მშობლები ემილიასთან ერთად შევიდნენ სახლში.</w:t>
      </w:r>
    </w:p>
    <w:p w14:paraId="6563DA30" w14:textId="77777777" w:rsidR="0014565C" w:rsidRDefault="00000000">
      <w:pPr>
        <w:spacing w:before="269" w:after="269"/>
        <w:ind w:left="120"/>
      </w:pPr>
      <w:r>
        <w:rPr>
          <w:rFonts w:ascii="Times New Roman" w:hAnsi="Times New Roman"/>
          <w:color w:val="000000"/>
        </w:rPr>
        <w:t>- როგორც ჩანს, დროულად მიაღწიე.</w:t>
      </w:r>
    </w:p>
    <w:p w14:paraId="42B6540E" w14:textId="77777777" w:rsidR="0014565C" w:rsidRDefault="00000000">
      <w:pPr>
        <w:spacing w:before="269" w:after="269"/>
        <w:ind w:left="120"/>
      </w:pPr>
      <w:r>
        <w:rPr>
          <w:rFonts w:ascii="Times New Roman" w:hAnsi="Times New Roman"/>
          <w:color w:val="000000"/>
        </w:rPr>
        <w:t>შემოვბრუნდი და რეი დავინახე.</w:t>
      </w:r>
    </w:p>
    <w:p w14:paraId="67C37726" w14:textId="419D36E0" w:rsidR="0014565C" w:rsidRDefault="00000000">
      <w:pPr>
        <w:spacing w:before="269" w:after="269"/>
        <w:ind w:left="120"/>
      </w:pPr>
      <w:r>
        <w:rPr>
          <w:rFonts w:ascii="Times New Roman" w:hAnsi="Times New Roman"/>
          <w:color w:val="000000"/>
        </w:rPr>
        <w:t>- იმიტომ, რომ მათზე „</w:t>
      </w:r>
      <w:r w:rsidR="007565F9">
        <w:rPr>
          <w:rFonts w:ascii="Sylfaen" w:hAnsi="Sylfaen"/>
          <w:color w:val="000000"/>
          <w:lang w:val="ka-GE"/>
        </w:rPr>
        <w:t>ალტი</w:t>
      </w:r>
      <w:r>
        <w:rPr>
          <w:rFonts w:ascii="Times New Roman" w:hAnsi="Times New Roman"/>
          <w:color w:val="000000"/>
        </w:rPr>
        <w:t>“ ფუნქცია გამოვიყენე. გადავწყვიტე, რომ ეს ჯგუფი მათ ვერაფერს გაუკეთებდა.</w:t>
      </w:r>
    </w:p>
    <w:p w14:paraId="50BED361" w14:textId="77777777" w:rsidR="0014565C" w:rsidRDefault="00000000">
      <w:pPr>
        <w:spacing w:before="269" w:after="269"/>
        <w:ind w:left="120"/>
      </w:pPr>
      <w:r>
        <w:rPr>
          <w:rFonts w:ascii="Times New Roman" w:hAnsi="Times New Roman"/>
          <w:color w:val="000000"/>
        </w:rPr>
        <w:t>- მაგრამ მათ არ იცოდნენ, რომ ასეთი შელოცვა ჰქონდათ დატეხილი. არ მეგონა, რომ ასეთ სიტუაციაში სახლიდან გავიდოდნენ.</w:t>
      </w:r>
    </w:p>
    <w:p w14:paraId="43C023A1" w14:textId="77777777" w:rsidR="0014565C" w:rsidRDefault="00000000">
      <w:pPr>
        <w:spacing w:before="269" w:after="269"/>
        <w:ind w:left="120"/>
      </w:pPr>
      <w:r>
        <w:rPr>
          <w:rFonts w:ascii="Times New Roman" w:hAnsi="Times New Roman"/>
          <w:color w:val="000000"/>
        </w:rPr>
        <w:t>შემდეგ საშა და მიშა აქ ფლესის ხარჯზე გაფრინდნენ.</w:t>
      </w:r>
    </w:p>
    <w:p w14:paraId="3D23A6D6" w14:textId="77777777" w:rsidR="0014565C" w:rsidRDefault="00000000">
      <w:pPr>
        <w:spacing w:before="269" w:after="269"/>
        <w:ind w:left="120"/>
      </w:pPr>
      <w:r>
        <w:rPr>
          <w:rFonts w:ascii="Times New Roman" w:hAnsi="Times New Roman"/>
          <w:color w:val="000000"/>
        </w:rPr>
        <w:t>- ძალიან ჰგავს შენი დედის სულს.</w:t>
      </w:r>
    </w:p>
    <w:p w14:paraId="1BC4474C" w14:textId="77777777" w:rsidR="0014565C" w:rsidRDefault="00000000">
      <w:pPr>
        <w:spacing w:before="269" w:after="269"/>
        <w:ind w:left="120"/>
      </w:pPr>
      <w:r>
        <w:rPr>
          <w:rFonts w:ascii="Times New Roman" w:hAnsi="Times New Roman"/>
          <w:color w:val="000000"/>
        </w:rPr>
        <w:t>„ის კეთილია“, თქვა მიშამ და გაიღიმა.</w:t>
      </w:r>
    </w:p>
    <w:p w14:paraId="53EFE322" w14:textId="77777777" w:rsidR="0014565C" w:rsidRDefault="00000000">
      <w:pPr>
        <w:spacing w:before="269" w:after="269"/>
        <w:ind w:left="120"/>
      </w:pPr>
      <w:r>
        <w:rPr>
          <w:rFonts w:ascii="Times New Roman" w:hAnsi="Times New Roman"/>
          <w:color w:val="000000"/>
        </w:rPr>
        <w:t>- აჰ... საბოლოოდ დაგიჭირეთ.</w:t>
      </w:r>
    </w:p>
    <w:p w14:paraId="34E975DB" w14:textId="77777777" w:rsidR="0014565C" w:rsidRDefault="00000000">
      <w:pPr>
        <w:spacing w:before="269" w:after="269"/>
        <w:ind w:left="120"/>
      </w:pPr>
      <w:r>
        <w:rPr>
          <w:rFonts w:ascii="Times New Roman" w:hAnsi="Times New Roman"/>
          <w:color w:val="000000"/>
        </w:rPr>
        <w:t>- შენ ისეთი სწრაფი ხარ... მიუხედავად იმისა, რომ მე... კარგად დავრბივარ... რბოლებში...</w:t>
      </w:r>
    </w:p>
    <w:p w14:paraId="7B5B189D" w14:textId="77777777" w:rsidR="0014565C" w:rsidRDefault="00000000">
      <w:pPr>
        <w:spacing w:before="269" w:after="269"/>
        <w:ind w:left="120"/>
      </w:pPr>
      <w:r>
        <w:rPr>
          <w:rFonts w:ascii="Times New Roman" w:hAnsi="Times New Roman"/>
          <w:color w:val="000000"/>
        </w:rPr>
        <w:t>ელეონორა და ზესია ცოტა დაგვიანებით მივიდნენ.</w:t>
      </w:r>
    </w:p>
    <w:p w14:paraId="70CC38DE" w14:textId="77777777" w:rsidR="0014565C" w:rsidRDefault="00000000">
      <w:pPr>
        <w:spacing w:before="269" w:after="269"/>
        <w:ind w:left="120"/>
      </w:pPr>
      <w:r>
        <w:rPr>
          <w:rFonts w:ascii="Times New Roman" w:hAnsi="Times New Roman"/>
          <w:color w:val="000000"/>
        </w:rPr>
        <w:t>— რაც შეეხება ლინას და გაერთიანებულ გოგონებს?</w:t>
      </w:r>
    </w:p>
    <w:p w14:paraId="65AE83F9" w14:textId="77777777" w:rsidR="0014565C" w:rsidRDefault="00000000">
      <w:pPr>
        <w:spacing w:before="269" w:after="269"/>
        <w:ind w:left="120"/>
      </w:pPr>
      <w:r>
        <w:rPr>
          <w:rFonts w:ascii="Times New Roman" w:hAnsi="Times New Roman"/>
          <w:color w:val="000000"/>
        </w:rPr>
        <w:t>საშა შემობრუნდა. „დემერას“ ეფექტის მიუხედავად, მე შემეძლო ჩემი ხელქვეითების თვალით დამენახა, რადგან ჯადოსნური ხაზებით ვიყავით დაკავშირებული. ლინა და გულშემატკივართა კავშირის გოგონები აქეთ-იქით რაც შეიძლება სწრაფად გარბოდნენ, მაგრამ მაინც საკმაოდ შორს იყვნენ.</w:t>
      </w:r>
    </w:p>
    <w:p w14:paraId="7309D3E0" w14:textId="77777777" w:rsidR="0014565C" w:rsidRDefault="00000000">
      <w:pPr>
        <w:spacing w:before="269" w:after="269"/>
        <w:ind w:left="120"/>
      </w:pPr>
      <w:r>
        <w:rPr>
          <w:rFonts w:ascii="Times New Roman" w:hAnsi="Times New Roman"/>
          <w:color w:val="000000"/>
        </w:rPr>
        <w:t>- ჰმ.</w:t>
      </w:r>
    </w:p>
    <w:p w14:paraId="5B123235" w14:textId="77777777" w:rsidR="0014565C" w:rsidRDefault="00000000">
      <w:pPr>
        <w:spacing w:before="269" w:after="269"/>
        <w:ind w:left="120"/>
      </w:pPr>
      <w:r>
        <w:rPr>
          <w:rFonts w:ascii="Times New Roman" w:hAnsi="Times New Roman"/>
          <w:color w:val="000000"/>
        </w:rPr>
        <w:t>საჩვენებელი თითით მანიშნებელი ჟესტი გავაკეთე. მალევე, ჰაერში ფან-კავშირის გოგონები და ლინა აფრინდნენ და სიხარულით შეჰყვირეს: „კიაააააააააააა!!“</w:t>
      </w:r>
    </w:p>
    <w:p w14:paraId="641D0294" w14:textId="77777777" w:rsidR="0014565C" w:rsidRDefault="00000000">
      <w:pPr>
        <w:spacing w:before="269" w:after="269"/>
        <w:ind w:left="120"/>
      </w:pPr>
      <w:r>
        <w:rPr>
          <w:rFonts w:ascii="Times New Roman" w:hAnsi="Times New Roman"/>
          <w:color w:val="000000"/>
        </w:rPr>
        <w:t>- ფ-გვაპატიე!</w:t>
      </w:r>
    </w:p>
    <w:p w14:paraId="47F8D41D" w14:textId="77777777" w:rsidR="0014565C" w:rsidRDefault="00000000">
      <w:pPr>
        <w:spacing w:before="269" w:after="269"/>
        <w:ind w:left="120"/>
      </w:pPr>
      <w:r>
        <w:rPr>
          <w:rFonts w:ascii="Times New Roman" w:hAnsi="Times New Roman"/>
          <w:color w:val="000000"/>
        </w:rPr>
        <w:t>— მთელი ძალით შენსკენ გავიქეცით.</w:t>
      </w:r>
    </w:p>
    <w:p w14:paraId="2FEE290A" w14:textId="77777777" w:rsidR="0014565C" w:rsidRDefault="00000000">
      <w:pPr>
        <w:spacing w:before="269" w:after="269"/>
        <w:ind w:left="120"/>
      </w:pPr>
      <w:r>
        <w:rPr>
          <w:rFonts w:ascii="Times New Roman" w:hAnsi="Times New Roman"/>
          <w:color w:val="000000"/>
        </w:rPr>
        <w:lastRenderedPageBreak/>
        <w:t>- ბოდიშს გიხდით შექმნილი უხერხულობისთვის!</w:t>
      </w:r>
    </w:p>
    <w:p w14:paraId="5EA92991" w14:textId="77777777" w:rsidR="0014565C" w:rsidRDefault="00000000">
      <w:pPr>
        <w:spacing w:before="269" w:after="269"/>
        <w:ind w:left="120"/>
      </w:pPr>
      <w:r>
        <w:rPr>
          <w:rFonts w:ascii="Times New Roman" w:hAnsi="Times New Roman"/>
          <w:color w:val="000000"/>
        </w:rPr>
        <w:t>გოგონებმა ერთდროულად თავი დაუქნიეს.</w:t>
      </w:r>
    </w:p>
    <w:p w14:paraId="1AAC7DB7" w14:textId="77777777" w:rsidR="0014565C" w:rsidRDefault="00000000">
      <w:pPr>
        <w:spacing w:before="269" w:after="269"/>
        <w:ind w:left="120"/>
      </w:pPr>
      <w:r>
        <w:rPr>
          <w:rFonts w:ascii="Times New Roman" w:hAnsi="Times New Roman"/>
          <w:color w:val="000000"/>
        </w:rPr>
        <w:t>- არაფერზე ფიქრი არ ღირს.</w:t>
      </w:r>
    </w:p>
    <w:p w14:paraId="665F8761" w14:textId="77777777" w:rsidR="0014565C" w:rsidRDefault="00000000">
      <w:pPr>
        <w:spacing w:before="269" w:after="269"/>
        <w:ind w:left="120"/>
      </w:pPr>
      <w:r>
        <w:rPr>
          <w:rFonts w:ascii="Times New Roman" w:hAnsi="Times New Roman"/>
          <w:color w:val="000000"/>
        </w:rPr>
        <w:t>ლინამ მზის ქარის ენერგიის მჭედლობისა და შეფასების სახელოსნოს გახედა.</w:t>
      </w:r>
    </w:p>
    <w:p w14:paraId="79D99363" w14:textId="77777777" w:rsidR="0014565C" w:rsidRDefault="00000000">
      <w:pPr>
        <w:spacing w:before="269" w:after="269"/>
        <w:ind w:left="120"/>
      </w:pPr>
      <w:r>
        <w:rPr>
          <w:rFonts w:ascii="Times New Roman" w:hAnsi="Times New Roman"/>
          <w:color w:val="000000"/>
        </w:rPr>
        <w:t>— ეს შენი სახლია?</w:t>
      </w:r>
    </w:p>
    <w:p w14:paraId="2AF84689" w14:textId="77777777" w:rsidR="0014565C" w:rsidRDefault="00000000">
      <w:pPr>
        <w:spacing w:before="269" w:after="269"/>
        <w:ind w:left="120"/>
      </w:pPr>
      <w:r>
        <w:rPr>
          <w:rFonts w:ascii="Times New Roman" w:hAnsi="Times New Roman"/>
          <w:color w:val="000000"/>
        </w:rPr>
        <w:t>- კი, შემოდი.</w:t>
      </w:r>
    </w:p>
    <w:p w14:paraId="11B6BC21" w14:textId="77777777" w:rsidR="0014565C" w:rsidRDefault="00000000">
      <w:pPr>
        <w:spacing w:before="269" w:after="269"/>
        <w:ind w:left="120"/>
      </w:pPr>
      <w:r>
        <w:rPr>
          <w:rFonts w:ascii="Times New Roman" w:hAnsi="Times New Roman"/>
          <w:color w:val="000000"/>
        </w:rPr>
        <w:t>კარი გავაღე და ზარი დაირეკა. ჩემი მშობლები იქ არ იყვნენ. ისინი ალბათ უკანა ოთახში ემილიას უვლიდნენ.</w:t>
      </w:r>
    </w:p>
    <w:p w14:paraId="2A5C06F8" w14:textId="77777777" w:rsidR="0014565C" w:rsidRDefault="00000000">
      <w:pPr>
        <w:spacing w:before="269" w:after="269"/>
        <w:ind w:left="120"/>
      </w:pPr>
      <w:r>
        <w:rPr>
          <w:rFonts w:ascii="Times New Roman" w:hAnsi="Times New Roman"/>
          <w:color w:val="000000"/>
        </w:rPr>
        <w:t>უფრო სწრაფი იქნებოდა მისი ჩემი მაგიით განკურნება, მაგრამ დედაჩემმა ეს არ მთხოვა, რათა მას საბაბი ჰქონოდა ემილიას ჩვენს სახლში დამალვისთვის. თუმცა, ემილიას შეეძლო ასეთი ჭრილობის დამოუკიდებლად მოგვარება, თუნდაც ამ სხეულში, რომელსაც გაუარესებული მაგიური ძალა ჰქონდა. თუმცა ამას დიდი დრო დასჭირდებოდა.</w:t>
      </w:r>
    </w:p>
    <w:p w14:paraId="27842ECA" w14:textId="77777777" w:rsidR="0014565C" w:rsidRDefault="00000000">
      <w:pPr>
        <w:spacing w:before="269" w:after="269"/>
        <w:ind w:left="120"/>
      </w:pPr>
      <w:r>
        <w:rPr>
          <w:rFonts w:ascii="Times New Roman" w:hAnsi="Times New Roman"/>
          <w:color w:val="000000"/>
        </w:rPr>
        <w:t>- ეს სახლი ჩემს მიერ შექმნილი ბარიერია. აქ ავოს დილჰევიას ჯადოსნური თვალებიც კი ვერ გვიპოვიან.</w:t>
      </w:r>
    </w:p>
    <w:p w14:paraId="1503B4EE" w14:textId="77777777" w:rsidR="0014565C" w:rsidRDefault="00000000">
      <w:pPr>
        <w:spacing w:before="269" w:after="269"/>
        <w:ind w:left="120"/>
      </w:pPr>
      <w:r>
        <w:rPr>
          <w:rFonts w:ascii="Times New Roman" w:hAnsi="Times New Roman"/>
          <w:color w:val="000000"/>
        </w:rPr>
        <w:t>თუმცა, მან უკვე იცის, რომ მე სადღაც აქ ვარ. და ალბათ ვარაუდობს, რომ ჩემს სახლს ბარიერი იცავს.</w:t>
      </w:r>
    </w:p>
    <w:p w14:paraId="4A40D51E" w14:textId="77777777" w:rsidR="0014565C" w:rsidRDefault="00000000">
      <w:pPr>
        <w:spacing w:before="269" w:after="269"/>
        <w:ind w:left="120"/>
      </w:pPr>
      <w:r>
        <w:rPr>
          <w:rFonts w:ascii="Times New Roman" w:hAnsi="Times New Roman"/>
          <w:color w:val="000000"/>
        </w:rPr>
        <w:t>„კითხვა ისაა, თუ როგორ მივაღწევთ დელზოგეიდამდე“, - თქვა საშამ ღრმა ფიქრებში ჩაძირულმა.</w:t>
      </w:r>
    </w:p>
    <w:p w14:paraId="343CC4C1" w14:textId="77777777" w:rsidR="0014565C" w:rsidRDefault="00000000">
      <w:pPr>
        <w:spacing w:before="269" w:after="269"/>
        <w:ind w:left="120"/>
      </w:pPr>
      <w:r>
        <w:rPr>
          <w:rFonts w:ascii="Times New Roman" w:hAnsi="Times New Roman"/>
          <w:color w:val="000000"/>
        </w:rPr>
        <w:t>„თუ კარიბჭიდან შესვლას ვეცდებით, ანოსის ქვეშევრდომები და იმპერიული ოჯახის წევრები ალბათ იქ დაგველოდებიან“, - თქვა ელეონორამ უკიდურესად სერიოზული სახით.</w:t>
      </w:r>
    </w:p>
    <w:p w14:paraId="1A54E653" w14:textId="77777777" w:rsidR="0014565C" w:rsidRDefault="00000000">
      <w:pPr>
        <w:spacing w:before="269" w:after="269"/>
        <w:ind w:left="120"/>
      </w:pPr>
      <w:r>
        <w:rPr>
          <w:rFonts w:ascii="Times New Roman" w:hAnsi="Times New Roman"/>
          <w:color w:val="000000"/>
        </w:rPr>
        <w:t>„ავოს დილჰევიამ იცის, რომ იძულებული ვიქნებით, მათ წინააღმდეგ თავი შევიკავოთ. შესაძლოა, ის იმედოვნებს, რომ ანოსს რაც შეიძლება მეტი მაგიური ძალის გამოყენებას აიძულებს?“ თქვა რეიმ.</w:t>
      </w:r>
    </w:p>
    <w:p w14:paraId="4614B932"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2411921A" w14:textId="77777777" w:rsidR="0014565C" w:rsidRDefault="00000000">
      <w:pPr>
        <w:spacing w:before="269" w:after="269"/>
        <w:ind w:left="120"/>
      </w:pPr>
      <w:r>
        <w:rPr>
          <w:rFonts w:ascii="Times New Roman" w:hAnsi="Times New Roman"/>
          <w:color w:val="000000"/>
        </w:rPr>
        <w:t>- გულისხმობთ, რომ თუ ორივე დემონი მბრძანებელი ტირანია, მაშინ ის, ვისაც მეტი ჯადოსნური ძალა აქვს, უპირატეს მდგომარეობაში იქნება?</w:t>
      </w:r>
    </w:p>
    <w:p w14:paraId="511EA83E" w14:textId="77777777" w:rsidR="0014565C" w:rsidRDefault="00000000">
      <w:pPr>
        <w:spacing w:before="269" w:after="269"/>
        <w:ind w:left="120"/>
      </w:pPr>
      <w:r>
        <w:rPr>
          <w:rFonts w:ascii="Times New Roman" w:hAnsi="Times New Roman"/>
          <w:color w:val="000000"/>
        </w:rPr>
        <w:t>- ყოველ შემთხვევაში, მე ასე მეჩვენება.</w:t>
      </w:r>
    </w:p>
    <w:p w14:paraId="2029203A" w14:textId="77777777" w:rsidR="0014565C" w:rsidRDefault="00000000">
      <w:pPr>
        <w:spacing w:before="269" w:after="269"/>
        <w:ind w:left="120"/>
      </w:pPr>
      <w:r>
        <w:rPr>
          <w:rFonts w:ascii="Times New Roman" w:hAnsi="Times New Roman"/>
          <w:color w:val="000000"/>
        </w:rPr>
        <w:lastRenderedPageBreak/>
        <w:t>„და ის ასევე იმედოვნებს, რომ დროს მოიპოვებს, რათა კანონდამრღვევი თავისთვის მიითვისოს“, - თქვა ელეონორამ და საჩვენებელი თითი ასწია.</w:t>
      </w:r>
    </w:p>
    <w:p w14:paraId="64C61268" w14:textId="77777777" w:rsidR="0014565C" w:rsidRDefault="00000000">
      <w:pPr>
        <w:spacing w:before="269" w:after="269"/>
        <w:ind w:left="120"/>
      </w:pPr>
      <w:r>
        <w:rPr>
          <w:rFonts w:ascii="Times New Roman" w:hAnsi="Times New Roman"/>
          <w:color w:val="000000"/>
        </w:rPr>
        <w:t>- რატომ არ შეუძლია ამის გაკეთება მაშინვე? ის დემონების ტირანი-მბრძანებელია. - მკითხა საშამ.</w:t>
      </w:r>
    </w:p>
    <w:p w14:paraId="1DBD089C" w14:textId="77777777" w:rsidR="0014565C" w:rsidRDefault="00000000">
      <w:pPr>
        <w:spacing w:before="269" w:after="269"/>
        <w:ind w:left="120"/>
      </w:pPr>
      <w:r>
        <w:rPr>
          <w:rFonts w:ascii="Times New Roman" w:hAnsi="Times New Roman"/>
          <w:color w:val="000000"/>
        </w:rPr>
        <w:t>— იმიტომ, რომ კანონის დამრღვევის შესახებ ჭორები ან ლეგენდები არ არსებობს.</w:t>
      </w:r>
    </w:p>
    <w:p w14:paraId="78000091" w14:textId="77777777" w:rsidR="0014565C" w:rsidRDefault="00000000">
      <w:pPr>
        <w:spacing w:before="269" w:after="269"/>
        <w:ind w:left="120"/>
      </w:pPr>
      <w:r>
        <w:rPr>
          <w:rFonts w:ascii="Times New Roman" w:hAnsi="Times New Roman"/>
          <w:color w:val="000000"/>
        </w:rPr>
        <w:t>არა მხოლოდ იშვიათად ვამხილებდი, არამედ ყველა, ვისაც მისი ნახვის შესაძლებლობა ჰქონდა, გაქრა. თანამედროვე ეპოქაში არიან ისეთებიც, ვინც ამის შესახებ იცის, მაგრამ ძალიან ცოტაა - მხოლოდ რამდენიმე ადამიანი. ეს არ არის ჭორები და ლეგენდები დემონთა მბრძანებელ ტირანზე.</w:t>
      </w:r>
    </w:p>
    <w:p w14:paraId="3322A7D9" w14:textId="77777777" w:rsidR="0014565C" w:rsidRDefault="00000000">
      <w:pPr>
        <w:spacing w:before="269" w:after="269"/>
        <w:ind w:left="120"/>
      </w:pPr>
      <w:r>
        <w:rPr>
          <w:rFonts w:ascii="Times New Roman" w:hAnsi="Times New Roman"/>
          <w:color w:val="000000"/>
        </w:rPr>
        <w:t>„თუმცა, არსებობს ლეგენდები, რომლებიც ამბობენ, რომ დელზოგეიდი დემონთა მბრძანებლის ციხესიმაგრეა. მე ვფიქრობ, რომ ამ ძალისა და საკუთარი მაგიური ენერგიის გამოყენებით, ის ვენუზდონოას მოპოვებას შეძლებს.“</w:t>
      </w:r>
    </w:p>
    <w:p w14:paraId="538DFC55" w14:textId="77777777" w:rsidR="0014565C" w:rsidRDefault="00000000">
      <w:pPr>
        <w:spacing w:before="269" w:after="269"/>
        <w:ind w:left="120"/>
      </w:pPr>
      <w:r>
        <w:rPr>
          <w:rFonts w:ascii="Times New Roman" w:hAnsi="Times New Roman"/>
          <w:color w:val="000000"/>
        </w:rPr>
        <w:t>ან, რადგან ნოსგალია ყველაფერში მონაწილეობს, ის იმედოვნებს, რომ გაათავისუფლებს განადგურების ქალღმერთ ავერნიას იმ შელოცვისგან, რომელიც მას კანონის დამრღვევთან აკავშირებს და აღადგენს მსოფლიო წესრიგს.</w:t>
      </w:r>
    </w:p>
    <w:p w14:paraId="0916342E" w14:textId="77777777" w:rsidR="0014565C" w:rsidRDefault="00000000">
      <w:pPr>
        <w:spacing w:before="269" w:after="269"/>
        <w:ind w:left="120"/>
      </w:pPr>
      <w:r>
        <w:rPr>
          <w:rFonts w:ascii="Times New Roman" w:hAnsi="Times New Roman"/>
          <w:color w:val="000000"/>
        </w:rPr>
        <w:t>- მე არ ვარ წინააღმდეგი პირდაპირი გარღვევისა, მაგრამ მინდა რაღაც შევისწავლო. ასე რომ, მოდი, სხვა ადგილი გავიაროთ.</w:t>
      </w:r>
    </w:p>
    <w:p w14:paraId="33DC8062" w14:textId="77777777" w:rsidR="0014565C" w:rsidRDefault="00000000">
      <w:pPr>
        <w:spacing w:before="269" w:after="269"/>
        <w:ind w:left="120"/>
      </w:pPr>
      <w:r>
        <w:rPr>
          <w:rFonts w:ascii="Times New Roman" w:hAnsi="Times New Roman"/>
          <w:color w:val="000000"/>
        </w:rPr>
        <w:t>- და სად არის ეს სხვა ადგილი, საიდანაც შევალთ?</w:t>
      </w:r>
    </w:p>
    <w:p w14:paraId="2D3607DE" w14:textId="77777777" w:rsidR="0014565C" w:rsidRDefault="00000000">
      <w:pPr>
        <w:spacing w:before="269" w:after="269"/>
        <w:ind w:left="120"/>
      </w:pPr>
      <w:r>
        <w:rPr>
          <w:rFonts w:ascii="Times New Roman" w:hAnsi="Times New Roman"/>
          <w:color w:val="000000"/>
        </w:rPr>
        <w:t>- დელზოგეიდს ერთი დანართი აქვს, რომელიც ავოს დილჰევიას შესახებ ჭორებისა და ლეგენდების ნაწილი არ არის. მისი ჯადოსნური თვალებიც კი ვერ მოაღწევს იქამდე.</w:t>
      </w:r>
    </w:p>
    <w:p w14:paraId="0CD8A871" w14:textId="77777777" w:rsidR="0014565C" w:rsidRDefault="00000000">
      <w:pPr>
        <w:spacing w:before="269" w:after="269"/>
        <w:ind w:left="120"/>
      </w:pPr>
      <w:r>
        <w:rPr>
          <w:rFonts w:ascii="Times New Roman" w:hAnsi="Times New Roman"/>
          <w:color w:val="000000"/>
        </w:rPr>
        <w:t>ფეხქვეშ დიდი ჯადოსნური წრე დავხატე. ამის შემდეგ, მაღაზიის იატაკი გამჭვირვალე გახდა და მიწისქვეშა კიბე გამოჩნდა.</w:t>
      </w:r>
    </w:p>
    <w:p w14:paraId="6EC2B3E4" w14:textId="77777777" w:rsidR="0014565C" w:rsidRDefault="00000000">
      <w:pPr>
        <w:spacing w:before="269" w:after="269"/>
        <w:ind w:left="120"/>
      </w:pPr>
      <w:r>
        <w:rPr>
          <w:rFonts w:ascii="Times New Roman" w:hAnsi="Times New Roman"/>
          <w:color w:val="000000"/>
        </w:rPr>
        <w:t>- აჰ, მივხვდი! მიწისქვეშა ქალაქს გულისხმობ, სადაც ზესიები ცხოვრობენ! - წამოიძახა ელეონორამ.</w:t>
      </w:r>
    </w:p>
    <w:p w14:paraId="3E7C1E8D" w14:textId="77777777" w:rsidR="0014565C" w:rsidRDefault="00000000">
      <w:pPr>
        <w:spacing w:before="269" w:after="269"/>
        <w:ind w:left="120"/>
      </w:pPr>
      <w:r>
        <w:rPr>
          <w:rFonts w:ascii="Times New Roman" w:hAnsi="Times New Roman"/>
          <w:color w:val="000000"/>
        </w:rPr>
        <w:t>მიწისქვეშა ქალაქი მიდჰეიზის ქვეშ მცხოვრები ათი ათასი ზესიასთვის საცხოვრებლად აშენდა. ის დემონთა მბრძანებლის, ტირანის შესახებ ჭორებსა და ლეგენდებში არ ფიგურირებს, რადგან მისი რეინკარნაციის შემდეგ შეიქმნა. ის ასევე დელზოგეიდების დუნდულის ყველაზე დაბალ დონეზე მდებარეობს.</w:t>
      </w:r>
    </w:p>
    <w:p w14:paraId="3AACD047" w14:textId="77777777" w:rsidR="0014565C" w:rsidRDefault="00000000">
      <w:pPr>
        <w:spacing w:before="269" w:after="269"/>
        <w:ind w:left="120"/>
      </w:pPr>
      <w:r>
        <w:rPr>
          <w:rFonts w:ascii="Times New Roman" w:hAnsi="Times New Roman"/>
          <w:color w:val="000000"/>
        </w:rPr>
        <w:t>- მაგრამ მელჰეისი მათ მხარესაა, მათ ნამდვილად იციან მის შესახებ.</w:t>
      </w:r>
    </w:p>
    <w:p w14:paraId="12BF1175" w14:textId="77777777" w:rsidR="0014565C" w:rsidRDefault="00000000">
      <w:pPr>
        <w:spacing w:before="269" w:after="269"/>
        <w:ind w:left="120"/>
      </w:pPr>
      <w:r>
        <w:rPr>
          <w:rFonts w:ascii="Times New Roman" w:hAnsi="Times New Roman"/>
          <w:color w:val="000000"/>
        </w:rPr>
        <w:t>საშამ მიწისქვეშ გაიხედა.</w:t>
      </w:r>
    </w:p>
    <w:p w14:paraId="470D6AED" w14:textId="77777777" w:rsidR="0014565C" w:rsidRDefault="00000000">
      <w:pPr>
        <w:spacing w:before="269" w:after="269"/>
        <w:ind w:left="120"/>
      </w:pPr>
      <w:r>
        <w:rPr>
          <w:rFonts w:ascii="Times New Roman" w:hAnsi="Times New Roman"/>
          <w:color w:val="000000"/>
        </w:rPr>
        <w:lastRenderedPageBreak/>
        <w:t>- მე მისთვის მიწისქვეშა ქალაქის სტრუქტურის შესახებ არაფერი მითქვამს. და თუ მათ დემონების ყველაზე დაბალ სართულზე გაგზავნა სურთ - ჩვენთვის ეს უფრო მოსახერხებელია. ბოლოს და ბოლოს, ეს ჩვენი ველია.</w:t>
      </w:r>
    </w:p>
    <w:p w14:paraId="68CBF37E" w14:textId="77777777" w:rsidR="0014565C" w:rsidRDefault="00000000">
      <w:pPr>
        <w:spacing w:before="269" w:after="269"/>
        <w:ind w:left="120"/>
      </w:pPr>
      <w:r>
        <w:rPr>
          <w:rFonts w:ascii="Times New Roman" w:hAnsi="Times New Roman"/>
          <w:color w:val="000000"/>
        </w:rPr>
        <w:t>„...ჩემი უფროსი დები... ძლიერები არიან...“ თქვა ზესიამ.</w:t>
      </w:r>
    </w:p>
    <w:p w14:paraId="73490A1A" w14:textId="77777777" w:rsidR="0014565C" w:rsidRDefault="00000000">
      <w:pPr>
        <w:spacing w:before="269" w:after="269"/>
        <w:ind w:left="120"/>
      </w:pPr>
      <w:r>
        <w:rPr>
          <w:rFonts w:ascii="Times New Roman" w:hAnsi="Times New Roman"/>
          <w:color w:val="000000"/>
        </w:rPr>
        <w:t>ელეონორამ თავი დაუქნია.</w:t>
      </w:r>
    </w:p>
    <w:p w14:paraId="541585C6" w14:textId="77777777" w:rsidR="0014565C" w:rsidRDefault="00000000">
      <w:pPr>
        <w:spacing w:before="269" w:after="269"/>
        <w:ind w:left="120"/>
      </w:pPr>
      <w:r>
        <w:rPr>
          <w:rFonts w:ascii="Times New Roman" w:hAnsi="Times New Roman"/>
          <w:color w:val="000000"/>
        </w:rPr>
        <w:t>- აბსოლუტურად მართალია. მალევე გაუშვებენ.</w:t>
      </w:r>
    </w:p>
    <w:p w14:paraId="58B9E05C" w14:textId="77777777" w:rsidR="0014565C" w:rsidRDefault="00000000">
      <w:pPr>
        <w:spacing w:before="269" w:after="269"/>
        <w:ind w:left="120"/>
      </w:pPr>
      <w:r>
        <w:rPr>
          <w:rFonts w:ascii="Times New Roman" w:hAnsi="Times New Roman"/>
          <w:color w:val="000000"/>
        </w:rPr>
        <w:t>მიწისქვეშა ქალაქი ზომით მიდჰეიზს შეედრება. ჩვენთვის ეს მხოლოდ იმ შემთხვევაში იქნება სასარგებლო, თუ ისინი ჯარისკაცებს ისეთ ადგილას გაგზავნიან, სადაც დემერას ეფექტი არ ვრცელდება.</w:t>
      </w:r>
    </w:p>
    <w:p w14:paraId="6DE104AF" w14:textId="77777777" w:rsidR="0014565C" w:rsidRDefault="00000000">
      <w:pPr>
        <w:spacing w:before="269" w:after="269"/>
        <w:ind w:left="120"/>
      </w:pPr>
      <w:r>
        <w:rPr>
          <w:rFonts w:ascii="Times New Roman" w:hAnsi="Times New Roman"/>
          <w:color w:val="000000"/>
        </w:rPr>
        <w:t>არამგონია, იმდენად სულელები იყვნენ, რომ ნებაყოფლობით საკუთარი თავისთვის პრობლემების შექმნა დაიწყონ.</w:t>
      </w:r>
    </w:p>
    <w:p w14:paraId="6C7D908D" w14:textId="77777777" w:rsidR="0014565C" w:rsidRDefault="00000000">
      <w:pPr>
        <w:spacing w:before="269" w:after="269"/>
        <w:ind w:left="120"/>
      </w:pPr>
      <w:r>
        <w:rPr>
          <w:rFonts w:ascii="Times New Roman" w:hAnsi="Times New Roman"/>
          <w:color w:val="000000"/>
        </w:rPr>
        <w:t>— ყველანი ერთად წავიდეთ?</w:t>
      </w:r>
    </w:p>
    <w:p w14:paraId="281F6F7B" w14:textId="77777777" w:rsidR="0014565C" w:rsidRDefault="00000000">
      <w:pPr>
        <w:spacing w:before="269" w:after="269"/>
        <w:ind w:left="120"/>
      </w:pPr>
      <w:r>
        <w:rPr>
          <w:rFonts w:ascii="Times New Roman" w:hAnsi="Times New Roman"/>
          <w:color w:val="000000"/>
        </w:rPr>
        <w:t>მიშამ ყურადღებით შემომხედა.</w:t>
      </w:r>
    </w:p>
    <w:p w14:paraId="590477B5" w14:textId="77777777" w:rsidR="0014565C" w:rsidRDefault="00000000">
      <w:pPr>
        <w:spacing w:before="269" w:after="269"/>
        <w:ind w:left="120"/>
      </w:pPr>
      <w:r>
        <w:rPr>
          <w:rFonts w:ascii="Times New Roman" w:hAnsi="Times New Roman"/>
          <w:color w:val="000000"/>
        </w:rPr>
        <w:t>- არა.</w:t>
      </w:r>
    </w:p>
    <w:p w14:paraId="1B71332C" w14:textId="77777777" w:rsidR="0014565C" w:rsidRDefault="00000000">
      <w:pPr>
        <w:spacing w:before="269" w:after="269"/>
        <w:ind w:left="120"/>
      </w:pPr>
      <w:r>
        <w:rPr>
          <w:rFonts w:ascii="Times New Roman" w:hAnsi="Times New Roman"/>
          <w:color w:val="000000"/>
        </w:rPr>
        <w:t>ამის თქმის შემდეგ, გულშემატკივართა კავშირის გოგონებს მივმართე.</w:t>
      </w:r>
    </w:p>
    <w:p w14:paraId="60C4DF59" w14:textId="77777777" w:rsidR="0014565C" w:rsidRDefault="00000000">
      <w:pPr>
        <w:spacing w:before="269" w:after="269"/>
        <w:ind w:left="120"/>
      </w:pPr>
      <w:r>
        <w:rPr>
          <w:rFonts w:ascii="Times New Roman" w:hAnsi="Times New Roman"/>
          <w:color w:val="000000"/>
        </w:rPr>
        <w:t>- აქ დარჩები. მშობლებს შენ განდობ.</w:t>
      </w:r>
    </w:p>
    <w:p w14:paraId="7BB9344B" w14:textId="77777777" w:rsidR="0014565C" w:rsidRDefault="00000000">
      <w:pPr>
        <w:spacing w:before="269" w:after="269"/>
        <w:ind w:left="120"/>
      </w:pPr>
      <w:r>
        <w:rPr>
          <w:rFonts w:ascii="Times New Roman" w:hAnsi="Times New Roman"/>
          <w:color w:val="000000"/>
        </w:rPr>
        <w:t>გოგონებმა თავი დაუქნიეს.</w:t>
      </w:r>
    </w:p>
    <w:p w14:paraId="0B180EB8" w14:textId="77777777" w:rsidR="0014565C" w:rsidRDefault="00000000">
      <w:pPr>
        <w:spacing w:before="269" w:after="269"/>
        <w:ind w:left="120"/>
      </w:pPr>
      <w:r>
        <w:rPr>
          <w:rFonts w:ascii="Times New Roman" w:hAnsi="Times New Roman"/>
          <w:color w:val="000000"/>
        </w:rPr>
        <w:t>- კი ბატონო!</w:t>
      </w:r>
    </w:p>
    <w:p w14:paraId="34F96ADB" w14:textId="77777777" w:rsidR="0014565C" w:rsidRDefault="00000000">
      <w:pPr>
        <w:spacing w:before="269" w:after="269"/>
        <w:ind w:left="120"/>
      </w:pPr>
      <w:r>
        <w:rPr>
          <w:rFonts w:ascii="Times New Roman" w:hAnsi="Times New Roman"/>
          <w:color w:val="000000"/>
        </w:rPr>
        <w:t>- ჩვენ მათ დავიცავთ!</w:t>
      </w:r>
    </w:p>
    <w:p w14:paraId="5F852E5F" w14:textId="77777777" w:rsidR="0014565C" w:rsidRDefault="00000000">
      <w:pPr>
        <w:spacing w:before="269" w:after="269"/>
        <w:ind w:left="120"/>
      </w:pPr>
      <w:r>
        <w:rPr>
          <w:rFonts w:ascii="Times New Roman" w:hAnsi="Times New Roman"/>
          <w:color w:val="000000"/>
        </w:rPr>
        <w:t>- ამის შესახებ შენს მშობლებს ვეტყვით!</w:t>
      </w:r>
    </w:p>
    <w:p w14:paraId="1350D20C" w14:textId="77777777" w:rsidR="0014565C" w:rsidRDefault="00000000">
      <w:pPr>
        <w:spacing w:before="269" w:after="269"/>
        <w:ind w:left="120"/>
      </w:pPr>
      <w:r>
        <w:rPr>
          <w:rFonts w:ascii="Times New Roman" w:hAnsi="Times New Roman"/>
          <w:color w:val="000000"/>
        </w:rPr>
        <w:t>ამის თქმის შემდეგ, გოგონები შორეულ ოთახში გაიქცნენ.</w:t>
      </w:r>
    </w:p>
    <w:p w14:paraId="1E96E08A" w14:textId="77777777" w:rsidR="0014565C" w:rsidRDefault="00000000">
      <w:pPr>
        <w:spacing w:before="269" w:after="269"/>
        <w:ind w:left="120"/>
      </w:pPr>
      <w:r>
        <w:rPr>
          <w:rFonts w:ascii="Times New Roman" w:hAnsi="Times New Roman"/>
          <w:color w:val="000000"/>
        </w:rPr>
        <w:t>- ყველა დანარჩენი ჩემთან ერთად დელზოგეიდში მიდის. მზად ხარ?</w:t>
      </w:r>
    </w:p>
    <w:p w14:paraId="1D30E13B" w14:textId="77777777" w:rsidR="0014565C" w:rsidRDefault="00000000">
      <w:pPr>
        <w:spacing w:before="269" w:after="269"/>
        <w:ind w:left="120"/>
      </w:pPr>
      <w:r>
        <w:rPr>
          <w:rFonts w:ascii="Times New Roman" w:hAnsi="Times New Roman"/>
          <w:color w:val="000000"/>
        </w:rPr>
        <w:t>რეიმ გადამწყვეტად დაუქნია თავი. ვფიქრობ, მათთვის კითხვის დასმა საჭირო არ იყო, ყველა მტკიცედ გამოიყურებოდა.</w:t>
      </w:r>
    </w:p>
    <w:p w14:paraId="773D58C4" w14:textId="77777777" w:rsidR="0014565C" w:rsidRDefault="00000000">
      <w:pPr>
        <w:spacing w:before="269" w:after="269"/>
        <w:ind w:left="120"/>
      </w:pPr>
      <w:r>
        <w:rPr>
          <w:rFonts w:ascii="Times New Roman" w:hAnsi="Times New Roman"/>
          <w:color w:val="000000"/>
        </w:rPr>
        <w:t>- წავიდეთ.</w:t>
      </w:r>
    </w:p>
    <w:p w14:paraId="07834A39" w14:textId="77777777" w:rsidR="0014565C" w:rsidRDefault="00000000">
      <w:pPr>
        <w:spacing w:before="269" w:after="269"/>
        <w:ind w:left="120"/>
      </w:pPr>
      <w:r>
        <w:rPr>
          <w:rFonts w:ascii="Times New Roman" w:hAnsi="Times New Roman"/>
          <w:color w:val="000000"/>
        </w:rPr>
        <w:lastRenderedPageBreak/>
        <w:t>როგორც კი კიბეებზე ჩასვლას ვაპირებდი, კარის გაღების ხმა გავიგე. ემილია გამოვიდა. ქვემოთ ჩაიხედა და შემომხედა. ჰმ, თითქოს რაღაცის თქმა უნდოდა.</w:t>
      </w:r>
    </w:p>
    <w:p w14:paraId="52C3194A" w14:textId="77777777" w:rsidR="0014565C" w:rsidRDefault="00000000">
      <w:pPr>
        <w:spacing w:before="269" w:after="269"/>
        <w:ind w:left="120"/>
      </w:pPr>
      <w:r>
        <w:rPr>
          <w:rFonts w:ascii="Times New Roman" w:hAnsi="Times New Roman"/>
          <w:color w:val="000000"/>
        </w:rPr>
        <w:t>- ჯერ ჩადი ქვემოთ. ელეონორა წაუძღვა მათ.</w:t>
      </w:r>
    </w:p>
    <w:p w14:paraId="21AE08A5" w14:textId="77777777" w:rsidR="0014565C" w:rsidRDefault="00000000">
      <w:pPr>
        <w:spacing w:before="269" w:after="269"/>
        <w:ind w:left="120"/>
      </w:pPr>
      <w:r>
        <w:rPr>
          <w:rFonts w:ascii="Times New Roman" w:hAnsi="Times New Roman"/>
          <w:color w:val="000000"/>
        </w:rPr>
        <w:t>- გასაგებია.</w:t>
      </w:r>
    </w:p>
    <w:p w14:paraId="2C8E76D6" w14:textId="77777777" w:rsidR="0014565C" w:rsidRDefault="00000000">
      <w:pPr>
        <w:spacing w:before="269" w:after="269"/>
        <w:ind w:left="120"/>
      </w:pPr>
      <w:r>
        <w:rPr>
          <w:rFonts w:ascii="Times New Roman" w:hAnsi="Times New Roman"/>
          <w:color w:val="000000"/>
        </w:rPr>
        <w:t>რეიმ და ყველა დანარჩენმა ელეონორას გაჰყვნენ და დაღმართზე დაეშვნენ.</w:t>
      </w:r>
    </w:p>
    <w:p w14:paraId="7071C1DC" w14:textId="77777777" w:rsidR="0014565C" w:rsidRDefault="00000000">
      <w:pPr>
        <w:spacing w:before="269" w:after="269"/>
        <w:ind w:left="120"/>
      </w:pPr>
      <w:r>
        <w:rPr>
          <w:rFonts w:ascii="Times New Roman" w:hAnsi="Times New Roman"/>
          <w:color w:val="000000"/>
        </w:rPr>
        <w:t>მე და ემილია მარტო დავრჩით. მას შევხედე, მაგრამ ის თავდახრილი დგომით და ჩუმად დგომით განაგრძობდა ცხოვრებას. ერთი წუთი გავიდა და ისევ არაფერს ამბობდა.</w:t>
      </w:r>
    </w:p>
    <w:p w14:paraId="5727181F" w14:textId="77777777" w:rsidR="0014565C" w:rsidRDefault="00000000">
      <w:pPr>
        <w:spacing w:before="269" w:after="269"/>
        <w:ind w:left="120"/>
      </w:pPr>
      <w:r>
        <w:rPr>
          <w:rFonts w:ascii="Times New Roman" w:hAnsi="Times New Roman"/>
          <w:color w:val="000000"/>
        </w:rPr>
        <w:t>- ახლა დრო არ მაქვს. თუ რამე გაქვს სათქმელი, უფრო სწრაფად თქვი.</w:t>
      </w:r>
    </w:p>
    <w:p w14:paraId="11D53934" w14:textId="77777777" w:rsidR="0014565C" w:rsidRDefault="00000000">
      <w:pPr>
        <w:spacing w:before="269" w:after="269"/>
        <w:ind w:left="120"/>
      </w:pPr>
      <w:r>
        <w:rPr>
          <w:rFonts w:ascii="Times New Roman" w:hAnsi="Times New Roman"/>
          <w:color w:val="000000"/>
        </w:rPr>
        <w:t>ამ სიტყვების გაგონებაზე ემილიამ შემომხედა.</w:t>
      </w:r>
    </w:p>
    <w:p w14:paraId="3C002E7F" w14:textId="77777777" w:rsidR="0014565C" w:rsidRDefault="00000000">
      <w:pPr>
        <w:spacing w:before="269" w:after="269"/>
        <w:ind w:left="120"/>
      </w:pPr>
      <w:r>
        <w:rPr>
          <w:rFonts w:ascii="Times New Roman" w:hAnsi="Times New Roman"/>
          <w:color w:val="000000"/>
        </w:rPr>
        <w:t>- ...ახლა...</w:t>
      </w:r>
    </w:p>
    <w:p w14:paraId="6E049739" w14:textId="77777777" w:rsidR="0014565C" w:rsidRDefault="00000000">
      <w:pPr>
        <w:spacing w:before="269" w:after="269"/>
        <w:ind w:left="120"/>
      </w:pPr>
      <w:r>
        <w:rPr>
          <w:rFonts w:ascii="Times New Roman" w:hAnsi="Times New Roman"/>
          <w:color w:val="000000"/>
        </w:rPr>
        <w:t>ხმა უკანკალებდა, ვერ ლაპარაკობდა. ემილია შეშინებული ჩანდა, მაგრამ თავი მოიკრიბა და ისევ თქვა:</w:t>
      </w:r>
    </w:p>
    <w:p w14:paraId="412A64C9" w14:textId="77777777" w:rsidR="0014565C" w:rsidRDefault="00000000">
      <w:pPr>
        <w:spacing w:before="269" w:after="269"/>
        <w:ind w:left="120"/>
      </w:pPr>
      <w:r>
        <w:rPr>
          <w:rFonts w:ascii="Times New Roman" w:hAnsi="Times New Roman"/>
          <w:color w:val="000000"/>
        </w:rPr>
        <w:t>— ...ახლა კმაყოფილი ხარ? მომშორდი რეინკარნაციის წყევლა და მომკალი... გევედრები...</w:t>
      </w:r>
    </w:p>
    <w:p w14:paraId="12694F42" w14:textId="77777777" w:rsidR="0014565C" w:rsidRDefault="00000000">
      <w:pPr>
        <w:spacing w:before="269" w:after="269"/>
        <w:ind w:left="120"/>
      </w:pPr>
      <w:r>
        <w:rPr>
          <w:rFonts w:ascii="Times New Roman" w:hAnsi="Times New Roman"/>
          <w:color w:val="000000"/>
        </w:rPr>
        <w:t>რამდენი ხანი იყო გასული მას შემდეგ, რაც ის ნახევარსისხლად იქცა? მისი თხოვნის გათვალისწინებით, ადვილი წარმოსადგენია, რამდენი გაჭირვება გადაიტანა. მის მიმართ სიძულვილი ბოლო წვეთამდე გაქრა. მის თვალებში მტრობაც კი არ იგრძნობოდა, მხოლოდ ვედრება.</w:t>
      </w:r>
    </w:p>
    <w:p w14:paraId="6D126174" w14:textId="77777777" w:rsidR="0014565C" w:rsidRDefault="00000000">
      <w:pPr>
        <w:spacing w:before="269" w:after="269"/>
        <w:ind w:left="120"/>
      </w:pPr>
      <w:r>
        <w:rPr>
          <w:rFonts w:ascii="Times New Roman" w:hAnsi="Times New Roman"/>
          <w:color w:val="000000"/>
        </w:rPr>
        <w:t>- ჰმ, ისევ იმპერიული ოჯახის წევრი გახდომა გსურს?</w:t>
      </w:r>
    </w:p>
    <w:p w14:paraId="75318E1B" w14:textId="77777777" w:rsidR="0014565C" w:rsidRDefault="00000000">
      <w:pPr>
        <w:spacing w:before="269" w:after="269"/>
        <w:ind w:left="120"/>
      </w:pPr>
      <w:r>
        <w:rPr>
          <w:rFonts w:ascii="Times New Roman" w:hAnsi="Times New Roman"/>
          <w:color w:val="000000"/>
        </w:rPr>
        <w:t>ცოტა ყოყმანის შემდეგ, სუსტად თქვა:</w:t>
      </w:r>
    </w:p>
    <w:p w14:paraId="0925A277" w14:textId="77777777" w:rsidR="0014565C" w:rsidRDefault="00000000">
      <w:pPr>
        <w:spacing w:before="269" w:after="269"/>
        <w:ind w:left="120"/>
      </w:pPr>
      <w:r>
        <w:rPr>
          <w:rFonts w:ascii="Times New Roman" w:hAnsi="Times New Roman"/>
          <w:color w:val="000000"/>
        </w:rPr>
        <w:t>— ...და შეგიძლია?..</w:t>
      </w:r>
    </w:p>
    <w:p w14:paraId="03D65E11" w14:textId="77777777" w:rsidR="0014565C" w:rsidRDefault="00000000">
      <w:pPr>
        <w:spacing w:before="269" w:after="269"/>
        <w:ind w:left="120"/>
      </w:pPr>
      <w:r>
        <w:rPr>
          <w:rFonts w:ascii="Times New Roman" w:hAnsi="Times New Roman"/>
          <w:color w:val="000000"/>
        </w:rPr>
        <w:t>- მაშინაც კი, თუ შენც იგივეს გახდები, ეს წარსულს არ დააბრუნებს.</w:t>
      </w:r>
    </w:p>
    <w:p w14:paraId="51E35371" w14:textId="77777777" w:rsidR="0014565C" w:rsidRDefault="00000000">
      <w:pPr>
        <w:spacing w:before="269" w:after="269"/>
        <w:ind w:left="120"/>
      </w:pPr>
      <w:r>
        <w:rPr>
          <w:rFonts w:ascii="Times New Roman" w:hAnsi="Times New Roman"/>
          <w:color w:val="000000"/>
        </w:rPr>
        <w:t>წარბები შეჭმუხნა, თითქოს ვერ გაიგო, რაზე ვსაუბრობდი.</w:t>
      </w:r>
    </w:p>
    <w:p w14:paraId="190508C5" w14:textId="77777777" w:rsidR="0014565C" w:rsidRDefault="00000000">
      <w:pPr>
        <w:spacing w:before="269" w:after="269"/>
        <w:ind w:left="120"/>
      </w:pPr>
      <w:r>
        <w:rPr>
          <w:rFonts w:ascii="Times New Roman" w:hAnsi="Times New Roman"/>
          <w:color w:val="000000"/>
        </w:rPr>
        <w:t>— ავოს დილჰევია გამოჩნდა. თუ ყველაფერს ისე ვერ გავუშვებ, როგორც ადრე, მიდჰაზე იმპერიული ოჯახებისთვის იდეალურ ქალაქად იქცევა, როგორც შენ გინდოდა.</w:t>
      </w:r>
    </w:p>
    <w:p w14:paraId="712E2490" w14:textId="77777777" w:rsidR="0014565C" w:rsidRDefault="00000000">
      <w:pPr>
        <w:spacing w:before="269" w:after="269"/>
        <w:ind w:left="120"/>
      </w:pPr>
      <w:r>
        <w:rPr>
          <w:rFonts w:ascii="Times New Roman" w:hAnsi="Times New Roman"/>
          <w:color w:val="000000"/>
        </w:rPr>
        <w:t>ემილია სახეზე დამწუხრებული გამომეტყველებით მისმენდა.</w:t>
      </w:r>
    </w:p>
    <w:p w14:paraId="123D8E98" w14:textId="77777777" w:rsidR="0014565C" w:rsidRDefault="00000000">
      <w:pPr>
        <w:spacing w:before="269" w:after="269"/>
        <w:ind w:left="120"/>
      </w:pPr>
      <w:r>
        <w:rPr>
          <w:rFonts w:ascii="Times New Roman" w:hAnsi="Times New Roman"/>
          <w:color w:val="000000"/>
        </w:rPr>
        <w:t>— ფიქრობ, რომ ეს მშვენიერია?</w:t>
      </w:r>
    </w:p>
    <w:p w14:paraId="5E940E72" w14:textId="77777777" w:rsidR="0014565C" w:rsidRDefault="00000000">
      <w:pPr>
        <w:spacing w:before="269" w:after="269"/>
        <w:ind w:left="120"/>
      </w:pPr>
      <w:r>
        <w:rPr>
          <w:rFonts w:ascii="Times New Roman" w:hAnsi="Times New Roman"/>
          <w:color w:val="000000"/>
        </w:rPr>
        <w:lastRenderedPageBreak/>
        <w:t>- ...ზუსტად რა?..</w:t>
      </w:r>
    </w:p>
    <w:p w14:paraId="70FB1237" w14:textId="77777777" w:rsidR="0014565C" w:rsidRDefault="00000000">
      <w:pPr>
        <w:spacing w:before="269" w:after="269"/>
        <w:ind w:left="120"/>
      </w:pPr>
      <w:r>
        <w:rPr>
          <w:rFonts w:ascii="Times New Roman" w:hAnsi="Times New Roman"/>
          <w:color w:val="000000"/>
        </w:rPr>
        <w:t>- შეგეძლოთ ამ ქალაქში ცხოვრება და მისი ლამაზად მიჩნევა, თუ მმართველებისა და იმპერიული ოჯახების მხარეს იქნებოდით? შეგეძლოთ, კიდევ ერთხელ გახდეთ იმპერიული ოჯახის წევრი და დაიჯეროთ საკუთარი მნიშვნელობის, მას შემდეგ, რაც ყველა ის დღე გაატარეთ ნახევარსისხლის კანში?</w:t>
      </w:r>
    </w:p>
    <w:p w14:paraId="6AF6A9E9" w14:textId="77777777" w:rsidR="0014565C" w:rsidRDefault="00000000">
      <w:pPr>
        <w:spacing w:before="269" w:after="269"/>
        <w:ind w:left="120"/>
      </w:pPr>
      <w:r>
        <w:rPr>
          <w:rFonts w:ascii="Times New Roman" w:hAnsi="Times New Roman"/>
          <w:color w:val="000000"/>
        </w:rPr>
        <w:t>მან არაფერი მიპასუხა და უბრალოდ თვალებში ჩამხედა.</w:t>
      </w:r>
    </w:p>
    <w:p w14:paraId="13E13912" w14:textId="77777777" w:rsidR="0014565C" w:rsidRDefault="00000000">
      <w:pPr>
        <w:spacing w:before="269" w:after="269"/>
        <w:ind w:left="120"/>
      </w:pPr>
      <w:r>
        <w:rPr>
          <w:rFonts w:ascii="Times New Roman" w:hAnsi="Times New Roman"/>
          <w:color w:val="000000"/>
        </w:rPr>
        <w:t>- თუ მართლა ასე ფიქრობ, მაშინ მეც იგივეს გაიძულებ. შეგიძლია ავოს დილჰევიაშიც კი წახვიდე.</w:t>
      </w:r>
    </w:p>
    <w:p w14:paraId="425730E5" w14:textId="77777777" w:rsidR="0014565C" w:rsidRDefault="00000000">
      <w:pPr>
        <w:spacing w:before="269" w:after="269"/>
        <w:ind w:left="120"/>
      </w:pPr>
      <w:r>
        <w:rPr>
          <w:rFonts w:ascii="Times New Roman" w:hAnsi="Times New Roman"/>
          <w:color w:val="000000"/>
        </w:rPr>
        <w:t>ემილიამ პირი გააღო, მაგრამ არაფერი თქვა და ტუჩები მაგრად მიაწება ერთმანეთს. თავი დახარა და იატაკს მიაშტერდა. თვალებიდან წამოსული ცრემლები ოდნავ ასველებდა იატაკს.</w:t>
      </w:r>
    </w:p>
    <w:p w14:paraId="25FB945D" w14:textId="77777777" w:rsidR="0014565C" w:rsidRDefault="00000000">
      <w:pPr>
        <w:spacing w:before="269" w:after="269"/>
        <w:ind w:left="120"/>
      </w:pPr>
      <w:r>
        <w:rPr>
          <w:rFonts w:ascii="Times New Roman" w:hAnsi="Times New Roman"/>
          <w:color w:val="000000"/>
        </w:rPr>
        <w:t>რამდენი ხანი არ უნდა მელოდა, არაფერი უთქვამს. უბრალოდ არ შეეძლო. მგონია, რომ ამ კითხვაზე პასუხს ვერასდროს მომცემს. ნახევარსისხლად გატარებული დღეები ღრმად არის აღბეჭდილი მის მეხსიერებაში. და უნებურად გაახსენდება ისინი, თუ წმინდასისხლიანი გახდება და კვლავ ნახევარსისხლიანების ჩაგვრას დაიწყებს.</w:t>
      </w:r>
    </w:p>
    <w:p w14:paraId="3F777F17" w14:textId="77777777" w:rsidR="0014565C" w:rsidRDefault="00000000">
      <w:pPr>
        <w:spacing w:before="269" w:after="269"/>
        <w:ind w:left="120"/>
      </w:pPr>
      <w:r>
        <w:rPr>
          <w:rFonts w:ascii="Times New Roman" w:hAnsi="Times New Roman"/>
          <w:color w:val="000000"/>
        </w:rPr>
        <w:t>ახსოვდა, როგორ იყო ჩაგრული. როგორ განიცდიდა მუდმივ დისკრიმინაციას. და მაინც არ ჰყოფნის გამბედაობა, გააგრძელოს ცხოვრება, როგორც ნახევარჯაჭვიანმა. სწორედ ამიტომ ევედრებოდა, რომ მოეკლათ.</w:t>
      </w:r>
    </w:p>
    <w:p w14:paraId="66535DE2" w14:textId="77777777" w:rsidR="0014565C" w:rsidRDefault="00000000">
      <w:pPr>
        <w:spacing w:before="269" w:after="269"/>
        <w:ind w:left="120"/>
      </w:pPr>
      <w:r>
        <w:rPr>
          <w:rFonts w:ascii="Times New Roman" w:hAnsi="Times New Roman"/>
          <w:color w:val="000000"/>
        </w:rPr>
        <w:t>ის მხოლოდ იმით ამაყობდა, რომ იმპერიული ოჯახის წევრი იყო, მაგრამ ნახევარსისხლიანობაში გატარებულმა დრომ მისი ღირებულებები დაანგრია და მან სრულიად დაკარგა საკუთარი თავი. და ეს გასაკვირი არც არის. ბოლოს და ბოლოს, მხოლოდ იმპერიული ოჯახისადმი კუთვნილების ფაქტიც არანაირად არ დაგეხმარებათ.</w:t>
      </w:r>
    </w:p>
    <w:p w14:paraId="2745A0B6" w14:textId="77777777" w:rsidR="0014565C" w:rsidRDefault="00000000">
      <w:pPr>
        <w:spacing w:before="269" w:after="269"/>
        <w:ind w:left="120"/>
      </w:pPr>
      <w:r>
        <w:rPr>
          <w:rFonts w:ascii="Times New Roman" w:hAnsi="Times New Roman"/>
          <w:color w:val="000000"/>
        </w:rPr>
        <w:t>საბოლოოდ, მან დაიწყო იმის გაცნობიერება, რომ ეს ყველაფერი ფანტაზია იყო. სუფთა ან შერეული სისხლის საბაბის გამოყენების ნაცვლად, ემილიას დემონური რასის კონკრეტულ წევრად უნდა დაემკვიდრებინა თავი, თორემ უბრალოდ წინსვლას ვერ შეძლებდა.</w:t>
      </w:r>
    </w:p>
    <w:p w14:paraId="35333864" w14:textId="77777777" w:rsidR="0014565C" w:rsidRDefault="00000000">
      <w:pPr>
        <w:spacing w:before="269" w:after="269"/>
        <w:ind w:left="120"/>
      </w:pPr>
      <w:r>
        <w:rPr>
          <w:rFonts w:ascii="Times New Roman" w:hAnsi="Times New Roman"/>
          <w:color w:val="000000"/>
        </w:rPr>
        <w:t>მე არ ვარ ისეთი კეთილი, რომ ამაში დავეხმარო. მან თავად უნდა განიცადოს ტანჯვა, ტანჯვა და ამ კითხვებზე პასუხები თავად იპოვოს.</w:t>
      </w:r>
    </w:p>
    <w:p w14:paraId="090718BE" w14:textId="77777777" w:rsidR="0014565C" w:rsidRDefault="00000000">
      <w:pPr>
        <w:spacing w:before="269" w:after="269"/>
        <w:ind w:left="120"/>
      </w:pPr>
      <w:r>
        <w:rPr>
          <w:rFonts w:ascii="Times New Roman" w:hAnsi="Times New Roman"/>
          <w:color w:val="000000"/>
        </w:rPr>
        <w:t>„ემილია,“ ოდნავ ასწია თავი, როცა გაიგონა. „შენ დაიცავი დედაჩემი.“</w:t>
      </w:r>
    </w:p>
    <w:p w14:paraId="704CDE47" w14:textId="77777777" w:rsidR="0014565C" w:rsidRDefault="00000000">
      <w:pPr>
        <w:spacing w:before="269" w:after="269"/>
        <w:ind w:left="120"/>
      </w:pPr>
      <w:r>
        <w:rPr>
          <w:rFonts w:ascii="Times New Roman" w:hAnsi="Times New Roman"/>
          <w:color w:val="000000"/>
        </w:rPr>
        <w:t>ქალი ისე შებრუნდა, თითქოს ამის რცხვენოდა.</w:t>
      </w:r>
    </w:p>
    <w:p w14:paraId="4FF83EE8" w14:textId="77777777" w:rsidR="0014565C" w:rsidRDefault="00000000">
      <w:pPr>
        <w:spacing w:before="269" w:after="269"/>
        <w:ind w:left="120"/>
      </w:pPr>
      <w:r>
        <w:rPr>
          <w:rFonts w:ascii="Times New Roman" w:hAnsi="Times New Roman"/>
          <w:color w:val="000000"/>
        </w:rPr>
        <w:t>- და ამისთვის მადლობელი ვარ შენი.</w:t>
      </w:r>
    </w:p>
    <w:p w14:paraId="01922087" w14:textId="77777777" w:rsidR="0014565C" w:rsidRDefault="00000000">
      <w:pPr>
        <w:spacing w:before="269" w:after="269"/>
        <w:ind w:left="120"/>
      </w:pPr>
      <w:r>
        <w:rPr>
          <w:rFonts w:ascii="Times New Roman" w:hAnsi="Times New Roman"/>
          <w:color w:val="000000"/>
        </w:rPr>
        <w:lastRenderedPageBreak/>
        <w:t>ნელა დავიწყე კიბეებზე ჩასვლა. ცოტა ხნის შემდეგ, უკნიდან მისი ხმა გავიგე, რომელიც ყოყმანისგან კანკალებდა. ალბათ გადაწყვიტა, რომ უკვე წასული ვიყავი.</w:t>
      </w:r>
    </w:p>
    <w:p w14:paraId="5DF69124" w14:textId="77777777" w:rsidR="0014565C" w:rsidRDefault="00000000">
      <w:pPr>
        <w:spacing w:before="269" w:after="269"/>
        <w:ind w:left="120"/>
      </w:pPr>
      <w:r>
        <w:rPr>
          <w:rFonts w:ascii="Times New Roman" w:hAnsi="Times New Roman"/>
          <w:color w:val="000000"/>
        </w:rPr>
        <w:t>— …რა… უნდა გავაკეთო?..</w:t>
      </w:r>
    </w:p>
    <w:p w14:paraId="572AF176" w14:textId="77777777" w:rsidR="0014565C" w:rsidRDefault="00000000">
      <w:pPr>
        <w:spacing w:before="269" w:after="269"/>
        <w:ind w:left="120"/>
      </w:pPr>
      <w:r>
        <w:rPr>
          <w:rFonts w:ascii="Times New Roman" w:hAnsi="Times New Roman"/>
          <w:color w:val="000000"/>
        </w:rPr>
        <w:t>მალევე ჩუმი ტირილი გავიგე.</w:t>
      </w:r>
    </w:p>
    <w:p w14:paraId="257E29F0" w14:textId="77777777" w:rsidR="0014565C" w:rsidRDefault="00000000">
      <w:pPr>
        <w:pStyle w:val="Heading2"/>
        <w:pageBreakBefore/>
        <w:spacing w:before="180" w:after="180"/>
        <w:ind w:left="120"/>
      </w:pPr>
      <w:bookmarkStart w:id="5" w:name="_Toc199672028"/>
      <w:r>
        <w:rPr>
          <w:rFonts w:ascii="Times New Roman" w:hAnsi="Times New Roman"/>
          <w:color w:val="000000"/>
          <w:sz w:val="33"/>
        </w:rPr>
        <w:lastRenderedPageBreak/>
        <w:t>§ 42. დემონი მბრძანებელი, რომლისაც ის სწამდა</w:t>
      </w:r>
      <w:bookmarkEnd w:id="5"/>
    </w:p>
    <w:p w14:paraId="741BAF81" w14:textId="77777777" w:rsidR="0014565C" w:rsidRDefault="00000000">
      <w:pPr>
        <w:spacing w:before="269" w:after="269"/>
        <w:ind w:left="120"/>
      </w:pPr>
      <w:r>
        <w:rPr>
          <w:rFonts w:ascii="Times New Roman" w:hAnsi="Times New Roman"/>
          <w:color w:val="000000"/>
        </w:rPr>
        <w:t>მიწისქვეშა ქალაქის ჭერი საკმაოდ მაღალი იყო და აღჭურვილი იყო სფერული მაგიური კრისტალებით. ისინი ზედაპირიდან მზის სინათლეს აგროვებდნენ და მიწისქვეშა ყველაფერს ფსევდო-მზესავით ანათებდნენ.</w:t>
      </w:r>
    </w:p>
    <w:p w14:paraId="6528E777" w14:textId="77777777" w:rsidR="0014565C" w:rsidRDefault="00000000">
      <w:pPr>
        <w:spacing w:before="269" w:after="269"/>
        <w:ind w:left="120"/>
      </w:pPr>
      <w:r>
        <w:rPr>
          <w:rFonts w:ascii="Times New Roman" w:hAnsi="Times New Roman"/>
          <w:color w:val="000000"/>
        </w:rPr>
        <w:t>ქუჩები ყველანაირი მაღაზიით იყო გაჭედილი, ყველგან დახლების უკან ნაცნობი ბუები იდგნენ.</w:t>
      </w:r>
    </w:p>
    <w:p w14:paraId="6D44A6F4" w14:textId="77777777" w:rsidR="0014565C" w:rsidRDefault="00000000">
      <w:pPr>
        <w:spacing w:before="269" w:after="269"/>
        <w:ind w:left="120"/>
      </w:pPr>
      <w:r>
        <w:rPr>
          <w:rFonts w:ascii="Times New Roman" w:hAnsi="Times New Roman"/>
          <w:color w:val="000000"/>
        </w:rPr>
        <w:t>საცხობში ბუ პატარა საფლავის ქვას აიღებდა და ჯადოსნურ ღუმელში ჩააგდებდა. ამის შემდეგ ჯადოსნური წრე იქმნებოდა და გარკვეული დროის შემდეგ ჰაერში გემრიელი არომატი ვრცელდებოდა. ღუმელის გაღებისას ახლად გამომცხვარი პური ჩანდა, რომელსაც ბუ მიჰქონდა და დახლზე ათავსებდა.</w:t>
      </w:r>
    </w:p>
    <w:p w14:paraId="7DC5DFF7" w14:textId="77777777" w:rsidR="0014565C" w:rsidRDefault="00000000">
      <w:pPr>
        <w:spacing w:before="269" w:after="269"/>
        <w:ind w:left="120"/>
      </w:pPr>
      <w:r>
        <w:rPr>
          <w:rFonts w:ascii="Times New Roman" w:hAnsi="Times New Roman"/>
          <w:color w:val="000000"/>
        </w:rPr>
        <w:t>დაახლოებით თხუთმეტი წლის ზესია დახლთან მივიდა და ბუს თაყვანი სცა. მან საფლავის ქვა წაართვა, მასში თავისი ჯადოსნური ძალა ჩაასხა და ბუს დაუბრუნა. შემდეგ კი პარკი საყვარელი ნამცხვრებით აავსო და კმაყოფილმა გაიქცა.</w:t>
      </w:r>
    </w:p>
    <w:p w14:paraId="2B2DF45A" w14:textId="77777777" w:rsidR="0014565C" w:rsidRDefault="00000000">
      <w:pPr>
        <w:spacing w:before="269" w:after="269"/>
        <w:ind w:left="120"/>
      </w:pPr>
      <w:r>
        <w:rPr>
          <w:rFonts w:ascii="Times New Roman" w:hAnsi="Times New Roman"/>
          <w:color w:val="000000"/>
        </w:rPr>
        <w:t>„...შენ მართლა ქალაქი ააშენე...“ თქვა საშამ ნაწილობრივ გაკვირვებული, ნაწილობრივ კი გაოცებული ხმით, როდესაც მიწისქვეშა ქალაქს მიმოიხედა.</w:t>
      </w:r>
    </w:p>
    <w:p w14:paraId="1D03F0A5" w14:textId="77777777" w:rsidR="0014565C" w:rsidRDefault="00000000">
      <w:pPr>
        <w:spacing w:before="269" w:after="269"/>
        <w:ind w:left="120"/>
      </w:pPr>
      <w:r>
        <w:rPr>
          <w:rFonts w:ascii="Times New Roman" w:hAnsi="Times New Roman"/>
          <w:color w:val="000000"/>
        </w:rPr>
        <w:t>- ძალიან მიხარია, რომ აქაურობა ასე ძალიან მოსწონთ.</w:t>
      </w:r>
    </w:p>
    <w:p w14:paraId="3B33BC83" w14:textId="77777777" w:rsidR="0014565C" w:rsidRDefault="00000000">
      <w:pPr>
        <w:spacing w:before="269" w:after="269"/>
        <w:ind w:left="120"/>
      </w:pPr>
      <w:r>
        <w:rPr>
          <w:rFonts w:ascii="Times New Roman" w:hAnsi="Times New Roman"/>
          <w:color w:val="000000"/>
        </w:rPr>
        <w:t>ელეონორა უდარდელად გაიღიმა.</w:t>
      </w:r>
    </w:p>
    <w:p w14:paraId="4AD3CDDF" w14:textId="77777777" w:rsidR="0014565C" w:rsidRDefault="00000000">
      <w:pPr>
        <w:spacing w:before="269" w:after="269"/>
        <w:ind w:left="120"/>
      </w:pPr>
      <w:r>
        <w:rPr>
          <w:rFonts w:ascii="Times New Roman" w:hAnsi="Times New Roman"/>
          <w:color w:val="000000"/>
        </w:rPr>
        <w:t>მიშა თითქოს ცნობისმოყვარეობით ათვალიერებდა ქალაქის ქუჩებს.</w:t>
      </w:r>
    </w:p>
    <w:p w14:paraId="3A8DCD83" w14:textId="77777777" w:rsidR="0014565C" w:rsidRDefault="00000000">
      <w:pPr>
        <w:spacing w:before="269" w:after="269"/>
        <w:ind w:left="120"/>
      </w:pPr>
      <w:r>
        <w:rPr>
          <w:rFonts w:ascii="Times New Roman" w:hAnsi="Times New Roman"/>
          <w:color w:val="000000"/>
        </w:rPr>
        <w:t>— ეს შენობები თქვენ მოიგონეთ?</w:t>
      </w:r>
    </w:p>
    <w:p w14:paraId="6D11EAD6" w14:textId="77777777" w:rsidR="0014565C" w:rsidRDefault="00000000">
      <w:pPr>
        <w:spacing w:before="269" w:after="269"/>
        <w:ind w:left="120"/>
      </w:pPr>
      <w:r>
        <w:rPr>
          <w:rFonts w:ascii="Times New Roman" w:hAnsi="Times New Roman"/>
          <w:color w:val="000000"/>
        </w:rPr>
        <w:t>- 2000 წლის წინ.</w:t>
      </w:r>
    </w:p>
    <w:p w14:paraId="636B022F" w14:textId="77777777" w:rsidR="0014565C" w:rsidRDefault="00000000">
      <w:pPr>
        <w:spacing w:before="269" w:after="269"/>
        <w:ind w:left="120"/>
      </w:pPr>
      <w:r>
        <w:rPr>
          <w:rFonts w:ascii="Times New Roman" w:hAnsi="Times New Roman"/>
          <w:color w:val="000000"/>
        </w:rPr>
        <w:t>ჩემი პასუხის გაგონებაზე, ჩაფიქრებულმა თავი დახარა.</w:t>
      </w:r>
    </w:p>
    <w:p w14:paraId="1B3FBB63" w14:textId="77777777" w:rsidR="0014565C" w:rsidRDefault="00000000">
      <w:pPr>
        <w:spacing w:before="269" w:after="269"/>
        <w:ind w:left="120"/>
      </w:pPr>
      <w:r>
        <w:rPr>
          <w:rFonts w:ascii="Times New Roman" w:hAnsi="Times New Roman"/>
          <w:color w:val="000000"/>
        </w:rPr>
        <w:t>— მე დილჰეიდის ქალაქების ლანდშაფტი 2000 წლის წინანდელი სახით აღვადგინე.</w:t>
      </w:r>
    </w:p>
    <w:p w14:paraId="77049788" w14:textId="77777777" w:rsidR="0014565C" w:rsidRDefault="00000000">
      <w:pPr>
        <w:spacing w:before="269" w:after="269"/>
        <w:ind w:left="120"/>
      </w:pPr>
      <w:r>
        <w:rPr>
          <w:rFonts w:ascii="Times New Roman" w:hAnsi="Times New Roman"/>
          <w:color w:val="000000"/>
        </w:rPr>
        <w:t>სახურავები, კედლები და ფანჯრები ჯადოსნური სიმბოლოებით იყო მოხატული, შენობები კი რიგებად იყო განლაგებული უზარმაზარი წრის აღსაწერად. თუ მიწისქვეშა ქალაქს ზემოდან დააკვირდებით, დაინახავთ, რომ შენობები, გზები, ხეები, ქვები და ა.შ. კოლოსალურ ჯადოსნურ წრეს ქმნიდა. ის ასევე ბარიერის ფუნქციას ასრულებდა მტრის თავდასხმების შემთხვევაში.</w:t>
      </w:r>
    </w:p>
    <w:p w14:paraId="0636430E" w14:textId="77777777" w:rsidR="0014565C" w:rsidRDefault="00000000">
      <w:pPr>
        <w:spacing w:before="269" w:after="269"/>
        <w:ind w:left="120"/>
      </w:pPr>
      <w:r>
        <w:rPr>
          <w:rFonts w:ascii="Times New Roman" w:hAnsi="Times New Roman"/>
          <w:color w:val="000000"/>
        </w:rPr>
        <w:t>„2000 წლის წინ...“ ჩაილაპარაკა მიშამ და ქალაქის პეიზაჟს ყურადღებით დააკვირდა. „უცნაურია“.</w:t>
      </w:r>
    </w:p>
    <w:p w14:paraId="6AB7334B" w14:textId="77777777" w:rsidR="0014565C" w:rsidRDefault="00000000">
      <w:pPr>
        <w:spacing w:before="269" w:after="269"/>
        <w:ind w:left="120"/>
      </w:pPr>
      <w:r>
        <w:rPr>
          <w:rFonts w:ascii="Times New Roman" w:hAnsi="Times New Roman"/>
          <w:color w:val="000000"/>
        </w:rPr>
        <w:lastRenderedPageBreak/>
        <w:t>- ეს ქალაქი?</w:t>
      </w:r>
    </w:p>
    <w:p w14:paraId="1137C1D4" w14:textId="77777777" w:rsidR="0014565C" w:rsidRDefault="00000000">
      <w:pPr>
        <w:spacing w:before="269" w:after="269"/>
        <w:ind w:left="120"/>
      </w:pPr>
      <w:r>
        <w:rPr>
          <w:rFonts w:ascii="Times New Roman" w:hAnsi="Times New Roman"/>
          <w:color w:val="000000"/>
        </w:rPr>
        <w:t>მიშამ თავი გააქნია.</w:t>
      </w:r>
    </w:p>
    <w:p w14:paraId="2313A5FA" w14:textId="77777777" w:rsidR="0014565C" w:rsidRDefault="00000000">
      <w:pPr>
        <w:spacing w:before="269" w:after="269"/>
        <w:ind w:left="120"/>
      </w:pPr>
      <w:r>
        <w:rPr>
          <w:rFonts w:ascii="Times New Roman" w:hAnsi="Times New Roman"/>
          <w:color w:val="000000"/>
        </w:rPr>
        <w:t>— თითქოს სადღაც ადრეც მინახავს.</w:t>
      </w:r>
    </w:p>
    <w:p w14:paraId="43D337FE" w14:textId="77777777" w:rsidR="0014565C" w:rsidRDefault="00000000">
      <w:pPr>
        <w:spacing w:before="269" w:after="269"/>
        <w:ind w:left="120"/>
      </w:pPr>
      <w:r>
        <w:rPr>
          <w:rFonts w:ascii="Times New Roman" w:hAnsi="Times New Roman"/>
          <w:color w:val="000000"/>
        </w:rPr>
        <w:t>ჰმ, ეს მართლაც უცნაურია.</w:t>
      </w:r>
    </w:p>
    <w:p w14:paraId="1917F2C1" w14:textId="77777777" w:rsidR="0014565C" w:rsidRDefault="00000000">
      <w:pPr>
        <w:spacing w:before="269" w:after="269"/>
        <w:ind w:left="120"/>
      </w:pPr>
      <w:r>
        <w:rPr>
          <w:rFonts w:ascii="Times New Roman" w:hAnsi="Times New Roman"/>
          <w:color w:val="000000"/>
        </w:rPr>
        <w:t>— ამ ეპოქაში, სადმე შემორჩენილია ჩემს მიერ შექმნილი ქალაქების ნანგრევები?</w:t>
      </w:r>
    </w:p>
    <w:p w14:paraId="46C883AB" w14:textId="77777777" w:rsidR="0014565C" w:rsidRDefault="00000000">
      <w:pPr>
        <w:spacing w:before="269" w:after="269"/>
        <w:ind w:left="120"/>
      </w:pPr>
      <w:r>
        <w:rPr>
          <w:rFonts w:ascii="Times New Roman" w:hAnsi="Times New Roman"/>
          <w:color w:val="000000"/>
        </w:rPr>
        <w:t>მიშამ ღრმად ჩაფიქრდა და შემდეგ ისევ თავი გააქნია.</w:t>
      </w:r>
    </w:p>
    <w:p w14:paraId="157021BF" w14:textId="77777777" w:rsidR="0014565C" w:rsidRDefault="00000000">
      <w:pPr>
        <w:spacing w:before="269" w:after="269"/>
        <w:ind w:left="120"/>
      </w:pPr>
      <w:r>
        <w:rPr>
          <w:rFonts w:ascii="Times New Roman" w:hAnsi="Times New Roman"/>
          <w:color w:val="000000"/>
        </w:rPr>
        <w:t>- ვერ ვიხსენებ.</w:t>
      </w:r>
    </w:p>
    <w:p w14:paraId="09CB6213" w14:textId="77777777" w:rsidR="0014565C" w:rsidRDefault="00000000">
      <w:pPr>
        <w:spacing w:before="269" w:after="269"/>
        <w:ind w:left="120"/>
      </w:pPr>
      <w:r>
        <w:rPr>
          <w:rFonts w:ascii="Times New Roman" w:hAnsi="Times New Roman"/>
          <w:color w:val="000000"/>
        </w:rPr>
        <w:t>ეს უჩვეულოა, იმის გათვალისწინებით, თუ რამდენად კარგი მეხსიერება აქვს მიშას.</w:t>
      </w:r>
    </w:p>
    <w:p w14:paraId="5A7E2388" w14:textId="77777777" w:rsidR="0014565C" w:rsidRDefault="00000000">
      <w:pPr>
        <w:spacing w:before="269" w:after="269"/>
        <w:ind w:left="120"/>
      </w:pPr>
      <w:r>
        <w:rPr>
          <w:rFonts w:ascii="Times New Roman" w:hAnsi="Times New Roman"/>
          <w:color w:val="000000"/>
        </w:rPr>
        <w:t>- თუ გახსოვს, მითხარი.</w:t>
      </w:r>
    </w:p>
    <w:p w14:paraId="3425EDD3" w14:textId="77777777" w:rsidR="0014565C" w:rsidRDefault="00000000">
      <w:pPr>
        <w:spacing w:before="269" w:after="269"/>
        <w:ind w:left="120"/>
      </w:pPr>
      <w:r>
        <w:rPr>
          <w:rFonts w:ascii="Times New Roman" w:hAnsi="Times New Roman"/>
          <w:color w:val="000000"/>
        </w:rPr>
        <w:t>- კი.</w:t>
      </w:r>
    </w:p>
    <w:p w14:paraId="2E219431" w14:textId="77777777" w:rsidR="0014565C" w:rsidRDefault="00000000">
      <w:pPr>
        <w:spacing w:before="269" w:after="269"/>
        <w:ind w:left="120"/>
      </w:pPr>
      <w:r>
        <w:rPr>
          <w:rFonts w:ascii="Times New Roman" w:hAnsi="Times New Roman"/>
          <w:color w:val="000000"/>
        </w:rPr>
        <w:t>ქალაქის ცენტრში კოშკის წინ გავჩერდი. ის იმდენად მაღალი იყო, რომ ზემოთ ახედვა მომიწია და ჭერზე იყო მიმაგრებული. ეს დელცოგეიდის თავდაპირველი დუნდულის ერთადერთი შესასვლელი იყო.</w:t>
      </w:r>
    </w:p>
    <w:p w14:paraId="593EDBCA" w14:textId="77777777" w:rsidR="0014565C" w:rsidRDefault="00000000">
      <w:pPr>
        <w:spacing w:before="269" w:after="269"/>
        <w:ind w:left="120"/>
      </w:pPr>
      <w:r>
        <w:rPr>
          <w:rFonts w:ascii="Times New Roman" w:hAnsi="Times New Roman"/>
          <w:color w:val="000000"/>
        </w:rPr>
        <w:t>- გააღე.</w:t>
      </w:r>
    </w:p>
    <w:p w14:paraId="5B82B2DE" w14:textId="77777777" w:rsidR="0014565C" w:rsidRDefault="00000000">
      <w:pPr>
        <w:spacing w:before="269" w:after="269"/>
        <w:ind w:left="120"/>
      </w:pPr>
      <w:r>
        <w:rPr>
          <w:rFonts w:ascii="Times New Roman" w:hAnsi="Times New Roman"/>
          <w:color w:val="000000"/>
        </w:rPr>
        <w:t>როგორც კი ეს ვთქვი, კოშკის კარი გაიღო. შიგნით სპირალური კიბე მოჩანდა. მასზე ასვლა დავიწყეთ. როგორც კი ყველანი კოშკში შევედით, კარის დახურვის ხმა გაისმა.</w:t>
      </w:r>
    </w:p>
    <w:p w14:paraId="4014CA5C" w14:textId="77777777" w:rsidR="0014565C" w:rsidRDefault="00000000">
      <w:pPr>
        <w:spacing w:before="269" w:after="269"/>
        <w:ind w:left="120"/>
      </w:pPr>
      <w:r>
        <w:rPr>
          <w:rFonts w:ascii="Times New Roman" w:hAnsi="Times New Roman"/>
          <w:color w:val="000000"/>
        </w:rPr>
        <w:t>მალევე დავასრულეთ ასვლა და აღმოვჩნდით უავეჯო ოთახში, რომელშიც მხოლოდ ფიქსირებული ჯადოსნური წრე იყო. მე მის ცენტრში ვიდექი, შემდეგ კი რეი, მიშა და ყველა დანარჩენი მასზე ადგნენ.</w:t>
      </w:r>
    </w:p>
    <w:p w14:paraId="78A411D9" w14:textId="77777777" w:rsidR="0014565C" w:rsidRDefault="00000000">
      <w:pPr>
        <w:spacing w:before="269" w:after="269"/>
        <w:ind w:left="120"/>
      </w:pPr>
      <w:r>
        <w:rPr>
          <w:rFonts w:ascii="Times New Roman" w:hAnsi="Times New Roman"/>
          <w:color w:val="000000"/>
        </w:rPr>
        <w:t>- საბოლოო დანიშნულების ადგილი, სადაც ეს ჯადოსნური წრე გადადის და რომელთანაც ის დაკავშირებულია, დელზოგეიდის თავდაპირველი დუნდულოა. ანუ ჩვენ შევალთ ავოს დილჰევიას სამფლობელოში. და ის მზად იქნება იმისთვის, რომ იქიდან ჩვენ შეგვიძლია წამოსვლა.</w:t>
      </w:r>
    </w:p>
    <w:p w14:paraId="494D9749" w14:textId="77777777" w:rsidR="0014565C" w:rsidRDefault="00000000">
      <w:pPr>
        <w:spacing w:before="269" w:after="269"/>
        <w:ind w:left="120"/>
      </w:pPr>
      <w:r>
        <w:rPr>
          <w:rFonts w:ascii="Times New Roman" w:hAnsi="Times New Roman"/>
          <w:color w:val="000000"/>
        </w:rPr>
        <w:t>მან არ იცის, ზუსტად სად გამოვჩნდებით დუნდულოში, მაგრამ ჩვენს ადგილსამყოფელს დუნდულოში შესვლისთანავე გაიგებს. დემონები კი მასობრივად დაგვესხებიან თავს.</w:t>
      </w:r>
    </w:p>
    <w:p w14:paraId="40B1A343" w14:textId="77777777" w:rsidR="0014565C" w:rsidRDefault="00000000">
      <w:pPr>
        <w:spacing w:before="269" w:after="269"/>
        <w:ind w:left="120"/>
      </w:pPr>
      <w:r>
        <w:rPr>
          <w:rFonts w:ascii="Times New Roman" w:hAnsi="Times New Roman"/>
          <w:color w:val="000000"/>
        </w:rPr>
        <w:t>- ჯერჯერობით აქ დაველოდებით.</w:t>
      </w:r>
    </w:p>
    <w:p w14:paraId="79D10FB6" w14:textId="77777777" w:rsidR="0014565C" w:rsidRDefault="00000000">
      <w:pPr>
        <w:spacing w:before="269" w:after="269"/>
        <w:ind w:left="120"/>
      </w:pPr>
      <w:r>
        <w:rPr>
          <w:rFonts w:ascii="Times New Roman" w:hAnsi="Times New Roman"/>
          <w:color w:val="000000"/>
        </w:rPr>
        <w:t>- მმმ?</w:t>
      </w:r>
    </w:p>
    <w:p w14:paraId="6454B92B" w14:textId="77777777" w:rsidR="0014565C" w:rsidRDefault="00000000">
      <w:pPr>
        <w:spacing w:before="269" w:after="269"/>
        <w:ind w:left="120"/>
      </w:pPr>
      <w:r>
        <w:rPr>
          <w:rFonts w:ascii="Times New Roman" w:hAnsi="Times New Roman"/>
          <w:color w:val="000000"/>
        </w:rPr>
        <w:lastRenderedPageBreak/>
        <w:t>ჩემი სიტყვებით გაკვირვებულმა ელეონორამ საჩვენებელი თითი ასწია და მათზე ფიქრმა დაიწყო.</w:t>
      </w:r>
    </w:p>
    <w:p w14:paraId="215090CC" w14:textId="77777777" w:rsidR="0014565C" w:rsidRDefault="00000000">
      <w:pPr>
        <w:spacing w:before="269" w:after="269"/>
        <w:ind w:left="120"/>
      </w:pPr>
      <w:r>
        <w:rPr>
          <w:rFonts w:ascii="Times New Roman" w:hAnsi="Times New Roman"/>
          <w:color w:val="000000"/>
        </w:rPr>
        <w:t>- მაგრამ თუ არ ვიჩქარებთ, ის კანონდამრღვევს დაეპატრონება.</w:t>
      </w:r>
    </w:p>
    <w:p w14:paraId="2ACFA459" w14:textId="77777777" w:rsidR="0014565C" w:rsidRDefault="00000000">
      <w:pPr>
        <w:spacing w:before="269" w:after="269"/>
        <w:ind w:left="120"/>
      </w:pPr>
      <w:r>
        <w:rPr>
          <w:rFonts w:ascii="Times New Roman" w:hAnsi="Times New Roman"/>
          <w:color w:val="000000"/>
        </w:rPr>
        <w:t>- მან ეს ჯერ არ აიღო.</w:t>
      </w:r>
    </w:p>
    <w:p w14:paraId="7AE0B3AF" w14:textId="77777777" w:rsidR="0014565C" w:rsidRDefault="00000000">
      <w:pPr>
        <w:spacing w:before="269" w:after="269"/>
        <w:ind w:left="120"/>
      </w:pPr>
      <w:r>
        <w:rPr>
          <w:rFonts w:ascii="Times New Roman" w:hAnsi="Times New Roman"/>
          <w:color w:val="000000"/>
        </w:rPr>
        <w:t>„საიდან იცი?“ იკითხა რეიმ.</w:t>
      </w:r>
    </w:p>
    <w:p w14:paraId="195A3A1C" w14:textId="77777777" w:rsidR="0014565C" w:rsidRDefault="00000000">
      <w:pPr>
        <w:spacing w:before="269" w:after="269"/>
        <w:ind w:left="120"/>
      </w:pPr>
      <w:r>
        <w:rPr>
          <w:rFonts w:ascii="Times New Roman" w:hAnsi="Times New Roman"/>
          <w:color w:val="000000"/>
        </w:rPr>
        <w:t>„კანონდამრღვევის კონტროლის ქვეშ შენარჩუნება ძალიან რთულია. მეც კი არ შემეძლო ამის გაკეთება და ამავდროულად სხვა რამეზე ფოკუსირება. ძნელია ამის გაკეთება და ციხის შიგნიდან ჯადოსნური თვალებით თვალყურის დევნება.“</w:t>
      </w:r>
    </w:p>
    <w:p w14:paraId="35740FA0" w14:textId="77777777" w:rsidR="0014565C" w:rsidRDefault="00000000">
      <w:pPr>
        <w:spacing w:before="269" w:after="269"/>
        <w:ind w:left="120"/>
      </w:pPr>
      <w:r>
        <w:rPr>
          <w:rFonts w:ascii="Times New Roman" w:hAnsi="Times New Roman"/>
          <w:color w:val="000000"/>
        </w:rPr>
        <w:t>ეს ასევე ეხება ავოს დილჰევიას, რომელიც ჩემი ჭორებისა და ლეგენდების შედეგად დაიბადა.</w:t>
      </w:r>
    </w:p>
    <w:p w14:paraId="40884398" w14:textId="77777777" w:rsidR="0014565C" w:rsidRDefault="00000000">
      <w:pPr>
        <w:spacing w:before="269" w:after="269"/>
        <w:ind w:left="120"/>
      </w:pPr>
      <w:r>
        <w:rPr>
          <w:rFonts w:ascii="Times New Roman" w:hAnsi="Times New Roman"/>
          <w:color w:val="000000"/>
        </w:rPr>
        <w:t>„კანონის დამრღვევის მოსაპოვებლად, მას ჯადოსნური თვალები დემონთა მბრძანებლის, დელზოგეიდის ციხის უფსკრულში ჩახედვისკენ მოუწევს მიმართვა. სხვა სიტყვებით რომ ვთქვათ, ჩვენზე მეთვალყურეობის შესასუსტებლად. დაველოდოთ ამ მომენტს და შევიჭრათ დუნდულში.“</w:t>
      </w:r>
    </w:p>
    <w:p w14:paraId="4695E939" w14:textId="77777777" w:rsidR="0014565C" w:rsidRDefault="00000000">
      <w:pPr>
        <w:spacing w:before="269" w:after="269"/>
        <w:ind w:left="120"/>
      </w:pPr>
      <w:r>
        <w:rPr>
          <w:rFonts w:ascii="Times New Roman" w:hAnsi="Times New Roman"/>
          <w:color w:val="000000"/>
        </w:rPr>
        <w:t>ამჟამად, ავოს დილჰევია აგრძელებს დილჰეიდის გარშემო მთელი ტერიტორიის მონიტორინგს. ის ფხიზლად უნდა იყოს, რათა გაუმკლავდეს ნებისმიერ სიტუაციას, მიუხედავად იმისა, თუ რა შეღწევის მეთოდს ავირჩევთ: მიწისქვეშა, მიწისზედა თუ ორივე მხრიდან გაყოფით.</w:t>
      </w:r>
    </w:p>
    <w:p w14:paraId="002102BB" w14:textId="77777777" w:rsidR="0014565C" w:rsidRDefault="00000000">
      <w:pPr>
        <w:spacing w:before="269" w:after="269"/>
        <w:ind w:left="120"/>
      </w:pPr>
      <w:r>
        <w:rPr>
          <w:rFonts w:ascii="Times New Roman" w:hAnsi="Times New Roman"/>
          <w:color w:val="000000"/>
        </w:rPr>
        <w:t>- და, თუ შესაძლებელია, დააკვირდით მტრის ქმედებებს აქ. გარკვეული დროის შემდეგ, აჰარტელნში გატარებული ჯადოსნური ძალა აღდგება. ვფიქრობ, ისინი პირველები აღიარებენ დამარცხებას.</w:t>
      </w:r>
    </w:p>
    <w:p w14:paraId="0D727D4E" w14:textId="77777777" w:rsidR="0014565C" w:rsidRDefault="00000000">
      <w:pPr>
        <w:spacing w:before="269" w:after="269"/>
        <w:ind w:left="120"/>
      </w:pPr>
      <w:r>
        <w:rPr>
          <w:rFonts w:ascii="Times New Roman" w:hAnsi="Times New Roman"/>
          <w:color w:val="000000"/>
        </w:rPr>
        <w:t>უფრო კომფორტულად ჩამოვჯექი და ჩემი ჯადოსნური თვალები დუნდულისკენ მივაპყარი. და ნელ-ნელა დავიწყე დროის გასვლამდე ლოდინი.</w:t>
      </w:r>
    </w:p>
    <w:p w14:paraId="7C3DC3BE" w14:textId="77777777" w:rsidR="0014565C" w:rsidRDefault="00000000">
      <w:pPr>
        <w:spacing w:before="269" w:after="269"/>
        <w:ind w:left="120"/>
      </w:pPr>
      <w:r>
        <w:rPr>
          <w:rFonts w:ascii="Times New Roman" w:hAnsi="Times New Roman"/>
          <w:color w:val="000000"/>
        </w:rPr>
        <w:t>და ასე დაახლოებით 10 საათი გავიდა.</w:t>
      </w:r>
    </w:p>
    <w:p w14:paraId="688B5740" w14:textId="77777777" w:rsidR="0014565C" w:rsidRDefault="00000000">
      <w:pPr>
        <w:spacing w:before="269" w:after="269"/>
        <w:ind w:left="120"/>
      </w:pPr>
      <w:r>
        <w:rPr>
          <w:rFonts w:ascii="Times New Roman" w:hAnsi="Times New Roman"/>
          <w:color w:val="000000"/>
        </w:rPr>
        <w:t>— ...ჰმ, ბოლოს და ბოლოს დაიწყო?</w:t>
      </w:r>
    </w:p>
    <w:p w14:paraId="449F0EA3" w14:textId="77777777" w:rsidR="0014565C" w:rsidRDefault="00000000">
      <w:pPr>
        <w:spacing w:before="269" w:after="269"/>
        <w:ind w:left="120"/>
      </w:pPr>
      <w:r>
        <w:rPr>
          <w:rFonts w:ascii="Times New Roman" w:hAnsi="Times New Roman"/>
          <w:color w:val="000000"/>
        </w:rPr>
        <w:t>ავოს დილჰევიას ჯადოსნური თვალი, რომელიც მთელ დილჰეიდს აკვირდებოდა, გაქრა. ალბათ მიხვდა, რომ უმოქმედობა არ დაეხმარებოდა და გადაწყვიტა, კანონდამრღვევის დაუფლება ეცადა.</w:t>
      </w:r>
    </w:p>
    <w:p w14:paraId="25015BA2" w14:textId="77777777" w:rsidR="0014565C" w:rsidRDefault="00000000">
      <w:pPr>
        <w:spacing w:before="269" w:after="269"/>
        <w:ind w:left="120"/>
      </w:pPr>
      <w:r>
        <w:rPr>
          <w:rFonts w:ascii="Times New Roman" w:hAnsi="Times New Roman"/>
          <w:color w:val="000000"/>
        </w:rPr>
        <w:t>— ყველამ მოიკრიბეთ თქვენი აზრები, ჩვენ გადავდივართ.</w:t>
      </w:r>
    </w:p>
    <w:p w14:paraId="40251637" w14:textId="77777777" w:rsidR="0014565C" w:rsidRDefault="00000000">
      <w:pPr>
        <w:spacing w:before="269" w:after="269"/>
        <w:ind w:left="120"/>
      </w:pPr>
      <w:r>
        <w:rPr>
          <w:rFonts w:ascii="Times New Roman" w:hAnsi="Times New Roman"/>
          <w:color w:val="000000"/>
        </w:rPr>
        <w:lastRenderedPageBreak/>
        <w:t>ჩემი ქვეშევრდომები, რომლებიც ისვენებდნენ და მიწისქვეშა ქალაქის ნამცხვრებს მიირთმევდნენ, მაშინვე წამოდგნენ. ყველა გამჭვირვალე გავხადე შელოცვა „რეინელის“ გამოყენებით და მაგიური ძალა „ნაჯირათი“ დავმალე.</w:t>
      </w:r>
    </w:p>
    <w:p w14:paraId="69D216F1" w14:textId="77777777" w:rsidR="0014565C" w:rsidRDefault="00000000">
      <w:pPr>
        <w:spacing w:before="269" w:after="269"/>
        <w:ind w:left="120"/>
      </w:pPr>
      <w:r>
        <w:rPr>
          <w:rFonts w:ascii="Times New Roman" w:hAnsi="Times New Roman"/>
          <w:color w:val="000000"/>
        </w:rPr>
        <w:t>შემდეგ ხელი იატაკზე გადავიტანე და ფიქსირებული ჯადოსნური წრე ავაწყვე. ჩვენს გარშემო ხედი მკვეთრად შეიცვალა. ჭერი უფრო მაღალი გახდა და ხეების ფოთლებიც დავინახეთ. არხი იყო და წყლის ზედაპირი კაშკაშა სინათლეს ირეკლავდა. ეს იყო ოთახი ბუნებრივი ჯადოსნური წრით.</w:t>
      </w:r>
    </w:p>
    <w:p w14:paraId="3BC70906" w14:textId="77777777" w:rsidR="0014565C" w:rsidRDefault="00000000">
      <w:pPr>
        <w:spacing w:before="269" w:after="269"/>
        <w:ind w:left="120"/>
      </w:pPr>
      <w:r>
        <w:rPr>
          <w:rFonts w:ascii="Times New Roman" w:hAnsi="Times New Roman"/>
          <w:color w:val="000000"/>
        </w:rPr>
        <w:t>- ანოს.</w:t>
      </w:r>
    </w:p>
    <w:p w14:paraId="5DB1ED1D" w14:textId="77777777" w:rsidR="0014565C" w:rsidRDefault="00000000">
      <w:pPr>
        <w:spacing w:before="269" w:after="269"/>
        <w:ind w:left="120"/>
      </w:pPr>
      <w:r>
        <w:rPr>
          <w:rFonts w:ascii="Times New Roman" w:hAnsi="Times New Roman"/>
          <w:color w:val="000000"/>
        </w:rPr>
        <w:t>მიშამ თითი იმ მიმართულებით გაიშვირა, სადაც კედელი იყო და გასასვლელი გაჩნდა.</w:t>
      </w:r>
    </w:p>
    <w:p w14:paraId="0DE26BBF" w14:textId="77777777" w:rsidR="0014565C" w:rsidRDefault="00000000">
      <w:pPr>
        <w:spacing w:before="269" w:after="269"/>
        <w:ind w:left="120"/>
      </w:pPr>
      <w:r>
        <w:rPr>
          <w:rFonts w:ascii="Times New Roman" w:hAnsi="Times New Roman"/>
          <w:color w:val="000000"/>
        </w:rPr>
        <w:t>- წინ საიდუმლო გასასვლელია, არა? ის, რომელიც ანოსმა კედლების ჩანგრევით გაანადგურა.</w:t>
      </w:r>
    </w:p>
    <w:p w14:paraId="424C3BAE" w14:textId="77777777" w:rsidR="0014565C" w:rsidRDefault="00000000">
      <w:pPr>
        <w:spacing w:before="269" w:after="269"/>
        <w:ind w:left="120"/>
      </w:pPr>
      <w:r>
        <w:rPr>
          <w:rFonts w:ascii="Times New Roman" w:hAnsi="Times New Roman"/>
          <w:color w:val="000000"/>
        </w:rPr>
        <w:t>- იქნებ იმიტომ დატოვეს, რომ ნებისმიერს გავლა შეძლებოდა.</w:t>
      </w:r>
    </w:p>
    <w:p w14:paraId="019A4C05" w14:textId="77777777" w:rsidR="0014565C" w:rsidRDefault="00000000">
      <w:pPr>
        <w:spacing w:before="269" w:after="269"/>
        <w:ind w:left="120"/>
      </w:pPr>
      <w:r>
        <w:rPr>
          <w:rFonts w:ascii="Times New Roman" w:hAnsi="Times New Roman"/>
          <w:color w:val="000000"/>
        </w:rPr>
        <w:t>რადგან ავოს დილჰევია ციხესიმაგრის შიდა ნაწილს არ ამოწმებს, ის მის დაქვემდებარებულ დემონებს უნდა იცავდეს. უხერხული იქნებოდა, რომ ისინი ჩვენს საძებნელად გვეძებნათ, თუ აქაური კედელი დაკეტილი იქნებოდა.</w:t>
      </w:r>
    </w:p>
    <w:p w14:paraId="17630C13" w14:textId="77777777" w:rsidR="0014565C" w:rsidRDefault="00000000">
      <w:pPr>
        <w:spacing w:before="269" w:after="269"/>
        <w:ind w:left="120"/>
      </w:pPr>
      <w:r>
        <w:rPr>
          <w:rFonts w:ascii="Times New Roman" w:hAnsi="Times New Roman"/>
          <w:color w:val="000000"/>
        </w:rPr>
        <w:t>- ყოველ შემთხვევაში, იქ წავიდეთ, სადაც ახლა ავოს დილჰევიაა? არ ვიცით, როგორ გავხადოთ მისა წინა...</w:t>
      </w:r>
    </w:p>
    <w:p w14:paraId="4DD2E77B" w14:textId="77777777" w:rsidR="0014565C" w:rsidRDefault="00000000">
      <w:pPr>
        <w:spacing w:before="269" w:after="269"/>
        <w:ind w:left="120"/>
      </w:pPr>
      <w:r>
        <w:rPr>
          <w:rFonts w:ascii="Times New Roman" w:hAnsi="Times New Roman"/>
          <w:color w:val="000000"/>
        </w:rPr>
        <w:t>საშას პირი დავუხურე და წინადადების შუაში სიტყვა შევაწყვეტინე. მან მაშინვე „ლიქსი“ გამომიგზავნა.</w:t>
      </w:r>
    </w:p>
    <w:p w14:paraId="2F072FF7"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ა-ა-ანოს?!.. ემ, რას აკეთებ </w:t>
      </w:r>
      <w:r>
        <w:rPr>
          <w:rFonts w:ascii="Times New Roman" w:hAnsi="Times New Roman"/>
          <w:color w:val="000000"/>
        </w:rPr>
        <w:t>?..</w:t>
      </w:r>
    </w:p>
    <w:p w14:paraId="41C7E375" w14:textId="77777777" w:rsidR="0014565C" w:rsidRDefault="00000000">
      <w:pPr>
        <w:spacing w:before="269" w:after="269"/>
        <w:ind w:left="120"/>
      </w:pPr>
      <w:r>
        <w:rPr>
          <w:rFonts w:ascii="Times New Roman" w:hAnsi="Times New Roman"/>
          <w:color w:val="000000"/>
        </w:rPr>
        <w:t xml:space="preserve">-ჩუმად </w:t>
      </w:r>
      <w:r>
        <w:rPr>
          <w:rFonts w:ascii="Times New Roman" w:hAnsi="Times New Roman"/>
          <w:i/>
          <w:color w:val="000000"/>
        </w:rPr>
        <w:t xml:space="preserve">იყავი, ვიღაც მოდის </w:t>
      </w:r>
      <w:r>
        <w:rPr>
          <w:rFonts w:ascii="Times New Roman" w:hAnsi="Times New Roman"/>
          <w:color w:val="000000"/>
        </w:rPr>
        <w:t>.</w:t>
      </w:r>
    </w:p>
    <w:p w14:paraId="2C6DD958" w14:textId="77777777" w:rsidR="0014565C" w:rsidRDefault="00000000">
      <w:pPr>
        <w:spacing w:before="269" w:after="269"/>
        <w:ind w:left="120"/>
      </w:pPr>
      <w:r>
        <w:rPr>
          <w:rFonts w:ascii="Times New Roman" w:hAnsi="Times New Roman"/>
          <w:color w:val="000000"/>
        </w:rPr>
        <w:t>მიშას მიერ მითითებული გასასვლელიდან ნაბიჯების ხმა გაისმა. ამ ოთახში ხმლებითა და ჯავშნით შეიარაღებული დაახლოებით ათი დემონი შევიდა. ისინი, როგორც ჩანს, წრეს ავლებდნენ, ირგვლივ იყურებოდნენ და თანმიმდევრობის მიხედვით დადიოდნენ.</w:t>
      </w:r>
    </w:p>
    <w:p w14:paraId="0D37D6A5" w14:textId="77777777" w:rsidR="0014565C" w:rsidRDefault="00000000">
      <w:pPr>
        <w:spacing w:before="269" w:after="269"/>
        <w:ind w:left="120"/>
      </w:pPr>
      <w:r>
        <w:rPr>
          <w:rFonts w:ascii="Times New Roman" w:hAnsi="Times New Roman"/>
          <w:color w:val="000000"/>
        </w:rPr>
        <w:t>ერთ-ერთმა მათგანმა ჯადოსნური წრე დახატა. ამ ქალს, ჩემს ერთ-ერთ ყოფილ ქვეშევრდომს, რუშე ერქვა. მან გამოიყენა შელოცვა „შუა“. მთელ ოთახს ჰაერის ტალღა აფრქვევდა, რომელიც მსუბუქი ნიავით იყო დათრგუნული. რუშმა ფრთხილად დაათვალიერა ოთახი თავისი ჯადოსნური თვალებით. ის ფაქტი, რომ ჩვენ გამოვიყენეთ „რეინელი“ და „ნაჯირა“, არ ცვლის იმ ფაქტს, რომ ჩვენ ისევ აქ ვართ. ალბათ, მას სურდა ქარით დაგვერტყმინა და ჩემი შელოცვების გარეშე დაგვეთვალიერებინა.</w:t>
      </w:r>
    </w:p>
    <w:p w14:paraId="32322AF8"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გამოვიდა </w:t>
      </w:r>
      <w:r>
        <w:rPr>
          <w:rFonts w:ascii="Times New Roman" w:hAnsi="Times New Roman"/>
          <w:color w:val="000000"/>
        </w:rPr>
        <w:t>?.. — იკითხა საშამ.</w:t>
      </w:r>
    </w:p>
    <w:p w14:paraId="49A73A52"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ნუ ღელავ. „შუა“ და „რეინელი“ ქარის ნაკადს ისე აღადგენენ, თითქოს აქ არ ვიყოთ </w:t>
      </w:r>
      <w:r>
        <w:rPr>
          <w:rFonts w:ascii="Times New Roman" w:hAnsi="Times New Roman"/>
          <w:color w:val="000000"/>
        </w:rPr>
        <w:t>.</w:t>
      </w:r>
    </w:p>
    <w:p w14:paraId="2F75278B" w14:textId="77777777" w:rsidR="0014565C" w:rsidRDefault="00000000">
      <w:pPr>
        <w:spacing w:before="269" w:after="269"/>
        <w:ind w:left="120"/>
      </w:pPr>
      <w:r>
        <w:rPr>
          <w:rFonts w:ascii="Times New Roman" w:hAnsi="Times New Roman"/>
          <w:color w:val="000000"/>
        </w:rPr>
        <w:t>არა მგონია, რომ ის ამას გაიგებს, რადგან ჩვენ „ნაჯირას“ ვიყენებთ.</w:t>
      </w:r>
    </w:p>
    <w:p w14:paraId="3C7ACB79" w14:textId="77777777" w:rsidR="0014565C" w:rsidRDefault="00000000">
      <w:pPr>
        <w:spacing w:before="269" w:after="269"/>
        <w:ind w:left="120"/>
      </w:pPr>
      <w:r>
        <w:rPr>
          <w:rFonts w:ascii="Times New Roman" w:hAnsi="Times New Roman"/>
          <w:color w:val="000000"/>
        </w:rPr>
        <w:t>რუჩემ გადაწყვიტა, რომ აქ ყველაფერი კარგად იყო და ეს ადგილი დატოვა. თუ მისი აღქმა შეიცვლებოდა და დაიჯერებდა, რომ დემონთა მბრძანებელი ტირანი ავოს დილჰევია იყო, მაშინ ჩემი შესაძლებლობების შესახებ არც ის გაიგებდა. არ ეგონა, რომ ასეთი რამის გაკეთება შემეძლო.</w:t>
      </w:r>
    </w:p>
    <w:p w14:paraId="4DDCC1D7" w14:textId="77777777" w:rsidR="0014565C" w:rsidRDefault="00000000">
      <w:pPr>
        <w:spacing w:before="269" w:after="269"/>
        <w:ind w:left="120"/>
      </w:pPr>
      <w:r>
        <w:rPr>
          <w:rFonts w:ascii="Times New Roman" w:hAnsi="Times New Roman"/>
          <w:color w:val="000000"/>
        </w:rPr>
        <w:t>რუშეს შემდეგ ოთახი სხვა დემონებმაც დატოვეს. მათ შორის ნაცნობი სახეები დავინახე: მენო და რივესტი. ჯავშნის ქვეშ რივესტი აკადემიის ჩვეულ ფორმას ატარებდა და სკოლის სამკერდე ნიშანი ოდნავ მოჩანდა ჯავშნის ქვეშიდან. ეს ჯვრის ფორმის ნიშანი იყო.</w:t>
      </w:r>
    </w:p>
    <w:p w14:paraId="290529A0" w14:textId="77777777" w:rsidR="0014565C" w:rsidRDefault="00000000">
      <w:pPr>
        <w:spacing w:before="269" w:after="269"/>
        <w:ind w:left="120"/>
      </w:pPr>
      <w:r>
        <w:rPr>
          <w:rFonts w:ascii="Times New Roman" w:hAnsi="Times New Roman"/>
          <w:color w:val="000000"/>
        </w:rPr>
        <w:t>ჰმ, იქნებ ხაფანგია.</w:t>
      </w:r>
    </w:p>
    <w:p w14:paraId="461AB4C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უშავს </w:t>
      </w:r>
      <w:r>
        <w:rPr>
          <w:rFonts w:ascii="Times New Roman" w:hAnsi="Times New Roman"/>
          <w:color w:val="000000"/>
        </w:rPr>
        <w:t xml:space="preserve">“, ჩაილაპარაკა მიშამ ლიქსის მეშვეობით. „ </w:t>
      </w:r>
      <w:r>
        <w:rPr>
          <w:rFonts w:ascii="Times New Roman" w:hAnsi="Times New Roman"/>
          <w:i/>
          <w:color w:val="000000"/>
        </w:rPr>
        <w:t xml:space="preserve">გაბრაზებულია “ </w:t>
      </w:r>
      <w:r>
        <w:rPr>
          <w:rFonts w:ascii="Times New Roman" w:hAnsi="Times New Roman"/>
          <w:color w:val="000000"/>
        </w:rPr>
        <w:t>.</w:t>
      </w:r>
    </w:p>
    <w:p w14:paraId="0995B4A6" w14:textId="77777777" w:rsidR="0014565C" w:rsidRDefault="00000000">
      <w:pPr>
        <w:spacing w:before="269" w:after="269"/>
        <w:ind w:left="120"/>
      </w:pPr>
      <w:r>
        <w:rPr>
          <w:rFonts w:ascii="Times New Roman" w:hAnsi="Times New Roman"/>
          <w:color w:val="000000"/>
        </w:rPr>
        <w:t>ავოს დილჰევიას, მაშინ. რივესტის მხარზე თითის წვერით მსუბუქად შევეხე. ის გაჩერდა და გაკვირვებულმა მიმოიხედა.</w:t>
      </w:r>
    </w:p>
    <w:p w14:paraId="4F3FF7EE" w14:textId="77777777" w:rsidR="0014565C" w:rsidRDefault="00000000">
      <w:pPr>
        <w:spacing w:before="269" w:after="269"/>
        <w:ind w:left="120"/>
      </w:pPr>
      <w:r>
        <w:rPr>
          <w:rFonts w:ascii="Times New Roman" w:hAnsi="Times New Roman"/>
          <w:color w:val="000000"/>
        </w:rPr>
        <w:t>ის პირდაპირ მიყურებდა.</w:t>
      </w:r>
    </w:p>
    <w:p w14:paraId="64174511" w14:textId="77777777" w:rsidR="0014565C" w:rsidRDefault="00000000">
      <w:pPr>
        <w:spacing w:before="269" w:after="269"/>
        <w:ind w:left="120"/>
      </w:pPr>
      <w:r>
        <w:rPr>
          <w:rFonts w:ascii="Times New Roman" w:hAnsi="Times New Roman"/>
          <w:color w:val="000000"/>
        </w:rPr>
        <w:t>„რაშია საქმე?“ იკითხა რუშემ.</w:t>
      </w:r>
    </w:p>
    <w:p w14:paraId="6BC194AF" w14:textId="77777777" w:rsidR="0014565C" w:rsidRDefault="00000000">
      <w:pPr>
        <w:spacing w:before="269" w:after="269"/>
        <w:ind w:left="120"/>
      </w:pPr>
      <w:r>
        <w:rPr>
          <w:rFonts w:ascii="Times New Roman" w:hAnsi="Times New Roman"/>
          <w:color w:val="000000"/>
        </w:rPr>
        <w:t>„ცოტა ხანს კიდევ ვეძებ მათ აქ“, - თქვა რივესტმა.</w:t>
      </w:r>
    </w:p>
    <w:p w14:paraId="7C71F2E9" w14:textId="77777777" w:rsidR="0014565C" w:rsidRDefault="00000000">
      <w:pPr>
        <w:spacing w:before="269" w:after="269"/>
        <w:ind w:left="120"/>
      </w:pPr>
      <w:r>
        <w:rPr>
          <w:rFonts w:ascii="Times New Roman" w:hAnsi="Times New Roman"/>
          <w:color w:val="000000"/>
        </w:rPr>
        <w:t>- აქ ყველაფერი უკვე შევამოწმე. აქ მეამბოხეები არ არიან.</w:t>
      </w:r>
    </w:p>
    <w:p w14:paraId="3A80BFDE" w14:textId="77777777" w:rsidR="0014565C" w:rsidRDefault="00000000">
      <w:pPr>
        <w:spacing w:before="269" w:after="269"/>
        <w:ind w:left="120"/>
      </w:pPr>
      <w:r>
        <w:rPr>
          <w:rFonts w:ascii="Times New Roman" w:hAnsi="Times New Roman"/>
          <w:color w:val="000000"/>
        </w:rPr>
        <w:t>- თუ უკვე შეაღწიეს, ვერ დაინახავ, მაგრამ შესაძლოა კვალი დაუტოვონ. შესაძლოა, აქ დარჩნენ.</w:t>
      </w:r>
    </w:p>
    <w:p w14:paraId="784D7EC9" w14:textId="77777777" w:rsidR="0014565C" w:rsidRDefault="00000000">
      <w:pPr>
        <w:spacing w:before="269" w:after="269"/>
        <w:ind w:left="120"/>
      </w:pPr>
      <w:r>
        <w:rPr>
          <w:rFonts w:ascii="Times New Roman" w:hAnsi="Times New Roman"/>
          <w:color w:val="000000"/>
        </w:rPr>
        <w:t>რუშემ ერთი წამით დაფიქრდა და თქვა:</w:t>
      </w:r>
    </w:p>
    <w:p w14:paraId="5005EEBD" w14:textId="77777777" w:rsidR="0014565C" w:rsidRDefault="00000000">
      <w:pPr>
        <w:spacing w:before="269" w:after="269"/>
        <w:ind w:left="120"/>
      </w:pPr>
      <w:r>
        <w:rPr>
          <w:rFonts w:ascii="Times New Roman" w:hAnsi="Times New Roman"/>
          <w:color w:val="000000"/>
        </w:rPr>
        <w:t>- კარგი, თუ რამე მოხდება, შემატყობინე.</w:t>
      </w:r>
    </w:p>
    <w:p w14:paraId="0EA49D1C" w14:textId="77777777" w:rsidR="0014565C" w:rsidRDefault="00000000">
      <w:pPr>
        <w:spacing w:before="269" w:after="269"/>
        <w:ind w:left="120"/>
      </w:pPr>
      <w:r>
        <w:rPr>
          <w:rFonts w:ascii="Times New Roman" w:hAnsi="Times New Roman"/>
          <w:color w:val="000000"/>
        </w:rPr>
        <w:t>„დამეხმარებით, მის მენო?“ ჰკითხა რივესტმა, თვალები ევედრებოდა.</w:t>
      </w:r>
    </w:p>
    <w:p w14:paraId="5C2BE37B" w14:textId="77777777" w:rsidR="0014565C" w:rsidRDefault="00000000">
      <w:pPr>
        <w:spacing w:before="269" w:after="269"/>
        <w:ind w:left="120"/>
      </w:pPr>
      <w:r>
        <w:rPr>
          <w:rFonts w:ascii="Times New Roman" w:hAnsi="Times New Roman"/>
          <w:color w:val="000000"/>
        </w:rPr>
        <w:t>თითქოს რაღაც გამოიცნო, მენომ გაკვირვებული სახით თავი დაუქნია.</w:t>
      </w:r>
    </w:p>
    <w:p w14:paraId="1AC2DB40" w14:textId="77777777" w:rsidR="0014565C" w:rsidRDefault="00000000">
      <w:pPr>
        <w:spacing w:before="269" w:after="269"/>
        <w:ind w:left="120"/>
      </w:pPr>
      <w:r>
        <w:rPr>
          <w:rFonts w:ascii="Times New Roman" w:hAnsi="Times New Roman"/>
          <w:color w:val="000000"/>
        </w:rPr>
        <w:t>— დანარჩენები ჩემთან ერთად დაეძებენ ამბოხებულებს. წინ.</w:t>
      </w:r>
    </w:p>
    <w:p w14:paraId="4061D980" w14:textId="77777777" w:rsidR="0014565C" w:rsidRDefault="00000000">
      <w:pPr>
        <w:spacing w:before="269" w:after="269"/>
        <w:ind w:left="120"/>
      </w:pPr>
      <w:r>
        <w:rPr>
          <w:rFonts w:ascii="Times New Roman" w:hAnsi="Times New Roman"/>
          <w:color w:val="000000"/>
        </w:rPr>
        <w:t>რუშემ დანარჩენი დემონებიც თან წაიყვანა და წავიდა.</w:t>
      </w:r>
    </w:p>
    <w:p w14:paraId="04E1E6A2" w14:textId="77777777" w:rsidR="0014565C" w:rsidRDefault="00000000">
      <w:pPr>
        <w:spacing w:before="269" w:after="269"/>
        <w:ind w:left="120"/>
      </w:pPr>
      <w:r>
        <w:rPr>
          <w:rFonts w:ascii="Times New Roman" w:hAnsi="Times New Roman"/>
          <w:color w:val="000000"/>
        </w:rPr>
        <w:t>„...ანოს?“ თქვა რივესტმა.</w:t>
      </w:r>
    </w:p>
    <w:p w14:paraId="6959943D" w14:textId="77777777" w:rsidR="0014565C" w:rsidRDefault="00000000">
      <w:pPr>
        <w:spacing w:before="269" w:after="269"/>
        <w:ind w:left="120"/>
      </w:pPr>
      <w:r>
        <w:rPr>
          <w:rFonts w:ascii="Times New Roman" w:hAnsi="Times New Roman"/>
          <w:color w:val="000000"/>
        </w:rPr>
        <w:lastRenderedPageBreak/>
        <w:t>რეინელი გავფანტე და მაშინვე სახე გავუხილე. გაოცებისგან თვალები გაუფართოვდა და შემდეგ გაიღიმა.</w:t>
      </w:r>
    </w:p>
    <w:p w14:paraId="2C98DBA0" w14:textId="77777777" w:rsidR="0014565C" w:rsidRDefault="00000000">
      <w:pPr>
        <w:spacing w:before="269" w:after="269"/>
        <w:ind w:left="120"/>
      </w:pPr>
      <w:r>
        <w:rPr>
          <w:rFonts w:ascii="Times New Roman" w:hAnsi="Times New Roman"/>
          <w:color w:val="000000"/>
        </w:rPr>
        <w:t>- მეგონა, გამოიცნობდი.</w:t>
      </w:r>
    </w:p>
    <w:p w14:paraId="7F2E5F70" w14:textId="77777777" w:rsidR="0014565C" w:rsidRDefault="00000000">
      <w:pPr>
        <w:spacing w:before="269" w:after="269"/>
        <w:ind w:left="120"/>
      </w:pPr>
      <w:r>
        <w:rPr>
          <w:rFonts w:ascii="Times New Roman" w:hAnsi="Times New Roman"/>
          <w:color w:val="000000"/>
        </w:rPr>
        <w:t>რივესტმა თითი ჯვრის ფორმის სკოლის სამკერდე ნიშანს შეეხო.</w:t>
      </w:r>
    </w:p>
    <w:p w14:paraId="3110557B" w14:textId="77777777" w:rsidR="0014565C" w:rsidRDefault="00000000">
      <w:pPr>
        <w:spacing w:before="269" w:after="269"/>
        <w:ind w:left="120"/>
      </w:pPr>
      <w:r>
        <w:rPr>
          <w:rFonts w:ascii="Times New Roman" w:hAnsi="Times New Roman"/>
          <w:color w:val="000000"/>
        </w:rPr>
        <w:t>„თითქმის ყველა სტუდენტი დემერას გავლენის ქვეშ მოექცა“, - თქვა მენომ მაშინვე ერთგული ხმით. „ბატონი მელჰეისი და სხვა იმპერატორებიც კი. თეთრ ფორმაში ჩაცმული ბავშვები ტყვედ აიყვანეს და მაგიური ძალის წყაროდ იყენებენ“.</w:t>
      </w:r>
    </w:p>
    <w:p w14:paraId="5AAC2B05" w14:textId="77777777" w:rsidR="0014565C" w:rsidRDefault="00000000">
      <w:pPr>
        <w:spacing w:before="269" w:after="269"/>
        <w:ind w:left="120"/>
      </w:pPr>
      <w:r>
        <w:rPr>
          <w:rFonts w:ascii="Times New Roman" w:hAnsi="Times New Roman"/>
          <w:color w:val="000000"/>
        </w:rPr>
        <w:t>მის სახეზე აშკარად სრული უიმედობა იყო გამოსახული. ეს კი იმას ნიშნავდა, რომ მათი სიცოცხლე ძაფზე ეკიდა.</w:t>
      </w:r>
    </w:p>
    <w:p w14:paraId="19FB48C5" w14:textId="77777777" w:rsidR="0014565C" w:rsidRDefault="00000000">
      <w:pPr>
        <w:spacing w:before="269" w:after="269"/>
        <w:ind w:left="120"/>
      </w:pPr>
      <w:r>
        <w:rPr>
          <w:rFonts w:ascii="Times New Roman" w:hAnsi="Times New Roman"/>
          <w:color w:val="000000"/>
        </w:rPr>
        <w:t>- სასწრაფოდ უნდა გავუმკლავდეთ ავოს დილჰევიას...</w:t>
      </w:r>
    </w:p>
    <w:p w14:paraId="58235AE6" w14:textId="77777777" w:rsidR="0014565C" w:rsidRDefault="00000000">
      <w:pPr>
        <w:spacing w:before="269" w:after="269"/>
        <w:ind w:left="120"/>
      </w:pPr>
      <w:r>
        <w:rPr>
          <w:rFonts w:ascii="Times New Roman" w:hAnsi="Times New Roman"/>
          <w:color w:val="000000"/>
        </w:rPr>
        <w:t>— პირველ რიგში, ორი რამ არის გასაკეთებელი.</w:t>
      </w:r>
    </w:p>
    <w:p w14:paraId="5F62FF45" w14:textId="77777777" w:rsidR="0014565C" w:rsidRDefault="00000000">
      <w:pPr>
        <w:spacing w:before="269" w:after="269"/>
        <w:ind w:left="120"/>
      </w:pPr>
      <w:r>
        <w:rPr>
          <w:rFonts w:ascii="Times New Roman" w:hAnsi="Times New Roman"/>
          <w:color w:val="000000"/>
        </w:rPr>
        <w:t>- რომელი?</w:t>
      </w:r>
    </w:p>
    <w:p w14:paraId="73E7F279" w14:textId="77777777" w:rsidR="0014565C" w:rsidRDefault="00000000">
      <w:pPr>
        <w:spacing w:before="269" w:after="269"/>
        <w:ind w:left="120"/>
      </w:pPr>
      <w:r>
        <w:rPr>
          <w:rFonts w:ascii="Times New Roman" w:hAnsi="Times New Roman"/>
          <w:color w:val="000000"/>
        </w:rPr>
        <w:t>„სულის მეფე, ნიღბიანი დემონი და ნოსგალია, რომელმაც ელდმაიდის ცხედარი დაიპყრო, ამ ციხესიმაგრეში უნდა იყვნენ. უნდა ვიცოდე, სად არიან ისინი და ავოს დილჰევია. გასაგებია?“</w:t>
      </w:r>
    </w:p>
    <w:p w14:paraId="244E0831" w14:textId="77777777" w:rsidR="0014565C" w:rsidRDefault="00000000">
      <w:pPr>
        <w:spacing w:before="269" w:after="269"/>
        <w:ind w:left="120"/>
      </w:pPr>
      <w:r>
        <w:rPr>
          <w:rFonts w:ascii="Times New Roman" w:hAnsi="Times New Roman"/>
          <w:color w:val="000000"/>
        </w:rPr>
        <w:t>მენომ თავი დაუქნია.</w:t>
      </w:r>
    </w:p>
    <w:p w14:paraId="609CF992" w14:textId="77777777" w:rsidR="0014565C" w:rsidRDefault="00000000">
      <w:pPr>
        <w:spacing w:before="269" w:after="269"/>
        <w:ind w:left="120"/>
      </w:pPr>
      <w:r>
        <w:rPr>
          <w:rFonts w:ascii="Times New Roman" w:hAnsi="Times New Roman"/>
          <w:color w:val="000000"/>
        </w:rPr>
        <w:t>- მალე ყველაფერს გავარკვევ. აკადემიაში მეტ-ნაკლებად თავისუფლად შემიძლია სიარული.</w:t>
      </w:r>
    </w:p>
    <w:p w14:paraId="011F319B" w14:textId="77777777" w:rsidR="0014565C" w:rsidRDefault="00000000">
      <w:pPr>
        <w:spacing w:before="269" w:after="269"/>
        <w:ind w:left="120"/>
      </w:pPr>
      <w:r>
        <w:rPr>
          <w:rFonts w:ascii="Times New Roman" w:hAnsi="Times New Roman"/>
          <w:color w:val="000000"/>
        </w:rPr>
        <w:t>„კიდევ რა გჭირდება?“ იკითხა რივესტმა.</w:t>
      </w:r>
    </w:p>
    <w:p w14:paraId="24BEB970" w14:textId="77777777" w:rsidR="0014565C" w:rsidRDefault="00000000">
      <w:pPr>
        <w:spacing w:before="269" w:after="269"/>
        <w:ind w:left="120"/>
      </w:pPr>
      <w:r>
        <w:rPr>
          <w:rFonts w:ascii="Times New Roman" w:hAnsi="Times New Roman"/>
          <w:color w:val="000000"/>
        </w:rPr>
        <w:t>„მე ვაპირებ, რომ ხაზინაში დიდ მაგიას გამოვიყენებ. რა თქმა უნდა, „ნაჯირაც“ კი ვერ შეძლებს თავისი მაგიური ძალის დამალვას. მინდა, დემონები ხაზინიდან რაც შეიძლება შორს გავიწიო, რათა ვერაფერი შეამჩნიონ.“</w:t>
      </w:r>
    </w:p>
    <w:p w14:paraId="43DCC505" w14:textId="77777777" w:rsidR="0014565C" w:rsidRDefault="00000000">
      <w:pPr>
        <w:spacing w:before="269" w:after="269"/>
        <w:ind w:left="120"/>
      </w:pPr>
      <w:r>
        <w:rPr>
          <w:rFonts w:ascii="Times New Roman" w:hAnsi="Times New Roman"/>
          <w:color w:val="000000"/>
        </w:rPr>
        <w:t>მენომ თავი დახარა და ღრმა ფიქრებში ჩაეშვა.</w:t>
      </w:r>
    </w:p>
    <w:p w14:paraId="077F332A" w14:textId="77777777" w:rsidR="0014565C" w:rsidRDefault="00000000">
      <w:pPr>
        <w:spacing w:before="269" w:after="269"/>
        <w:ind w:left="120"/>
      </w:pPr>
      <w:r>
        <w:rPr>
          <w:rFonts w:ascii="Times New Roman" w:hAnsi="Times New Roman"/>
          <w:color w:val="000000"/>
        </w:rPr>
        <w:t>— ...ჩემი ამჟამინდელი თანამდებობით ბრძანებების გაცემა არ შემიძლია... რადგან ავოს დილჰევიამ ორი ათასი წლის წინანდელ დემონებს ამის გაკეთების უფლება მისცა...</w:t>
      </w:r>
    </w:p>
    <w:p w14:paraId="35DA8210" w14:textId="77777777" w:rsidR="0014565C" w:rsidRDefault="00000000">
      <w:pPr>
        <w:spacing w:before="269" w:after="269"/>
        <w:ind w:left="120"/>
      </w:pPr>
      <w:r>
        <w:rPr>
          <w:rFonts w:ascii="Times New Roman" w:hAnsi="Times New Roman"/>
          <w:color w:val="000000"/>
        </w:rPr>
        <w:t>„...არა, ჩვენ ერთი ვარიანტი გვაქვს“, - თქვა რივესტმა.</w:t>
      </w:r>
    </w:p>
    <w:p w14:paraId="1ABC754F" w14:textId="77777777" w:rsidR="0014565C" w:rsidRDefault="00000000">
      <w:pPr>
        <w:spacing w:before="269" w:after="269"/>
        <w:ind w:left="120"/>
      </w:pPr>
      <w:r>
        <w:rPr>
          <w:rFonts w:ascii="Times New Roman" w:hAnsi="Times New Roman"/>
          <w:color w:val="000000"/>
        </w:rPr>
        <w:t>მას რომ შევხედე, მის თვალებში მტკიცე გადაწყვეტილება დავინახე.</w:t>
      </w:r>
    </w:p>
    <w:p w14:paraId="4AED14D7" w14:textId="77777777" w:rsidR="0014565C" w:rsidRDefault="00000000">
      <w:pPr>
        <w:spacing w:before="269" w:after="269"/>
        <w:ind w:left="120"/>
      </w:pPr>
      <w:r>
        <w:rPr>
          <w:rFonts w:ascii="Times New Roman" w:hAnsi="Times New Roman"/>
          <w:color w:val="000000"/>
        </w:rPr>
        <w:t>- ჰმ, მესმის, რომ ეს ყველაზე მარტივი არ არის.</w:t>
      </w:r>
    </w:p>
    <w:p w14:paraId="04455E57" w14:textId="77777777" w:rsidR="0014565C" w:rsidRDefault="00000000">
      <w:pPr>
        <w:spacing w:before="269" w:after="269"/>
        <w:ind w:left="120"/>
      </w:pPr>
      <w:r>
        <w:rPr>
          <w:rFonts w:ascii="Times New Roman" w:hAnsi="Times New Roman"/>
          <w:color w:val="000000"/>
        </w:rPr>
        <w:lastRenderedPageBreak/>
        <w:t>მან თავი დაუქნია.</w:t>
      </w:r>
    </w:p>
    <w:p w14:paraId="7440E819" w14:textId="77777777" w:rsidR="0014565C" w:rsidRDefault="00000000">
      <w:pPr>
        <w:spacing w:before="269" w:after="269"/>
        <w:ind w:left="120"/>
      </w:pPr>
      <w:r>
        <w:rPr>
          <w:rFonts w:ascii="Times New Roman" w:hAnsi="Times New Roman"/>
          <w:color w:val="000000"/>
        </w:rPr>
        <w:t>— ...გამოიყენე ჩემზე შეტევის მაგია… რაც შეიძლება ძლიერი, რომ სამკურნალო მაგიას მისი დაძლევა არ შეეძლოს…</w:t>
      </w:r>
    </w:p>
    <w:p w14:paraId="791505A2" w14:textId="77777777" w:rsidR="0014565C" w:rsidRDefault="00000000">
      <w:pPr>
        <w:spacing w:before="269" w:after="269"/>
        <w:ind w:left="120"/>
      </w:pPr>
      <w:r>
        <w:rPr>
          <w:rFonts w:ascii="Times New Roman" w:hAnsi="Times New Roman"/>
          <w:color w:val="000000"/>
        </w:rPr>
        <w:t>მესმის. მისი მონდომება აღფრთოვანების ღირსია.</w:t>
      </w:r>
    </w:p>
    <w:p w14:paraId="3686101D" w14:textId="77777777" w:rsidR="0014565C" w:rsidRDefault="00000000">
      <w:pPr>
        <w:spacing w:before="269" w:after="269"/>
        <w:ind w:left="120"/>
      </w:pPr>
      <w:r>
        <w:rPr>
          <w:rFonts w:ascii="Times New Roman" w:hAnsi="Times New Roman"/>
          <w:color w:val="000000"/>
        </w:rPr>
        <w:t>- დამიჯერე, არასდროს განგიცდია ისეთი ტკივილი, როგორიც ახლა გექნება.</w:t>
      </w:r>
    </w:p>
    <w:p w14:paraId="5024F08A" w14:textId="77777777" w:rsidR="0014565C" w:rsidRDefault="00000000">
      <w:pPr>
        <w:spacing w:before="269" w:after="269"/>
        <w:ind w:left="120"/>
      </w:pPr>
      <w:r>
        <w:rPr>
          <w:rFonts w:ascii="Times New Roman" w:hAnsi="Times New Roman"/>
          <w:color w:val="000000"/>
        </w:rPr>
        <w:t>რივესტმა თავი დაუქნია.</w:t>
      </w:r>
    </w:p>
    <w:p w14:paraId="342CCD54" w14:textId="77777777" w:rsidR="0014565C" w:rsidRDefault="00000000">
      <w:pPr>
        <w:spacing w:before="269" w:after="269"/>
        <w:ind w:left="120"/>
      </w:pPr>
      <w:r>
        <w:rPr>
          <w:rFonts w:ascii="Times New Roman" w:hAnsi="Times New Roman"/>
          <w:color w:val="000000"/>
        </w:rPr>
        <w:t>— ...ამის გარეშე ჩვენ მათ ვერ მოვატყუებთ...</w:t>
      </w:r>
    </w:p>
    <w:p w14:paraId="35CDD846" w14:textId="77777777" w:rsidR="0014565C" w:rsidRDefault="00000000">
      <w:pPr>
        <w:spacing w:before="269" w:after="269"/>
        <w:ind w:left="120"/>
      </w:pPr>
      <w:r>
        <w:rPr>
          <w:rFonts w:ascii="Times New Roman" w:hAnsi="Times New Roman"/>
          <w:color w:val="000000"/>
        </w:rPr>
        <w:t>მენოს გავხედე.</w:t>
      </w:r>
    </w:p>
    <w:p w14:paraId="34EEB738" w14:textId="77777777" w:rsidR="0014565C" w:rsidRDefault="00000000">
      <w:pPr>
        <w:spacing w:before="269" w:after="269"/>
        <w:ind w:left="120"/>
      </w:pPr>
      <w:r>
        <w:rPr>
          <w:rFonts w:ascii="Times New Roman" w:hAnsi="Times New Roman"/>
          <w:color w:val="000000"/>
        </w:rPr>
        <w:t>- დარწმუნებული იყავი, არ შეგაცდენ და მის მონდომებას ფუჭად არ დავუშვებ.</w:t>
      </w:r>
    </w:p>
    <w:p w14:paraId="44F7A540" w14:textId="77777777" w:rsidR="0014565C" w:rsidRDefault="00000000">
      <w:pPr>
        <w:spacing w:before="269" w:after="269"/>
        <w:ind w:left="120"/>
      </w:pPr>
      <w:r>
        <w:rPr>
          <w:rFonts w:ascii="Times New Roman" w:hAnsi="Times New Roman"/>
          <w:color w:val="000000"/>
        </w:rPr>
        <w:t>- კარგად თქვი.</w:t>
      </w:r>
    </w:p>
    <w:p w14:paraId="6B8B7425" w14:textId="77777777" w:rsidR="0014565C" w:rsidRDefault="00000000">
      <w:pPr>
        <w:spacing w:before="269" w:after="269"/>
        <w:ind w:left="120"/>
      </w:pPr>
      <w:r>
        <w:rPr>
          <w:rFonts w:ascii="Times New Roman" w:hAnsi="Times New Roman"/>
          <w:color w:val="000000"/>
        </w:rPr>
        <w:t>ამის თქმის შემდეგ, თითის წვერით რივესტის მკერდის მარცხენა მხარეს შევეხე და ჯადოსნური ძალა ჩავასხი.</w:t>
      </w:r>
    </w:p>
    <w:p w14:paraId="5FF39EDC" w14:textId="77777777" w:rsidR="0014565C" w:rsidRDefault="00000000">
      <w:pPr>
        <w:spacing w:before="269" w:after="269"/>
        <w:ind w:left="120"/>
      </w:pPr>
      <w:r>
        <w:rPr>
          <w:rFonts w:ascii="Times New Roman" w:hAnsi="Times New Roman"/>
          <w:color w:val="000000"/>
        </w:rPr>
        <w:t>— …აჰ…</w:t>
      </w:r>
    </w:p>
    <w:p w14:paraId="20223BA9" w14:textId="77777777" w:rsidR="0014565C" w:rsidRDefault="00000000">
      <w:pPr>
        <w:spacing w:before="269" w:after="269"/>
        <w:ind w:left="120"/>
      </w:pPr>
      <w:r>
        <w:rPr>
          <w:rFonts w:ascii="Times New Roman" w:hAnsi="Times New Roman"/>
          <w:color w:val="000000"/>
        </w:rPr>
        <w:t>- „დეგზუზეგდო“.</w:t>
      </w:r>
    </w:p>
    <w:p w14:paraId="5C577EC9" w14:textId="77777777" w:rsidR="0014565C" w:rsidRDefault="00000000">
      <w:pPr>
        <w:spacing w:before="269" w:after="269"/>
        <w:ind w:left="120"/>
      </w:pPr>
      <w:r>
        <w:rPr>
          <w:rFonts w:ascii="Times New Roman" w:hAnsi="Times New Roman"/>
          <w:color w:val="000000"/>
        </w:rPr>
        <w:t>როგორც კი მის სხეულზე ჯადოსნური წრე დავხატე, რივესტის კისერზე მუქი გველის ფორმის ნიშანი გაჩნდა. მან უკიდურესად აგრესიულად დაიწყო მოქმედება, თითქოს მის შეჭმას ცდილობდა.</w:t>
      </w:r>
    </w:p>
    <w:p w14:paraId="23A7CE4C" w14:textId="77777777" w:rsidR="0014565C" w:rsidRDefault="00000000">
      <w:pPr>
        <w:spacing w:before="269" w:after="269"/>
        <w:ind w:left="120"/>
      </w:pPr>
      <w:r>
        <w:rPr>
          <w:rFonts w:ascii="Times New Roman" w:hAnsi="Times New Roman"/>
          <w:color w:val="000000"/>
        </w:rPr>
        <w:t>- აა... აჰ... ღმ... ა-ა-ა-ა-ა-ა-ა!!..</w:t>
      </w:r>
    </w:p>
    <w:p w14:paraId="77A1F4F3" w14:textId="77777777" w:rsidR="0014565C" w:rsidRDefault="00000000">
      <w:pPr>
        <w:spacing w:before="269" w:after="269"/>
        <w:ind w:left="120"/>
      </w:pPr>
      <w:r>
        <w:rPr>
          <w:rFonts w:ascii="Times New Roman" w:hAnsi="Times New Roman"/>
          <w:color w:val="000000"/>
        </w:rPr>
        <w:t>- მისი ძალა შევამცირე, რომ არ მომკვდარიყავი.</w:t>
      </w:r>
    </w:p>
    <w:p w14:paraId="1B3F0916" w14:textId="77777777" w:rsidR="0014565C" w:rsidRDefault="00000000">
      <w:pPr>
        <w:spacing w:before="269" w:after="269"/>
        <w:ind w:left="120"/>
      </w:pPr>
      <w:r>
        <w:rPr>
          <w:rFonts w:ascii="Times New Roman" w:hAnsi="Times New Roman"/>
          <w:color w:val="000000"/>
        </w:rPr>
        <w:t>კიდევ ერთი ჯადოსნური წრე დავხატე და მასში ჯადოსნური ძალა გავუშვი. ნახშირისფერი მზე გამოჩნდა, რომელიც რივესტის სხეულს შავ ცეცხლში წვავდა და მთლიანად შთანთქავდა.</w:t>
      </w:r>
    </w:p>
    <w:p w14:paraId="5C4C5FBE" w14:textId="77777777" w:rsidR="0014565C" w:rsidRDefault="00000000">
      <w:pPr>
        <w:spacing w:before="269" w:after="269"/>
        <w:ind w:left="120"/>
      </w:pPr>
      <w:r>
        <w:rPr>
          <w:rFonts w:ascii="Times New Roman" w:hAnsi="Times New Roman"/>
          <w:color w:val="000000"/>
        </w:rPr>
        <w:t>- უ-ა-ა-ა-ა-ა-ა-ა-ა-ა-ა-ა-ა-ა-ა-ა-ა-ა-ა-ა!!!</w:t>
      </w:r>
    </w:p>
    <w:p w14:paraId="7901D230" w14:textId="77777777" w:rsidR="0014565C" w:rsidRDefault="00000000">
      <w:pPr>
        <w:spacing w:before="269" w:after="269"/>
        <w:ind w:left="120"/>
      </w:pPr>
      <w:r>
        <w:rPr>
          <w:rFonts w:ascii="Times New Roman" w:hAnsi="Times New Roman"/>
          <w:color w:val="000000"/>
        </w:rPr>
        <w:t>ის მაშინვე იატაკზე დაეცა. გარედან საკმაოდ ძლიერად იყო შემწვარი, რა თქმა უნდა, მაგრამ ცოცხალი დარჩა, თუმცა ძლივს. თეორიულად, მისი ყველა ძვალი ნაკვერჩხლად უნდა ქცეულიყო.</w:t>
      </w:r>
    </w:p>
    <w:p w14:paraId="55E9774B" w14:textId="77777777" w:rsidR="0014565C" w:rsidRDefault="00000000">
      <w:pPr>
        <w:spacing w:before="269" w:after="269"/>
        <w:ind w:left="120"/>
      </w:pPr>
      <w:r>
        <w:rPr>
          <w:rFonts w:ascii="Times New Roman" w:hAnsi="Times New Roman"/>
          <w:color w:val="000000"/>
        </w:rPr>
        <w:lastRenderedPageBreak/>
        <w:t>მაშინვე ვიღაცის ნაბიჯების ხმა გავიგე. „რეინელი“ გამოვიყენე და ისევ დავმალე. მხოლოდ ძლივს ცოცხლები რივესტი და მენო ჩანდნენ.</w:t>
      </w:r>
    </w:p>
    <w:p w14:paraId="78925BD3" w14:textId="77777777" w:rsidR="0014565C" w:rsidRDefault="00000000">
      <w:pPr>
        <w:spacing w:before="269" w:after="269"/>
        <w:ind w:left="120"/>
      </w:pPr>
      <w:r>
        <w:rPr>
          <w:rFonts w:ascii="Times New Roman" w:hAnsi="Times New Roman"/>
          <w:color w:val="000000"/>
        </w:rPr>
        <w:t>„რა მოხდა?!“ იკითხა დაბრუნებულმა რუშემ.</w:t>
      </w:r>
    </w:p>
    <w:p w14:paraId="21D996DB" w14:textId="77777777" w:rsidR="0014565C" w:rsidRDefault="00000000">
      <w:pPr>
        <w:spacing w:before="269" w:after="269"/>
        <w:ind w:left="120"/>
      </w:pPr>
      <w:r>
        <w:rPr>
          <w:rFonts w:ascii="Times New Roman" w:hAnsi="Times New Roman"/>
          <w:color w:val="000000"/>
        </w:rPr>
        <w:t>მენომ რივესტს სამკურნალო მაგია გამოსცა და უთხრა:</w:t>
      </w:r>
    </w:p>
    <w:p w14:paraId="337D03EF" w14:textId="77777777" w:rsidR="0014565C" w:rsidRDefault="00000000">
      <w:pPr>
        <w:spacing w:before="269" w:after="269"/>
        <w:ind w:left="120"/>
      </w:pPr>
      <w:r>
        <w:rPr>
          <w:rFonts w:ascii="Times New Roman" w:hAnsi="Times New Roman"/>
          <w:color w:val="000000"/>
        </w:rPr>
        <w:t>— ...მომხდარები... ანოს ვოლდიგოდი და... მისი ხელქვეითები ზედა სართულებისკენ მიემართებიან!..</w:t>
      </w:r>
    </w:p>
    <w:p w14:paraId="5E0CC063" w14:textId="77777777" w:rsidR="0014565C" w:rsidRDefault="00000000">
      <w:pPr>
        <w:spacing w:before="269" w:after="269"/>
        <w:ind w:left="120"/>
      </w:pPr>
      <w:r>
        <w:rPr>
          <w:rFonts w:ascii="Times New Roman" w:hAnsi="Times New Roman"/>
          <w:color w:val="000000"/>
        </w:rPr>
        <w:t>რუშე რივესტთან მივარდა და ჯადოსნური თვალებით შეხედა.</w:t>
      </w:r>
    </w:p>
    <w:p w14:paraId="2A3D8AA1" w14:textId="77777777" w:rsidR="0014565C" w:rsidRDefault="00000000">
      <w:pPr>
        <w:spacing w:before="269" w:after="269"/>
        <w:ind w:left="120"/>
      </w:pPr>
      <w:r>
        <w:rPr>
          <w:rFonts w:ascii="Times New Roman" w:hAnsi="Times New Roman"/>
          <w:color w:val="000000"/>
        </w:rPr>
        <w:t>— ...წყევლა იმდენად ძლიერია, რომ სამკურნალო მაგიით არ ქრება... როგორც ჩანს, ეს ნამდვილად ის არის... — შემდეგ მან თავის ქვეშევრდომებს „ლიქსი“ გაუგზავნა: — ყველა დანაყოფს, ანოს ვოლდიგოდი დუნდულიდან შემოიჭრა. მისი სამიზნე ლორდი ავოს დილჰევიაა, ამიტომ ის წინ უნდა მიემართებოდეს. მოძებნეთ ყოველი კუთხე-კუნჭული!</w:t>
      </w:r>
    </w:p>
    <w:p w14:paraId="15FC1536" w14:textId="77777777" w:rsidR="0014565C" w:rsidRDefault="00000000">
      <w:pPr>
        <w:spacing w:before="269" w:after="269"/>
        <w:ind w:left="120"/>
      </w:pPr>
      <w:r>
        <w:rPr>
          <w:rFonts w:ascii="Times New Roman" w:hAnsi="Times New Roman"/>
          <w:color w:val="000000"/>
        </w:rPr>
        <w:t>რუშე მაშინვე გაიქცა.</w:t>
      </w:r>
    </w:p>
    <w:p w14:paraId="02C6807A" w14:textId="77777777" w:rsidR="0014565C" w:rsidRDefault="00000000">
      <w:pPr>
        <w:spacing w:before="269" w:after="269"/>
        <w:ind w:left="120"/>
      </w:pPr>
      <w:r>
        <w:rPr>
          <w:rFonts w:ascii="Times New Roman" w:hAnsi="Times New Roman"/>
          <w:color w:val="000000"/>
        </w:rPr>
        <w:t>- ეს შენც გეხება. წავიდეთ, მოგვიანებით აღვადგენთ!</w:t>
      </w:r>
    </w:p>
    <w:p w14:paraId="143B8338" w14:textId="77777777" w:rsidR="0014565C" w:rsidRDefault="00000000">
      <w:pPr>
        <w:spacing w:before="269" w:after="269"/>
        <w:ind w:left="120"/>
      </w:pPr>
      <w:r>
        <w:rPr>
          <w:rFonts w:ascii="Times New Roman" w:hAnsi="Times New Roman"/>
          <w:color w:val="000000"/>
        </w:rPr>
        <w:t>— ...მესმის!..</w:t>
      </w:r>
    </w:p>
    <w:p w14:paraId="4A25A5FB" w14:textId="77777777" w:rsidR="0014565C" w:rsidRDefault="00000000">
      <w:pPr>
        <w:spacing w:before="269" w:after="269"/>
        <w:ind w:left="120"/>
      </w:pPr>
      <w:r>
        <w:rPr>
          <w:rFonts w:ascii="Times New Roman" w:hAnsi="Times New Roman"/>
          <w:color w:val="000000"/>
        </w:rPr>
        <w:t>რუშესა და მისი ხელქვეითების შემდეგ, მენო ამ ოთახიდან გავიდა. მე მჯერა, რომ მას სურს დაუყოვნებლივ დაადასტუროს იმ სამი სამიზნის ადგილმდებარეობა, რომლებიც მე მჭირდება.</w:t>
      </w:r>
    </w:p>
    <w:p w14:paraId="215D663A" w14:textId="77777777" w:rsidR="0014565C" w:rsidRDefault="00000000">
      <w:pPr>
        <w:spacing w:before="269" w:after="269"/>
        <w:ind w:left="120"/>
      </w:pPr>
      <w:r>
        <w:rPr>
          <w:rFonts w:ascii="Times New Roman" w:hAnsi="Times New Roman"/>
          <w:color w:val="000000"/>
        </w:rPr>
        <w:t>„ჯერ ვერ მოგიშუშებ ჭრილობებს“, - ვუთხარი რივესტს და რეინელი გამოვრთე.</w:t>
      </w:r>
    </w:p>
    <w:p w14:paraId="172782F5" w14:textId="77777777" w:rsidR="0014565C" w:rsidRDefault="00000000">
      <w:pPr>
        <w:spacing w:before="269" w:after="269"/>
        <w:ind w:left="120"/>
      </w:pPr>
      <w:r>
        <w:rPr>
          <w:rFonts w:ascii="Times New Roman" w:hAnsi="Times New Roman"/>
          <w:color w:val="000000"/>
        </w:rPr>
        <w:t>თუ ის განიკურნება და რუშე მოულოდნელად აქ დაბრუნდება, ეს საეჭვოდ გამოიყურება.</w:t>
      </w:r>
    </w:p>
    <w:p w14:paraId="61D7BA35" w14:textId="77777777" w:rsidR="0014565C" w:rsidRDefault="00000000">
      <w:pPr>
        <w:spacing w:before="269" w:after="269"/>
        <w:ind w:left="120"/>
      </w:pPr>
      <w:r>
        <w:rPr>
          <w:rFonts w:ascii="Times New Roman" w:hAnsi="Times New Roman"/>
          <w:color w:val="000000"/>
        </w:rPr>
        <w:t>— ...უჰ... ა-ა...უჰ... — რივესტი გამოძვრა.</w:t>
      </w:r>
    </w:p>
    <w:p w14:paraId="2C0F6EDA" w14:textId="77777777" w:rsidR="0014565C" w:rsidRDefault="00000000">
      <w:pPr>
        <w:spacing w:before="269" w:after="269"/>
        <w:ind w:left="120"/>
      </w:pPr>
      <w:r>
        <w:rPr>
          <w:rFonts w:ascii="Times New Roman" w:hAnsi="Times New Roman"/>
          <w:color w:val="000000"/>
        </w:rPr>
        <w:t>როგორც ჩანს, ძლივს ლაპარაკობდა.</w:t>
      </w:r>
    </w:p>
    <w:p w14:paraId="671C74BD" w14:textId="77777777" w:rsidR="0014565C" w:rsidRDefault="00000000">
      <w:pPr>
        <w:spacing w:before="269" w:after="269"/>
        <w:ind w:left="120"/>
      </w:pPr>
      <w:r>
        <w:rPr>
          <w:rFonts w:ascii="Times New Roman" w:hAnsi="Times New Roman"/>
          <w:color w:val="000000"/>
        </w:rPr>
        <w:t>„გაკვირვებული ვარ, რომ თქვენ, როგორც იმპერიული ოჯახის წევრი, დემერას გავლენის ქვეშ არ მოექცეთ.“</w:t>
      </w:r>
    </w:p>
    <w:p w14:paraId="49B764CE" w14:textId="77777777" w:rsidR="0014565C" w:rsidRDefault="00000000">
      <w:pPr>
        <w:spacing w:before="269" w:after="269"/>
        <w:ind w:left="120"/>
      </w:pPr>
      <w:r>
        <w:rPr>
          <w:rFonts w:ascii="Times New Roman" w:hAnsi="Times New Roman"/>
          <w:color w:val="000000"/>
        </w:rPr>
        <w:t>რივესტმა ჯერ არ უნდა იცოდეს, რომ მე ნამდვილი დემონების მბრძანებელი ვარ. და მაინც უარი თქვა ავოს დილჰევიას მსახურებაზე.</w:t>
      </w:r>
    </w:p>
    <w:p w14:paraId="1BA30D21" w14:textId="77777777" w:rsidR="0014565C" w:rsidRDefault="00000000">
      <w:pPr>
        <w:spacing w:before="269" w:after="269"/>
        <w:ind w:left="120"/>
      </w:pPr>
      <w:r>
        <w:rPr>
          <w:rFonts w:ascii="Times New Roman" w:hAnsi="Times New Roman"/>
          <w:color w:val="000000"/>
        </w:rPr>
        <w:t>„განა დემონთა მბრძანებლის, ტირანის პრინციპების ერთგული არ იყავი?“ ვკითხე და მის გვერდით დავიჩოქე.</w:t>
      </w:r>
    </w:p>
    <w:p w14:paraId="593B59BE" w14:textId="77777777" w:rsidR="0014565C" w:rsidRDefault="00000000">
      <w:pPr>
        <w:spacing w:before="269" w:after="269"/>
        <w:ind w:left="120"/>
      </w:pPr>
      <w:r>
        <w:rPr>
          <w:rFonts w:ascii="Times New Roman" w:hAnsi="Times New Roman"/>
          <w:color w:val="000000"/>
        </w:rPr>
        <w:lastRenderedPageBreak/>
        <w:t>— ...სწორედ ამიტომ არ მოვხვდი... ავოს დილჰევიამ ჩემი გუნდის წევრები და თანაკლასელები ტვინი გამორეცხა ან მაგიური ძალის წყაროდ აქცია... — თქვა რივესტმა მტკიცე რწმენით ხმაში. — ...დემონთა მბრძანებელი ტირანი, რომლისაც მე მწამდა, ის იყო, ვინც ძალაუფლება მოიპოვა სუსტების დასაცავად... ის, ვინც ამ ძალაუფლებას სუსტებს უზიარებდა... ხოლო მას, ვინც თავის თანამემამულეებს ძალაუფლების წყაროდ იყენებს მხოლოდ იმიტომ, რომ ისინი ნახევარჯიშები არიან, არ აქვს უფლება, დემონთა მბრძანებელი ტირანი ეწოდოს... ის მსოფლიოში ყველაზე კეთილშობილი იყო და ყოველთვის სუსტების მხარეს იდგა...</w:t>
      </w:r>
    </w:p>
    <w:p w14:paraId="54EEB50D" w14:textId="77777777" w:rsidR="0014565C" w:rsidRDefault="00000000">
      <w:pPr>
        <w:spacing w:before="269" w:after="269"/>
        <w:ind w:left="120"/>
      </w:pPr>
      <w:r>
        <w:rPr>
          <w:rFonts w:ascii="Times New Roman" w:hAnsi="Times New Roman"/>
          <w:color w:val="000000"/>
        </w:rPr>
        <w:t>მძიმედ სუნთქავდა, გაფანტული მზერით მიყურებდა.</w:t>
      </w:r>
    </w:p>
    <w:p w14:paraId="64A48432" w14:textId="77777777" w:rsidR="0014565C" w:rsidRDefault="00000000">
      <w:pPr>
        <w:spacing w:before="269" w:after="269"/>
        <w:ind w:left="120"/>
      </w:pPr>
      <w:r>
        <w:rPr>
          <w:rFonts w:ascii="Times New Roman" w:hAnsi="Times New Roman"/>
          <w:color w:val="000000"/>
        </w:rPr>
        <w:t>— ...ავოს დილჰევია... დემონი, რომელიც ასე სასტიკად იქცევა, არ შეიძლება იყოს ჩვენი... წინაპარი!.. — წუწუნებდა რივესტი, თითქოს საკუთარი სხეულიდან სისხლს აფურთხებდა, ნახევრად სასიკვდილოდ დაჭრილი.</w:t>
      </w:r>
    </w:p>
    <w:p w14:paraId="16704F27" w14:textId="77777777" w:rsidR="0014565C" w:rsidRDefault="00000000">
      <w:pPr>
        <w:spacing w:before="269" w:after="269"/>
        <w:ind w:left="120"/>
      </w:pPr>
      <w:r>
        <w:rPr>
          <w:rFonts w:ascii="Times New Roman" w:hAnsi="Times New Roman"/>
          <w:color w:val="000000"/>
        </w:rPr>
        <w:t>მის თვალებში ძლიერი რისხვა იკითხებოდა ავოს დილჰევიას მიმართ.</w:t>
      </w:r>
    </w:p>
    <w:p w14:paraId="6D994E9A" w14:textId="77777777" w:rsidR="0014565C" w:rsidRDefault="00000000">
      <w:pPr>
        <w:spacing w:before="269" w:after="269"/>
        <w:ind w:left="120"/>
      </w:pPr>
      <w:r>
        <w:rPr>
          <w:rFonts w:ascii="Times New Roman" w:hAnsi="Times New Roman"/>
          <w:color w:val="000000"/>
        </w:rPr>
        <w:t>— ... ან ... ვცდები? ..</w:t>
      </w:r>
    </w:p>
    <w:p w14:paraId="2D695611" w14:textId="77777777" w:rsidR="0014565C" w:rsidRDefault="00000000">
      <w:pPr>
        <w:spacing w:before="269" w:after="269"/>
        <w:ind w:left="120"/>
      </w:pPr>
      <w:r>
        <w:rPr>
          <w:rFonts w:ascii="Times New Roman" w:hAnsi="Times New Roman"/>
          <w:color w:val="000000"/>
        </w:rPr>
        <w:t>- შესაძლოა. ყველა ეს ავოს დილჰევია ვერაფერს გახდის, თუნდაც ჩემთვის, უვარგისისთვის. დავამტკიცებ, რომ ის თაღლითია.</w:t>
      </w:r>
    </w:p>
    <w:p w14:paraId="3D17A836" w14:textId="77777777" w:rsidR="0014565C" w:rsidRDefault="00000000">
      <w:pPr>
        <w:spacing w:before="269" w:after="269"/>
        <w:ind w:left="120"/>
      </w:pPr>
      <w:r>
        <w:rPr>
          <w:rFonts w:ascii="Times New Roman" w:hAnsi="Times New Roman"/>
          <w:color w:val="000000"/>
        </w:rPr>
        <w:t>რივესტმა ოდნავ გაიღიმა, მაგრამ შემდეგ ტკივილისგან იყვირა და გაშეშდა.</w:t>
      </w:r>
    </w:p>
    <w:p w14:paraId="4F9CF7E2" w14:textId="77777777" w:rsidR="0014565C" w:rsidRDefault="00000000">
      <w:pPr>
        <w:spacing w:before="269" w:after="269"/>
        <w:ind w:left="120"/>
      </w:pPr>
      <w:r>
        <w:rPr>
          <w:rFonts w:ascii="Times New Roman" w:hAnsi="Times New Roman"/>
          <w:color w:val="000000"/>
        </w:rPr>
        <w:t>— …ღმ…ა-აჰ…</w:t>
      </w:r>
    </w:p>
    <w:p w14:paraId="53DE71E4" w14:textId="77777777" w:rsidR="0014565C" w:rsidRDefault="00000000">
      <w:pPr>
        <w:spacing w:before="269" w:after="269"/>
        <w:ind w:left="120"/>
      </w:pPr>
      <w:r>
        <w:rPr>
          <w:rFonts w:ascii="Times New Roman" w:hAnsi="Times New Roman"/>
          <w:color w:val="000000"/>
        </w:rPr>
        <w:t>ის სულ უფრო და უფრო ძაბავდა სხეულს, შემდეგ კი დასუსტდა, თითქოს გონება დაკარგა. ეს ძლიერი წყევლაა. კოშმარები განაგრძობენ მის ტანჯვას, მაშინაც კი, თუ გონებას დაკარგავს.</w:t>
      </w:r>
    </w:p>
    <w:p w14:paraId="17C41B09" w14:textId="77777777" w:rsidR="0014565C" w:rsidRDefault="00000000">
      <w:pPr>
        <w:spacing w:before="269" w:after="269"/>
        <w:ind w:left="120"/>
      </w:pPr>
      <w:r>
        <w:rPr>
          <w:rFonts w:ascii="Times New Roman" w:hAnsi="Times New Roman"/>
          <w:color w:val="000000"/>
        </w:rPr>
        <w:t>მაგრამ ახლა მას ვერაფერს ვუშველი. ავდექი და ხაზინისკენ გავემართე.</w:t>
      </w:r>
    </w:p>
    <w:p w14:paraId="594DEEA0" w14:textId="77777777" w:rsidR="0014565C" w:rsidRDefault="00000000">
      <w:pPr>
        <w:spacing w:before="269" w:after="269"/>
        <w:ind w:left="120"/>
      </w:pPr>
      <w:r>
        <w:rPr>
          <w:rFonts w:ascii="Times New Roman" w:hAnsi="Times New Roman"/>
          <w:color w:val="000000"/>
        </w:rPr>
        <w:t>— ...პატივცემულო... დემონთა მბრძანებელო... — რივესტის ხმა გაისმა, თითქოს ბოდვაში იყო.</w:t>
      </w:r>
    </w:p>
    <w:p w14:paraId="1DC85F79" w14:textId="77777777" w:rsidR="0014565C" w:rsidRDefault="00000000">
      <w:pPr>
        <w:spacing w:before="269" w:after="269"/>
        <w:ind w:left="120"/>
      </w:pPr>
      <w:r>
        <w:rPr>
          <w:rFonts w:ascii="Times New Roman" w:hAnsi="Times New Roman"/>
          <w:color w:val="000000"/>
        </w:rPr>
        <w:t>ეს დემონთა მბრძანებლისადმი მიმართვა იყო, რომლისაც ის სწამდა, თუ...</w:t>
      </w:r>
    </w:p>
    <w:p w14:paraId="2B03554A" w14:textId="77777777" w:rsidR="0014565C" w:rsidRDefault="00000000">
      <w:pPr>
        <w:spacing w:before="269" w:after="269"/>
        <w:ind w:left="120"/>
      </w:pPr>
      <w:r>
        <w:rPr>
          <w:rFonts w:ascii="Times New Roman" w:hAnsi="Times New Roman"/>
          <w:color w:val="000000"/>
        </w:rPr>
        <w:t>— ...გთხოვთ... დაამსხვრიოთ... თაღლითი და... გადაარჩინეთ ჩემი... კლასელები...</w:t>
      </w:r>
    </w:p>
    <w:p w14:paraId="39EBB16E" w14:textId="77777777" w:rsidR="0014565C" w:rsidRDefault="00000000">
      <w:pPr>
        <w:spacing w:before="269" w:after="269"/>
        <w:ind w:left="120"/>
      </w:pPr>
      <w:r>
        <w:rPr>
          <w:rFonts w:ascii="Times New Roman" w:hAnsi="Times New Roman"/>
          <w:color w:val="000000"/>
        </w:rPr>
        <w:t>„მე მომეცი. შენს სურვილს შევასრულებ“, - ვუპასუხე და მხარზე გადავბრუნდი.</w:t>
      </w:r>
    </w:p>
    <w:p w14:paraId="22028F9F" w14:textId="77777777" w:rsidR="0014565C" w:rsidRDefault="00000000">
      <w:pPr>
        <w:pStyle w:val="Heading2"/>
        <w:pageBreakBefore/>
        <w:spacing w:before="180" w:after="180"/>
        <w:ind w:left="120"/>
      </w:pPr>
      <w:bookmarkStart w:id="6" w:name="_Toc199672029"/>
      <w:r>
        <w:rPr>
          <w:rFonts w:ascii="Times New Roman" w:hAnsi="Times New Roman"/>
          <w:color w:val="000000"/>
          <w:sz w:val="33"/>
        </w:rPr>
        <w:lastRenderedPageBreak/>
        <w:t>§ 43. 2000 წლის წინ გამოსაძიებელი საქმე</w:t>
      </w:r>
      <w:bookmarkEnd w:id="6"/>
    </w:p>
    <w:p w14:paraId="574C8540" w14:textId="77777777" w:rsidR="0014565C" w:rsidRDefault="00000000">
      <w:pPr>
        <w:spacing w:before="269" w:after="269"/>
        <w:ind w:left="120"/>
      </w:pPr>
      <w:r>
        <w:rPr>
          <w:rFonts w:ascii="Times New Roman" w:hAnsi="Times New Roman"/>
          <w:color w:val="000000"/>
        </w:rPr>
        <w:t>კარი შევაღე, რომელიც ადვილად შეიძლებოდა გიგანტში აგვერიებინა და ჩუმად გავაღე. მის უკან ფართო ოთახი დავინახე დუნდულის საკურთხევლით.</w:t>
      </w:r>
    </w:p>
    <w:p w14:paraId="2DA0D4D3" w14:textId="77777777" w:rsidR="0014565C" w:rsidRDefault="00000000">
      <w:pPr>
        <w:spacing w:before="269" w:after="269"/>
        <w:ind w:left="120"/>
      </w:pPr>
      <w:r>
        <w:rPr>
          <w:rFonts w:ascii="Times New Roman" w:hAnsi="Times New Roman"/>
          <w:color w:val="000000"/>
        </w:rPr>
        <w:t>- ჰმ, როგორც ჩანს, ყველა წასულია.</w:t>
      </w:r>
    </w:p>
    <w:p w14:paraId="0E115DB3" w14:textId="77777777" w:rsidR="0014565C" w:rsidRDefault="00000000">
      <w:pPr>
        <w:spacing w:before="269" w:after="269"/>
        <w:ind w:left="120"/>
      </w:pPr>
      <w:r>
        <w:rPr>
          <w:rFonts w:ascii="Times New Roman" w:hAnsi="Times New Roman"/>
          <w:color w:val="000000"/>
        </w:rPr>
        <w:t>გზად არც ერთი დემონი მცველი არ შემხვედრია. ალბათ ყველა ზედა სართულებზე მეძებს. რადგან იციან, რომ ჩემი სამიზნე ავოს დილჰევიაა, არ აქვთ მიზეზი, რომ იმ სართულზე ქვემოთ ჩავიდნენ, სადაც მე გამოვჩნდი.</w:t>
      </w:r>
    </w:p>
    <w:p w14:paraId="4B445499" w14:textId="77777777" w:rsidR="0014565C" w:rsidRDefault="00000000">
      <w:pPr>
        <w:spacing w:before="269" w:after="269"/>
        <w:ind w:left="120"/>
      </w:pPr>
      <w:r>
        <w:rPr>
          <w:rFonts w:ascii="Times New Roman" w:hAnsi="Times New Roman"/>
          <w:color w:val="000000"/>
        </w:rPr>
        <w:t>საკურთხევლის ოთახის გვერდითა კარი გავაღე და ხაზინაში შევედი.</w:t>
      </w:r>
    </w:p>
    <w:p w14:paraId="176E50BE" w14:textId="77777777" w:rsidR="0014565C" w:rsidRDefault="00000000">
      <w:pPr>
        <w:spacing w:before="269" w:after="269"/>
        <w:ind w:left="120"/>
      </w:pPr>
      <w:r>
        <w:rPr>
          <w:rFonts w:ascii="Times New Roman" w:hAnsi="Times New Roman"/>
          <w:color w:val="000000"/>
        </w:rPr>
        <w:t>„თქვი, რომ დიდ მაგიას გამოიყენებდი. ზუსტად რა გქონდა მხედველობაში?“ გაკვირვებულმა იკითხა საშამ.</w:t>
      </w:r>
    </w:p>
    <w:p w14:paraId="7E1C56B8" w14:textId="77777777" w:rsidR="0014565C" w:rsidRDefault="00000000">
      <w:pPr>
        <w:spacing w:before="269" w:after="269"/>
        <w:ind w:left="120"/>
      </w:pPr>
      <w:r>
        <w:rPr>
          <w:rFonts w:ascii="Times New Roman" w:hAnsi="Times New Roman"/>
          <w:color w:val="000000"/>
        </w:rPr>
        <w:t>- რას ამბობ, უბრალოდ რაღაცის გარკვევა მინდა.</w:t>
      </w:r>
    </w:p>
    <w:p w14:paraId="2037DEE9" w14:textId="77777777" w:rsidR="0014565C" w:rsidRDefault="00000000">
      <w:pPr>
        <w:spacing w:before="269" w:after="269"/>
        <w:ind w:left="120"/>
      </w:pPr>
      <w:r>
        <w:rPr>
          <w:rFonts w:ascii="Times New Roman" w:hAnsi="Times New Roman"/>
          <w:color w:val="000000"/>
        </w:rPr>
        <w:t>- ეს ჩვენს აქ მოსვლამდე თქვი. კონკრეტულად რა გინდა გაიგო ასეთ ადგილას?</w:t>
      </w:r>
    </w:p>
    <w:p w14:paraId="1A6F531C" w14:textId="77777777" w:rsidR="0014565C" w:rsidRDefault="00000000">
      <w:pPr>
        <w:spacing w:before="269" w:after="269"/>
        <w:ind w:left="120"/>
      </w:pPr>
      <w:r>
        <w:rPr>
          <w:rFonts w:ascii="Times New Roman" w:hAnsi="Times New Roman"/>
          <w:color w:val="000000"/>
        </w:rPr>
        <w:t>— პირველ რიგში, იმის შესახებ, თუ რატომ გარდაიცვალა რენოს დიდი სული.</w:t>
      </w:r>
    </w:p>
    <w:p w14:paraId="3BD41112" w14:textId="77777777" w:rsidR="0014565C" w:rsidRDefault="00000000">
      <w:pPr>
        <w:spacing w:before="269" w:after="269"/>
        <w:ind w:left="120"/>
      </w:pPr>
      <w:r>
        <w:rPr>
          <w:rFonts w:ascii="Times New Roman" w:hAnsi="Times New Roman"/>
          <w:color w:val="000000"/>
        </w:rPr>
        <w:t>ლინამ, რომელიც ცარიელ ხაზინას უყურებდა, მე შემომხედა.</w:t>
      </w:r>
    </w:p>
    <w:p w14:paraId="519FA658" w14:textId="77777777" w:rsidR="0014565C" w:rsidRDefault="00000000">
      <w:pPr>
        <w:spacing w:before="269" w:after="269"/>
        <w:ind w:left="120"/>
      </w:pPr>
      <w:r>
        <w:rPr>
          <w:rFonts w:ascii="Times New Roman" w:hAnsi="Times New Roman"/>
          <w:color w:val="000000"/>
        </w:rPr>
        <w:t>— მეორეც, იმის შესახებ, თუ რა დაემართა სულიერ მეფეს, სავარაუდოდ, ცოდვას.</w:t>
      </w:r>
    </w:p>
    <w:p w14:paraId="74BD70C2" w14:textId="77777777" w:rsidR="0014565C" w:rsidRDefault="00000000">
      <w:pPr>
        <w:spacing w:before="269" w:after="269"/>
        <w:ind w:left="120"/>
      </w:pPr>
      <w:r>
        <w:rPr>
          <w:rFonts w:ascii="Times New Roman" w:hAnsi="Times New Roman"/>
          <w:color w:val="000000"/>
        </w:rPr>
        <w:t>ჩემს სიტყვებზე პასუხად, ლინამ მუშტები მაგრად შეკრა.</w:t>
      </w:r>
    </w:p>
    <w:p w14:paraId="229BA6CF" w14:textId="77777777" w:rsidR="0014565C" w:rsidRDefault="00000000">
      <w:pPr>
        <w:spacing w:before="269" w:after="269"/>
        <w:ind w:left="120"/>
      </w:pPr>
      <w:r>
        <w:rPr>
          <w:rFonts w:ascii="Times New Roman" w:hAnsi="Times New Roman"/>
          <w:color w:val="000000"/>
        </w:rPr>
        <w:t>— და ბოლოს, იმის შესახებ, თუ როგორ დაიბადა მიშა.</w:t>
      </w:r>
    </w:p>
    <w:p w14:paraId="485B0F11" w14:textId="77777777" w:rsidR="0014565C" w:rsidRDefault="00000000">
      <w:pPr>
        <w:spacing w:before="269" w:after="269"/>
        <w:ind w:left="120"/>
      </w:pPr>
      <w:r>
        <w:rPr>
          <w:rFonts w:ascii="Times New Roman" w:hAnsi="Times New Roman"/>
          <w:color w:val="000000"/>
        </w:rPr>
        <w:t>ელეონორამ თავი ასწია, თითქოს ღრმა ფიქრებში იყო ჩაფლული.</w:t>
      </w:r>
    </w:p>
    <w:p w14:paraId="685DDE08" w14:textId="77777777" w:rsidR="0014565C" w:rsidRDefault="00000000">
      <w:pPr>
        <w:spacing w:before="269" w:after="269"/>
        <w:ind w:left="120"/>
      </w:pPr>
      <w:r>
        <w:rPr>
          <w:rFonts w:ascii="Times New Roman" w:hAnsi="Times New Roman"/>
          <w:color w:val="000000"/>
        </w:rPr>
        <w:t>- მმმ, მაგრამ უფრო ზუსტად? რას გულისხმობ?</w:t>
      </w:r>
    </w:p>
    <w:p w14:paraId="741BD775" w14:textId="77777777" w:rsidR="0014565C" w:rsidRDefault="00000000">
      <w:pPr>
        <w:spacing w:before="269" w:after="269"/>
        <w:ind w:left="120"/>
      </w:pPr>
      <w:r>
        <w:rPr>
          <w:rFonts w:ascii="Times New Roman" w:hAnsi="Times New Roman"/>
          <w:color w:val="000000"/>
        </w:rPr>
        <w:t>— სავარაუდოდ, ეს ყველაფერი 2000 წლის წინ მოხდა. როდესაც ნახევრად სული, ნახევრად დემონი იბადება, მისი საფუძვლის ნახევარი ახალშობილი ჭორები და ლეგენდები ყალიბდება. ტირან-დემონთა მბრძანებლის შესახებ ჭორები და ლეგენდები კი 2000 წლის წინ დაიბადა. გმირმა კანონმა მათი გავრცელება ჩემი რეინკარნაციის შემდეგ დაიწყო.</w:t>
      </w:r>
    </w:p>
    <w:p w14:paraId="6B259BB0" w14:textId="77777777" w:rsidR="0014565C" w:rsidRDefault="00000000">
      <w:pPr>
        <w:spacing w:before="269" w:after="269"/>
        <w:ind w:left="120"/>
      </w:pPr>
      <w:r>
        <w:rPr>
          <w:rFonts w:ascii="Times New Roman" w:hAnsi="Times New Roman"/>
          <w:color w:val="000000"/>
        </w:rPr>
        <w:t>რეის სახეზე უკიდურესად დეპრესიული გამომეტყველება ჰქონდა.</w:t>
      </w:r>
    </w:p>
    <w:p w14:paraId="1CD29644" w14:textId="77777777" w:rsidR="0014565C" w:rsidRDefault="00000000">
      <w:pPr>
        <w:spacing w:before="269" w:after="269"/>
        <w:ind w:left="120"/>
      </w:pPr>
      <w:r>
        <w:rPr>
          <w:rFonts w:ascii="Times New Roman" w:hAnsi="Times New Roman"/>
          <w:color w:val="000000"/>
        </w:rPr>
        <w:t>- ეს ნიშნავს, რომ მისა 2000 წლის წინ უნდა დაბადებულიყო. დიდი სულის, რენოს ბიოლოგიური ქალიშვილი.</w:t>
      </w:r>
    </w:p>
    <w:p w14:paraId="55DB74C3" w14:textId="77777777" w:rsidR="0014565C" w:rsidRDefault="00000000">
      <w:pPr>
        <w:spacing w:before="269" w:after="269"/>
        <w:ind w:left="120"/>
      </w:pPr>
      <w:r>
        <w:rPr>
          <w:rFonts w:ascii="Times New Roman" w:hAnsi="Times New Roman"/>
          <w:color w:val="000000"/>
        </w:rPr>
        <w:lastRenderedPageBreak/>
        <w:t>სულები ჭორებისა და ლეგენდებიდან იბადებიან, მაგრამ ნახევრად სულები და ნახევრად დემონები მხოლოდ მათგან ვერ დაიბადებიან, რადგან მათ დემონის სხეული და საფუძველი აქვთ. გარდა ამისა, სულებმა თქვეს, რომ მისა რენოს ბიოლოგიური ქალიშვილია. ყველა სული რენოს შვილად ითვლება. რადგან მას „მის ბიოლოგიურ ქალიშვილს“ უწოდებენ, ეს ნიშნავს, რომ ის სხვა სულების მსგავსად არ დაბადებულა. ანუ, რენო მისასგან დაორსულდა და გააჩინა.</w:t>
      </w:r>
    </w:p>
    <w:p w14:paraId="5F1B304F" w14:textId="77777777" w:rsidR="0014565C" w:rsidRDefault="00000000">
      <w:pPr>
        <w:spacing w:before="269" w:after="269"/>
        <w:ind w:left="120"/>
      </w:pPr>
      <w:r>
        <w:rPr>
          <w:rFonts w:ascii="Times New Roman" w:hAnsi="Times New Roman"/>
          <w:color w:val="000000"/>
        </w:rPr>
        <w:t>ეს ნიშნავს, რომ მიშას მამა ჰყავს.</w:t>
      </w:r>
    </w:p>
    <w:p w14:paraId="31192DE0" w14:textId="77777777" w:rsidR="0014565C" w:rsidRDefault="00000000">
      <w:pPr>
        <w:spacing w:before="269" w:after="269"/>
        <w:ind w:left="120"/>
      </w:pPr>
      <w:r>
        <w:rPr>
          <w:rFonts w:ascii="Times New Roman" w:hAnsi="Times New Roman"/>
          <w:color w:val="000000"/>
        </w:rPr>
        <w:t>— ...ის 2000 წლის წინ უნდა დაბადებულიყო, მაგრამ მას მხოლოდ 15 წელი ახსოვს თავისი ცხოვრებიდან... — თქვა რეიმ. — გარდა ამისა, მან არაფერი იცის მითიური ეპოქის შესახებ და ფიქრობს, რომ ახლანდელ — მაგიურ ეპოქაში დაიბადა.</w:t>
      </w:r>
    </w:p>
    <w:p w14:paraId="2E01C8C9" w14:textId="77777777" w:rsidR="0014565C" w:rsidRDefault="00000000">
      <w:pPr>
        <w:spacing w:before="269" w:after="269"/>
        <w:ind w:left="120"/>
      </w:pPr>
      <w:r>
        <w:rPr>
          <w:rFonts w:ascii="Times New Roman" w:hAnsi="Times New Roman"/>
          <w:color w:val="000000"/>
        </w:rPr>
        <w:t>თავი დავუქნიე, მის სიტყვებს დავეთანხმე.</w:t>
      </w:r>
    </w:p>
    <w:p w14:paraId="15809BC4" w14:textId="77777777" w:rsidR="0014565C" w:rsidRDefault="00000000">
      <w:pPr>
        <w:spacing w:before="269" w:after="269"/>
        <w:ind w:left="120"/>
      </w:pPr>
      <w:r>
        <w:rPr>
          <w:rFonts w:ascii="Times New Roman" w:hAnsi="Times New Roman"/>
          <w:color w:val="000000"/>
        </w:rPr>
        <w:t>- ასე რომ, ამას თავისი მიზეზები აქვს. სინის მსგავსად. მე მას ვუბრძანე, დაეცვა დიდი სული რენო. ჩემი რეინკარნაციის შემდეგ, მას რაღაც დაემართა და ის სულების მეფე გახდა. მინდა ვიცოდე, რატომ მომიბრუნდა.</w:t>
      </w:r>
    </w:p>
    <w:p w14:paraId="01E47264" w14:textId="77777777" w:rsidR="0014565C" w:rsidRDefault="00000000">
      <w:pPr>
        <w:spacing w:before="269" w:after="269"/>
        <w:ind w:left="120"/>
      </w:pPr>
      <w:r>
        <w:rPr>
          <w:rFonts w:ascii="Times New Roman" w:hAnsi="Times New Roman"/>
          <w:color w:val="000000"/>
        </w:rPr>
        <w:t>მიშამ თავი ოდნავ დახარა და ჰკითხა:</w:t>
      </w:r>
    </w:p>
    <w:p w14:paraId="3405250B" w14:textId="77777777" w:rsidR="0014565C" w:rsidRDefault="00000000">
      <w:pPr>
        <w:spacing w:before="269" w:after="269"/>
        <w:ind w:left="120"/>
      </w:pPr>
      <w:r>
        <w:rPr>
          <w:rFonts w:ascii="Times New Roman" w:hAnsi="Times New Roman"/>
          <w:color w:val="000000"/>
        </w:rPr>
        <w:t>- გინდა მისას დაცვა სცადო?</w:t>
      </w:r>
    </w:p>
    <w:p w14:paraId="446AF21C" w14:textId="77777777" w:rsidR="0014565C" w:rsidRDefault="00000000">
      <w:pPr>
        <w:spacing w:before="269" w:after="269"/>
        <w:ind w:left="120"/>
      </w:pPr>
      <w:r>
        <w:rPr>
          <w:rFonts w:ascii="Times New Roman" w:hAnsi="Times New Roman"/>
          <w:color w:val="000000"/>
        </w:rPr>
        <w:t>- ასეთი შესაძლებლობა აუცილებლად უნდა არსებობდეს. ავოს დილჰევიას შესახებ ჭორებისა და ლეგენდების გარეშე, მისა სულით დაავადდება და მალე არსებობას შეწყვეტს.</w:t>
      </w:r>
    </w:p>
    <w:p w14:paraId="55D70838" w14:textId="77777777" w:rsidR="0014565C" w:rsidRDefault="00000000">
      <w:pPr>
        <w:spacing w:before="269" w:after="269"/>
        <w:ind w:left="120"/>
      </w:pPr>
      <w:r>
        <w:rPr>
          <w:rFonts w:ascii="Times New Roman" w:hAnsi="Times New Roman"/>
          <w:color w:val="000000"/>
        </w:rPr>
        <w:t>შესაძლოა, სულთა მეფეს ამის თავიდან აცილება სურდა.</w:t>
      </w:r>
    </w:p>
    <w:p w14:paraId="35632356" w14:textId="77777777" w:rsidR="0014565C" w:rsidRDefault="00000000">
      <w:pPr>
        <w:spacing w:before="269" w:after="269"/>
        <w:ind w:left="120"/>
      </w:pPr>
      <w:r>
        <w:rPr>
          <w:rFonts w:ascii="Times New Roman" w:hAnsi="Times New Roman"/>
          <w:color w:val="000000"/>
        </w:rPr>
        <w:t>„სწორედ ამიტომ, დემონური ხმლების ტურნირის დროს, მან რეის დაემუქრა, რომ არ გამეგო, რომ ის კანონი და ცრუ დემონი მბრძანებელი ავოს დილჰევია იყო. ის ზუსტად ისე იქცეოდა, თითქოს ავოს დილჰევია ნამდვილად არსებობდა.“</w:t>
      </w:r>
    </w:p>
    <w:p w14:paraId="374F6FA9" w14:textId="77777777" w:rsidR="0014565C" w:rsidRDefault="00000000">
      <w:pPr>
        <w:spacing w:before="269" w:after="269"/>
        <w:ind w:left="120"/>
      </w:pPr>
      <w:r>
        <w:rPr>
          <w:rFonts w:ascii="Times New Roman" w:hAnsi="Times New Roman"/>
          <w:color w:val="000000"/>
        </w:rPr>
        <w:t>აზესიონთან ომის დროს გავიგე, რომ ავოს დილჰევია რეი იყო, მაგრამ ამავდროულად, მისი ჭორები და ლეგენდები ფართოდ გახდა ცნობილი მთელი კაცობრიობისთვის. ამან შექმნა ავოს დილჰევიას დიდი სულის გამოღვიძებისთვის საჭირო პირობები.</w:t>
      </w:r>
    </w:p>
    <w:p w14:paraId="7D7B82ED" w14:textId="77777777" w:rsidR="0014565C" w:rsidRDefault="00000000">
      <w:pPr>
        <w:spacing w:before="269" w:after="269"/>
        <w:ind w:left="120"/>
      </w:pPr>
      <w:r>
        <w:rPr>
          <w:rFonts w:ascii="Times New Roman" w:hAnsi="Times New Roman"/>
          <w:color w:val="000000"/>
        </w:rPr>
        <w:t>როგორც სულთა მეფეს და ნოსგალიას სურდათ.</w:t>
      </w:r>
    </w:p>
    <w:p w14:paraId="065ACAD1" w14:textId="77777777" w:rsidR="0014565C" w:rsidRDefault="00000000">
      <w:pPr>
        <w:spacing w:before="269" w:after="269"/>
        <w:ind w:left="120"/>
      </w:pPr>
      <w:r>
        <w:rPr>
          <w:rFonts w:ascii="Times New Roman" w:hAnsi="Times New Roman"/>
          <w:color w:val="000000"/>
        </w:rPr>
        <w:t>„მაგრამ მისა რენოს ქალიშვილია და არა სინა. ნუთუ მსოფლიოში ყველაზე ერთგული კაცი შენს მიმართ იფიქრებდა, რომ მისას დაცვა შენს დაცვაზე მნიშვნელოვანია?“ იკითხა რეიმ.</w:t>
      </w:r>
    </w:p>
    <w:p w14:paraId="64236C32" w14:textId="77777777" w:rsidR="0014565C" w:rsidRDefault="00000000">
      <w:pPr>
        <w:spacing w:before="269" w:after="269"/>
        <w:ind w:left="120"/>
      </w:pPr>
      <w:r>
        <w:rPr>
          <w:rFonts w:ascii="Times New Roman" w:hAnsi="Times New Roman"/>
          <w:color w:val="000000"/>
        </w:rPr>
        <w:lastRenderedPageBreak/>
        <w:t>მისა სინის ქალიშვილი რომ ყოფილიყო, ლოგიკური იქნებოდა, რომ მას, როგორც მის მამას, მისი დაცვა სურდა. თუმცა, თუ ზიკთან ჭკუის ბრძოლის შედეგების გათვალისწინებით დავფიქრდებით, ის მისი ქალიშვილი არ არის. ზიკს მისაზე მხოლოდ ტყუილის თქმა შეეძლო. ამიტომ, მისი განცხადება, რომ ის სინისა და რენოს შვილია, ტყუილი უნდა იყოს.</w:t>
      </w:r>
    </w:p>
    <w:p w14:paraId="3DFAA3D0" w14:textId="77777777" w:rsidR="0014565C" w:rsidRDefault="00000000">
      <w:pPr>
        <w:spacing w:before="269" w:after="269"/>
        <w:ind w:left="120"/>
      </w:pPr>
      <w:r>
        <w:rPr>
          <w:rFonts w:ascii="Times New Roman" w:hAnsi="Times New Roman"/>
          <w:color w:val="000000"/>
        </w:rPr>
        <w:t>- იქნებ ის არ ცდილობს მის დაცვას, ჯერ არ ვიცი. რაც არ უნდა აიძულებდეს მას ახლა ამ ყველაფრის გაკეთებას, ალბათ 2000 წლის წინ მოხდა.</w:t>
      </w:r>
    </w:p>
    <w:p w14:paraId="536B40BF" w14:textId="77777777" w:rsidR="0014565C" w:rsidRDefault="00000000">
      <w:pPr>
        <w:spacing w:before="269" w:after="269"/>
        <w:ind w:left="120"/>
      </w:pPr>
      <w:r>
        <w:rPr>
          <w:rFonts w:ascii="Times New Roman" w:hAnsi="Times New Roman"/>
          <w:color w:val="000000"/>
        </w:rPr>
        <w:t>ის ამბიციური არ იყო. არა მგონია, ღმერთების ინტრიგებში ჩაერთოს. და რამდენადაც ვიცი, სინი უბრალოდ არ დაადგენდა ასეთ გეგმებს. დარწმუნებული ვარ, რომ მოვლენა, რომელმაც ის შეცვალა, 2000 წლის წინ მოხდა.</w:t>
      </w:r>
    </w:p>
    <w:p w14:paraId="549FC597" w14:textId="77777777" w:rsidR="0014565C" w:rsidRDefault="00000000">
      <w:pPr>
        <w:spacing w:before="269" w:after="269"/>
        <w:ind w:left="120"/>
      </w:pPr>
      <w:r>
        <w:rPr>
          <w:rFonts w:ascii="Times New Roman" w:hAnsi="Times New Roman"/>
          <w:color w:val="000000"/>
        </w:rPr>
        <w:t>— დიდი სული, რენო, მჭიდრო კავშირშია როგორც მისასთან, ასევე სინთან. ყველაფერი, როგორც ჩანს, მისი სიკვდილით დაიწყო.</w:t>
      </w:r>
    </w:p>
    <w:p w14:paraId="106C0268" w14:textId="77777777" w:rsidR="0014565C" w:rsidRDefault="00000000">
      <w:pPr>
        <w:spacing w:before="269" w:after="269"/>
        <w:ind w:left="120"/>
      </w:pPr>
      <w:r>
        <w:rPr>
          <w:rFonts w:ascii="Times New Roman" w:hAnsi="Times New Roman"/>
          <w:color w:val="000000"/>
        </w:rPr>
        <w:t>არ ვიცი, იქ რა მოხდა, მაგრამ აშკარად არაფერი კარგი არ ყოფილა. მგონი, ტრაგედია მოხდა. იმდენად მძიმე, რომ დიდ სულიერ რენოსა და სინსაც კი, რომელსაც ჩემს მარჯვენა ხელს უწოდებდნენ, არ შეეძლოთ მასთან გამკლავება.</w:t>
      </w:r>
    </w:p>
    <w:p w14:paraId="1AA50D60" w14:textId="77777777" w:rsidR="0014565C" w:rsidRDefault="00000000">
      <w:pPr>
        <w:spacing w:before="269" w:after="269"/>
        <w:ind w:left="120"/>
      </w:pPr>
      <w:r>
        <w:rPr>
          <w:rFonts w:ascii="Times New Roman" w:hAnsi="Times New Roman"/>
          <w:color w:val="000000"/>
        </w:rPr>
        <w:t>ეს იმ დროს უჩვეულო არ იყო. და ეს ტრაგედია დღემდე გრძელდება.</w:t>
      </w:r>
    </w:p>
    <w:p w14:paraId="48FEDB30" w14:textId="77777777" w:rsidR="0014565C" w:rsidRDefault="00000000">
      <w:pPr>
        <w:spacing w:before="269" w:after="269"/>
        <w:ind w:left="120"/>
      </w:pPr>
      <w:r>
        <w:rPr>
          <w:rFonts w:ascii="Times New Roman" w:hAnsi="Times New Roman"/>
          <w:color w:val="000000"/>
        </w:rPr>
        <w:t>უნდა გავარკვიო, რა მოხდა.</w:t>
      </w:r>
    </w:p>
    <w:p w14:paraId="742BACEE" w14:textId="77777777" w:rsidR="0014565C" w:rsidRDefault="00000000">
      <w:pPr>
        <w:spacing w:before="269" w:after="269"/>
        <w:ind w:left="120"/>
      </w:pPr>
      <w:r>
        <w:rPr>
          <w:rFonts w:ascii="Times New Roman" w:hAnsi="Times New Roman"/>
          <w:color w:val="000000"/>
        </w:rPr>
        <w:t>- მმმ, კარგი, მესმის. მაგრამ როგორ უნდა გავიგოთ ეს? ბოლოს და ბოლოს, რაც დიდ სულიერ რენოს, სულების მეფეს და მისონკას დაემართათ, 2000 წლის წინ მოხდა, არა? - იკითხა ელეონორამ.</w:t>
      </w:r>
    </w:p>
    <w:p w14:paraId="4A962743" w14:textId="77777777" w:rsidR="0014565C" w:rsidRDefault="00000000">
      <w:pPr>
        <w:spacing w:before="269" w:after="269"/>
        <w:ind w:left="120"/>
      </w:pPr>
      <w:r>
        <w:rPr>
          <w:rFonts w:ascii="Times New Roman" w:hAnsi="Times New Roman"/>
          <w:color w:val="000000"/>
        </w:rPr>
        <w:t>— მოდით, 2000 წლით უკან დავბრუნდეთ დროში, უმაღლესი დონის დროის მაგიური შელოცვის, „რევალონის“ გამოყენებით.</w:t>
      </w:r>
    </w:p>
    <w:p w14:paraId="7D6D1877" w14:textId="77777777" w:rsidR="0014565C" w:rsidRDefault="00000000">
      <w:pPr>
        <w:spacing w:before="269" w:after="269"/>
        <w:ind w:left="120"/>
      </w:pPr>
      <w:r>
        <w:rPr>
          <w:rFonts w:ascii="Times New Roman" w:hAnsi="Times New Roman"/>
          <w:color w:val="000000"/>
        </w:rPr>
        <w:t>ჩემმა სიტყვებმა ყველაში ეჭვი გააჩინა.</w:t>
      </w:r>
    </w:p>
    <w:p w14:paraId="5D509958" w14:textId="77777777" w:rsidR="0014565C" w:rsidRDefault="00000000">
      <w:pPr>
        <w:spacing w:before="269" w:after="269"/>
        <w:ind w:left="120"/>
      </w:pPr>
      <w:r>
        <w:rPr>
          <w:rFonts w:ascii="Times New Roman" w:hAnsi="Times New Roman"/>
          <w:color w:val="000000"/>
        </w:rPr>
        <w:t>„ამის უნარი რომ გქონოდა, თავიდანვე არანაირი სირთულე არ შეგექმნებოდა“, - თქვა რეიმ.</w:t>
      </w:r>
    </w:p>
    <w:p w14:paraId="7817B894" w14:textId="6F699B30" w:rsidR="0014565C" w:rsidRDefault="00000000">
      <w:pPr>
        <w:spacing w:before="269" w:after="269"/>
        <w:ind w:left="120"/>
      </w:pPr>
      <w:r>
        <w:rPr>
          <w:rFonts w:ascii="Times New Roman" w:hAnsi="Times New Roman"/>
          <w:color w:val="000000"/>
        </w:rPr>
        <w:t>„</w:t>
      </w:r>
      <w:r w:rsidR="00065848">
        <w:rPr>
          <w:rFonts w:ascii="Sylfaen" w:hAnsi="Sylfaen"/>
          <w:color w:val="000000"/>
          <w:lang w:val="ka-GE"/>
        </w:rPr>
        <w:t>რევილდ</w:t>
      </w:r>
      <w:r>
        <w:rPr>
          <w:rFonts w:ascii="Times New Roman" w:hAnsi="Times New Roman"/>
          <w:color w:val="000000"/>
        </w:rPr>
        <w:t>ი დროის უკან მხოლოდ 100 წლით დაბრუნების საშუალებას გაძლევს, არა?“ - განაგრძო საშამ მის კვალდაკვალ.</w:t>
      </w:r>
    </w:p>
    <w:p w14:paraId="41111062" w14:textId="77777777" w:rsidR="0014565C" w:rsidRDefault="00000000">
      <w:pPr>
        <w:spacing w:before="269" w:after="269"/>
        <w:ind w:left="120"/>
      </w:pPr>
      <w:r>
        <w:rPr>
          <w:rFonts w:ascii="Times New Roman" w:hAnsi="Times New Roman"/>
          <w:color w:val="000000"/>
        </w:rPr>
        <w:t>მიშამ თავი დაუქნია.</w:t>
      </w:r>
    </w:p>
    <w:p w14:paraId="46AE5AF0" w14:textId="77777777" w:rsidR="0014565C" w:rsidRDefault="00000000">
      <w:pPr>
        <w:spacing w:before="269" w:after="269"/>
        <w:ind w:left="120"/>
      </w:pPr>
      <w:r>
        <w:rPr>
          <w:rFonts w:ascii="Times New Roman" w:hAnsi="Times New Roman"/>
          <w:color w:val="000000"/>
        </w:rPr>
        <w:t>- ის ასევე შეზღუდულია შელოცვის სამიზნით.</w:t>
      </w:r>
    </w:p>
    <w:p w14:paraId="29E39323" w14:textId="483B90B3" w:rsidR="0014565C" w:rsidRDefault="00000000">
      <w:pPr>
        <w:spacing w:before="269" w:after="269"/>
        <w:ind w:left="120"/>
      </w:pPr>
      <w:r>
        <w:rPr>
          <w:rFonts w:ascii="Times New Roman" w:hAnsi="Times New Roman"/>
          <w:color w:val="000000"/>
        </w:rPr>
        <w:lastRenderedPageBreak/>
        <w:t>— მართლაც, „</w:t>
      </w:r>
      <w:r w:rsidR="00E71675">
        <w:rPr>
          <w:rFonts w:ascii="Sylfaen" w:hAnsi="Sylfaen"/>
          <w:color w:val="000000"/>
          <w:lang w:val="ka-GE"/>
        </w:rPr>
        <w:t>რევაიდი</w:t>
      </w:r>
      <w:r>
        <w:rPr>
          <w:rFonts w:ascii="Times New Roman" w:hAnsi="Times New Roman"/>
          <w:color w:val="000000"/>
        </w:rPr>
        <w:t>“ სამიზნეს წყაროდ აქცევს და საუკეთესო შემთხვევაში დროს მხოლოდ ლოკალურად და მაქსიმუმ 100 წლით უკან აბრუნებს. გარკვეულ პირობებში, შეზღუდვების გვერდის ავლა შესაძლებელია, მაგრამ ახლა ასე არ არის.</w:t>
      </w:r>
    </w:p>
    <w:p w14:paraId="1A90796A"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338E86DD" w14:textId="77777777" w:rsidR="0014565C" w:rsidRDefault="00000000">
      <w:pPr>
        <w:spacing w:before="269" w:after="269"/>
        <w:ind w:left="120"/>
      </w:pPr>
      <w:r>
        <w:rPr>
          <w:rFonts w:ascii="Times New Roman" w:hAnsi="Times New Roman"/>
          <w:color w:val="000000"/>
        </w:rPr>
        <w:t>— რევალონი დროს კიდევ უფრო უკან აბრუნებს?</w:t>
      </w:r>
    </w:p>
    <w:p w14:paraId="7DD89E54" w14:textId="77777777" w:rsidR="0014565C" w:rsidRDefault="00000000">
      <w:pPr>
        <w:spacing w:before="269" w:after="269"/>
        <w:ind w:left="120"/>
      </w:pPr>
      <w:r>
        <w:rPr>
          <w:rFonts w:ascii="Times New Roman" w:hAnsi="Times New Roman"/>
          <w:color w:val="000000"/>
        </w:rPr>
        <w:t>- არა. რადგან მთელი სამყარო წყაროდ არის აღებული, დრო, რომელშიც ადამიანი შეიძლება უკან დაბრუნდეს, კიდევ უფრო მცირდება. მხოლოდ ჩემი მაგიური ძალის გამოყენებით.</w:t>
      </w:r>
    </w:p>
    <w:p w14:paraId="7A3EF8BE" w14:textId="77777777" w:rsidR="0014565C" w:rsidRDefault="00000000">
      <w:pPr>
        <w:spacing w:before="269" w:after="269"/>
        <w:ind w:left="120"/>
      </w:pPr>
      <w:r>
        <w:rPr>
          <w:rFonts w:ascii="Times New Roman" w:hAnsi="Times New Roman"/>
          <w:color w:val="000000"/>
        </w:rPr>
        <w:t>ხაზინაში „რევალონის“ მაგიური წრე დავხატე. „გიზის“ გამოყენებით ჩვენი ბაზები მაგიური ხაზებით დავაკავშირე.</w:t>
      </w:r>
    </w:p>
    <w:p w14:paraId="5CD99785" w14:textId="77777777" w:rsidR="0014565C" w:rsidRDefault="00000000">
      <w:pPr>
        <w:spacing w:before="269" w:after="269"/>
        <w:ind w:left="120"/>
      </w:pPr>
      <w:r>
        <w:rPr>
          <w:rFonts w:ascii="Times New Roman" w:hAnsi="Times New Roman"/>
          <w:color w:val="000000"/>
        </w:rPr>
        <w:t>„შენც ჩვენს ჯადოსნურ ძალას იყენებ?“ ჰკითხა მიშამ.</w:t>
      </w:r>
    </w:p>
    <w:p w14:paraId="2296A4F5" w14:textId="77777777" w:rsidR="0014565C" w:rsidRDefault="00000000">
      <w:pPr>
        <w:spacing w:before="269" w:after="269"/>
        <w:ind w:left="120"/>
      </w:pPr>
      <w:r>
        <w:rPr>
          <w:rFonts w:ascii="Times New Roman" w:hAnsi="Times New Roman"/>
          <w:color w:val="000000"/>
        </w:rPr>
        <w:t>თავი დავუქნიე.</w:t>
      </w:r>
    </w:p>
    <w:p w14:paraId="0843041A" w14:textId="77777777" w:rsidR="0014565C" w:rsidRDefault="00000000">
      <w:pPr>
        <w:spacing w:before="269" w:after="269"/>
        <w:ind w:left="120"/>
      </w:pPr>
      <w:r>
        <w:rPr>
          <w:rFonts w:ascii="Times New Roman" w:hAnsi="Times New Roman"/>
          <w:color w:val="000000"/>
        </w:rPr>
        <w:t>— თუ მთელ ჩვენს ჯადოსნურ ძალას მოვიკრებთ, დროში 100 წელზე მეტი ხნის წინ შეგვიძლია მოგზაურობა.</w:t>
      </w:r>
    </w:p>
    <w:p w14:paraId="0E011CA9" w14:textId="77777777" w:rsidR="0014565C" w:rsidRDefault="00000000">
      <w:pPr>
        <w:spacing w:before="269" w:after="269"/>
        <w:ind w:left="120"/>
      </w:pPr>
      <w:r>
        <w:rPr>
          <w:rFonts w:ascii="Times New Roman" w:hAnsi="Times New Roman"/>
          <w:color w:val="000000"/>
        </w:rPr>
        <w:t>„არა მგონია, რომ შევძლებთ ბოლო ორი ათასი წლის მიღწევას, თუნდაც ღმერთებისა და ადამიანების სულების მახვილის ძალას დავუმატოთ. და შესაძლებელია კი მთელი მსოფლიოს წყაროდ აღება?“</w:t>
      </w:r>
    </w:p>
    <w:p w14:paraId="5BB5303F" w14:textId="77777777" w:rsidR="0014565C" w:rsidRDefault="00000000">
      <w:pPr>
        <w:spacing w:before="269" w:after="269"/>
        <w:ind w:left="120"/>
      </w:pPr>
      <w:r>
        <w:rPr>
          <w:rFonts w:ascii="Times New Roman" w:hAnsi="Times New Roman"/>
          <w:color w:val="000000"/>
        </w:rPr>
        <w:t>- მართალია, ჩვენ იქამდე ვერ მივაღწევთ.</w:t>
      </w:r>
    </w:p>
    <w:p w14:paraId="5108CB36" w14:textId="77777777" w:rsidR="0014565C" w:rsidRDefault="00000000">
      <w:pPr>
        <w:spacing w:before="269" w:after="269"/>
        <w:ind w:left="120"/>
      </w:pPr>
      <w:r>
        <w:rPr>
          <w:rFonts w:ascii="Times New Roman" w:hAnsi="Times New Roman"/>
          <w:color w:val="000000"/>
        </w:rPr>
        <w:t>ნელა მივდიოდი წინ და ვბუტბუტებდი: „გამოაჩინე შენი თავი“. ხაზინაში, თითქოს ჯადოსნური ფარდა აეხადათ, აქ შენახული მრავალი ჯადოსნური არტეფაქტი გამოჩნდა. თითით ნიშნის აწევის ჟესტი გავაკეთე და ხელში რაღაც ჯადოსნური არტეფაქტი ჩამივარდა. ეს იყო ცელი, რომელიც შუბს ჰგავდა.</w:t>
      </w:r>
    </w:p>
    <w:p w14:paraId="5968A6CA" w14:textId="77777777" w:rsidR="0014565C" w:rsidRDefault="00000000">
      <w:pPr>
        <w:spacing w:before="269" w:after="269"/>
        <w:ind w:left="120"/>
      </w:pPr>
      <w:r>
        <w:rPr>
          <w:rFonts w:ascii="Times New Roman" w:hAnsi="Times New Roman"/>
          <w:color w:val="000000"/>
        </w:rPr>
        <w:t>- მოდით გამოვიყენოთ.</w:t>
      </w:r>
    </w:p>
    <w:p w14:paraId="1ED37ADC" w14:textId="77777777" w:rsidR="0014565C"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321D1DD8" w14:textId="77777777" w:rsidR="0014565C" w:rsidRDefault="00000000">
      <w:pPr>
        <w:spacing w:before="269" w:after="269"/>
        <w:ind w:left="120"/>
      </w:pPr>
      <w:r>
        <w:rPr>
          <w:rFonts w:ascii="Times New Roman" w:hAnsi="Times New Roman"/>
          <w:color w:val="000000"/>
        </w:rPr>
        <w:t>— …„დროის ღმერთის ნამგალი“…</w:t>
      </w:r>
    </w:p>
    <w:p w14:paraId="220EABBB" w14:textId="77777777" w:rsidR="0014565C" w:rsidRDefault="00000000">
      <w:pPr>
        <w:spacing w:before="269" w:after="269"/>
        <w:ind w:left="120"/>
      </w:pPr>
      <w:r>
        <w:rPr>
          <w:rFonts w:ascii="Times New Roman" w:hAnsi="Times New Roman"/>
          <w:color w:val="000000"/>
        </w:rPr>
        <w:t>ეს მაშინ გავიგე, როდესაც ერთხელ დროის ღმერთი, ეუგო ლა რავიაზი დავამარცხე.</w:t>
      </w:r>
    </w:p>
    <w:p w14:paraId="27DEEA9E" w14:textId="77777777" w:rsidR="0014565C" w:rsidRDefault="00000000">
      <w:pPr>
        <w:spacing w:before="269" w:after="269"/>
        <w:ind w:left="120"/>
      </w:pPr>
      <w:r>
        <w:rPr>
          <w:rFonts w:ascii="Times New Roman" w:hAnsi="Times New Roman"/>
          <w:color w:val="000000"/>
        </w:rPr>
        <w:t xml:space="preserve">„ეს დროის მცველი ღმერთის ჯადოსნური არტეფაქტია, რომელიც საშუალებას გვაძლევს, დრო მანიპულირება მოვახდინოთ. თუ ჩვენს ჯადოსნურ ძალას ამ ცლის </w:t>
      </w:r>
      <w:r>
        <w:rPr>
          <w:rFonts w:ascii="Times New Roman" w:hAnsi="Times New Roman"/>
          <w:color w:val="000000"/>
        </w:rPr>
        <w:lastRenderedPageBreak/>
        <w:t>უნარს გავაერთიანებთ, შესაძლოა, როგორმე ბოლო ორი ათასი წლის განმავლობაში მივაღწიოთ.“</w:t>
      </w:r>
    </w:p>
    <w:p w14:paraId="2DDB8664" w14:textId="77777777" w:rsidR="0014565C" w:rsidRDefault="00000000">
      <w:pPr>
        <w:spacing w:before="269" w:after="269"/>
        <w:ind w:left="120"/>
      </w:pPr>
      <w:r>
        <w:rPr>
          <w:rFonts w:ascii="Times New Roman" w:hAnsi="Times New Roman"/>
          <w:color w:val="000000"/>
        </w:rPr>
        <w:t>„ანუ, თუ ორი ათასი წლით უკან დაბრუნება შეგვიძლია, უბრალოდ შეგვიძლია ამის შეცვლა?“ იკითხა ელეონორამ.</w:t>
      </w:r>
    </w:p>
    <w:p w14:paraId="59BF7FBF" w14:textId="77777777" w:rsidR="0014565C" w:rsidRDefault="00000000">
      <w:pPr>
        <w:spacing w:before="269" w:after="269"/>
        <w:ind w:left="120"/>
      </w:pPr>
      <w:r>
        <w:rPr>
          <w:rFonts w:ascii="Times New Roman" w:hAnsi="Times New Roman"/>
          <w:color w:val="000000"/>
        </w:rPr>
        <w:t>თავი გავაქნიე.</w:t>
      </w:r>
    </w:p>
    <w:p w14:paraId="22949EED" w14:textId="77777777" w:rsidR="0014565C" w:rsidRDefault="00000000">
      <w:pPr>
        <w:spacing w:before="269" w:after="269"/>
        <w:ind w:left="120"/>
      </w:pPr>
      <w:r>
        <w:rPr>
          <w:rFonts w:ascii="Times New Roman" w:hAnsi="Times New Roman"/>
          <w:color w:val="000000"/>
        </w:rPr>
        <w:t>- სამწუხაროდ, წარსულის შეცვლა არც ისე ადვილია. წარსულის გამოსწორება შეუძლებელი იქნება, თუ წარსულსა და აწმყოს შორის ძლიერი წინააღმდეგობა იქნება. ავოს დილჰევიას შესახებ ჭორები ძალიან გავრცელებულია. გარდა ამისა, ისინი უკვე 2000 წლისაა. მათზე გავლენის მოხდენა შეუძლებელი იქნება.</w:t>
      </w:r>
    </w:p>
    <w:p w14:paraId="3AA1AA16" w14:textId="77777777" w:rsidR="0014565C" w:rsidRDefault="00000000">
      <w:pPr>
        <w:spacing w:before="269" w:after="269"/>
        <w:ind w:left="120"/>
      </w:pPr>
      <w:r>
        <w:rPr>
          <w:rFonts w:ascii="Times New Roman" w:hAnsi="Times New Roman"/>
          <w:color w:val="000000"/>
        </w:rPr>
        <w:t>შემდეგ მიშამ შემომხედა.</w:t>
      </w:r>
    </w:p>
    <w:p w14:paraId="6706EC7A" w14:textId="77777777" w:rsidR="0014565C" w:rsidRDefault="00000000">
      <w:pPr>
        <w:spacing w:before="269" w:after="269"/>
        <w:ind w:left="120"/>
      </w:pPr>
      <w:r>
        <w:rPr>
          <w:rFonts w:ascii="Times New Roman" w:hAnsi="Times New Roman"/>
          <w:color w:val="000000"/>
        </w:rPr>
        <w:t>— უბრალოდ ვუყურებთ?</w:t>
      </w:r>
    </w:p>
    <w:p w14:paraId="0FAAE009" w14:textId="77777777" w:rsidR="0014565C" w:rsidRDefault="00000000">
      <w:pPr>
        <w:spacing w:before="269" w:after="269"/>
        <w:ind w:left="120"/>
      </w:pPr>
      <w:r>
        <w:rPr>
          <w:rFonts w:ascii="Times New Roman" w:hAnsi="Times New Roman"/>
          <w:color w:val="000000"/>
        </w:rPr>
        <w:t>- კი. 2000 წლით უკან დავბრუნდებით დროში და გადავხედავთ, რა დაემართათ მისას, სინს და რენოს. სულ ეს არის, რისი გაკეთებაც შეგვიძლია.</w:t>
      </w:r>
    </w:p>
    <w:p w14:paraId="29617956" w14:textId="77777777" w:rsidR="0014565C" w:rsidRDefault="00000000">
      <w:pPr>
        <w:spacing w:before="269" w:after="269"/>
        <w:ind w:left="120"/>
      </w:pPr>
      <w:r>
        <w:rPr>
          <w:rFonts w:ascii="Times New Roman" w:hAnsi="Times New Roman"/>
          <w:color w:val="000000"/>
        </w:rPr>
        <w:t>— ...ჰმ... ა-შემიძლია... — მორცხვად დაიწყო ლინამ. — მეც შემიძლია... შენთან ერთად წამოვიდე? — მორცხვად და ამავდროულად გადაჭრით თქვა ლინამ. — ...დილჰეიდში საშინელი რამ ხდება ახლა, მე კი უბრალოდ გარეშე პირი ვარ და ძლივს გამოგადგება, მაგრამ...</w:t>
      </w:r>
    </w:p>
    <w:p w14:paraId="1B789756" w14:textId="77777777" w:rsidR="0014565C" w:rsidRDefault="00000000">
      <w:pPr>
        <w:spacing w:before="269" w:after="269"/>
        <w:ind w:left="120"/>
      </w:pPr>
      <w:r>
        <w:rPr>
          <w:rFonts w:ascii="Times New Roman" w:hAnsi="Times New Roman"/>
          <w:color w:val="000000"/>
        </w:rPr>
        <w:t>მან ვედრების თვალებით შემომხედა.</w:t>
      </w:r>
    </w:p>
    <w:p w14:paraId="7C526F77" w14:textId="77777777" w:rsidR="0014565C" w:rsidRDefault="00000000">
      <w:pPr>
        <w:spacing w:before="269" w:after="269"/>
        <w:ind w:left="120"/>
      </w:pPr>
      <w:r>
        <w:rPr>
          <w:rFonts w:ascii="Times New Roman" w:hAnsi="Times New Roman"/>
          <w:color w:val="000000"/>
        </w:rPr>
        <w:t>— ...მაგრამ მეჩვენება, თითქოს იქ რაღაც დამავიწყდა... 2000 წლის წინ...</w:t>
      </w:r>
    </w:p>
    <w:p w14:paraId="018B3566" w14:textId="77777777" w:rsidR="0014565C" w:rsidRDefault="00000000">
      <w:pPr>
        <w:spacing w:before="269" w:after="269"/>
        <w:ind w:left="120"/>
      </w:pPr>
      <w:r>
        <w:rPr>
          <w:rFonts w:ascii="Times New Roman" w:hAnsi="Times New Roman"/>
          <w:color w:val="000000"/>
        </w:rPr>
        <w:t>ტიტიმ, რომელსაც ავოს დილჰევიას გამოღვიძების შემდეგ მისი - რენოს საკუთარი ქალიშვილის - დამორჩილება მოუწია, რატომღაც გადაწყვიტა ლინას დახმარება.</w:t>
      </w:r>
    </w:p>
    <w:p w14:paraId="548C459F" w14:textId="77777777" w:rsidR="0014565C" w:rsidRDefault="00000000">
      <w:pPr>
        <w:spacing w:before="269" w:after="269"/>
        <w:ind w:left="120"/>
      </w:pPr>
      <w:r>
        <w:rPr>
          <w:rFonts w:ascii="Times New Roman" w:hAnsi="Times New Roman"/>
          <w:color w:val="000000"/>
        </w:rPr>
        <w:t>არამგონია, ეს უბრალოდ ახირებით გაეკეთებინათ.</w:t>
      </w:r>
    </w:p>
    <w:p w14:paraId="2457CE1D" w14:textId="77777777" w:rsidR="0014565C" w:rsidRDefault="00000000">
      <w:pPr>
        <w:spacing w:before="269" w:after="269"/>
        <w:ind w:left="120"/>
      </w:pPr>
      <w:r>
        <w:rPr>
          <w:rFonts w:ascii="Times New Roman" w:hAnsi="Times New Roman"/>
          <w:color w:val="000000"/>
        </w:rPr>
        <w:t>- ნუ ღელავ, ყველანი ერთად დავბრუნდებით წარსულში.</w:t>
      </w:r>
    </w:p>
    <w:p w14:paraId="578AFC4F" w14:textId="77777777" w:rsidR="0014565C" w:rsidRDefault="00000000">
      <w:pPr>
        <w:spacing w:before="269" w:after="269"/>
        <w:ind w:left="120"/>
      </w:pPr>
      <w:r>
        <w:rPr>
          <w:rFonts w:ascii="Times New Roman" w:hAnsi="Times New Roman"/>
          <w:color w:val="000000"/>
        </w:rPr>
        <w:t>ლინამ შვებით ამოისუნთქა და გაიღიმა.</w:t>
      </w:r>
    </w:p>
    <w:p w14:paraId="09FE515F" w14:textId="77777777" w:rsidR="0014565C" w:rsidRDefault="00000000">
      <w:pPr>
        <w:spacing w:before="269" w:after="269"/>
        <w:ind w:left="120"/>
      </w:pPr>
      <w:r>
        <w:rPr>
          <w:rFonts w:ascii="Times New Roman" w:hAnsi="Times New Roman"/>
          <w:color w:val="000000"/>
        </w:rPr>
        <w:t>- გმადლობთ.</w:t>
      </w:r>
    </w:p>
    <w:p w14:paraId="7C8467D9" w14:textId="77777777" w:rsidR="0014565C" w:rsidRDefault="00000000">
      <w:pPr>
        <w:spacing w:before="269" w:after="269"/>
        <w:ind w:left="120"/>
      </w:pPr>
      <w:r>
        <w:rPr>
          <w:rFonts w:ascii="Times New Roman" w:hAnsi="Times New Roman"/>
          <w:color w:val="000000"/>
        </w:rPr>
        <w:t>- ასე რომ.</w:t>
      </w:r>
    </w:p>
    <w:p w14:paraId="7E90F4D4" w14:textId="77777777" w:rsidR="0014565C" w:rsidRDefault="00000000">
      <w:pPr>
        <w:spacing w:before="269" w:after="269"/>
        <w:ind w:left="120"/>
      </w:pPr>
      <w:r>
        <w:rPr>
          <w:rFonts w:ascii="Times New Roman" w:hAnsi="Times New Roman"/>
          <w:color w:val="000000"/>
        </w:rPr>
        <w:t>ხელი წინ დავიდე და ჩემი ენერგია რევალონის ჯადოსნურ წრეში გავუშვი.</w:t>
      </w:r>
    </w:p>
    <w:p w14:paraId="1A0D52BE" w14:textId="77777777" w:rsidR="0014565C" w:rsidRDefault="00000000">
      <w:pPr>
        <w:spacing w:before="269" w:after="269"/>
        <w:ind w:left="120"/>
      </w:pPr>
      <w:r>
        <w:rPr>
          <w:rFonts w:ascii="Times New Roman" w:hAnsi="Times New Roman"/>
          <w:color w:val="000000"/>
        </w:rPr>
        <w:lastRenderedPageBreak/>
        <w:t>როგორც კი რეიმ ჯადოსნური წრე დახატა, სინათლესთან ერთად ღმერთებისა და ადამიანების სულების ხმალიც გამოჩნდა. მან ეს წმინდა ხმალი დახატული წრის ცენტრში ჩაარჭო.</w:t>
      </w:r>
    </w:p>
    <w:p w14:paraId="0C2C01E4" w14:textId="77777777" w:rsidR="0014565C" w:rsidRDefault="00000000">
      <w:pPr>
        <w:spacing w:before="269" w:after="269"/>
        <w:ind w:left="120"/>
      </w:pPr>
      <w:r>
        <w:rPr>
          <w:rFonts w:ascii="Times New Roman" w:hAnsi="Times New Roman"/>
          <w:color w:val="000000"/>
        </w:rPr>
        <w:t>წმინდა ხმლის კოლოსალური მაგიური ძალა, რომელსაც შეუძლია წინასწარ განსაზღვრული ბედისწერაც კი გაჭრას, რევალონში შევიდა.</w:t>
      </w:r>
    </w:p>
    <w:p w14:paraId="0F514A85" w14:textId="77777777" w:rsidR="0014565C" w:rsidRDefault="00000000">
      <w:pPr>
        <w:spacing w:before="269" w:after="269"/>
        <w:ind w:left="120"/>
      </w:pPr>
      <w:r>
        <w:rPr>
          <w:rFonts w:ascii="Times New Roman" w:hAnsi="Times New Roman"/>
          <w:color w:val="000000"/>
        </w:rPr>
        <w:t>ზესიამ ამოიღო სინათლის წმინდა ხმალი, ენჰალე, და წრის ცენტრში, ღმერთებისა და ადამიანების სულების მახვილის ზემოთ ჩაარჭო. მისი მაგიური ძალა ანალოგიურად მოედინებოდა ჯადოსნურ წრეში.</w:t>
      </w:r>
    </w:p>
    <w:p w14:paraId="3CA476C1" w14:textId="77777777" w:rsidR="0014565C" w:rsidRDefault="00000000">
      <w:pPr>
        <w:spacing w:before="269" w:after="269"/>
        <w:ind w:left="120"/>
      </w:pPr>
      <w:r>
        <w:rPr>
          <w:rFonts w:ascii="Times New Roman" w:hAnsi="Times New Roman"/>
          <w:color w:val="000000"/>
        </w:rPr>
        <w:t>ელეონორის გარშემო მაგიური სიმბოლოები გამოჩნდა. ისინი ჰაერში აფრინდნენ და მის გარშემო ლივლივეს, თითქოს სფეროზე ხაზებს ავლებდნენ. როგორც კი ჯადოსნური სიმბოლოებიდან წმინდა წყალი გადმოიღვარა, ის წყლის სფეროდ გადაიქცა, რომელმაც ელეონორა მოიცვა. მან შელოცვა „ელეონორა“ წარმოთქვა და თავი „ითხოვე“-თი დაიფარა. მის მიერ გამოწვეული გრძნობები მაგიურ ძალად გადაიქცა.</w:t>
      </w:r>
    </w:p>
    <w:p w14:paraId="0C6CAAED" w14:textId="77777777" w:rsidR="0014565C" w:rsidRDefault="00000000">
      <w:pPr>
        <w:spacing w:before="269" w:after="269"/>
        <w:ind w:left="120"/>
      </w:pPr>
      <w:r>
        <w:rPr>
          <w:rFonts w:ascii="Times New Roman" w:hAnsi="Times New Roman"/>
          <w:color w:val="000000"/>
        </w:rPr>
        <w:t>— ჯადოსნური ხაზები შეერთდა. შეაგროვეთ ზესიების მიწისქვეშა გრძნობები.</w:t>
      </w:r>
    </w:p>
    <w:p w14:paraId="3FE5ED49" w14:textId="77777777" w:rsidR="0014565C" w:rsidRDefault="00000000">
      <w:pPr>
        <w:spacing w:before="269" w:after="269"/>
        <w:ind w:left="120"/>
      </w:pPr>
      <w:r>
        <w:rPr>
          <w:rFonts w:ascii="Times New Roman" w:hAnsi="Times New Roman"/>
          <w:color w:val="000000"/>
        </w:rPr>
        <w:t>- გასაგებია.</w:t>
      </w:r>
    </w:p>
    <w:p w14:paraId="72CCE348" w14:textId="77777777" w:rsidR="0014565C" w:rsidRDefault="00000000">
      <w:pPr>
        <w:spacing w:before="269" w:after="269"/>
        <w:ind w:left="120"/>
      </w:pPr>
      <w:r>
        <w:rPr>
          <w:rFonts w:ascii="Times New Roman" w:hAnsi="Times New Roman"/>
          <w:color w:val="000000"/>
        </w:rPr>
        <w:t>როგორც კი თვალები დახუჭა, მიწისქვეშა ქალაქში მყოფი 10 000-ვე ზესიას გრძნობები მასზე გადავიდა. ისინი ჯადოსნურ ძალად „ასუკად“ გარდაიქმნნენ და ეს „რევალონში“ ჩაიღვარა.</w:t>
      </w:r>
    </w:p>
    <w:p w14:paraId="39383239" w14:textId="77777777" w:rsidR="0014565C" w:rsidRDefault="00000000">
      <w:pPr>
        <w:spacing w:before="269" w:after="269"/>
        <w:ind w:left="120"/>
      </w:pPr>
      <w:r>
        <w:rPr>
          <w:rFonts w:ascii="Times New Roman" w:hAnsi="Times New Roman"/>
          <w:color w:val="000000"/>
        </w:rPr>
        <w:t>მიშამ და საშამ ერთმანეთის ხელები ჩაკიდეს და, თავიანთი ენერგია ფიუჟენ მაგიასთან გააერთიანეს, ჯადოსნურ წრეში მიმართეს.</w:t>
      </w:r>
    </w:p>
    <w:p w14:paraId="3BEB924B" w14:textId="77777777" w:rsidR="0014565C" w:rsidRDefault="00000000">
      <w:pPr>
        <w:spacing w:before="269" w:after="269"/>
        <w:ind w:left="120"/>
      </w:pPr>
      <w:r>
        <w:rPr>
          <w:rFonts w:ascii="Times New Roman" w:hAnsi="Times New Roman"/>
          <w:color w:val="000000"/>
        </w:rPr>
        <w:t>- გაითვალისწინეთ, რომ ამას პირველად ვცდილობ. თუ შემთხვევით სხვა დროის პერიოდში აღმოჩნდებით, უბრალოდ დაელოდეთ დროის ნორმალიზებას.</w:t>
      </w:r>
    </w:p>
    <w:p w14:paraId="57581C10" w14:textId="77777777" w:rsidR="0014565C" w:rsidRDefault="00000000">
      <w:pPr>
        <w:spacing w:before="269" w:after="269"/>
        <w:ind w:left="120"/>
      </w:pPr>
      <w:r>
        <w:rPr>
          <w:rFonts w:ascii="Times New Roman" w:hAnsi="Times New Roman"/>
          <w:color w:val="000000"/>
        </w:rPr>
        <w:t>- ნუ გვაშინებ...</w:t>
      </w:r>
    </w:p>
    <w:p w14:paraId="6A398354" w14:textId="77777777" w:rsidR="0014565C" w:rsidRDefault="00000000">
      <w:pPr>
        <w:spacing w:before="269" w:after="269"/>
        <w:ind w:left="120"/>
      </w:pPr>
      <w:r>
        <w:rPr>
          <w:rFonts w:ascii="Times New Roman" w:hAnsi="Times New Roman"/>
          <w:color w:val="000000"/>
        </w:rPr>
        <w:t>„ყველაფერი გამოვა“, - თქვეს საშამ და მიშამ სრულიად ურთიერთგამომრიცხავი რაღაცეები.</w:t>
      </w:r>
    </w:p>
    <w:p w14:paraId="3B700E79" w14:textId="77777777" w:rsidR="0014565C" w:rsidRDefault="00000000">
      <w:pPr>
        <w:spacing w:before="269" w:after="269"/>
        <w:ind w:left="120"/>
      </w:pPr>
      <w:r>
        <w:rPr>
          <w:rFonts w:ascii="Times New Roman" w:hAnsi="Times New Roman"/>
          <w:color w:val="000000"/>
        </w:rPr>
        <w:t>„დროის ღმერთის ნამგალს“ მაგიური ენერგია ჩავასხი და ძალით დავმორჩილდი. შემდეგ ვერცხლისფერ შუქს გამომცემელი ნამგალი ვატრიალე და „რევალონის“ მაგიურ წრეში გაჭრა.</w:t>
      </w:r>
    </w:p>
    <w:p w14:paraId="54E81372" w14:textId="77777777" w:rsidR="0014565C" w:rsidRDefault="00000000">
      <w:pPr>
        <w:spacing w:before="269" w:after="269"/>
        <w:ind w:left="120"/>
      </w:pPr>
      <w:r>
        <w:rPr>
          <w:rFonts w:ascii="Times New Roman" w:hAnsi="Times New Roman"/>
          <w:color w:val="000000"/>
        </w:rPr>
        <w:t>მთელი ოთახი ვერცხლისფერ სამყაროს დაემსგავსა. იმ ადგილას, სადაც ცამი გაიარა, სივრცეში ბზარი გაჩნდა, თითქოს ვიღაცამ ამ სამყაროს ფარდა გადაჭრა. სამყარო თავდაყირა გადაბრუნდა და ვერცხლისფრად შეღებილი სხვადასხვა პეიზაჟები თვალწინ ციმციმებდა. თითქოს ყველაფერი უკუღმა დაიწყო.</w:t>
      </w:r>
    </w:p>
    <w:p w14:paraId="663ECDEF" w14:textId="77777777" w:rsidR="0014565C" w:rsidRDefault="00000000">
      <w:pPr>
        <w:spacing w:before="269" w:after="269"/>
        <w:ind w:left="120"/>
      </w:pPr>
      <w:r>
        <w:rPr>
          <w:rFonts w:ascii="Times New Roman" w:hAnsi="Times New Roman"/>
          <w:color w:val="000000"/>
        </w:rPr>
        <w:lastRenderedPageBreak/>
        <w:t>დრომ... საპირისპირო მიმართულებით დაიწყო მოძრაობა...</w:t>
      </w:r>
    </w:p>
    <w:p w14:paraId="126F3BA5" w14:textId="77777777" w:rsidR="0014565C" w:rsidRDefault="00000000">
      <w:pPr>
        <w:pStyle w:val="Heading2"/>
        <w:pageBreakBefore/>
        <w:spacing w:before="180" w:after="180"/>
        <w:ind w:left="120"/>
      </w:pPr>
      <w:bookmarkStart w:id="7" w:name="_Toc199672030"/>
      <w:r>
        <w:rPr>
          <w:rFonts w:ascii="Times New Roman" w:hAnsi="Times New Roman"/>
          <w:color w:val="000000"/>
          <w:sz w:val="33"/>
        </w:rPr>
        <w:lastRenderedPageBreak/>
        <w:t>§ 44. დედა დიდი სულია და დემონების მბრძანებლის მარჯვენა ხელი</w:t>
      </w:r>
      <w:bookmarkEnd w:id="7"/>
    </w:p>
    <w:p w14:paraId="504FD90B" w14:textId="77777777" w:rsidR="0014565C" w:rsidRDefault="00000000">
      <w:pPr>
        <w:spacing w:before="269" w:after="269"/>
        <w:ind w:left="120"/>
      </w:pPr>
      <w:r>
        <w:rPr>
          <w:rFonts w:ascii="Times New Roman" w:hAnsi="Times New Roman"/>
          <w:color w:val="000000"/>
        </w:rPr>
        <w:t>უზარმაზარი ტბის ცენტრში აღმოვჩნდით.</w:t>
      </w:r>
    </w:p>
    <w:p w14:paraId="22466C5D" w14:textId="77777777" w:rsidR="0014565C" w:rsidRDefault="00000000">
      <w:pPr>
        <w:spacing w:before="269" w:after="269"/>
        <w:ind w:left="120"/>
      </w:pPr>
      <w:r>
        <w:rPr>
          <w:rFonts w:ascii="Times New Roman" w:hAnsi="Times New Roman"/>
          <w:color w:val="000000"/>
        </w:rPr>
        <w:t>წყლის ზედაპირი ირეკლავდა მკრთალ მთვარის შუქს და ბუნებრივ ჯადოსნურ წრეს ასრულებდა, ქმნიდა ბარიერს, რომელიც დემონებს აფრქვევდა. ეს იყო წმინდა ტბა. კრისტალურად სუფთა ტბის ცენტრში მდებარეობდა ადამიანთა გამაგრებული ქალაქი - გაირადიტის სამეფო დედაქალაქი.</w:t>
      </w:r>
    </w:p>
    <w:p w14:paraId="02B7FECF" w14:textId="77777777" w:rsidR="0014565C" w:rsidRDefault="00000000">
      <w:pPr>
        <w:spacing w:before="269" w:after="269"/>
        <w:ind w:left="120"/>
      </w:pPr>
      <w:r>
        <w:rPr>
          <w:rFonts w:ascii="Times New Roman" w:hAnsi="Times New Roman"/>
          <w:color w:val="000000"/>
        </w:rPr>
        <w:t>ჯადოსნურ ეპოქაში ეს ცოტა განსხვავებულად გამოიყურებოდა. ქალაქის გარშემო მყარ კედლებს ბევრი ღრმული ჰქონდა, ერთი სიტყვით, ისინი საშინელ მდგომარეობაში იყვნენ. კარიბჭიდან მოჩანდა სახლები ჭუჭყიანი, მათი სახურავები და გარე კედლები კი დანგრეული.</w:t>
      </w:r>
    </w:p>
    <w:p w14:paraId="67B70890" w14:textId="77777777" w:rsidR="0014565C" w:rsidRDefault="00000000">
      <w:pPr>
        <w:spacing w:before="269" w:after="269"/>
        <w:ind w:left="120"/>
      </w:pPr>
      <w:r>
        <w:rPr>
          <w:rFonts w:ascii="Times New Roman" w:hAnsi="Times New Roman"/>
          <w:color w:val="000000"/>
        </w:rPr>
        <w:t>ირისის მიერ შექმნილი თეთრი ქვებით გაკეთებული სასწრაფო შეკეთების მრავალი კვალი იყო.</w:t>
      </w:r>
    </w:p>
    <w:p w14:paraId="73D07373" w14:textId="77777777" w:rsidR="0014565C" w:rsidRDefault="00000000">
      <w:pPr>
        <w:spacing w:before="269" w:after="269"/>
        <w:ind w:left="120"/>
      </w:pPr>
      <w:r>
        <w:rPr>
          <w:rFonts w:ascii="Times New Roman" w:hAnsi="Times New Roman"/>
          <w:color w:val="000000"/>
        </w:rPr>
        <w:t>- ვაუ, გაირადიტია!</w:t>
      </w:r>
    </w:p>
    <w:p w14:paraId="1EE9EC47" w14:textId="77777777" w:rsidR="0014565C" w:rsidRDefault="00000000">
      <w:pPr>
        <w:spacing w:before="269" w:after="269"/>
        <w:ind w:left="120"/>
      </w:pPr>
      <w:r>
        <w:rPr>
          <w:rFonts w:ascii="Times New Roman" w:hAnsi="Times New Roman"/>
          <w:color w:val="000000"/>
        </w:rPr>
        <w:t>— ...არა ისე, როგორც... როგორც ყოველთვის...</w:t>
      </w:r>
    </w:p>
    <w:p w14:paraId="0F1A300B" w14:textId="77777777" w:rsidR="0014565C" w:rsidRDefault="00000000">
      <w:pPr>
        <w:spacing w:before="269" w:after="269"/>
        <w:ind w:left="120"/>
      </w:pPr>
      <w:r>
        <w:rPr>
          <w:rFonts w:ascii="Times New Roman" w:hAnsi="Times New Roman"/>
          <w:color w:val="000000"/>
        </w:rPr>
        <w:t>ელეონორამ და ზესიამ კარიბჭის მეორე მხარეს არსებულ ნივთებს შეხედეს და ოდნავ ბედნიერები ჩანდნენ.</w:t>
      </w:r>
    </w:p>
    <w:p w14:paraId="7AB1DE13" w14:textId="77777777" w:rsidR="0014565C" w:rsidRDefault="00000000">
      <w:pPr>
        <w:spacing w:before="269" w:after="269"/>
        <w:ind w:left="120"/>
      </w:pPr>
      <w:r>
        <w:rPr>
          <w:rFonts w:ascii="Times New Roman" w:hAnsi="Times New Roman"/>
          <w:color w:val="000000"/>
        </w:rPr>
        <w:t>- ჰმ, როგორც ჩანს, უსაფრთხოდ მივედით.</w:t>
      </w:r>
    </w:p>
    <w:p w14:paraId="14A17511" w14:textId="77777777" w:rsidR="0014565C" w:rsidRDefault="00000000">
      <w:pPr>
        <w:spacing w:before="269" w:after="269"/>
        <w:ind w:left="120"/>
      </w:pPr>
      <w:r>
        <w:rPr>
          <w:rFonts w:ascii="Times New Roman" w:hAnsi="Times New Roman"/>
          <w:color w:val="000000"/>
        </w:rPr>
        <w:t>ჩემს ხელში არსებული „დროის ღმერთის ნამგალი“ მტვრად იქცა და აორთქლდა. მიშა ყურადღებით აკვირდებოდა ამას.</w:t>
      </w:r>
    </w:p>
    <w:p w14:paraId="1114D1E3" w14:textId="77777777" w:rsidR="0014565C" w:rsidRDefault="00000000">
      <w:pPr>
        <w:spacing w:before="269" w:after="269"/>
        <w:ind w:left="120"/>
      </w:pPr>
      <w:r>
        <w:rPr>
          <w:rFonts w:ascii="Times New Roman" w:hAnsi="Times New Roman"/>
          <w:color w:val="000000"/>
        </w:rPr>
        <w:t>- რას ამბობ? თუ დროის უკან დაბრუნება მოახერხე, მაშინ წარსულში დაბრუნება ძალიან ადვილი იქნება.</w:t>
      </w:r>
    </w:p>
    <w:p w14:paraId="66C4BA98" w14:textId="77777777" w:rsidR="0014565C" w:rsidRDefault="00000000">
      <w:pPr>
        <w:spacing w:before="269" w:after="269"/>
        <w:ind w:left="120"/>
      </w:pPr>
      <w:r>
        <w:rPr>
          <w:rFonts w:ascii="Times New Roman" w:hAnsi="Times New Roman"/>
          <w:color w:val="000000"/>
        </w:rPr>
        <w:t>- ღმერთმა დაგლოცოთ.</w:t>
      </w:r>
    </w:p>
    <w:p w14:paraId="24373DD9" w14:textId="77777777" w:rsidR="0014565C" w:rsidRDefault="00000000">
      <w:pPr>
        <w:spacing w:before="269" w:after="269"/>
        <w:ind w:left="120"/>
      </w:pPr>
      <w:r>
        <w:rPr>
          <w:rFonts w:ascii="Times New Roman" w:hAnsi="Times New Roman"/>
          <w:color w:val="000000"/>
        </w:rPr>
        <w:t>რეი ჩემკენ წამოვიდა.</w:t>
      </w:r>
    </w:p>
    <w:p w14:paraId="764C857F" w14:textId="77777777" w:rsidR="0014565C" w:rsidRDefault="00000000">
      <w:pPr>
        <w:spacing w:before="269" w:after="269"/>
        <w:ind w:left="120"/>
      </w:pPr>
      <w:r>
        <w:rPr>
          <w:rFonts w:ascii="Times New Roman" w:hAnsi="Times New Roman"/>
          <w:color w:val="000000"/>
        </w:rPr>
        <w:t>— გარეგნობით თუ ვიმსჯელებთ, ჩვენ მართლაც ორი ათასი წლის წინ აღმოვჩნდით, მაგრამ დროის რომელ კონკრეტულ მომენტში?</w:t>
      </w:r>
    </w:p>
    <w:p w14:paraId="70AA46E7" w14:textId="77777777" w:rsidR="0014565C" w:rsidRDefault="00000000">
      <w:pPr>
        <w:spacing w:before="269" w:after="269"/>
        <w:ind w:left="120"/>
      </w:pPr>
      <w:r>
        <w:rPr>
          <w:rFonts w:ascii="Times New Roman" w:hAnsi="Times New Roman"/>
          <w:color w:val="000000"/>
        </w:rPr>
        <w:t>— კედლის შექმნასა და ჩემს ხელახლა დაბადებაზე ცოტა გვიან.</w:t>
      </w:r>
    </w:p>
    <w:p w14:paraId="4F6F102A" w14:textId="77777777" w:rsidR="0014565C" w:rsidRDefault="00000000">
      <w:pPr>
        <w:spacing w:before="269" w:after="269"/>
        <w:ind w:left="120"/>
      </w:pPr>
      <w:r>
        <w:rPr>
          <w:rFonts w:ascii="Times New Roman" w:hAnsi="Times New Roman"/>
          <w:color w:val="000000"/>
        </w:rPr>
        <w:t>მიშამ და საშამ ჯადოსნური თვალები დილჰეიდისკენ მიაპყრეს.</w:t>
      </w:r>
    </w:p>
    <w:p w14:paraId="72CC0C06" w14:textId="77777777" w:rsidR="0014565C" w:rsidRDefault="00000000">
      <w:pPr>
        <w:spacing w:before="269" w:after="269"/>
        <w:ind w:left="120"/>
      </w:pPr>
      <w:r>
        <w:rPr>
          <w:rFonts w:ascii="Times New Roman" w:hAnsi="Times New Roman"/>
          <w:color w:val="000000"/>
        </w:rPr>
        <w:lastRenderedPageBreak/>
        <w:t>„...აბა, რა კედელი შექმენი...“ თქვა საშამ შეშფოთებულმა.</w:t>
      </w:r>
    </w:p>
    <w:p w14:paraId="18F62A2F" w14:textId="77777777" w:rsidR="0014565C" w:rsidRDefault="00000000">
      <w:pPr>
        <w:spacing w:before="269" w:after="269"/>
        <w:ind w:left="120"/>
      </w:pPr>
      <w:r>
        <w:rPr>
          <w:rFonts w:ascii="Times New Roman" w:hAnsi="Times New Roman"/>
          <w:color w:val="000000"/>
        </w:rPr>
        <w:t>— მისი მაგიური ძალის გამოძახილი აქაც კი იგრძნობა.</w:t>
      </w:r>
    </w:p>
    <w:p w14:paraId="36BD050C" w14:textId="77777777" w:rsidR="0014565C"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0C776B23" w14:textId="77777777" w:rsidR="0014565C" w:rsidRDefault="00000000">
      <w:pPr>
        <w:spacing w:before="269" w:after="269"/>
        <w:ind w:left="120"/>
      </w:pPr>
      <w:r>
        <w:rPr>
          <w:rFonts w:ascii="Times New Roman" w:hAnsi="Times New Roman"/>
          <w:color w:val="000000"/>
        </w:rPr>
        <w:t>„საზღვარზე ასეთი მოწყობილობა რომ იყოს, ახლოსაც არ მივიდოდი.“</w:t>
      </w:r>
    </w:p>
    <w:p w14:paraId="5C55E605" w14:textId="77777777" w:rsidR="0014565C" w:rsidRDefault="00000000">
      <w:pPr>
        <w:spacing w:before="269" w:after="269"/>
        <w:ind w:left="120"/>
      </w:pPr>
      <w:r>
        <w:rPr>
          <w:rFonts w:ascii="Times New Roman" w:hAnsi="Times New Roman"/>
          <w:color w:val="000000"/>
        </w:rPr>
        <w:t>- ასეთი ძალაუფლების გარეშე შეუძლებელი იქნებოდა იმ ეპოქის ხალხის გაყოფა. ბოლოს და ბოლოს, იყვნენ ისეთებიც, ვისაც ამ კედლის გადალახვაც კი შეეძლო.</w:t>
      </w:r>
    </w:p>
    <w:p w14:paraId="66663285" w14:textId="77777777" w:rsidR="0014565C" w:rsidRDefault="00000000">
      <w:pPr>
        <w:spacing w:before="269" w:after="269"/>
        <w:ind w:left="120"/>
      </w:pPr>
      <w:r>
        <w:rPr>
          <w:rFonts w:ascii="Times New Roman" w:hAnsi="Times New Roman"/>
          <w:color w:val="000000"/>
        </w:rPr>
        <w:t>დიდი მაგიური ძალის მქონე არსებებს, როგორიცაა მელჰეისი, შეეძლოთ „ბენო ეუნის“ დაძლევა და ისინი, ვისაც ამის გაკეთება საკუთარი თავისთვის ზიანის მიყენების გარეშე შეეძლო, მხოლოდ რამდენიმენი იყვნენ.</w:t>
      </w:r>
    </w:p>
    <w:p w14:paraId="79ACF6F3" w14:textId="77777777" w:rsidR="0014565C" w:rsidRDefault="00000000">
      <w:pPr>
        <w:spacing w:before="269" w:after="269"/>
        <w:ind w:left="120"/>
      </w:pPr>
      <w:r>
        <w:rPr>
          <w:rFonts w:ascii="Times New Roman" w:hAnsi="Times New Roman"/>
          <w:color w:val="000000"/>
        </w:rPr>
        <w:t>- რატომ მოვედით გაირადიტში?</w:t>
      </w:r>
    </w:p>
    <w:p w14:paraId="7B8AB1EC" w14:textId="77777777" w:rsidR="0014565C" w:rsidRDefault="00000000">
      <w:pPr>
        <w:spacing w:before="269" w:after="269"/>
        <w:ind w:left="120"/>
      </w:pPr>
      <w:r>
        <w:rPr>
          <w:rFonts w:ascii="Times New Roman" w:hAnsi="Times New Roman"/>
          <w:color w:val="000000"/>
        </w:rPr>
        <w:t>საშამ, რომელიც ყურადღებით იყურებოდა საზღვრისკენ, უკან გაიხედა, რამაც მისი მსუბუქი კუდები აათამაშა.</w:t>
      </w:r>
    </w:p>
    <w:p w14:paraId="12D8AF6F" w14:textId="77777777" w:rsidR="0014565C" w:rsidRDefault="00000000">
      <w:pPr>
        <w:spacing w:before="269" w:after="269"/>
        <w:ind w:left="120"/>
      </w:pPr>
      <w:r>
        <w:rPr>
          <w:rFonts w:ascii="Times New Roman" w:hAnsi="Times New Roman"/>
          <w:color w:val="000000"/>
        </w:rPr>
        <w:t>— მას შემდეგ, რაც დელზოგეიდში კედელი შევქმენი, დიდი სული რენო აჰარტელნში უნდა დაბრუნებულიყო. სინს კი მასთან ერთად ყოფნა უბრძანეს.</w:t>
      </w:r>
    </w:p>
    <w:p w14:paraId="1DCF032D" w14:textId="77777777" w:rsidR="0014565C" w:rsidRDefault="00000000">
      <w:pPr>
        <w:spacing w:before="269" w:after="269"/>
        <w:ind w:left="120"/>
      </w:pPr>
      <w:r>
        <w:rPr>
          <w:rFonts w:ascii="Times New Roman" w:hAnsi="Times New Roman"/>
          <w:color w:val="000000"/>
        </w:rPr>
        <w:t>- აჰ, გასაგებია. სხვათა შორის, თქვი, რომ მაშინ აჰარტელნი წმინდა ტბაში მდებარეობდა. - თქვა საშამ და დამეთანხმა.</w:t>
      </w:r>
    </w:p>
    <w:p w14:paraId="29B9A4A0" w14:textId="77777777" w:rsidR="0014565C" w:rsidRDefault="00000000">
      <w:pPr>
        <w:spacing w:before="269" w:after="269"/>
        <w:ind w:left="120"/>
      </w:pPr>
      <w:r>
        <w:rPr>
          <w:rFonts w:ascii="Times New Roman" w:hAnsi="Times New Roman"/>
          <w:color w:val="000000"/>
        </w:rPr>
        <w:t>— რენომ მთელი თავისი მაგიური ძალა კედლის ასაშენებლად გამოიყენა. რადგან ამ მდგომარეობაში „ბენო ეუნის“ დაძლევა არ შეეძლო, დაბრუნებისთვის გარკვეული დრო მოუწევდა ლოდინი. ახლა სწორედ ეს მომენტი უნდა დამდგარიყო.</w:t>
      </w:r>
    </w:p>
    <w:p w14:paraId="51ED4858" w14:textId="77777777" w:rsidR="0014565C" w:rsidRDefault="00000000">
      <w:pPr>
        <w:spacing w:before="269" w:after="269"/>
        <w:ind w:left="120"/>
      </w:pPr>
      <w:r>
        <w:rPr>
          <w:rFonts w:ascii="Times New Roman" w:hAnsi="Times New Roman"/>
          <w:color w:val="000000"/>
        </w:rPr>
        <w:t>დაბრუნდა უკვე? თუ ჯერ კიდევ სადღაც გზაშია?</w:t>
      </w:r>
    </w:p>
    <w:p w14:paraId="16FD36FB" w14:textId="77777777" w:rsidR="0014565C" w:rsidRDefault="00000000">
      <w:pPr>
        <w:spacing w:before="269" w:after="269"/>
        <w:ind w:left="120"/>
      </w:pPr>
      <w:r>
        <w:rPr>
          <w:rFonts w:ascii="Times New Roman" w:hAnsi="Times New Roman"/>
          <w:color w:val="000000"/>
        </w:rPr>
        <w:t>- ახლა კი აჰარტელნი ვნახოთ.</w:t>
      </w:r>
    </w:p>
    <w:p w14:paraId="0B32FAF3" w14:textId="77777777" w:rsidR="0014565C" w:rsidRDefault="00000000">
      <w:pPr>
        <w:spacing w:before="269" w:after="269"/>
        <w:ind w:left="120"/>
      </w:pPr>
      <w:r>
        <w:rPr>
          <w:rFonts w:ascii="Times New Roman" w:hAnsi="Times New Roman"/>
          <w:color w:val="000000"/>
        </w:rPr>
        <w:t>- და შენი ჯადოსნური თვალები მათ ადგილსამყოფელს ვერ ადგენს?</w:t>
      </w:r>
    </w:p>
    <w:p w14:paraId="3DD205DB" w14:textId="77777777" w:rsidR="0014565C" w:rsidRDefault="00000000">
      <w:pPr>
        <w:spacing w:before="269" w:after="269"/>
        <w:ind w:left="120"/>
      </w:pPr>
      <w:r>
        <w:rPr>
          <w:rFonts w:ascii="Times New Roman" w:hAnsi="Times New Roman"/>
          <w:color w:val="000000"/>
        </w:rPr>
        <w:t>- ამ ეპოქაში, სხვადასხვა დემონები და ადამიანები ყველა ადგილს თავიანთი ჯადოსნური თვალებით აკვირდებიან. არსებობს მრავალი შელოცვა, რომელსაც შეუძლია მათში ჩარევა. ეს ნიშნავს, რომ თუ მათ სურთ, მათ დანახვა შეუძლიათ და მეშინია, რომ ისინი შეამჩნევენ ჩემს მაგიურ ძალას.</w:t>
      </w:r>
    </w:p>
    <w:p w14:paraId="3D378AA2" w14:textId="77777777" w:rsidR="0014565C" w:rsidRDefault="00000000">
      <w:pPr>
        <w:spacing w:before="269" w:after="269"/>
        <w:ind w:left="120"/>
      </w:pPr>
      <w:r>
        <w:rPr>
          <w:rFonts w:ascii="Times New Roman" w:hAnsi="Times New Roman"/>
          <w:color w:val="000000"/>
        </w:rPr>
        <w:t>ამის გაცნობიერებისას საშამ სუნთქვა შეეკრა.</w:t>
      </w:r>
    </w:p>
    <w:p w14:paraId="16CE4E28" w14:textId="77777777" w:rsidR="0014565C" w:rsidRDefault="00000000">
      <w:pPr>
        <w:spacing w:before="269" w:after="269"/>
        <w:ind w:left="120"/>
      </w:pPr>
      <w:r>
        <w:rPr>
          <w:rFonts w:ascii="Times New Roman" w:hAnsi="Times New Roman"/>
          <w:color w:val="000000"/>
        </w:rPr>
        <w:t>- და დემონთა მბრძანებელი, თეორიულად, მოკვდა და ხელახლა დაიბადა, არა?..</w:t>
      </w:r>
    </w:p>
    <w:p w14:paraId="03991E31" w14:textId="77777777" w:rsidR="0014565C" w:rsidRDefault="00000000">
      <w:pPr>
        <w:spacing w:before="269" w:after="269"/>
        <w:ind w:left="120"/>
      </w:pPr>
      <w:r>
        <w:rPr>
          <w:rFonts w:ascii="Times New Roman" w:hAnsi="Times New Roman"/>
          <w:color w:val="000000"/>
        </w:rPr>
        <w:lastRenderedPageBreak/>
        <w:t>- თუ ვინმე შეამჩნევს, რომ ცოცხალი ვარ, წარსული ძალიან განსხვავებული გახდება იმისგან, რაც უნდა იყოს.</w:t>
      </w:r>
    </w:p>
    <w:p w14:paraId="2427E01F" w14:textId="77777777" w:rsidR="0014565C" w:rsidRDefault="00000000">
      <w:pPr>
        <w:spacing w:before="269" w:after="269"/>
        <w:ind w:left="120"/>
      </w:pPr>
      <w:r>
        <w:rPr>
          <w:rFonts w:ascii="Times New Roman" w:hAnsi="Times New Roman"/>
          <w:color w:val="000000"/>
        </w:rPr>
        <w:t>„ჰმ, რევალონის გამოყენებით, რაც არ უნდა გაგვეკეთებინა წარსულში, ამჟამინდელი ისტორია არ შეიცვლება, არა?“ იკითხა საშამ, რომ დარწმუნებულიყო.</w:t>
      </w:r>
    </w:p>
    <w:p w14:paraId="28CDC015" w14:textId="77777777" w:rsidR="0014565C" w:rsidRDefault="00000000">
      <w:pPr>
        <w:spacing w:before="269" w:after="269"/>
        <w:ind w:left="120"/>
      </w:pPr>
      <w:r>
        <w:rPr>
          <w:rFonts w:ascii="Times New Roman" w:hAnsi="Times New Roman"/>
          <w:color w:val="000000"/>
        </w:rPr>
        <w:t>— დიახ. დროს მმართველ ღმერთებს აქვთ წესრიგი, რომელიც წარსულს წარსულად განსაზღვრავს. როდესაც „რევალონის“ მოქმედება შეწყდება და აწმყოში გვაბრუნებს, დროის წესრიგი დაიწყება და შეცვლილ წარსულს თავდაპირველ მდგომარეობაში დააბრუნებს. თუ ცვლილება მცირეა, წესრიგი, სავარაუდოდ, არაფერს გააუქმებს. ამიტომ, რაც არ უნდა გაგვეკეთებინა ორი ათასი წლის წინ, ეს არანაირად არ იმოქმედებს აწმყოზე.</w:t>
      </w:r>
    </w:p>
    <w:p w14:paraId="784EAFA8" w14:textId="77777777" w:rsidR="0014565C" w:rsidRDefault="00000000">
      <w:pPr>
        <w:spacing w:before="269" w:after="269"/>
        <w:ind w:left="120"/>
      </w:pPr>
      <w:r>
        <w:rPr>
          <w:rFonts w:ascii="Times New Roman" w:hAnsi="Times New Roman"/>
          <w:color w:val="000000"/>
        </w:rPr>
        <w:t>მაგრამ, მაგალითად, თუ არსებობს შესაძლებლობა, რომ წარსულში ტირანი დემონი მბრძანებელი ჯერ კიდევ ცოცხალი იყოს, ის რადიკალურად განსხვავდება ორიგინალისგან. მეშინია, რომ ამ შემთხვევაში ჩვენ არ ვიცით, რა დაემართათ რენოს, სინს და მისას.</w:t>
      </w:r>
    </w:p>
    <w:p w14:paraId="7DB5AB8D" w14:textId="77777777" w:rsidR="0014565C" w:rsidRDefault="00000000">
      <w:pPr>
        <w:spacing w:before="269" w:after="269"/>
        <w:ind w:left="120"/>
      </w:pPr>
      <w:r>
        <w:rPr>
          <w:rFonts w:ascii="Times New Roman" w:hAnsi="Times New Roman"/>
          <w:color w:val="000000"/>
        </w:rPr>
        <w:t>- თუმცა, ყველაფერი, რაც მოხდა, შემთხვევითობა კი არა, ღმერთების გეგმაა. თუ აქ რამე ძალიან არასწორს არ გავაკეთებთ, ისინი ისე უნდა მოიქცნენ, რომ დიდი სული ავოს დილჰევია დაიბადოს.</w:t>
      </w:r>
    </w:p>
    <w:p w14:paraId="3D83333D" w14:textId="77777777" w:rsidR="0014565C" w:rsidRDefault="00000000">
      <w:pPr>
        <w:spacing w:before="269" w:after="269"/>
        <w:ind w:left="120"/>
      </w:pPr>
      <w:r>
        <w:rPr>
          <w:rFonts w:ascii="Times New Roman" w:hAnsi="Times New Roman"/>
          <w:color w:val="000000"/>
        </w:rPr>
        <w:t>„კარგი, ეს ნიშნავს, რომ უბრალოდ წარსულის ზედმეტად შეცვლას უნდა მოვერიდოთ, არა?“ იკითხა საშამ.</w:t>
      </w:r>
    </w:p>
    <w:p w14:paraId="6D517E1A" w14:textId="77777777" w:rsidR="0014565C" w:rsidRDefault="00000000">
      <w:pPr>
        <w:spacing w:before="269" w:after="269"/>
        <w:ind w:left="120"/>
      </w:pPr>
      <w:r>
        <w:rPr>
          <w:rFonts w:ascii="Times New Roman" w:hAnsi="Times New Roman"/>
          <w:color w:val="000000"/>
        </w:rPr>
        <w:t>თავი დავუქნიე.</w:t>
      </w:r>
    </w:p>
    <w:p w14:paraId="6A5FAE91" w14:textId="77777777" w:rsidR="0014565C" w:rsidRDefault="00000000">
      <w:pPr>
        <w:spacing w:before="269" w:after="269"/>
        <w:ind w:left="120"/>
      </w:pPr>
      <w:r>
        <w:rPr>
          <w:rFonts w:ascii="Times New Roman" w:hAnsi="Times New Roman"/>
          <w:color w:val="000000"/>
        </w:rPr>
        <w:t>„ამ შემთხვევაში, ანოსს ყველაზე რთული პერიოდი ექნება“, - თქვა რეიმ. „მე დემონური სხეული მაქვს და ელეონორა ჯერ არ დაბადებულა. და ცხადია, ამ ეპოქაში არავინ იცის მიშას, საშას და ზესიას სახელები. წარსულზე გავლენას ვერ მოახდენ, თუ დიდ ყურადღებას არ მიიპყრობ“.</w:t>
      </w:r>
    </w:p>
    <w:p w14:paraId="73B8EC14" w14:textId="77777777" w:rsidR="0014565C" w:rsidRDefault="00000000">
      <w:pPr>
        <w:spacing w:before="269" w:after="269"/>
        <w:ind w:left="120"/>
      </w:pPr>
      <w:r>
        <w:rPr>
          <w:rFonts w:ascii="Times New Roman" w:hAnsi="Times New Roman"/>
          <w:color w:val="000000"/>
        </w:rPr>
        <w:t>- მართალია. ვინც ანოსის მაგიური ძალა იცის, მაშინვე მიხვდება, რომ ეს ის არის.</w:t>
      </w:r>
    </w:p>
    <w:p w14:paraId="1845C1B1" w14:textId="77777777" w:rsidR="0014565C" w:rsidRDefault="00000000">
      <w:pPr>
        <w:spacing w:before="269" w:after="269"/>
        <w:ind w:left="120"/>
      </w:pPr>
      <w:r>
        <w:rPr>
          <w:rFonts w:ascii="Times New Roman" w:hAnsi="Times New Roman"/>
          <w:color w:val="000000"/>
        </w:rPr>
        <w:t>ელეონორამ საჩვენებელი თითი ასწია. რეიმ განაგრძო:</w:t>
      </w:r>
    </w:p>
    <w:p w14:paraId="472451AE" w14:textId="77777777" w:rsidR="0014565C" w:rsidRDefault="00000000">
      <w:pPr>
        <w:spacing w:before="269" w:after="269"/>
        <w:ind w:left="120"/>
      </w:pPr>
      <w:r>
        <w:rPr>
          <w:rFonts w:ascii="Times New Roman" w:hAnsi="Times New Roman"/>
          <w:color w:val="000000"/>
        </w:rPr>
        <w:t>- და შენი გარეგნობა დიდად არ განსხვავდება 2000 წლის წინანდელისგან. ისიც დაგიბრუნდება, რომ ზუსტად დემონების ტირან-მბრძანებელს გავხარ.</w:t>
      </w:r>
    </w:p>
    <w:p w14:paraId="575E6AC2" w14:textId="77777777" w:rsidR="0014565C" w:rsidRDefault="00000000">
      <w:pPr>
        <w:spacing w:before="269" w:after="269"/>
        <w:ind w:left="120"/>
      </w:pPr>
      <w:r>
        <w:rPr>
          <w:rFonts w:ascii="Times New Roman" w:hAnsi="Times New Roman"/>
          <w:color w:val="000000"/>
        </w:rPr>
        <w:t>ეს პატარა პრობლემაა, იმის გათვალისწინებით, რომ გარეგნობის შეცვლა მაგიით ნებისმიერი გზით შეიძლება, მაგრამ ამ ეპოქაში ბევრი გაბედული არ იყო, ვინც ჩემს განსახიერებას ბედავდა. ამ გზით, მე ძალიან გამოვირჩევი.</w:t>
      </w:r>
    </w:p>
    <w:p w14:paraId="5C32798E" w14:textId="77777777" w:rsidR="0014565C" w:rsidRDefault="00000000">
      <w:pPr>
        <w:spacing w:before="269" w:after="269"/>
        <w:ind w:left="120"/>
      </w:pPr>
      <w:r>
        <w:rPr>
          <w:rFonts w:ascii="Times New Roman" w:hAnsi="Times New Roman"/>
          <w:color w:val="000000"/>
        </w:rPr>
        <w:t>„მაშინ მოდი, ახლა შენი მაგიით ჩემი ბაზა დავმალოთ“, - ვთქვი მე.</w:t>
      </w:r>
    </w:p>
    <w:p w14:paraId="176E17B4" w14:textId="77777777" w:rsidR="0014565C" w:rsidRDefault="00000000">
      <w:pPr>
        <w:spacing w:before="269" w:after="269"/>
        <w:ind w:left="120"/>
      </w:pPr>
      <w:r>
        <w:rPr>
          <w:rFonts w:ascii="Times New Roman" w:hAnsi="Times New Roman"/>
          <w:color w:val="000000"/>
        </w:rPr>
        <w:lastRenderedPageBreak/>
        <w:t>რეიმ ორი თითი კისერზე დამადო და ჯადოსნური წრე გაშალა. ეს იყო შელოცვა „ნარზი“ და ახლა ის ჩემს საფუძველს ფარავდა. ცოტა თუ ხედავდა გმირი კანონის „ნარზს“, რომელიც საფუძვლების მაგიაში გამორჩეული იყო.</w:t>
      </w:r>
    </w:p>
    <w:p w14:paraId="75900311" w14:textId="77777777" w:rsidR="0014565C" w:rsidRDefault="00000000">
      <w:pPr>
        <w:spacing w:before="269" w:after="269"/>
        <w:ind w:left="120"/>
      </w:pPr>
      <w:r>
        <w:rPr>
          <w:rFonts w:ascii="Times New Roman" w:hAnsi="Times New Roman"/>
          <w:color w:val="000000"/>
        </w:rPr>
        <w:t>— დანარჩენის დამალვა რეინელთან ერთად შეიძლება.</w:t>
      </w:r>
    </w:p>
    <w:p w14:paraId="30D2A999" w14:textId="77777777" w:rsidR="0014565C" w:rsidRDefault="00000000">
      <w:pPr>
        <w:spacing w:before="269" w:after="269"/>
        <w:ind w:left="120"/>
      </w:pPr>
      <w:r>
        <w:rPr>
          <w:rFonts w:ascii="Times New Roman" w:hAnsi="Times New Roman"/>
          <w:color w:val="000000"/>
        </w:rPr>
        <w:t>- ვფიქრობ, პრობლემები არ შეგექმნება, თუ მშვიდად მოიქცევი, მაგრამ თუ ახლოს ჯადოსნურ ძალას გამოიყენებ, მაშინ მე ამ ეპოქიდან ვარ, მაშინვე შეგამჩნევ. უფრო ფრთხილად უნდა იყო. და ვფიქრობ, რომ ნებისმიერ წუთს უნდა დავბრუნდე.</w:t>
      </w:r>
    </w:p>
    <w:p w14:paraId="1CC12754" w14:textId="77777777" w:rsidR="0014565C" w:rsidRDefault="00000000">
      <w:pPr>
        <w:spacing w:before="269" w:after="269"/>
        <w:ind w:left="120"/>
      </w:pPr>
      <w:r>
        <w:rPr>
          <w:rFonts w:ascii="Times New Roman" w:hAnsi="Times New Roman"/>
          <w:color w:val="000000"/>
        </w:rPr>
        <w:t>ეს ის პერიოდია, როდესაც ჯერგა გმირთა აკადემიის დაარსებას ცდილობდა და კანონი ეწინააღმდეგებოდა? თუ გმირი კანონი დაიჯერებს, რომ დემონთა მბრძანებელი ანოსი ცოცხალია, წარსული სრულიად განსხვავებული იქნება.</w:t>
      </w:r>
    </w:p>
    <w:p w14:paraId="390E85B3" w14:textId="77777777" w:rsidR="0014565C" w:rsidRDefault="00000000">
      <w:pPr>
        <w:spacing w:before="269" w:after="269"/>
        <w:ind w:left="120"/>
      </w:pPr>
      <w:r>
        <w:rPr>
          <w:rFonts w:ascii="Times New Roman" w:hAnsi="Times New Roman"/>
          <w:color w:val="000000"/>
        </w:rPr>
        <w:t>— ფრთხილად ვიყოთ. და ყველას ერთ რჩევას მოგცემთ. რევალონის შელოცვის ეფექტის გაქრობის შემდეგ, წარსული ჩვეულ რიტმს დაუბრუნდება. ანუ, თითქოს წარსულში არ გვიმოგზაურია, მაგრამ მისი მოგონებები ჩვენთან დარჩება. და ეს ყველაფერს ეხება, არა მხოლოდ მოგონებებს. თუ 2000 წლის წინ დაშავდებით, თქვენი ჭრილობა არ გაქრება, როდესაც საწყის დროს დაბრუნდებით. შეიძლება მოკვდეთ. ამიტომ, ფრთხილად იყავით.</w:t>
      </w:r>
    </w:p>
    <w:p w14:paraId="7D2C091A" w14:textId="77777777" w:rsidR="0014565C" w:rsidRDefault="00000000">
      <w:pPr>
        <w:spacing w:before="269" w:after="269"/>
        <w:ind w:left="120"/>
      </w:pPr>
      <w:r>
        <w:rPr>
          <w:rFonts w:ascii="Times New Roman" w:hAnsi="Times New Roman"/>
          <w:color w:val="000000"/>
        </w:rPr>
        <w:t>ჩვენ, აწმყოში, არ შეგვიძლია წარსულის შეცვლა, მაგრამ წარსულიდან ვიღაცას შეუძლია ჩვენში ჩარევა და ჩვენზე გავლენის მოხდენა.</w:t>
      </w:r>
    </w:p>
    <w:p w14:paraId="1D662BED" w14:textId="77777777" w:rsidR="0014565C" w:rsidRDefault="00000000">
      <w:pPr>
        <w:spacing w:before="269" w:after="269"/>
        <w:ind w:left="120"/>
      </w:pPr>
      <w:r>
        <w:rPr>
          <w:rFonts w:ascii="Times New Roman" w:hAnsi="Times New Roman"/>
          <w:color w:val="000000"/>
        </w:rPr>
        <w:t>ჩვენ ადამიანურ ტერიტორიაზე ვართ. თუ გაიგებენ, რომ დემონები ვართ, განურჩევლად დაგვესხებიან თავს.</w:t>
      </w:r>
    </w:p>
    <w:p w14:paraId="73AFD1C6" w14:textId="77777777" w:rsidR="0014565C" w:rsidRDefault="00000000">
      <w:pPr>
        <w:spacing w:before="269" w:after="269"/>
        <w:ind w:left="120"/>
      </w:pPr>
      <w:r>
        <w:rPr>
          <w:rFonts w:ascii="Times New Roman" w:hAnsi="Times New Roman"/>
          <w:color w:val="000000"/>
        </w:rPr>
        <w:t>- გასაგებია. მთავარია, ისტორიას არ შეცვლი და ეცადო, არ მოკვდე, - ლაკონურად შეაჯამა ელეონორამ.</w:t>
      </w:r>
    </w:p>
    <w:p w14:paraId="3B0F9F5A" w14:textId="77777777" w:rsidR="0014565C" w:rsidRDefault="00000000">
      <w:pPr>
        <w:spacing w:before="269" w:after="269"/>
        <w:ind w:left="120"/>
      </w:pPr>
      <w:r>
        <w:rPr>
          <w:rFonts w:ascii="Times New Roman" w:hAnsi="Times New Roman"/>
          <w:color w:val="000000"/>
        </w:rPr>
        <w:t>— ამ ღამეს გაზაფხულის მთვარე ღრუბლების ნისლშია.</w:t>
      </w:r>
    </w:p>
    <w:p w14:paraId="61611470" w14:textId="77777777" w:rsidR="0014565C" w:rsidRDefault="00000000">
      <w:pPr>
        <w:spacing w:before="269" w:after="269"/>
        <w:ind w:left="120"/>
      </w:pPr>
      <w:r>
        <w:rPr>
          <w:rFonts w:ascii="Times New Roman" w:hAnsi="Times New Roman"/>
          <w:color w:val="000000"/>
        </w:rPr>
        <w:t>მიშა მის ზემოთ მთვარეზე დასახლდა.</w:t>
      </w:r>
    </w:p>
    <w:p w14:paraId="6459F73C" w14:textId="77777777" w:rsidR="0014565C" w:rsidRDefault="00000000">
      <w:pPr>
        <w:spacing w:before="269" w:after="269"/>
        <w:ind w:left="120"/>
      </w:pPr>
      <w:r>
        <w:rPr>
          <w:rFonts w:ascii="Times New Roman" w:hAnsi="Times New Roman"/>
          <w:color w:val="000000"/>
        </w:rPr>
        <w:t>— ღია ცისფერი კანფეტის შექმნა?</w:t>
      </w:r>
    </w:p>
    <w:p w14:paraId="6A6E9DDF" w14:textId="77777777" w:rsidR="0014565C" w:rsidRDefault="00000000">
      <w:pPr>
        <w:spacing w:before="269" w:after="269"/>
        <w:ind w:left="120"/>
      </w:pPr>
      <w:r>
        <w:rPr>
          <w:rFonts w:ascii="Times New Roman" w:hAnsi="Times New Roman"/>
          <w:color w:val="000000"/>
        </w:rPr>
        <w:t>როგორც ადრე ვთქვი, ამჟამინდელი აჰარტელნის შესახებ ჭორებია, რომ როდესაც გაზაფხულის მთვარე შუაღამისას ღრუბლების ნისლში ამოვა, წმინდა ტბის მიმდებარე ტერიტორიაზე ნისლი გაჩნდება. თუ მასში ღია ლურჯ კანფეტს ჩააგდებთ, ცელქი ფერია გამოჩნდება და ტყეში შეგიყვანთ.</w:t>
      </w:r>
    </w:p>
    <w:p w14:paraId="30AB757D" w14:textId="77777777" w:rsidR="0014565C" w:rsidRDefault="00000000">
      <w:pPr>
        <w:spacing w:before="269" w:after="269"/>
        <w:ind w:left="120"/>
      </w:pPr>
      <w:r>
        <w:rPr>
          <w:rFonts w:ascii="Times New Roman" w:hAnsi="Times New Roman"/>
          <w:color w:val="000000"/>
        </w:rPr>
        <w:t>ნაკლებად სავარაუდოა, რომ ისინი ჩემი რეინკარნაციისთანავე შეიცვალნენ.</w:t>
      </w:r>
    </w:p>
    <w:p w14:paraId="3CC71174" w14:textId="77777777" w:rsidR="0014565C" w:rsidRDefault="00000000">
      <w:pPr>
        <w:spacing w:before="269" w:after="269"/>
        <w:ind w:left="120"/>
      </w:pPr>
      <w:r>
        <w:rPr>
          <w:rFonts w:ascii="Times New Roman" w:hAnsi="Times New Roman"/>
          <w:color w:val="000000"/>
        </w:rPr>
        <w:lastRenderedPageBreak/>
        <w:t>- სამწუხაროდ, ტიტის საკმაოდ სპეციფიკური გემოვნება აქვს. მე ის უკვე 2000 წლის წინ გავსინჯე, მაგრამ მათ მაგიით შექმნილ კანფეტს არც კი შეხედეს.</w:t>
      </w:r>
    </w:p>
    <w:p w14:paraId="3BF56F33" w14:textId="77777777" w:rsidR="0014565C" w:rsidRDefault="00000000">
      <w:pPr>
        <w:spacing w:before="269" w:after="269"/>
        <w:ind w:left="120"/>
      </w:pPr>
      <w:r>
        <w:rPr>
          <w:rFonts w:ascii="Times New Roman" w:hAnsi="Times New Roman"/>
          <w:color w:val="000000"/>
        </w:rPr>
        <w:t>- ღია ცისფერ კანფეტში წმინდა კანფეტს გულისხმობ? როგორც ჩანს, ისინი ამ ეპოქიდან შემოვიდნენ ჩვენამდე. - გაიფიქრა ელეონორამ.</w:t>
      </w:r>
    </w:p>
    <w:p w14:paraId="51B7CC1F" w14:textId="77777777" w:rsidR="0014565C" w:rsidRDefault="00000000">
      <w:pPr>
        <w:spacing w:before="269" w:after="269"/>
        <w:ind w:left="120"/>
      </w:pPr>
      <w:r>
        <w:rPr>
          <w:rFonts w:ascii="Times New Roman" w:hAnsi="Times New Roman"/>
          <w:color w:val="000000"/>
        </w:rPr>
        <w:t>და ზესიამ კმაყოფილად გაიღიმა.</w:t>
      </w:r>
    </w:p>
    <w:p w14:paraId="131E9DE0" w14:textId="77777777" w:rsidR="0014565C" w:rsidRDefault="00000000">
      <w:pPr>
        <w:spacing w:before="269" w:after="269"/>
        <w:ind w:left="120"/>
      </w:pPr>
      <w:r>
        <w:rPr>
          <w:rFonts w:ascii="Times New Roman" w:hAnsi="Times New Roman"/>
          <w:color w:val="000000"/>
        </w:rPr>
        <w:t>- ჩემი ერთ-ერთი... საყვარელი ნუგბარი.</w:t>
      </w:r>
    </w:p>
    <w:p w14:paraId="189B6156" w14:textId="77777777" w:rsidR="0014565C" w:rsidRDefault="00000000">
      <w:pPr>
        <w:spacing w:before="269" w:after="269"/>
        <w:ind w:left="120"/>
      </w:pPr>
      <w:r>
        <w:rPr>
          <w:rFonts w:ascii="Times New Roman" w:hAnsi="Times New Roman"/>
          <w:color w:val="000000"/>
        </w:rPr>
        <w:t>- კი, იქ სასურსათო დახლები უნდა იყოს. წავიდეთ და ვიყიდოთ.</w:t>
      </w:r>
    </w:p>
    <w:p w14:paraId="1BF1D43F" w14:textId="77777777" w:rsidR="0014565C" w:rsidRDefault="00000000">
      <w:pPr>
        <w:spacing w:before="269" w:after="269"/>
        <w:ind w:left="120"/>
      </w:pPr>
      <w:r>
        <w:rPr>
          <w:rFonts w:ascii="Times New Roman" w:hAnsi="Times New Roman"/>
          <w:color w:val="000000"/>
        </w:rPr>
        <w:t>ელეონორასა და ზესიას გარდა ყველა გამჭვირვალე გავხადე შელოცვით „რეინელი“. ამის შემდეგ რეიმ შელოცვა „ნარზი“ მიშას, საშას და ბოლოს საკუთარ თავსაც მოახმარა, ისე, რომ მათი მაგიური ძალა ადამიანური ჩანდა.</w:t>
      </w:r>
    </w:p>
    <w:p w14:paraId="27682A9D" w14:textId="77777777" w:rsidR="0014565C" w:rsidRDefault="00000000">
      <w:pPr>
        <w:spacing w:before="269" w:after="269"/>
        <w:ind w:left="120"/>
      </w:pPr>
      <w:r>
        <w:rPr>
          <w:rFonts w:ascii="Times New Roman" w:hAnsi="Times New Roman"/>
          <w:color w:val="000000"/>
        </w:rPr>
        <w:t>ლინა სულია, ამიტომ მასთან არანაირი პრობლემა არ იქნება.</w:t>
      </w:r>
    </w:p>
    <w:p w14:paraId="62378593" w14:textId="77777777" w:rsidR="0014565C" w:rsidRDefault="00000000">
      <w:pPr>
        <w:spacing w:before="269" w:after="269"/>
        <w:ind w:left="120"/>
      </w:pPr>
      <w:r>
        <w:rPr>
          <w:rFonts w:ascii="Times New Roman" w:hAnsi="Times New Roman"/>
          <w:color w:val="000000"/>
        </w:rPr>
        <w:t>ციხის კედლის კარიბჭესთან ჩუმად მივედით და გაირადითში შევედით.</w:t>
      </w:r>
    </w:p>
    <w:p w14:paraId="070C4F9E" w14:textId="77777777" w:rsidR="0014565C" w:rsidRDefault="00000000">
      <w:pPr>
        <w:spacing w:before="269" w:after="269"/>
        <w:ind w:left="120"/>
      </w:pPr>
      <w:r>
        <w:rPr>
          <w:rFonts w:ascii="Times New Roman" w:hAnsi="Times New Roman"/>
          <w:color w:val="000000"/>
        </w:rPr>
        <w:t>- კანო... ოჰ. - ელეონორამ თითქმის კანონს უწოდა, მაგრამ სწრაფად გასწორდა. - რეი, გახსოვს, რომელ სასურსათო დახლებზე იყიდებოდა ისინი?</w:t>
      </w:r>
    </w:p>
    <w:p w14:paraId="7E57137F" w14:textId="77777777" w:rsidR="0014565C" w:rsidRDefault="00000000">
      <w:pPr>
        <w:spacing w:before="269" w:after="269"/>
        <w:ind w:left="120"/>
      </w:pPr>
      <w:r>
        <w:rPr>
          <w:rFonts w:ascii="Times New Roman" w:hAnsi="Times New Roman"/>
          <w:color w:val="000000"/>
        </w:rPr>
        <w:t>- ისინი იქ უნდა იყვნენ, ზუსტად ამ გზის ბოლოს.</w:t>
      </w:r>
    </w:p>
    <w:p w14:paraId="6D93EAB1" w14:textId="77777777" w:rsidR="0014565C" w:rsidRDefault="00000000">
      <w:pPr>
        <w:spacing w:before="269" w:after="269"/>
        <w:ind w:left="120"/>
      </w:pPr>
      <w:r>
        <w:rPr>
          <w:rFonts w:ascii="Times New Roman" w:hAnsi="Times New Roman"/>
          <w:color w:val="000000"/>
        </w:rPr>
        <w:t>ირგვლივ ბევრი ხალხი დადიოდა. ქალაქი, რომელმაც არაერთხელ გაუძლო დემონურ თავდასხმებს, სრულიად დანგრეული იყო, მაგრამ მასში მცხოვრები ხალხი ცოცხალი და ბედნიერი ჩანდა.</w:t>
      </w:r>
    </w:p>
    <w:p w14:paraId="5E9F765E" w14:textId="77777777" w:rsidR="0014565C" w:rsidRDefault="00000000">
      <w:pPr>
        <w:spacing w:before="269" w:after="269"/>
        <w:ind w:left="120"/>
      </w:pPr>
      <w:r>
        <w:rPr>
          <w:rFonts w:ascii="Times New Roman" w:hAnsi="Times New Roman"/>
          <w:color w:val="000000"/>
        </w:rPr>
        <w:t>მიუხედავად იმისა, რომ გარეთ ღამე იყო, ბევრი მაღაზია ღია იყო. გარდა ამისა, დახლების მთელი რიგები იყო ჩამწკრივებული.</w:t>
      </w:r>
    </w:p>
    <w:p w14:paraId="268CEDE9" w14:textId="77777777" w:rsidR="0014565C" w:rsidRDefault="00000000">
      <w:pPr>
        <w:spacing w:before="269" w:after="269"/>
        <w:ind w:left="120"/>
      </w:pPr>
      <w:r>
        <w:rPr>
          <w:rFonts w:ascii="Times New Roman" w:hAnsi="Times New Roman"/>
          <w:color w:val="000000"/>
        </w:rPr>
        <w:t>— ...ვიცოდი. როგორც ჩანს, სახლში ვბრუნდები... — ჩაილაპარაკა რეიმ და ფხიზლად დარჩა.</w:t>
      </w:r>
    </w:p>
    <w:p w14:paraId="078FBD7E" w14:textId="77777777" w:rsidR="0014565C" w:rsidRDefault="00000000">
      <w:pPr>
        <w:spacing w:before="269" w:after="269"/>
        <w:ind w:left="120"/>
      </w:pPr>
      <w:r>
        <w:rPr>
          <w:rFonts w:ascii="Times New Roman" w:hAnsi="Times New Roman"/>
          <w:color w:val="000000"/>
        </w:rPr>
        <w:t>- ჰმ, ეს დღესასწაული დემონთა მბრძანებლის დამარცხების გმირის ტრიუმფალური დაბრუნების აღსანიშნავად იმართება.</w:t>
      </w:r>
    </w:p>
    <w:p w14:paraId="306546F1" w14:textId="77777777" w:rsidR="0014565C" w:rsidRDefault="00000000">
      <w:pPr>
        <w:spacing w:before="269" w:after="269"/>
        <w:ind w:left="120"/>
      </w:pPr>
      <w:r>
        <w:rPr>
          <w:rFonts w:ascii="Times New Roman" w:hAnsi="Times New Roman"/>
          <w:color w:val="000000"/>
        </w:rPr>
        <w:t>გასაკვირი არ არის, რომ ადამიანებს ასეთი მხიარული სახეები აქვთ. იმ ეპოქაში მათ სახეებზე მხოლოდ სევდას, შიშს, სიძულვილს და მსგავს ემოციებს ვხედავდი, ახლა კი ბედნიერები ჩანდნენ.</w:t>
      </w:r>
    </w:p>
    <w:p w14:paraId="385F5FEC" w14:textId="77777777" w:rsidR="0014565C" w:rsidRDefault="00000000">
      <w:pPr>
        <w:spacing w:before="269" w:after="269"/>
        <w:ind w:left="120"/>
      </w:pPr>
      <w:r>
        <w:rPr>
          <w:rFonts w:ascii="Times New Roman" w:hAnsi="Times New Roman"/>
          <w:color w:val="000000"/>
        </w:rPr>
        <w:t>„რა არის ასეთი სასაცილო იმაში, როცა ხალხის სახეებს უყურებ, რომლებიც შენი სიკვდილით ბედნიერები არიან?“ იკითხა საშამ.</w:t>
      </w:r>
    </w:p>
    <w:p w14:paraId="3DEFA871" w14:textId="77777777" w:rsidR="0014565C" w:rsidRDefault="00000000">
      <w:pPr>
        <w:spacing w:before="269" w:after="269"/>
        <w:ind w:left="120"/>
      </w:pPr>
      <w:r>
        <w:rPr>
          <w:rFonts w:ascii="Times New Roman" w:hAnsi="Times New Roman"/>
          <w:color w:val="000000"/>
        </w:rPr>
        <w:lastRenderedPageBreak/>
        <w:t>„იღიმი“, ამიხსნა მიშამ, როცა საშას შევხედე.</w:t>
      </w:r>
    </w:p>
    <w:p w14:paraId="2E1DCA5F" w14:textId="77777777" w:rsidR="0014565C" w:rsidRDefault="00000000">
      <w:pPr>
        <w:spacing w:before="269" w:after="269"/>
        <w:ind w:left="120"/>
      </w:pPr>
      <w:r>
        <w:rPr>
          <w:rFonts w:ascii="Times New Roman" w:hAnsi="Times New Roman"/>
          <w:color w:val="000000"/>
        </w:rPr>
        <w:t>— მე რას იტყვი?</w:t>
      </w:r>
    </w:p>
    <w:p w14:paraId="47E977C0" w14:textId="77777777" w:rsidR="0014565C" w:rsidRDefault="00000000">
      <w:pPr>
        <w:spacing w:before="269" w:after="269"/>
        <w:ind w:left="120"/>
      </w:pPr>
      <w:r>
        <w:rPr>
          <w:rFonts w:ascii="Times New Roman" w:hAnsi="Times New Roman"/>
          <w:color w:val="000000"/>
        </w:rPr>
        <w:t>- კი.</w:t>
      </w:r>
    </w:p>
    <w:p w14:paraId="62A3E766" w14:textId="77777777" w:rsidR="0014565C" w:rsidRDefault="00000000">
      <w:pPr>
        <w:spacing w:before="269" w:after="269"/>
        <w:ind w:left="120"/>
      </w:pPr>
      <w:r>
        <w:rPr>
          <w:rFonts w:ascii="Times New Roman" w:hAnsi="Times New Roman"/>
          <w:color w:val="000000"/>
        </w:rPr>
        <w:t>ჰმ, მართლა ასეთი ბედნიერი გამოვიყურები?</w:t>
      </w:r>
    </w:p>
    <w:p w14:paraId="44F12E6A" w14:textId="77777777" w:rsidR="0014565C" w:rsidRDefault="00000000">
      <w:pPr>
        <w:spacing w:before="269" w:after="269"/>
        <w:ind w:left="120"/>
      </w:pPr>
      <w:r>
        <w:rPr>
          <w:rFonts w:ascii="Times New Roman" w:hAnsi="Times New Roman"/>
          <w:color w:val="000000"/>
        </w:rPr>
        <w:t>- მგონი, ჩემი სიკვდილი ღირდა.</w:t>
      </w:r>
    </w:p>
    <w:p w14:paraId="738E63BC" w14:textId="77777777" w:rsidR="0014565C" w:rsidRDefault="00000000">
      <w:pPr>
        <w:spacing w:before="269" w:after="269"/>
        <w:ind w:left="120"/>
      </w:pPr>
      <w:r>
        <w:rPr>
          <w:rFonts w:ascii="Times New Roman" w:hAnsi="Times New Roman"/>
          <w:color w:val="000000"/>
        </w:rPr>
        <w:t>- მართლა? ჰეჰ, ეს ცოტა არ მომწონს, მაგრამ...</w:t>
      </w:r>
    </w:p>
    <w:p w14:paraId="38950B39" w14:textId="77777777" w:rsidR="0014565C" w:rsidRDefault="00000000">
      <w:pPr>
        <w:spacing w:before="269" w:after="269"/>
        <w:ind w:left="120"/>
      </w:pPr>
      <w:r>
        <w:rPr>
          <w:rFonts w:ascii="Times New Roman" w:hAnsi="Times New Roman"/>
          <w:color w:val="000000"/>
        </w:rPr>
        <w:t>საშამ მკვეთრად გახედა სიხარულით მომღიმარ ხალხს. ვხედავ, არ მოსწონს, რომ ხალხი ჩემი დამარცხებით ხარობს, მიუხედავად იმისა, რომ კედელი სიცოცხლის ფასად ავაშენე.</w:t>
      </w:r>
    </w:p>
    <w:p w14:paraId="48DC6126" w14:textId="77777777" w:rsidR="0014565C" w:rsidRDefault="00000000">
      <w:pPr>
        <w:spacing w:before="269" w:after="269"/>
        <w:ind w:left="120"/>
      </w:pPr>
      <w:r>
        <w:rPr>
          <w:rFonts w:ascii="Times New Roman" w:hAnsi="Times New Roman"/>
          <w:color w:val="000000"/>
        </w:rPr>
        <w:t>- ოჰ, იქ წმინდა კანფეტების დახლია.</w:t>
      </w:r>
    </w:p>
    <w:p w14:paraId="4987C7AB" w14:textId="77777777" w:rsidR="0014565C" w:rsidRDefault="00000000">
      <w:pPr>
        <w:spacing w:before="269" w:after="269"/>
        <w:ind w:left="120"/>
      </w:pPr>
      <w:r>
        <w:rPr>
          <w:rFonts w:ascii="Times New Roman" w:hAnsi="Times New Roman"/>
          <w:color w:val="000000"/>
        </w:rPr>
        <w:t>— ...შეგიძლია რამე მომიტანო... საჭმელი?..</w:t>
      </w:r>
    </w:p>
    <w:p w14:paraId="7903D54B" w14:textId="77777777" w:rsidR="0014565C" w:rsidRDefault="00000000">
      <w:pPr>
        <w:spacing w:before="269" w:after="269"/>
        <w:ind w:left="120"/>
      </w:pPr>
      <w:r>
        <w:rPr>
          <w:rFonts w:ascii="Times New Roman" w:hAnsi="Times New Roman"/>
          <w:color w:val="000000"/>
        </w:rPr>
        <w:t>- კარგი, კარგი, მეც გიყიდი ერთს.</w:t>
      </w:r>
    </w:p>
    <w:p w14:paraId="231A86D9" w14:textId="77777777" w:rsidR="0014565C" w:rsidRDefault="00000000">
      <w:pPr>
        <w:spacing w:before="269" w:after="269"/>
        <w:ind w:left="120"/>
      </w:pPr>
      <w:r>
        <w:rPr>
          <w:rFonts w:ascii="Times New Roman" w:hAnsi="Times New Roman"/>
          <w:color w:val="000000"/>
        </w:rPr>
        <w:t>ელეონორა დახლთან აპირებდა წასვლას, როდესაც უეცრად გაჩერდა.</w:t>
      </w:r>
    </w:p>
    <w:p w14:paraId="4BB3FC30" w14:textId="77777777" w:rsidR="0014565C" w:rsidRDefault="00000000">
      <w:pPr>
        <w:spacing w:before="269" w:after="269"/>
        <w:ind w:left="120"/>
      </w:pPr>
      <w:r>
        <w:rPr>
          <w:rFonts w:ascii="Times New Roman" w:hAnsi="Times New Roman"/>
          <w:color w:val="000000"/>
        </w:rPr>
        <w:t>- სხვათა შორის, ფული არ გვაქვს.</w:t>
      </w:r>
    </w:p>
    <w:p w14:paraId="52DE909B" w14:textId="77777777" w:rsidR="0014565C" w:rsidRDefault="00000000">
      <w:pPr>
        <w:spacing w:before="269" w:after="269"/>
        <w:ind w:left="120"/>
      </w:pPr>
      <w:r>
        <w:rPr>
          <w:rFonts w:ascii="Times New Roman" w:hAnsi="Times New Roman"/>
          <w:color w:val="000000"/>
        </w:rPr>
        <w:t>რამდენიმე ოქროს მონეტა ელეონორისკენ გაფრინდა, როდესაც ის შემობრუნდა, ჯადოსნური ძალის წყალობით.</w:t>
      </w:r>
    </w:p>
    <w:p w14:paraId="3F5E7BFA" w14:textId="77777777" w:rsidR="0014565C" w:rsidRDefault="00000000">
      <w:pPr>
        <w:spacing w:before="269" w:after="269"/>
        <w:ind w:left="120"/>
      </w:pPr>
      <w:r>
        <w:rPr>
          <w:rFonts w:ascii="Times New Roman" w:hAnsi="Times New Roman"/>
          <w:color w:val="000000"/>
        </w:rPr>
        <w:t>- ხაზინიდან რამდენიმე თან წამოვიღე. ეს ამ ეპოქის ვალუტაა.</w:t>
      </w:r>
    </w:p>
    <w:p w14:paraId="26C6EE5A" w14:textId="77777777" w:rsidR="0014565C" w:rsidRDefault="00000000">
      <w:pPr>
        <w:spacing w:before="269" w:after="269"/>
        <w:ind w:left="120"/>
      </w:pPr>
      <w:r>
        <w:rPr>
          <w:rFonts w:ascii="Times New Roman" w:hAnsi="Times New Roman"/>
          <w:color w:val="000000"/>
        </w:rPr>
        <w:t>- ვაუ, ჩვენ გზები დავშორდებით.</w:t>
      </w:r>
    </w:p>
    <w:p w14:paraId="38B2C5F1" w14:textId="77777777" w:rsidR="0014565C" w:rsidRDefault="00000000">
      <w:pPr>
        <w:spacing w:before="269" w:after="269"/>
        <w:ind w:left="120"/>
      </w:pPr>
      <w:r>
        <w:rPr>
          <w:rFonts w:ascii="Times New Roman" w:hAnsi="Times New Roman"/>
          <w:color w:val="000000"/>
        </w:rPr>
        <w:t>ელეონორამ და ზეზიამ ხელი ჩაკიდეს და დახლისკენ გაემართნენ.</w:t>
      </w:r>
    </w:p>
    <w:p w14:paraId="3D6080D3" w14:textId="77777777" w:rsidR="0014565C" w:rsidRDefault="00000000">
      <w:pPr>
        <w:spacing w:before="269" w:after="269"/>
        <w:ind w:left="120"/>
      </w:pPr>
      <w:r>
        <w:rPr>
          <w:rFonts w:ascii="Times New Roman" w:hAnsi="Times New Roman"/>
          <w:color w:val="000000"/>
        </w:rPr>
        <w:t>- საღამო მშვიდობისა, ბიძია. მინდა წმინდა კანფეტების ყიდვა.</w:t>
      </w:r>
    </w:p>
    <w:p w14:paraId="3A3AE310" w14:textId="77777777" w:rsidR="0014565C" w:rsidRDefault="00000000">
      <w:pPr>
        <w:spacing w:before="269" w:after="269"/>
        <w:ind w:left="120"/>
      </w:pPr>
      <w:r>
        <w:rPr>
          <w:rFonts w:ascii="Times New Roman" w:hAnsi="Times New Roman"/>
          <w:color w:val="000000"/>
        </w:rPr>
        <w:t>- გამარჯობა და გმადლობთ შენაძენისთვის. რამდენი ღირს?</w:t>
      </w:r>
    </w:p>
    <w:p w14:paraId="0025B070" w14:textId="77777777" w:rsidR="0014565C" w:rsidRDefault="00000000">
      <w:pPr>
        <w:spacing w:before="269" w:after="269"/>
        <w:ind w:left="120"/>
      </w:pPr>
      <w:r>
        <w:rPr>
          <w:rFonts w:ascii="Times New Roman" w:hAnsi="Times New Roman"/>
          <w:color w:val="000000"/>
        </w:rPr>
        <w:t>ელეონორამ თითებზე დათვლა დაიწყო.</w:t>
      </w:r>
    </w:p>
    <w:p w14:paraId="40EE6113" w14:textId="77777777" w:rsidR="0014565C" w:rsidRDefault="00000000">
      <w:pPr>
        <w:spacing w:before="269" w:after="269"/>
        <w:ind w:left="120"/>
      </w:pPr>
      <w:r>
        <w:rPr>
          <w:rFonts w:ascii="Times New Roman" w:hAnsi="Times New Roman"/>
          <w:color w:val="000000"/>
        </w:rPr>
        <w:t>- ...სო-ო-ო, ანოს, მიშენკა, საშენკა... ათი გაქვს?</w:t>
      </w:r>
    </w:p>
    <w:p w14:paraId="140EEC13" w14:textId="77777777" w:rsidR="0014565C" w:rsidRDefault="00000000">
      <w:pPr>
        <w:spacing w:before="269" w:after="269"/>
        <w:ind w:left="120"/>
      </w:pPr>
      <w:r>
        <w:rPr>
          <w:rFonts w:ascii="Times New Roman" w:hAnsi="Times New Roman"/>
          <w:color w:val="000000"/>
        </w:rPr>
        <w:t>- რა თქმა უნდა, ბოლოები. ერთს საჩუქრად გაჩუქებ.</w:t>
      </w:r>
    </w:p>
    <w:p w14:paraId="1B83526C" w14:textId="77777777" w:rsidR="0014565C" w:rsidRDefault="00000000">
      <w:pPr>
        <w:spacing w:before="269" w:after="269"/>
        <w:ind w:left="120"/>
      </w:pPr>
      <w:r>
        <w:rPr>
          <w:rFonts w:ascii="Times New Roman" w:hAnsi="Times New Roman"/>
          <w:color w:val="000000"/>
        </w:rPr>
        <w:t>- ვაუ, რა გულუხვი ბიძია ხარ. გმადლობ!</w:t>
      </w:r>
    </w:p>
    <w:p w14:paraId="17FDB195" w14:textId="77777777" w:rsidR="0014565C" w:rsidRDefault="00000000">
      <w:pPr>
        <w:spacing w:before="269" w:after="269"/>
        <w:ind w:left="120"/>
      </w:pPr>
      <w:r>
        <w:rPr>
          <w:rFonts w:ascii="Times New Roman" w:hAnsi="Times New Roman"/>
          <w:color w:val="000000"/>
        </w:rPr>
        <w:lastRenderedPageBreak/>
        <w:t>ელეონორამ მას ოქროს მონეტა მისცა და სანაცვლოდ 11 წმინდა კანფეტი მიიღო. ისინი უზარმაზარ ლოლიპოპს ჰგავდნენ. სახელწოდებაში არსებული სლოგანი გულისხმობს, რომ ეს არის წმინდა წყლისგან დამზადებული წმინდა კანფეტი, მაგრამ, რა თქმა უნდა, ეს საკვები არ არის, ამიტომ სინამდვილეში ამ კანფეტის შესაქმნელად არ გამოიყენებოდა.</w:t>
      </w:r>
    </w:p>
    <w:p w14:paraId="7A926B61" w14:textId="77777777" w:rsidR="0014565C" w:rsidRDefault="00000000">
      <w:pPr>
        <w:spacing w:before="269" w:after="269"/>
        <w:ind w:left="120"/>
      </w:pPr>
      <w:r>
        <w:rPr>
          <w:rFonts w:ascii="Times New Roman" w:hAnsi="Times New Roman"/>
          <w:color w:val="000000"/>
        </w:rPr>
        <w:t>„ჰეი, შეხედე, იქ წმინდა კანფეტებია“, - გაისმა სიხარულით ვიღაცის ხმა.</w:t>
      </w:r>
    </w:p>
    <w:p w14:paraId="5E2E68AA" w14:textId="77777777" w:rsidR="0014565C" w:rsidRDefault="00000000">
      <w:pPr>
        <w:spacing w:before="269" w:after="269"/>
        <w:ind w:left="120"/>
      </w:pPr>
      <w:r>
        <w:rPr>
          <w:rFonts w:ascii="Times New Roman" w:hAnsi="Times New Roman"/>
          <w:color w:val="000000"/>
        </w:rPr>
        <w:t>მისი მიმართულებით გავიხედე და დავინახე ქალი, რომელიც ნეფრიტისფერ კაბაში გამოწყობილი მორბოდა. მას გამჭვირვალე, ტბისფერი თმა და ქარვისფერი თვალები ჰქონდა.</w:t>
      </w:r>
    </w:p>
    <w:p w14:paraId="3572287C" w14:textId="77777777" w:rsidR="0014565C" w:rsidRDefault="00000000">
      <w:pPr>
        <w:spacing w:before="269" w:after="269"/>
        <w:ind w:left="120"/>
      </w:pPr>
      <w:r>
        <w:rPr>
          <w:rFonts w:ascii="Times New Roman" w:hAnsi="Times New Roman"/>
          <w:color w:val="000000"/>
        </w:rPr>
        <w:t>ეს იყო დიდი სული, რენო. მის ზურგზე ექვსი ფრთა დაფარული იყო, ალბათ იმიტომ, რომ ის თავის ნამდვილ ბუნებას არ ავლენდა. მის უკან დემონი იდგა, რომელიც მუქარის შემცველ მზერას ანათებდა. მას ნიღაბი ეკეთა, რომელიც უკვე ვიცოდი.</w:t>
      </w:r>
    </w:p>
    <w:p w14:paraId="7787F802" w14:textId="77777777" w:rsidR="0014565C" w:rsidRDefault="00000000">
      <w:pPr>
        <w:spacing w:before="269" w:after="269"/>
        <w:ind w:left="120"/>
      </w:pPr>
      <w:r>
        <w:rPr>
          <w:rFonts w:ascii="Times New Roman" w:hAnsi="Times New Roman"/>
          <w:color w:val="000000"/>
        </w:rPr>
        <w:t>- გთხოვ, ჩემგან ხუთ მეტრზე მეტად ნუ წახვალ, რენო. თუ მტერი თავს დაესხმება, მეშინია, რომ მას ვერ გაუმკლავდები.</w:t>
      </w:r>
    </w:p>
    <w:p w14:paraId="36425233" w14:textId="77777777" w:rsidR="0014565C" w:rsidRDefault="0014565C">
      <w:pPr>
        <w:spacing w:before="269" w:after="269"/>
        <w:ind w:left="120"/>
      </w:pPr>
    </w:p>
    <w:p w14:paraId="2958308A"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3F1EE99E" wp14:editId="1FF536F4">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74AF8F2" w14:textId="77777777" w:rsidR="0014565C" w:rsidRDefault="0014565C">
      <w:pPr>
        <w:spacing w:before="269" w:after="269"/>
        <w:ind w:left="120"/>
      </w:pPr>
    </w:p>
    <w:p w14:paraId="523D3B72" w14:textId="77777777" w:rsidR="0014565C" w:rsidRDefault="00000000">
      <w:pPr>
        <w:spacing w:before="269" w:after="269"/>
        <w:ind w:left="120"/>
      </w:pPr>
      <w:r>
        <w:rPr>
          <w:rFonts w:ascii="Times New Roman" w:hAnsi="Times New Roman"/>
          <w:color w:val="000000"/>
        </w:rPr>
        <w:lastRenderedPageBreak/>
        <w:t>„მაშინ ერთად გავიქცეთ“, - უთხრა რენომ ნიღბიან კაცს და შემობრუნდა. „თუ კანფეტები უკვე გაყიდულია, შენი ბრალი იქნება, სინ“.</w:t>
      </w:r>
    </w:p>
    <w:p w14:paraId="121E74F6" w14:textId="77777777" w:rsidR="0014565C" w:rsidRDefault="00000000">
      <w:pPr>
        <w:spacing w:before="269" w:after="269"/>
        <w:ind w:left="120"/>
      </w:pPr>
      <w:r>
        <w:rPr>
          <w:rFonts w:ascii="Times New Roman" w:hAnsi="Times New Roman"/>
          <w:color w:val="000000"/>
        </w:rPr>
        <w:t>— რაც უფრო მეტს გარბიხარ, მით უფრო მეტად იფანტები. სიარულის სიჩქარე იდეალურია, თუ გსურთ, ნებისმიერ მოწინააღმდეგეს გაუმკლავდეთ.</w:t>
      </w:r>
    </w:p>
    <w:p w14:paraId="3579AE1A" w14:textId="77777777" w:rsidR="0014565C" w:rsidRDefault="00000000">
      <w:pPr>
        <w:spacing w:before="269" w:after="269"/>
        <w:ind w:left="120"/>
      </w:pPr>
      <w:r>
        <w:rPr>
          <w:rFonts w:ascii="Times New Roman" w:hAnsi="Times New Roman"/>
          <w:color w:val="000000"/>
        </w:rPr>
        <w:t>- ჩვენ უკვე გაირადიტში ვართ. აქ მტრები არ არიან.</w:t>
      </w:r>
    </w:p>
    <w:p w14:paraId="1818DFC8" w14:textId="77777777" w:rsidR="0014565C" w:rsidRDefault="00000000">
      <w:pPr>
        <w:spacing w:before="269" w:after="269"/>
        <w:ind w:left="120"/>
      </w:pPr>
      <w:r>
        <w:rPr>
          <w:rFonts w:ascii="Times New Roman" w:hAnsi="Times New Roman"/>
          <w:color w:val="000000"/>
        </w:rPr>
        <w:t>- სიფხიზლე არ დაკარგო.</w:t>
      </w:r>
    </w:p>
    <w:p w14:paraId="0D4DC850" w14:textId="77777777" w:rsidR="0014565C" w:rsidRDefault="00000000">
      <w:pPr>
        <w:spacing w:before="269" w:after="269"/>
        <w:ind w:left="120"/>
      </w:pPr>
      <w:r>
        <w:rPr>
          <w:rFonts w:ascii="Times New Roman" w:hAnsi="Times New Roman"/>
          <w:color w:val="000000"/>
        </w:rPr>
        <w:t>კაცმა ოდნავ გადაწია ნიღაბი და მუქარის შემცველი მზერით ირგვლივ მიმოიხედა. მოციმციმე ჭაღარა თმა და უფერო თვალები, მაგრამ რაც მთავარია, ჯადოსნური ძალა, აშკარად ცოდვა რეგლიას ეკუთვნოდა.</w:t>
      </w:r>
    </w:p>
    <w:p w14:paraId="7C0A5191" w14:textId="77777777" w:rsidR="0014565C" w:rsidRDefault="00000000">
      <w:pPr>
        <w:spacing w:before="269" w:after="269"/>
        <w:ind w:left="120"/>
      </w:pPr>
      <w:r>
        <w:rPr>
          <w:rFonts w:ascii="Times New Roman" w:hAnsi="Times New Roman"/>
          <w:color w:val="000000"/>
        </w:rPr>
        <w:t>„ვგრძნობ, რომ სადღაც აქ იმალება ვიღაც, ვისაც წარმოუდგენელი მაგიური ძალა აქვს. იმის გათვალისწინებით, რომ ჯადოსნური თვალებით ვერ შევამჩნიე, საკმაოდ ნიჭიერია.“</w:t>
      </w:r>
    </w:p>
    <w:p w14:paraId="32E823D5" w14:textId="77777777" w:rsidR="0014565C" w:rsidRDefault="00000000">
      <w:pPr>
        <w:spacing w:before="269" w:after="269"/>
        <w:ind w:left="120"/>
      </w:pPr>
      <w:r>
        <w:rPr>
          <w:rFonts w:ascii="Times New Roman" w:hAnsi="Times New Roman"/>
          <w:color w:val="000000"/>
        </w:rPr>
        <w:t>ჰმ, ჩემი მაგიური ძალა „ნაჯირამ“ მთლიანად უნდა დამალოს. მისი აღქმა არა ჯადოსნური თვალებით, არამედ ყოფნის შეგრძნებით - ეს ძალიან ჰგავს სინის სულისკვეთებას. თუმცა, მან არ იცის, სად ვარ ზუსტად.</w:t>
      </w:r>
    </w:p>
    <w:p w14:paraId="0EB37B79" w14:textId="77777777" w:rsidR="0014565C" w:rsidRDefault="00000000">
      <w:pPr>
        <w:spacing w:before="269" w:after="269"/>
        <w:ind w:left="120"/>
      </w:pPr>
      <w:r>
        <w:rPr>
          <w:rFonts w:ascii="Times New Roman" w:hAnsi="Times New Roman"/>
          <w:color w:val="000000"/>
        </w:rPr>
        <w:t>- ნიღაბი არ მოიხსნა. პრობლემები იქნება, თუ ყველა გაიგებს, რომ დემონი ხარ.</w:t>
      </w:r>
    </w:p>
    <w:p w14:paraId="16948350" w14:textId="77777777" w:rsidR="0014565C" w:rsidRDefault="00000000">
      <w:pPr>
        <w:spacing w:before="269" w:after="269"/>
        <w:ind w:left="120"/>
      </w:pPr>
      <w:r>
        <w:rPr>
          <w:rFonts w:ascii="Times New Roman" w:hAnsi="Times New Roman"/>
          <w:color w:val="000000"/>
        </w:rPr>
        <w:t>- ნუ ღელავ, მათი კისრები სამუდამოდ დაემშვიდობებიან მათ სხეულებს, როგორც კი ჩემი მტრები გახდებიან.</w:t>
      </w:r>
    </w:p>
    <w:p w14:paraId="5A7E49EF" w14:textId="77777777" w:rsidR="0014565C" w:rsidRDefault="00000000">
      <w:pPr>
        <w:spacing w:before="269" w:after="269"/>
        <w:ind w:left="120"/>
      </w:pPr>
      <w:r>
        <w:rPr>
          <w:rFonts w:ascii="Times New Roman" w:hAnsi="Times New Roman"/>
          <w:color w:val="000000"/>
        </w:rPr>
        <w:t>რენომ ხმამაღლა ამოიოხრა.</w:t>
      </w:r>
    </w:p>
    <w:p w14:paraId="39E746AB" w14:textId="77777777" w:rsidR="0014565C" w:rsidRDefault="00000000">
      <w:pPr>
        <w:spacing w:before="269" w:after="269"/>
        <w:ind w:left="120"/>
      </w:pPr>
      <w:r>
        <w:rPr>
          <w:rFonts w:ascii="Times New Roman" w:hAnsi="Times New Roman"/>
          <w:color w:val="000000"/>
        </w:rPr>
        <w:t>„აიან, კიდევ უფრო მიუახლოვდი სინს.“</w:t>
      </w:r>
    </w:p>
    <w:p w14:paraId="788ED6B9" w14:textId="77777777" w:rsidR="0014565C" w:rsidRDefault="00000000">
      <w:pPr>
        <w:spacing w:before="269" w:after="269"/>
        <w:ind w:left="120"/>
      </w:pPr>
      <w:r>
        <w:rPr>
          <w:rFonts w:ascii="Times New Roman" w:hAnsi="Times New Roman"/>
          <w:color w:val="000000"/>
        </w:rPr>
        <w:t>რის შემდეგაც ნიღაბზე თვალები გაუბრწყინდა და ნიღაბმა სინს მიაწვა, რითაც მთლიანად დამალა მისი ჯადოსნური ძალა. ქალმა, როგორც ჩანს, ნიღბის სულს იიანი უწოდა.</w:t>
      </w:r>
    </w:p>
    <w:p w14:paraId="1AD077C9" w14:textId="77777777" w:rsidR="0014565C" w:rsidRDefault="00000000">
      <w:pPr>
        <w:spacing w:before="269" w:after="269"/>
        <w:ind w:left="120"/>
      </w:pPr>
      <w:r>
        <w:rPr>
          <w:rFonts w:ascii="Times New Roman" w:hAnsi="Times New Roman"/>
          <w:color w:val="000000"/>
        </w:rPr>
        <w:t>- ნუ მოკლავ ხალხს. ჩვენი ერთადერთი მტერი ახლა ღმერთები არიან. თუმცა შეიძლება ისინი აღარ გამოჩნდნენ.</w:t>
      </w:r>
    </w:p>
    <w:p w14:paraId="4A90282B" w14:textId="77777777" w:rsidR="0014565C" w:rsidRDefault="00000000">
      <w:pPr>
        <w:spacing w:before="269" w:after="269"/>
        <w:ind w:left="120"/>
      </w:pPr>
      <w:r>
        <w:rPr>
          <w:rFonts w:ascii="Times New Roman" w:hAnsi="Times New Roman"/>
          <w:color w:val="000000"/>
        </w:rPr>
        <w:t>- თუ რამეს არ დაგიშავებენ, არ მოვკლავ.</w:t>
      </w:r>
    </w:p>
    <w:p w14:paraId="1761E4C5" w14:textId="77777777" w:rsidR="0014565C" w:rsidRDefault="00000000">
      <w:pPr>
        <w:spacing w:before="269" w:after="269"/>
        <w:ind w:left="120"/>
      </w:pPr>
      <w:r>
        <w:rPr>
          <w:rFonts w:ascii="Times New Roman" w:hAnsi="Times New Roman"/>
          <w:color w:val="000000"/>
        </w:rPr>
        <w:t>- ოჰ, კარგი, თითქმის აჰარტელნში ვართ.</w:t>
      </w:r>
    </w:p>
    <w:p w14:paraId="219229AB" w14:textId="77777777" w:rsidR="0014565C" w:rsidRDefault="00000000">
      <w:pPr>
        <w:spacing w:before="269" w:after="269"/>
        <w:ind w:left="120"/>
      </w:pPr>
      <w:r>
        <w:rPr>
          <w:rFonts w:ascii="Times New Roman" w:hAnsi="Times New Roman"/>
          <w:color w:val="000000"/>
        </w:rPr>
        <w:t>რენო დახლთან მივიდა და გამყიდველს მიმართა.</w:t>
      </w:r>
    </w:p>
    <w:p w14:paraId="7F553F43" w14:textId="77777777" w:rsidR="0014565C" w:rsidRDefault="00000000">
      <w:pPr>
        <w:spacing w:before="269" w:after="269"/>
        <w:ind w:left="120"/>
      </w:pPr>
      <w:r>
        <w:rPr>
          <w:rFonts w:ascii="Times New Roman" w:hAnsi="Times New Roman"/>
          <w:color w:val="000000"/>
        </w:rPr>
        <w:t>- საღამო მშვიდობისა, გთხოვთ, მომეცით რამდენიმე წმინდა კანფეტი.</w:t>
      </w:r>
    </w:p>
    <w:p w14:paraId="0468EBBF" w14:textId="77777777" w:rsidR="0014565C" w:rsidRDefault="00000000">
      <w:pPr>
        <w:spacing w:before="269" w:after="269"/>
        <w:ind w:left="120"/>
      </w:pPr>
      <w:r>
        <w:rPr>
          <w:rFonts w:ascii="Times New Roman" w:hAnsi="Times New Roman"/>
          <w:color w:val="000000"/>
        </w:rPr>
        <w:lastRenderedPageBreak/>
        <w:t>- აჰ, ძალიან ვწუხვარ, ახალგაზრდა ქალბატონო, მაგრამ დღეს ყველაფერი გავყიდე, რაც მქონდა.</w:t>
      </w:r>
    </w:p>
    <w:p w14:paraId="4828C259" w14:textId="77777777" w:rsidR="0014565C" w:rsidRDefault="00000000">
      <w:pPr>
        <w:spacing w:before="269" w:after="269"/>
        <w:ind w:left="120"/>
      </w:pPr>
      <w:r>
        <w:rPr>
          <w:rFonts w:ascii="Times New Roman" w:hAnsi="Times New Roman"/>
          <w:color w:val="000000"/>
        </w:rPr>
        <w:t>- რა?.. როგორ არის ეს შესაძლებელი...</w:t>
      </w:r>
    </w:p>
    <w:p w14:paraId="5EB4A081" w14:textId="77777777" w:rsidR="0014565C" w:rsidRDefault="00000000">
      <w:pPr>
        <w:spacing w:before="269" w:after="269"/>
        <w:ind w:left="120"/>
      </w:pPr>
      <w:r>
        <w:rPr>
          <w:rFonts w:ascii="Times New Roman" w:hAnsi="Times New Roman"/>
          <w:color w:val="000000"/>
        </w:rPr>
        <w:t>- ბოდიში. ხვალ მოდი ჩემთან.</w:t>
      </w:r>
    </w:p>
    <w:p w14:paraId="527E5C57" w14:textId="77777777" w:rsidR="0014565C" w:rsidRDefault="00000000">
      <w:pPr>
        <w:spacing w:before="269" w:after="269"/>
        <w:ind w:left="120"/>
      </w:pPr>
      <w:r>
        <w:rPr>
          <w:rFonts w:ascii="Times New Roman" w:hAnsi="Times New Roman"/>
          <w:color w:val="000000"/>
        </w:rPr>
        <w:t>რენო იქვე იდგა, სახე დახრილი ჰქონდა.</w:t>
      </w:r>
    </w:p>
    <w:p w14:paraId="54A94986" w14:textId="77777777" w:rsidR="0014565C" w:rsidRDefault="00000000">
      <w:pPr>
        <w:spacing w:before="269" w:after="269"/>
        <w:ind w:left="120"/>
      </w:pPr>
      <w:r>
        <w:rPr>
          <w:rFonts w:ascii="Times New Roman" w:hAnsi="Times New Roman"/>
          <w:color w:val="000000"/>
        </w:rPr>
        <w:t>- მაგრამ ტიტის ისინი ძალიან უნდოდა...</w:t>
      </w:r>
    </w:p>
    <w:p w14:paraId="7D76844D" w14:textId="77777777" w:rsidR="0014565C" w:rsidRDefault="00000000">
      <w:pPr>
        <w:spacing w:before="269" w:after="269"/>
        <w:ind w:left="120"/>
      </w:pPr>
      <w:r>
        <w:rPr>
          <w:rFonts w:ascii="Times New Roman" w:hAnsi="Times New Roman"/>
          <w:color w:val="000000"/>
        </w:rPr>
        <w:t>- თუ ისინი აქ არ არიან, მაშინ ვერაფერს ვიზამთ. წავიდეთ.</w:t>
      </w:r>
    </w:p>
    <w:p w14:paraId="46BE6A05" w14:textId="77777777" w:rsidR="0014565C" w:rsidRDefault="00000000">
      <w:pPr>
        <w:spacing w:before="269" w:after="269"/>
        <w:ind w:left="120"/>
      </w:pPr>
      <w:r>
        <w:rPr>
          <w:rFonts w:ascii="Times New Roman" w:hAnsi="Times New Roman"/>
          <w:color w:val="000000"/>
        </w:rPr>
        <w:t>რენომ სინს წყენით შეხედა.</w:t>
      </w:r>
    </w:p>
    <w:p w14:paraId="11F618F6" w14:textId="77777777" w:rsidR="0014565C" w:rsidRDefault="00000000">
      <w:pPr>
        <w:spacing w:before="269" w:after="269"/>
        <w:ind w:left="120"/>
      </w:pPr>
      <w:r>
        <w:rPr>
          <w:rFonts w:ascii="Times New Roman" w:hAnsi="Times New Roman"/>
          <w:color w:val="000000"/>
        </w:rPr>
        <w:t>— შეიძლება დრო გვქონოდა მათი საყიდლად, სირბილი რომ დაგვეწყო.</w:t>
      </w:r>
    </w:p>
    <w:p w14:paraId="2928525C" w14:textId="77777777" w:rsidR="0014565C" w:rsidRDefault="00000000">
      <w:pPr>
        <w:spacing w:before="269" w:after="269"/>
        <w:ind w:left="120"/>
      </w:pPr>
      <w:r>
        <w:rPr>
          <w:rFonts w:ascii="Times New Roman" w:hAnsi="Times New Roman"/>
          <w:color w:val="000000"/>
        </w:rPr>
        <w:t>- ძალიან დიდ ბოდიშს გიხდით, მაგრამ ჩემი მთავარი მოვალეობა თქვენი დაცვაა.</w:t>
      </w:r>
    </w:p>
    <w:p w14:paraId="0AEC67B8" w14:textId="77777777" w:rsidR="0014565C" w:rsidRDefault="00000000">
      <w:pPr>
        <w:spacing w:before="269" w:after="269"/>
        <w:ind w:left="120"/>
      </w:pPr>
      <w:r>
        <w:rPr>
          <w:rFonts w:ascii="Times New Roman" w:hAnsi="Times New Roman"/>
          <w:color w:val="000000"/>
        </w:rPr>
        <w:t>— ...მაგრამ მხოლოდ ცოტა სირბილი გჭირდებოდა...</w:t>
      </w:r>
    </w:p>
    <w:p w14:paraId="2A53BE95" w14:textId="77777777" w:rsidR="0014565C" w:rsidRDefault="00000000">
      <w:pPr>
        <w:spacing w:before="269" w:after="269"/>
        <w:ind w:left="120"/>
      </w:pPr>
      <w:r>
        <w:rPr>
          <w:rFonts w:ascii="Times New Roman" w:hAnsi="Times New Roman"/>
          <w:color w:val="000000"/>
        </w:rPr>
        <w:t>- ძალიან დიდ ბოდიშს გიხდით, მაგრამ ჩემი მთავარი მოვალეობა თქვენი დაცვაა.</w:t>
      </w:r>
    </w:p>
    <w:p w14:paraId="69C33191" w14:textId="77777777" w:rsidR="0014565C" w:rsidRDefault="00000000">
      <w:pPr>
        <w:spacing w:before="269" w:after="269"/>
        <w:ind w:left="120"/>
      </w:pPr>
      <w:r>
        <w:rPr>
          <w:rFonts w:ascii="Times New Roman" w:hAnsi="Times New Roman"/>
          <w:color w:val="000000"/>
        </w:rPr>
        <w:t>ის სრულიად მიუწვდომელი იყო. რენომ ტუჩზე იკბინა, ფხუკუნით ამოისუნთქა და მისგან შებრუნდა. შემდეგ მან მსუბუქად დაარტყა მიწას და ბრაზი გამოუშვა, რომელიც მასში იყო.</w:t>
      </w:r>
    </w:p>
    <w:p w14:paraId="005186E9" w14:textId="77777777" w:rsidR="0014565C" w:rsidRDefault="00000000">
      <w:pPr>
        <w:spacing w:before="269" w:after="269"/>
        <w:ind w:left="120"/>
      </w:pPr>
      <w:r>
        <w:rPr>
          <w:rFonts w:ascii="Times New Roman" w:hAnsi="Times New Roman"/>
          <w:color w:val="000000"/>
        </w:rPr>
        <w:t>- სულელო, სულელო ცოდვა!..</w:t>
      </w:r>
    </w:p>
    <w:p w14:paraId="52B13617" w14:textId="77777777" w:rsidR="0014565C" w:rsidRDefault="00000000">
      <w:pPr>
        <w:spacing w:before="269" w:after="269"/>
        <w:ind w:left="120"/>
      </w:pPr>
      <w:r>
        <w:rPr>
          <w:rFonts w:ascii="Times New Roman" w:hAnsi="Times New Roman"/>
          <w:color w:val="000000"/>
        </w:rPr>
        <w:t>სინმა არ იცოდა, რა ეპასუხა მისთვის და ორჯერ ფიქრის გარეშე თქვა:</w:t>
      </w:r>
    </w:p>
    <w:p w14:paraId="7374F8F4" w14:textId="77777777" w:rsidR="0014565C" w:rsidRDefault="00000000">
      <w:pPr>
        <w:spacing w:before="269" w:after="269"/>
        <w:ind w:left="120"/>
      </w:pPr>
      <w:r>
        <w:rPr>
          <w:rFonts w:ascii="Times New Roman" w:hAnsi="Times New Roman"/>
          <w:color w:val="000000"/>
        </w:rPr>
        <w:t>„ძალიან დიდ ბოდიშს გიხდით, მაგრამ ჩემი პირველი მოვალეობა თქვენი დაცვაა“, - გაიმეორა მან, როგორც გატეხილი ჯადოსნური თოჯინა.</w:t>
      </w:r>
    </w:p>
    <w:p w14:paraId="697FA6BE" w14:textId="77777777" w:rsidR="0014565C" w:rsidRDefault="00000000">
      <w:pPr>
        <w:spacing w:before="269" w:after="269"/>
        <w:ind w:left="120"/>
      </w:pPr>
      <w:r>
        <w:rPr>
          <w:rFonts w:ascii="Times New Roman" w:hAnsi="Times New Roman"/>
          <w:color w:val="000000"/>
        </w:rPr>
        <w:t>— როგორც ჩანს, მოგზაურობის დროს ისინი კარგად ეწყობოდნენ ერთმანეთს.</w:t>
      </w:r>
    </w:p>
    <w:p w14:paraId="612CBBD6" w14:textId="77777777" w:rsidR="0014565C" w:rsidRDefault="00000000">
      <w:pPr>
        <w:spacing w:before="269" w:after="269"/>
        <w:ind w:left="120"/>
      </w:pPr>
      <w:r>
        <w:rPr>
          <w:rFonts w:ascii="Times New Roman" w:hAnsi="Times New Roman"/>
          <w:color w:val="000000"/>
        </w:rPr>
        <w:t>„სად?“ იკითხა საშამ გაკვირვებული გამომეტყველებით.</w:t>
      </w:r>
    </w:p>
    <w:p w14:paraId="0C2EE167" w14:textId="77777777" w:rsidR="0014565C" w:rsidRDefault="00000000">
      <w:pPr>
        <w:spacing w:before="269" w:after="269"/>
        <w:ind w:left="120"/>
      </w:pPr>
      <w:r>
        <w:rPr>
          <w:rFonts w:ascii="Times New Roman" w:hAnsi="Times New Roman"/>
          <w:color w:val="000000"/>
        </w:rPr>
        <w:t>- ის იშვიათად იმეორებდა ერთსა და იმავე ფრაზას ორჯერ, როდესაც კითხვაზე პასუხი ერთი და იგივე იყო. ახლა კი სამჯერ გაიმეორა! როგორც წესი, ერთხელ ხსნის და შემდეგ დუმს.</w:t>
      </w:r>
    </w:p>
    <w:p w14:paraId="7D89EC07" w14:textId="77777777" w:rsidR="0014565C" w:rsidRDefault="00000000">
      <w:pPr>
        <w:spacing w:before="269" w:after="269"/>
        <w:ind w:left="120"/>
      </w:pPr>
      <w:r>
        <w:rPr>
          <w:rFonts w:ascii="Times New Roman" w:hAnsi="Times New Roman"/>
          <w:color w:val="000000"/>
        </w:rPr>
        <w:t>- და რა?</w:t>
      </w:r>
    </w:p>
    <w:p w14:paraId="2F30D0EA" w14:textId="77777777" w:rsidR="0014565C" w:rsidRDefault="00000000">
      <w:pPr>
        <w:spacing w:before="269" w:after="269"/>
        <w:ind w:left="120"/>
      </w:pPr>
      <w:r>
        <w:rPr>
          <w:rFonts w:ascii="Times New Roman" w:hAnsi="Times New Roman"/>
          <w:color w:val="000000"/>
        </w:rPr>
        <w:t>საშას სახეზე ისევ იგივე გაუგებარი გამომეტყველება ჰქონდა.</w:t>
      </w:r>
    </w:p>
    <w:p w14:paraId="7ECB6AF5" w14:textId="77777777" w:rsidR="0014565C" w:rsidRDefault="00000000">
      <w:pPr>
        <w:spacing w:before="269" w:after="269"/>
        <w:ind w:left="120"/>
      </w:pPr>
      <w:r>
        <w:rPr>
          <w:rFonts w:ascii="Times New Roman" w:hAnsi="Times New Roman"/>
          <w:color w:val="000000"/>
        </w:rPr>
        <w:lastRenderedPageBreak/>
        <w:t>— ...ჰმ... აი... აიღე ეს...</w:t>
      </w:r>
    </w:p>
    <w:p w14:paraId="5CD343EB" w14:textId="77777777" w:rsidR="0014565C" w:rsidRDefault="00000000">
      <w:pPr>
        <w:spacing w:before="269" w:after="269"/>
        <w:ind w:left="120"/>
      </w:pPr>
      <w:r>
        <w:rPr>
          <w:rFonts w:ascii="Times New Roman" w:hAnsi="Times New Roman"/>
          <w:color w:val="000000"/>
        </w:rPr>
        <w:t>ზესია პატარა ნაბიჯებით მივიდა რენოსკენ და ორი წმინდა კანფეტი მისცა.</w:t>
      </w:r>
    </w:p>
    <w:p w14:paraId="2FE18595" w14:textId="77777777" w:rsidR="0014565C" w:rsidRDefault="00000000">
      <w:pPr>
        <w:spacing w:before="269" w:after="269"/>
        <w:ind w:left="120"/>
      </w:pPr>
      <w:r>
        <w:rPr>
          <w:rFonts w:ascii="Times New Roman" w:hAnsi="Times New Roman"/>
          <w:color w:val="000000"/>
        </w:rPr>
        <w:t>- ჰა?.. შენ რას იტყვი, გოგო?..</w:t>
      </w:r>
    </w:p>
    <w:p w14:paraId="79CE7E97" w14:textId="77777777" w:rsidR="0014565C" w:rsidRDefault="00000000">
      <w:pPr>
        <w:spacing w:before="269" w:after="269"/>
        <w:ind w:left="120"/>
      </w:pPr>
      <w:r>
        <w:rPr>
          <w:rFonts w:ascii="Times New Roman" w:hAnsi="Times New Roman"/>
          <w:color w:val="000000"/>
        </w:rPr>
        <w:t>— ...მე უკვე მყავს... ბევრი მათგანი...</w:t>
      </w:r>
    </w:p>
    <w:p w14:paraId="01DB626B" w14:textId="77777777" w:rsidR="0014565C" w:rsidRDefault="00000000">
      <w:pPr>
        <w:spacing w:before="269" w:after="269"/>
        <w:ind w:left="120"/>
      </w:pPr>
      <w:r>
        <w:rPr>
          <w:rFonts w:ascii="Times New Roman" w:hAnsi="Times New Roman"/>
          <w:color w:val="000000"/>
        </w:rPr>
        <w:t>ელეონორა ზეზიასთან მივიდა და უდარდელად გაუღიმა.</w:t>
      </w:r>
    </w:p>
    <w:p w14:paraId="585B4437" w14:textId="77777777" w:rsidR="0014565C" w:rsidRDefault="00000000">
      <w:pPr>
        <w:spacing w:before="269" w:after="269"/>
        <w:ind w:left="120"/>
      </w:pPr>
      <w:r>
        <w:rPr>
          <w:rFonts w:ascii="Times New Roman" w:hAnsi="Times New Roman"/>
          <w:color w:val="000000"/>
        </w:rPr>
        <w:t>- წაიღე, ნუ მოგერიდება. საჩუქრად მივიღე და საჭმელად მეტია.</w:t>
      </w:r>
    </w:p>
    <w:p w14:paraId="4054C54E" w14:textId="77777777" w:rsidR="0014565C" w:rsidRDefault="00000000">
      <w:pPr>
        <w:spacing w:before="269" w:after="269"/>
        <w:ind w:left="120"/>
      </w:pPr>
      <w:r>
        <w:rPr>
          <w:rFonts w:ascii="Times New Roman" w:hAnsi="Times New Roman"/>
          <w:color w:val="000000"/>
        </w:rPr>
        <w:t>- ოჰ, კარგი მაშინ, აი, ნამცხვრები, რომლებიც მიზალაის ქალაქში ვიყიდე. ძალიან გემრიელია.</w:t>
      </w:r>
    </w:p>
    <w:p w14:paraId="0F220B38" w14:textId="77777777" w:rsidR="0014565C" w:rsidRDefault="00000000">
      <w:pPr>
        <w:spacing w:before="269" w:after="269"/>
        <w:ind w:left="120"/>
      </w:pPr>
      <w:r>
        <w:rPr>
          <w:rFonts w:ascii="Times New Roman" w:hAnsi="Times New Roman"/>
          <w:color w:val="000000"/>
        </w:rPr>
        <w:t>რენომ შეფუთული ორცხობილა ზეზიას ხელისგულში ჩაიდო.</w:t>
      </w:r>
    </w:p>
    <w:p w14:paraId="28151A91" w14:textId="77777777" w:rsidR="0014565C" w:rsidRDefault="00000000">
      <w:pPr>
        <w:spacing w:before="269" w:after="269"/>
        <w:ind w:left="120"/>
      </w:pPr>
      <w:r>
        <w:rPr>
          <w:rFonts w:ascii="Times New Roman" w:hAnsi="Times New Roman"/>
          <w:color w:val="000000"/>
        </w:rPr>
        <w:t>— …დიდი მადლობა…</w:t>
      </w:r>
    </w:p>
    <w:p w14:paraId="4CA9017F" w14:textId="77777777" w:rsidR="0014565C" w:rsidRDefault="00000000">
      <w:pPr>
        <w:spacing w:before="269" w:after="269"/>
        <w:ind w:left="120"/>
      </w:pPr>
      <w:r>
        <w:rPr>
          <w:rFonts w:ascii="Times New Roman" w:hAnsi="Times New Roman"/>
          <w:color w:val="000000"/>
        </w:rPr>
        <w:t>- მეც მადლობა.</w:t>
      </w:r>
    </w:p>
    <w:p w14:paraId="0AAB304B" w14:textId="77777777" w:rsidR="0014565C" w:rsidRDefault="00000000">
      <w:pPr>
        <w:spacing w:before="269" w:after="269"/>
        <w:ind w:left="120"/>
      </w:pPr>
      <w:r>
        <w:rPr>
          <w:rFonts w:ascii="Times New Roman" w:hAnsi="Times New Roman"/>
          <w:color w:val="000000"/>
        </w:rPr>
        <w:t>- შერიგდი?..</w:t>
      </w:r>
    </w:p>
    <w:p w14:paraId="646867D7" w14:textId="77777777" w:rsidR="0014565C" w:rsidRDefault="00000000">
      <w:pPr>
        <w:spacing w:before="269" w:after="269"/>
        <w:ind w:left="120"/>
      </w:pPr>
      <w:r>
        <w:rPr>
          <w:rFonts w:ascii="Times New Roman" w:hAnsi="Times New Roman"/>
          <w:color w:val="000000"/>
        </w:rPr>
        <w:t>- რა?</w:t>
      </w:r>
    </w:p>
    <w:p w14:paraId="14647E99" w14:textId="77777777" w:rsidR="0014565C" w:rsidRDefault="00000000">
      <w:pPr>
        <w:spacing w:before="269" w:after="269"/>
        <w:ind w:left="120"/>
      </w:pPr>
      <w:r>
        <w:rPr>
          <w:rFonts w:ascii="Times New Roman" w:hAnsi="Times New Roman"/>
          <w:color w:val="000000"/>
        </w:rPr>
        <w:t>ზესიამ რენოდან სინამდე დაიწყო ყურება.</w:t>
      </w:r>
    </w:p>
    <w:p w14:paraId="6E595EBD" w14:textId="77777777" w:rsidR="0014565C" w:rsidRDefault="00000000">
      <w:pPr>
        <w:spacing w:before="269" w:after="269"/>
        <w:ind w:left="120"/>
      </w:pPr>
      <w:r>
        <w:rPr>
          <w:rFonts w:ascii="Times New Roman" w:hAnsi="Times New Roman"/>
          <w:color w:val="000000"/>
        </w:rPr>
        <w:t>„მე არავისთან არ ვჩხუბობდი. ჩვენ ძალიან კარგად ვუგებთ ერთმანეთს“, - თქვა რენომ ღიმილით.</w:t>
      </w:r>
    </w:p>
    <w:p w14:paraId="75946A79" w14:textId="77777777" w:rsidR="0014565C" w:rsidRDefault="00000000">
      <w:pPr>
        <w:spacing w:before="269" w:after="269"/>
        <w:ind w:left="120"/>
      </w:pPr>
      <w:r>
        <w:rPr>
          <w:rFonts w:ascii="Times New Roman" w:hAnsi="Times New Roman"/>
          <w:color w:val="000000"/>
        </w:rPr>
        <w:t>- მართალია?</w:t>
      </w:r>
    </w:p>
    <w:p w14:paraId="59C5A0DC" w14:textId="77777777" w:rsidR="0014565C" w:rsidRDefault="00000000">
      <w:pPr>
        <w:spacing w:before="269" w:after="269"/>
        <w:ind w:left="120"/>
      </w:pPr>
      <w:r>
        <w:rPr>
          <w:rFonts w:ascii="Times New Roman" w:hAnsi="Times New Roman"/>
          <w:color w:val="000000"/>
        </w:rPr>
        <w:t>სინის ცივსისხლიანი სიტყვების გაგონებაზე რენოს სახიდან ღიმილი მაშინვე გაუქრა.</w:t>
      </w:r>
    </w:p>
    <w:p w14:paraId="0DB91056" w14:textId="77777777" w:rsidR="0014565C" w:rsidRDefault="00000000">
      <w:pPr>
        <w:spacing w:before="269" w:after="269"/>
        <w:ind w:left="120"/>
      </w:pPr>
      <w:r>
        <w:rPr>
          <w:rFonts w:ascii="Times New Roman" w:hAnsi="Times New Roman"/>
          <w:color w:val="000000"/>
        </w:rPr>
        <w:t>- ცოდვა, შენ ჩემი ახლო მეგობარი ხარ. ეს ჩემი ბრძანებაა. თუ გინდა ჩემი მცველი იყო, სრულად შეასრულე.</w:t>
      </w:r>
    </w:p>
    <w:p w14:paraId="0FB462C0" w14:textId="77777777" w:rsidR="0014565C" w:rsidRDefault="00000000">
      <w:pPr>
        <w:spacing w:before="269" w:after="269"/>
        <w:ind w:left="120"/>
      </w:pPr>
      <w:r>
        <w:rPr>
          <w:rFonts w:ascii="Times New Roman" w:hAnsi="Times New Roman"/>
          <w:color w:val="000000"/>
        </w:rPr>
        <w:t>- კი ბატონო. მასთან შევეგუები.</w:t>
      </w:r>
    </w:p>
    <w:p w14:paraId="163D195F" w14:textId="77777777" w:rsidR="0014565C" w:rsidRDefault="00000000">
      <w:pPr>
        <w:spacing w:before="269" w:after="269"/>
        <w:ind w:left="120"/>
      </w:pPr>
      <w:r>
        <w:rPr>
          <w:rFonts w:ascii="Times New Roman" w:hAnsi="Times New Roman"/>
          <w:color w:val="000000"/>
        </w:rPr>
        <w:t>ამის გაგონებაზე ზესიამ შვებით გაიღიმა.</w:t>
      </w:r>
    </w:p>
    <w:p w14:paraId="41031F23" w14:textId="77777777" w:rsidR="0014565C" w:rsidRDefault="00000000">
      <w:pPr>
        <w:spacing w:before="269" w:after="269"/>
        <w:ind w:left="120"/>
      </w:pPr>
      <w:r>
        <w:rPr>
          <w:rFonts w:ascii="Times New Roman" w:hAnsi="Times New Roman"/>
          <w:color w:val="000000"/>
        </w:rPr>
        <w:t>— მიხარია... რომ შევძელით... შევეგუეთ...</w:t>
      </w:r>
    </w:p>
    <w:p w14:paraId="2FCE6273" w14:textId="77777777" w:rsidR="0014565C" w:rsidRDefault="00000000">
      <w:pPr>
        <w:spacing w:before="269" w:after="269"/>
        <w:ind w:left="120"/>
      </w:pPr>
      <w:r>
        <w:rPr>
          <w:rFonts w:ascii="Times New Roman" w:hAnsi="Times New Roman"/>
          <w:color w:val="000000"/>
        </w:rPr>
        <w:t>- კარგი, წავალთ, მოგვიანებით გნახავ. და მადლობა ტკბილეულისთვის.</w:t>
      </w:r>
    </w:p>
    <w:p w14:paraId="1BA39C5D" w14:textId="77777777" w:rsidR="0014565C" w:rsidRDefault="00000000">
      <w:pPr>
        <w:spacing w:before="269" w:after="269"/>
        <w:ind w:left="120"/>
      </w:pPr>
      <w:r>
        <w:rPr>
          <w:rFonts w:ascii="Times New Roman" w:hAnsi="Times New Roman"/>
          <w:color w:val="000000"/>
        </w:rPr>
        <w:lastRenderedPageBreak/>
        <w:t>რენომ ხელი დაუქნია და გაირადითის კარიბჭისკენ გაემართა. ამის შემდეგ სინის მზერა ფხიზლად გახდა და მას გაჰყვა.</w:t>
      </w:r>
    </w:p>
    <w:p w14:paraId="6EB2534E" w14:textId="77777777" w:rsidR="0014565C" w:rsidRDefault="00000000">
      <w:pPr>
        <w:pStyle w:val="Heading2"/>
        <w:pageBreakBefore/>
        <w:spacing w:before="180" w:after="180"/>
        <w:ind w:left="120"/>
      </w:pPr>
      <w:bookmarkStart w:id="8" w:name="_Toc199672031"/>
      <w:r>
        <w:rPr>
          <w:rFonts w:ascii="Times New Roman" w:hAnsi="Times New Roman"/>
          <w:color w:val="000000"/>
          <w:sz w:val="33"/>
        </w:rPr>
        <w:lastRenderedPageBreak/>
        <w:t>§ 45. აჰარტელი იარაღის ქვეშ</w:t>
      </w:r>
      <w:bookmarkEnd w:id="8"/>
    </w:p>
    <w:p w14:paraId="4A32C807" w14:textId="77777777" w:rsidR="0014565C" w:rsidRDefault="00000000">
      <w:pPr>
        <w:spacing w:before="269" w:after="269"/>
        <w:ind w:left="120"/>
      </w:pPr>
      <w:r>
        <w:rPr>
          <w:rFonts w:ascii="Times New Roman" w:hAnsi="Times New Roman"/>
          <w:color w:val="000000"/>
        </w:rPr>
        <w:t>- ასეა საქმე, ზესია, კარგად თქვი. შესანიშნავი ხარ.</w:t>
      </w:r>
    </w:p>
    <w:p w14:paraId="19309594" w14:textId="77777777" w:rsidR="0014565C" w:rsidRDefault="00000000">
      <w:pPr>
        <w:spacing w:before="269" w:after="269"/>
        <w:ind w:left="120"/>
      </w:pPr>
      <w:r>
        <w:rPr>
          <w:rFonts w:ascii="Times New Roman" w:hAnsi="Times New Roman"/>
          <w:color w:val="000000"/>
        </w:rPr>
        <w:t>ელეონორა დაიხარა, ზესიას ჩაეხუტა და თავზე ხელი გადაუსვა. კმაყოფილმა გაიღიმა.</w:t>
      </w:r>
    </w:p>
    <w:p w14:paraId="77E70ADB" w14:textId="77777777" w:rsidR="0014565C" w:rsidRDefault="00000000">
      <w:pPr>
        <w:spacing w:before="269" w:after="269"/>
        <w:ind w:left="120"/>
      </w:pPr>
      <w:r>
        <w:rPr>
          <w:rFonts w:ascii="Times New Roman" w:hAnsi="Times New Roman"/>
          <w:color w:val="000000"/>
        </w:rPr>
        <w:t>-მე... ვცადე...</w:t>
      </w:r>
    </w:p>
    <w:p w14:paraId="75986752" w14:textId="77777777" w:rsidR="0014565C" w:rsidRDefault="00000000">
      <w:pPr>
        <w:spacing w:before="269" w:after="269"/>
        <w:ind w:left="120"/>
      </w:pPr>
      <w:r>
        <w:rPr>
          <w:rFonts w:ascii="Times New Roman" w:hAnsi="Times New Roman"/>
          <w:color w:val="000000"/>
        </w:rPr>
        <w:t>- ჰმ, ვიცი და კარგი გოგონები ჯილდოს იღებენ.</w:t>
      </w:r>
    </w:p>
    <w:p w14:paraId="72C0A70D" w14:textId="77777777" w:rsidR="0014565C" w:rsidRDefault="00000000">
      <w:pPr>
        <w:spacing w:before="269" w:after="269"/>
        <w:ind w:left="120"/>
      </w:pPr>
      <w:r>
        <w:rPr>
          <w:rFonts w:ascii="Times New Roman" w:hAnsi="Times New Roman"/>
          <w:color w:val="000000"/>
        </w:rPr>
        <w:t>ელეონორამ მას წმინდა კანფეტი გადასცა. ზესიამ ჯოხი აიღო და ლოლიპოპი პირში ჩაიდო.</w:t>
      </w:r>
    </w:p>
    <w:p w14:paraId="63D59E13" w14:textId="77777777" w:rsidR="0014565C" w:rsidRDefault="00000000">
      <w:pPr>
        <w:spacing w:before="269" w:after="269"/>
        <w:ind w:left="120"/>
      </w:pPr>
      <w:r>
        <w:rPr>
          <w:rFonts w:ascii="Times New Roman" w:hAnsi="Times New Roman"/>
          <w:color w:val="000000"/>
        </w:rPr>
        <w:t>- და მაინც, ამ ეპოქის ადამიანები საშინლად ძლიერები არიან. ეს წყვილი უბრალოდ აღუწერლად ძლიერები იყვნენ, მიუხედავად იმისა, რომ მთლიანად თრგუნავდნენ მაგიურ ძალას.</w:t>
      </w:r>
    </w:p>
    <w:p w14:paraId="151E1E97" w14:textId="77777777" w:rsidR="0014565C" w:rsidRDefault="00000000">
      <w:pPr>
        <w:spacing w:before="269" w:after="269"/>
        <w:ind w:left="120"/>
      </w:pPr>
      <w:r>
        <w:rPr>
          <w:rFonts w:ascii="Times New Roman" w:hAnsi="Times New Roman"/>
          <w:color w:val="000000"/>
        </w:rPr>
        <w:t>„ისინი… საოცრებები არიან…“ თქვა ზესიამ და კანფეტი გაილოკა.</w:t>
      </w:r>
    </w:p>
    <w:p w14:paraId="3F88389C" w14:textId="77777777" w:rsidR="0014565C" w:rsidRDefault="00000000">
      <w:pPr>
        <w:spacing w:before="269" w:after="269"/>
        <w:ind w:left="120"/>
      </w:pPr>
      <w:r>
        <w:rPr>
          <w:rFonts w:ascii="Times New Roman" w:hAnsi="Times New Roman"/>
          <w:color w:val="000000"/>
        </w:rPr>
        <w:t>„ეს რენო და სინი იყო. იმ ეპოქაშიც კი ცოტას თუ შეეძლო მათთან შედარება“, - ვთქვი მე და ელეონორს მივუახლოვდი.</w:t>
      </w:r>
    </w:p>
    <w:p w14:paraId="67F08386" w14:textId="77777777" w:rsidR="0014565C" w:rsidRDefault="00000000">
      <w:pPr>
        <w:spacing w:before="269" w:after="269"/>
        <w:ind w:left="120"/>
      </w:pPr>
      <w:r>
        <w:rPr>
          <w:rFonts w:ascii="Times New Roman" w:hAnsi="Times New Roman"/>
          <w:color w:val="000000"/>
        </w:rPr>
        <w:t>- ვაუ... ანუ სინი და რენო იყვნენ?.. სხვათა შორის, მან რაღაც მსგავსი თქვა: „სულელი სინი“. ამან ძალიან გამიკვირდა...</w:t>
      </w:r>
    </w:p>
    <w:p w14:paraId="10F29721" w14:textId="77777777" w:rsidR="0014565C" w:rsidRDefault="00000000">
      <w:pPr>
        <w:spacing w:before="269" w:after="269"/>
        <w:ind w:left="120"/>
      </w:pPr>
      <w:r>
        <w:rPr>
          <w:rFonts w:ascii="Times New Roman" w:hAnsi="Times New Roman"/>
          <w:color w:val="000000"/>
        </w:rPr>
        <w:t>ელეონორა გაკვირვებულმა შეხედა, თუ სად მიდიოდნენ წყვილი. მას ის უნდა ეცნობინა, მიუხედავად იმისა, რომ ნიღბის ფორმა განსხვავებული იყო.</w:t>
      </w:r>
    </w:p>
    <w:p w14:paraId="459C9299" w14:textId="77777777" w:rsidR="0014565C" w:rsidRDefault="00000000">
      <w:pPr>
        <w:spacing w:before="269" w:after="269"/>
        <w:ind w:left="120"/>
      </w:pPr>
      <w:r>
        <w:rPr>
          <w:rFonts w:ascii="Times New Roman" w:hAnsi="Times New Roman"/>
          <w:color w:val="000000"/>
        </w:rPr>
        <w:t>- მგონი, აჰარტელნში ბრუნდებიან. წავიდეთ მათთან, მაგრამ ძალიან ახლოს ნუ მიხვალთ, თორემ სინი თავს მოგკვეთთ. - ვთქვი და ციხესიმაგრის კარიბჭისკენ გავემართე.</w:t>
      </w:r>
    </w:p>
    <w:p w14:paraId="22B0C79C" w14:textId="77777777" w:rsidR="0014565C" w:rsidRDefault="00000000">
      <w:pPr>
        <w:spacing w:before="269" w:after="269"/>
        <w:ind w:left="120"/>
      </w:pPr>
      <w:r>
        <w:rPr>
          <w:rFonts w:ascii="Times New Roman" w:hAnsi="Times New Roman"/>
          <w:color w:val="000000"/>
        </w:rPr>
        <w:t>ყველა დანარჩენი მე მომყვა.</w:t>
      </w:r>
    </w:p>
    <w:p w14:paraId="72E65ED8" w14:textId="77777777" w:rsidR="0014565C" w:rsidRDefault="00000000">
      <w:pPr>
        <w:spacing w:before="269" w:after="269"/>
        <w:ind w:left="120"/>
      </w:pPr>
      <w:r>
        <w:rPr>
          <w:rFonts w:ascii="Times New Roman" w:hAnsi="Times New Roman"/>
          <w:color w:val="000000"/>
        </w:rPr>
        <w:t>„ყველა შენი ქვეშევრდომი ასეთი იყო?“ იკითხა საშამ.</w:t>
      </w:r>
    </w:p>
    <w:p w14:paraId="0AD186FF" w14:textId="77777777" w:rsidR="0014565C" w:rsidRDefault="00000000">
      <w:pPr>
        <w:spacing w:before="269" w:after="269"/>
        <w:ind w:left="120"/>
      </w:pPr>
      <w:r>
        <w:rPr>
          <w:rFonts w:ascii="Times New Roman" w:hAnsi="Times New Roman"/>
          <w:color w:val="000000"/>
        </w:rPr>
        <w:t>- როგორი ამათნაირი?</w:t>
      </w:r>
    </w:p>
    <w:p w14:paraId="2334A84D" w14:textId="77777777" w:rsidR="0014565C" w:rsidRDefault="00000000">
      <w:pPr>
        <w:spacing w:before="269" w:after="269"/>
        <w:ind w:left="120"/>
      </w:pPr>
      <w:r>
        <w:rPr>
          <w:rFonts w:ascii="Times New Roman" w:hAnsi="Times New Roman"/>
          <w:color w:val="000000"/>
        </w:rPr>
        <w:t>- ძლიერი, მაგრამ, როგორ ვთქვა, რატომღაც არ ლაპარაკობს...</w:t>
      </w:r>
    </w:p>
    <w:p w14:paraId="36294646" w14:textId="77777777" w:rsidR="0014565C" w:rsidRDefault="00000000">
      <w:pPr>
        <w:spacing w:before="269" w:after="269"/>
        <w:ind w:left="120"/>
      </w:pPr>
      <w:r>
        <w:rPr>
          <w:rFonts w:ascii="Times New Roman" w:hAnsi="Times New Roman"/>
          <w:color w:val="000000"/>
        </w:rPr>
        <w:t>- უბრალოდ სინი უცნაურია. ის ცუდი ბიჭი არ არის, მაგრამ ცოტა კონსერვატორია.</w:t>
      </w:r>
    </w:p>
    <w:p w14:paraId="6879BD06" w14:textId="77777777" w:rsidR="0014565C" w:rsidRDefault="00000000">
      <w:pPr>
        <w:spacing w:before="269" w:after="269"/>
        <w:ind w:left="120"/>
      </w:pPr>
      <w:r>
        <w:rPr>
          <w:rFonts w:ascii="Times New Roman" w:hAnsi="Times New Roman"/>
          <w:color w:val="000000"/>
        </w:rPr>
        <w:t>- ცოტათი, ამბობ?..</w:t>
      </w:r>
    </w:p>
    <w:p w14:paraId="215587F7" w14:textId="77777777" w:rsidR="0014565C" w:rsidRDefault="00000000">
      <w:pPr>
        <w:spacing w:before="269" w:after="269"/>
        <w:ind w:left="120"/>
      </w:pPr>
      <w:r>
        <w:rPr>
          <w:rFonts w:ascii="Times New Roman" w:hAnsi="Times New Roman"/>
          <w:color w:val="000000"/>
        </w:rPr>
        <w:lastRenderedPageBreak/>
        <w:t>საშამ გვერდულად შემომხედა, თითქოს სრულიად არ მეთანხმებოდა.</w:t>
      </w:r>
    </w:p>
    <w:p w14:paraId="694DE113" w14:textId="77777777" w:rsidR="0014565C" w:rsidRDefault="00000000">
      <w:pPr>
        <w:spacing w:before="269" w:after="269"/>
        <w:ind w:left="120"/>
      </w:pPr>
      <w:r>
        <w:rPr>
          <w:rFonts w:ascii="Times New Roman" w:hAnsi="Times New Roman"/>
          <w:color w:val="000000"/>
        </w:rPr>
        <w:t>„ლინა,“ შებრუნდა ის, ჩუმად და გაჭირვებით მიდიოდა. „ნიღაბიანი კაცი სინი იყო. ის ალბათ ის სულიერი მეფეა, რომლის შეხვედრაც ასე ძალიან გინდა. რამე გახსოვს?“</w:t>
      </w:r>
    </w:p>
    <w:p w14:paraId="6BC087A4" w14:textId="77777777" w:rsidR="0014565C" w:rsidRDefault="00000000">
      <w:pPr>
        <w:spacing w:before="269" w:after="269"/>
        <w:ind w:left="120"/>
      </w:pPr>
      <w:r>
        <w:rPr>
          <w:rFonts w:ascii="Times New Roman" w:hAnsi="Times New Roman"/>
          <w:color w:val="000000"/>
        </w:rPr>
        <w:t>— ...ჯერ არ ვარ დარწმუნებული... — ლინამ ქვემოთ დაიხედა. — მაგრამ მეჩვენება, რომ უახლოეს მომავალში რაღაც მოხდება. — რამდენიმე წამიანი დუმილის შემდეგ თავი ასწია. — რაღაც ძალიან ცუდი. — თქვა მან, თითქოს მომავალს წინასწარმეტყველებდა.</w:t>
      </w:r>
    </w:p>
    <w:p w14:paraId="54209470" w14:textId="77777777" w:rsidR="0014565C" w:rsidRDefault="00000000">
      <w:pPr>
        <w:spacing w:before="269" w:after="269"/>
        <w:ind w:left="120"/>
      </w:pPr>
      <w:r>
        <w:rPr>
          <w:rFonts w:ascii="Times New Roman" w:hAnsi="Times New Roman"/>
          <w:color w:val="000000"/>
        </w:rPr>
        <w:t>შესაძლოა, მას ჰქონდა შანსი ენახა, რა მოხდებოდა შემდეგ.</w:t>
      </w:r>
    </w:p>
    <w:p w14:paraId="00EB8241" w14:textId="77777777" w:rsidR="0014565C" w:rsidRDefault="00000000">
      <w:pPr>
        <w:spacing w:before="269" w:after="269"/>
        <w:ind w:left="120"/>
      </w:pPr>
      <w:r>
        <w:rPr>
          <w:rFonts w:ascii="Times New Roman" w:hAnsi="Times New Roman"/>
          <w:color w:val="000000"/>
        </w:rPr>
        <w:t>- გასაგებია.</w:t>
      </w:r>
    </w:p>
    <w:p w14:paraId="65F0AADD" w14:textId="77777777" w:rsidR="0014565C" w:rsidRDefault="00000000">
      <w:pPr>
        <w:spacing w:before="269" w:after="269"/>
        <w:ind w:left="120"/>
      </w:pPr>
      <w:r>
        <w:rPr>
          <w:rFonts w:ascii="Times New Roman" w:hAnsi="Times New Roman"/>
          <w:color w:val="000000"/>
        </w:rPr>
        <w:t>ზესიასა და ელეონორაზეც „რაინელი“ გავუშვი, მათი გარეგნობა დავმალე. გაირადიტის ციხესიმაგრის კარიბჭე გავიარეთ და წმინდა ტბისკენ გავემართეთ. როდესაც უკაცრიელ ადგილს მივაღწიე, ჩუმი ხმა გავიგე.</w:t>
      </w:r>
    </w:p>
    <w:p w14:paraId="5CD7C36A" w14:textId="77777777" w:rsidR="0014565C" w:rsidRDefault="00000000">
      <w:pPr>
        <w:spacing w:before="269" w:after="269"/>
        <w:ind w:left="120"/>
      </w:pPr>
      <w:r>
        <w:rPr>
          <w:rFonts w:ascii="Times New Roman" w:hAnsi="Times New Roman"/>
          <w:color w:val="000000"/>
        </w:rPr>
        <w:t>- დავბრუნდი და საჩუქრები გიყიდე, ტიტი.</w:t>
      </w:r>
    </w:p>
    <w:p w14:paraId="5C70AAB9" w14:textId="77777777" w:rsidR="0014565C" w:rsidRDefault="00000000">
      <w:pPr>
        <w:spacing w:before="269" w:after="269"/>
        <w:ind w:left="120"/>
      </w:pPr>
      <w:r>
        <w:rPr>
          <w:rFonts w:ascii="Times New Roman" w:hAnsi="Times New Roman"/>
          <w:color w:val="000000"/>
        </w:rPr>
        <w:t>შორს რენოსა და სინის სილუეტები დავინახე.</w:t>
      </w:r>
    </w:p>
    <w:p w14:paraId="695266A7" w14:textId="77777777" w:rsidR="0014565C" w:rsidRDefault="00000000">
      <w:pPr>
        <w:spacing w:before="269" w:after="269"/>
        <w:ind w:left="120"/>
      </w:pPr>
      <w:r>
        <w:rPr>
          <w:rFonts w:ascii="Times New Roman" w:hAnsi="Times New Roman"/>
          <w:color w:val="000000"/>
        </w:rPr>
        <w:t>მათ ირგვლივ ნისლი ტრიალებდა, საიდანაც პატარა ფერიები გამოჩნდნენ. მაგრამ ისინი უჩვეულოდ იქცეოდნენ. ისინი დიდ დაბნეულობაში იყვნენ და თითქოს გიჟები იყვნენ, იქით-იქით დარბოდნენ.</w:t>
      </w:r>
    </w:p>
    <w:p w14:paraId="193900A4" w14:textId="77777777" w:rsidR="0014565C" w:rsidRDefault="00000000">
      <w:pPr>
        <w:spacing w:before="269" w:after="269"/>
        <w:ind w:left="120"/>
      </w:pPr>
      <w:r>
        <w:rPr>
          <w:rFonts w:ascii="Times New Roman" w:hAnsi="Times New Roman"/>
          <w:color w:val="000000"/>
        </w:rPr>
        <w:t>- რენო, რენო დაბრუნდა!</w:t>
      </w:r>
    </w:p>
    <w:p w14:paraId="3ADA639A" w14:textId="77777777" w:rsidR="0014565C" w:rsidRDefault="00000000">
      <w:pPr>
        <w:spacing w:before="269" w:after="269"/>
        <w:ind w:left="120"/>
      </w:pPr>
      <w:r>
        <w:rPr>
          <w:rFonts w:ascii="Times New Roman" w:hAnsi="Times New Roman"/>
          <w:color w:val="000000"/>
        </w:rPr>
        <w:t>- უბედურება, უბედურება!</w:t>
      </w:r>
    </w:p>
    <w:p w14:paraId="672BE47C" w14:textId="77777777" w:rsidR="0014565C" w:rsidRDefault="00000000">
      <w:pPr>
        <w:spacing w:before="269" w:after="269"/>
        <w:ind w:left="120"/>
      </w:pPr>
      <w:r>
        <w:rPr>
          <w:rFonts w:ascii="Times New Roman" w:hAnsi="Times New Roman"/>
          <w:color w:val="000000"/>
        </w:rPr>
        <w:t>— აჰარტელნში პრობლემებია!</w:t>
      </w:r>
    </w:p>
    <w:p w14:paraId="19E94536" w14:textId="77777777" w:rsidR="0014565C" w:rsidRDefault="00000000">
      <w:pPr>
        <w:spacing w:before="269" w:after="269"/>
        <w:ind w:left="120"/>
      </w:pPr>
      <w:r>
        <w:rPr>
          <w:rFonts w:ascii="Times New Roman" w:hAnsi="Times New Roman"/>
          <w:color w:val="000000"/>
        </w:rPr>
        <w:t>- რიგნონი მოკლეს!</w:t>
      </w:r>
    </w:p>
    <w:p w14:paraId="2510EC21" w14:textId="77777777" w:rsidR="0014565C" w:rsidRDefault="00000000">
      <w:pPr>
        <w:spacing w:before="269" w:after="269"/>
        <w:ind w:left="120"/>
      </w:pPr>
      <w:r>
        <w:rPr>
          <w:rFonts w:ascii="Times New Roman" w:hAnsi="Times New Roman"/>
          <w:color w:val="000000"/>
        </w:rPr>
        <w:t>რენოს მზერა მკაცრი გახდა. რვათავიანი წყლის დრაკონი რიგონი ასევე აჰარტელნის მცველი იყო. თუ ის მოკლული იქნებოდა, ესე იგი ვიღაც სულების ტყეს თავს დაესხმებოდა.</w:t>
      </w:r>
    </w:p>
    <w:p w14:paraId="153F7AB8" w14:textId="77777777" w:rsidR="0014565C" w:rsidRDefault="00000000">
      <w:pPr>
        <w:spacing w:before="269" w:after="269"/>
        <w:ind w:left="120"/>
      </w:pPr>
      <w:r>
        <w:rPr>
          <w:rFonts w:ascii="Times New Roman" w:hAnsi="Times New Roman"/>
          <w:color w:val="000000"/>
        </w:rPr>
        <w:t>„ვინ გააკეთა ეს?“ იკითხა რენომ.</w:t>
      </w:r>
    </w:p>
    <w:p w14:paraId="3F539852" w14:textId="77777777" w:rsidR="0014565C" w:rsidRDefault="00000000">
      <w:pPr>
        <w:spacing w:before="269" w:after="269"/>
        <w:ind w:left="120"/>
      </w:pPr>
      <w:r>
        <w:rPr>
          <w:rFonts w:ascii="Times New Roman" w:hAnsi="Times New Roman"/>
          <w:color w:val="000000"/>
        </w:rPr>
        <w:t>- ვერცხლისფერი ურჩხულები!</w:t>
      </w:r>
    </w:p>
    <w:p w14:paraId="05075377" w14:textId="77777777" w:rsidR="0014565C" w:rsidRDefault="00000000">
      <w:pPr>
        <w:spacing w:before="269" w:after="269"/>
        <w:ind w:left="120"/>
      </w:pPr>
      <w:r>
        <w:rPr>
          <w:rFonts w:ascii="Times New Roman" w:hAnsi="Times New Roman"/>
          <w:color w:val="000000"/>
        </w:rPr>
        <w:t>— ღმერთების მონადირე ძაღლები!</w:t>
      </w:r>
    </w:p>
    <w:p w14:paraId="0519AF43" w14:textId="77777777" w:rsidR="0014565C" w:rsidRDefault="00000000">
      <w:pPr>
        <w:spacing w:before="269" w:after="269"/>
        <w:ind w:left="120"/>
      </w:pPr>
      <w:r>
        <w:rPr>
          <w:rFonts w:ascii="Times New Roman" w:hAnsi="Times New Roman"/>
          <w:color w:val="000000"/>
        </w:rPr>
        <w:t>- გუენას ღვთაებრივი მხეცები.</w:t>
      </w:r>
    </w:p>
    <w:p w14:paraId="45654534" w14:textId="77777777" w:rsidR="0014565C" w:rsidRDefault="00000000">
      <w:pPr>
        <w:spacing w:before="269" w:after="269"/>
        <w:ind w:left="120"/>
      </w:pPr>
      <w:r>
        <w:rPr>
          <w:rFonts w:ascii="Times New Roman" w:hAnsi="Times New Roman"/>
          <w:color w:val="000000"/>
        </w:rPr>
        <w:lastRenderedPageBreak/>
        <w:t>- შეგჭამენ.</w:t>
      </w:r>
    </w:p>
    <w:p w14:paraId="591CA7A4" w14:textId="77777777" w:rsidR="0014565C" w:rsidRDefault="00000000">
      <w:pPr>
        <w:spacing w:before="269" w:after="269"/>
        <w:ind w:left="120"/>
      </w:pPr>
      <w:r>
        <w:rPr>
          <w:rFonts w:ascii="Times New Roman" w:hAnsi="Times New Roman"/>
          <w:color w:val="000000"/>
        </w:rPr>
        <w:t>- ყველას შეგჭამენ!</w:t>
      </w:r>
    </w:p>
    <w:p w14:paraId="3B5830EB" w14:textId="77777777" w:rsidR="0014565C" w:rsidRDefault="00000000">
      <w:pPr>
        <w:spacing w:before="269" w:after="269"/>
        <w:ind w:left="120"/>
      </w:pPr>
      <w:r>
        <w:rPr>
          <w:rFonts w:ascii="Times New Roman" w:hAnsi="Times New Roman"/>
          <w:color w:val="000000"/>
        </w:rPr>
        <w:t>როგორც კი რენომ ხელი ნისლისკენ გაიშვირა, აჰარტელნის დიდი სულების ტყე გამოჩნდა.</w:t>
      </w:r>
    </w:p>
    <w:p w14:paraId="41598841" w14:textId="77777777" w:rsidR="0014565C" w:rsidRDefault="00000000">
      <w:pPr>
        <w:spacing w:before="269" w:after="269"/>
        <w:ind w:left="120"/>
      </w:pPr>
      <w:r>
        <w:rPr>
          <w:rFonts w:ascii="Times New Roman" w:hAnsi="Times New Roman"/>
          <w:color w:val="000000"/>
        </w:rPr>
        <w:t>ამის შემდეგ, დავინახე შავი ნათება, რომელიც კედელსავით აკრავდა ადგილს. ეს იყო „ბენო ეუნი“. ტიტები მის მეორე მხარეს იყვნენ. კედელი, რომელიც სულების სამყაროს ღობეს აკრავდა, ფუნქციონირებდა. მაგრამ გუენის ღვთაებრივ მხეცებს მაინც შეეძლოთ ტყეში შესვლა.</w:t>
      </w:r>
    </w:p>
    <w:p w14:paraId="22CCFA22" w14:textId="77777777" w:rsidR="0014565C" w:rsidRDefault="00000000">
      <w:pPr>
        <w:spacing w:before="269" w:after="269"/>
        <w:ind w:left="120"/>
      </w:pPr>
      <w:r>
        <w:rPr>
          <w:rFonts w:ascii="Times New Roman" w:hAnsi="Times New Roman"/>
          <w:color w:val="000000"/>
        </w:rPr>
        <w:t>ის და სინი ანტიმაგიური ძალებით იყვნენ დაფარული. სინმა ამოიღო თავისი დემონური ხმალი და, მთელი თავისი მაგიური ძალა მასში ჩადო, კედელი გაჭრა.</w:t>
      </w:r>
    </w:p>
    <w:p w14:paraId="2CA4BFFF" w14:textId="77777777" w:rsidR="0014565C" w:rsidRDefault="00000000">
      <w:pPr>
        <w:spacing w:before="269" w:after="269"/>
        <w:ind w:left="120"/>
      </w:pPr>
      <w:r>
        <w:rPr>
          <w:rFonts w:ascii="Times New Roman" w:hAnsi="Times New Roman"/>
          <w:color w:val="000000"/>
        </w:rPr>
        <w:t>ვიწრო გზამ, რომელიც სულ რაღაც ერთი წამით გაიხსნა, მათ ბენო ევნის გადაკვეთის საშუალება მისცა.</w:t>
      </w:r>
    </w:p>
    <w:p w14:paraId="476664B7" w14:textId="77777777" w:rsidR="0014565C" w:rsidRDefault="00000000">
      <w:pPr>
        <w:spacing w:before="269" w:after="269"/>
        <w:ind w:left="120"/>
      </w:pPr>
      <w:r>
        <w:rPr>
          <w:rFonts w:ascii="Times New Roman" w:hAnsi="Times New Roman"/>
          <w:color w:val="000000"/>
        </w:rPr>
        <w:t>კედელმა მყისიერად ამოავსო ხვრელი. შეიძლება ჩანდეს, რომ მათ ეს მარტივად გააკეთეს, მაგრამ სინამდვილეში, მათაც კი მოუწიათ საკმაოდ დიდი რაოდენობით მაგიური ძალის დახარჯვა. საინტერესოა, შეუძლიათ თუ არა ღვთაებრივ არსებებს ამის დაძლევა?</w:t>
      </w:r>
    </w:p>
    <w:p w14:paraId="3E329A78" w14:textId="77777777" w:rsidR="0014565C" w:rsidRDefault="00000000">
      <w:pPr>
        <w:spacing w:before="269" w:after="269"/>
        <w:ind w:left="120"/>
      </w:pPr>
      <w:r>
        <w:rPr>
          <w:rFonts w:ascii="Times New Roman" w:hAnsi="Times New Roman"/>
          <w:color w:val="000000"/>
        </w:rPr>
        <w:t>„რას ვაპირებთ?“ იკითხა მიშამ.</w:t>
      </w:r>
    </w:p>
    <w:p w14:paraId="365CCD34" w14:textId="77777777" w:rsidR="0014565C" w:rsidRDefault="00000000">
      <w:pPr>
        <w:spacing w:before="269" w:after="269"/>
        <w:ind w:left="120"/>
      </w:pPr>
      <w:r>
        <w:rPr>
          <w:rFonts w:ascii="Times New Roman" w:hAnsi="Times New Roman"/>
          <w:color w:val="000000"/>
        </w:rPr>
        <w:t>- მოგვიწევს მათ დავედევნოთ. ვერ გავიგებთ რა მოხდა, თუ შიგნით არ შევალთ.</w:t>
      </w:r>
    </w:p>
    <w:p w14:paraId="2139150A" w14:textId="77777777" w:rsidR="0014565C" w:rsidRDefault="00000000">
      <w:pPr>
        <w:spacing w:before="269" w:after="269"/>
        <w:ind w:left="120"/>
      </w:pPr>
      <w:r>
        <w:rPr>
          <w:rFonts w:ascii="Times New Roman" w:hAnsi="Times New Roman"/>
          <w:color w:val="000000"/>
        </w:rPr>
        <w:t>— ...ჰმ, ვაპირებთ ამის გავლას?</w:t>
      </w:r>
    </w:p>
    <w:p w14:paraId="25E8EF9C" w14:textId="77777777" w:rsidR="0014565C" w:rsidRDefault="00000000">
      <w:pPr>
        <w:spacing w:before="269" w:after="269"/>
        <w:ind w:left="120"/>
      </w:pPr>
      <w:r>
        <w:rPr>
          <w:rFonts w:ascii="Times New Roman" w:hAnsi="Times New Roman"/>
          <w:color w:val="000000"/>
        </w:rPr>
        <w:t>საშა გაოგნებული ჩუმად უყურებდა მის წინ არსებულ შავ ნათებას.</w:t>
      </w:r>
    </w:p>
    <w:p w14:paraId="743CF861" w14:textId="77777777" w:rsidR="0014565C" w:rsidRDefault="00000000">
      <w:pPr>
        <w:spacing w:before="269" w:after="269"/>
        <w:ind w:left="120"/>
      </w:pPr>
      <w:r>
        <w:rPr>
          <w:rFonts w:ascii="Times New Roman" w:hAnsi="Times New Roman"/>
          <w:color w:val="000000"/>
        </w:rPr>
        <w:t>- ნუ ღელავ, ეს ჩემი მაგიაა.</w:t>
      </w:r>
    </w:p>
    <w:p w14:paraId="621190BB" w14:textId="77777777" w:rsidR="0014565C" w:rsidRDefault="00000000">
      <w:pPr>
        <w:spacing w:before="269" w:after="269"/>
        <w:ind w:left="120"/>
      </w:pPr>
      <w:r>
        <w:rPr>
          <w:rFonts w:ascii="Times New Roman" w:hAnsi="Times New Roman"/>
          <w:color w:val="000000"/>
        </w:rPr>
        <w:t>ჩემი მაგიური ძალა ბენო ეუნში მივმართე და მასზე კონტროლი ავიღე. შემდეგ მასში საიდუმლო გასასვლელი შევქმენი, რომელიც ერთი შეხედვით უხილავი იყო და ჩვენ მასში ყოველგვარი დაბრკოლების გარეშე გავიარეთ.</w:t>
      </w:r>
    </w:p>
    <w:p w14:paraId="56EA3A90" w14:textId="77777777" w:rsidR="0014565C" w:rsidRDefault="00000000">
      <w:pPr>
        <w:spacing w:before="269" w:after="269"/>
        <w:ind w:left="120"/>
      </w:pPr>
      <w:r>
        <w:rPr>
          <w:rFonts w:ascii="Times New Roman" w:hAnsi="Times New Roman"/>
          <w:color w:val="000000"/>
        </w:rPr>
        <w:t>როგორც კი სქელი ნისლიდან გამოვედით, დავინახეთ ამოუცნობად შეცვლილი პეიზაჟი. აჰარტელნის მწვანე ფლორა გამხმარიყო და გავიგონეთ სულების ყივილი, რომლებიც გაქცევას ცდილობდნენ.</w:t>
      </w:r>
    </w:p>
    <w:p w14:paraId="72D57DFA" w14:textId="77777777" w:rsidR="0014565C" w:rsidRDefault="00000000">
      <w:pPr>
        <w:spacing w:before="269" w:after="269"/>
        <w:ind w:left="120"/>
      </w:pPr>
      <w:r>
        <w:rPr>
          <w:rFonts w:ascii="Times New Roman" w:hAnsi="Times New Roman"/>
          <w:color w:val="000000"/>
        </w:rPr>
        <w:t xml:space="preserve">ვერცხლისფერი ბეწვითა და ბასრი, უზარმაზარი ეშვებით სავსე მხეცები დარბოდნენ დიდი სულების ტყეში. და ისინი საკმაოდ ბევრნი იყვნენ. ისინი ეშვებით აჰარტელნის </w:t>
      </w:r>
      <w:r>
        <w:rPr>
          <w:rFonts w:ascii="Times New Roman" w:hAnsi="Times New Roman"/>
          <w:color w:val="000000"/>
        </w:rPr>
        <w:lastRenderedPageBreak/>
        <w:t>ხეებისკენ მიმართავდნენ და კბენდნენ. რის შემდეგაც მათი ფოთლები მყისიერად გაშრა და ჩამოცვივდა. ისინი შთანთქავდნენ სულებს.</w:t>
      </w:r>
    </w:p>
    <w:p w14:paraId="034ECD98" w14:textId="77777777" w:rsidR="0014565C" w:rsidRDefault="00000000">
      <w:pPr>
        <w:spacing w:before="269" w:after="269"/>
        <w:ind w:left="120"/>
      </w:pPr>
      <w:r>
        <w:rPr>
          <w:rFonts w:ascii="Times New Roman" w:hAnsi="Times New Roman"/>
          <w:color w:val="000000"/>
        </w:rPr>
        <w:t>- ფრთხილად იყავი.</w:t>
      </w:r>
    </w:p>
    <w:p w14:paraId="0131F7BF" w14:textId="77777777" w:rsidR="0014565C" w:rsidRDefault="00000000">
      <w:pPr>
        <w:spacing w:before="269" w:after="269"/>
        <w:ind w:left="120"/>
      </w:pPr>
      <w:r>
        <w:rPr>
          <w:rFonts w:ascii="Times New Roman" w:hAnsi="Times New Roman"/>
          <w:color w:val="000000"/>
        </w:rPr>
        <w:t>- მათ შეუძლიათ ჭორებისა და ლეგენდების ჭამა.</w:t>
      </w:r>
    </w:p>
    <w:p w14:paraId="74F9FE5A" w14:textId="77777777" w:rsidR="0014565C" w:rsidRDefault="00000000">
      <w:pPr>
        <w:spacing w:before="269" w:after="269"/>
        <w:ind w:left="120"/>
      </w:pPr>
      <w:r>
        <w:rPr>
          <w:rFonts w:ascii="Times New Roman" w:hAnsi="Times New Roman"/>
          <w:color w:val="000000"/>
        </w:rPr>
        <w:t>- მათ შეუძლიათ ჩვენი მოკვლა.</w:t>
      </w:r>
    </w:p>
    <w:p w14:paraId="359FBABA" w14:textId="77777777" w:rsidR="0014565C" w:rsidRDefault="00000000">
      <w:pPr>
        <w:spacing w:before="269" w:after="269"/>
        <w:ind w:left="120"/>
      </w:pPr>
      <w:r>
        <w:rPr>
          <w:rFonts w:ascii="Times New Roman" w:hAnsi="Times New Roman"/>
          <w:color w:val="000000"/>
        </w:rPr>
        <w:t>- მათ სულების მოკვლაც კი შეუძლიათ.</w:t>
      </w:r>
    </w:p>
    <w:p w14:paraId="4BCB37ED" w14:textId="77777777" w:rsidR="0014565C" w:rsidRDefault="00000000">
      <w:pPr>
        <w:spacing w:before="269" w:after="269"/>
        <w:ind w:left="120"/>
      </w:pPr>
      <w:r>
        <w:rPr>
          <w:rFonts w:ascii="Times New Roman" w:hAnsi="Times New Roman"/>
          <w:color w:val="000000"/>
        </w:rPr>
        <w:t>ტიტი რენოს გარშემო დაფრინავდა. ქალი ღვთაებრივ მხეცებს გაოცებით უყურებდა.</w:t>
      </w:r>
    </w:p>
    <w:p w14:paraId="4E2D6E71" w14:textId="77777777" w:rsidR="0014565C" w:rsidRDefault="00000000">
      <w:pPr>
        <w:spacing w:before="269" w:after="269"/>
        <w:ind w:left="120"/>
      </w:pPr>
      <w:r>
        <w:rPr>
          <w:rFonts w:ascii="Times New Roman" w:hAnsi="Times New Roman"/>
          <w:color w:val="000000"/>
        </w:rPr>
        <w:t>— მოდი: გიგადეს, ჯენულ!</w:t>
      </w:r>
    </w:p>
    <w:p w14:paraId="3FF2BBBE" w14:textId="77777777" w:rsidR="0014565C" w:rsidRDefault="00000000">
      <w:pPr>
        <w:spacing w:before="269" w:after="269"/>
        <w:ind w:left="120"/>
      </w:pPr>
      <w:r>
        <w:rPr>
          <w:rFonts w:ascii="Times New Roman" w:hAnsi="Times New Roman"/>
          <w:color w:val="000000"/>
        </w:rPr>
        <w:t>რენოს მახლობლად უზარმაზარი დამალული მგელი, ჯენული, გამოჩნდა. მის ზურგზე კი პატარა ფერია, გიგადესი, იდგა და ჩაქუჩი ეჭირა.</w:t>
      </w:r>
    </w:p>
    <w:p w14:paraId="5E1947EE" w14:textId="77777777" w:rsidR="0014565C" w:rsidRDefault="00000000">
      <w:pPr>
        <w:spacing w:before="269" w:after="269"/>
        <w:ind w:left="120"/>
      </w:pPr>
      <w:r>
        <w:rPr>
          <w:rFonts w:ascii="Times New Roman" w:hAnsi="Times New Roman"/>
          <w:color w:val="000000"/>
        </w:rPr>
        <w:t>- ყველას დავეხმარებით!</w:t>
      </w:r>
    </w:p>
    <w:p w14:paraId="0AE9627C" w14:textId="77777777" w:rsidR="0014565C" w:rsidRDefault="00000000">
      <w:pPr>
        <w:spacing w:before="269" w:after="269"/>
        <w:ind w:left="120"/>
      </w:pPr>
      <w:r>
        <w:rPr>
          <w:rFonts w:ascii="Times New Roman" w:hAnsi="Times New Roman"/>
          <w:color w:val="000000"/>
        </w:rPr>
        <w:t>რენომ ხელისგულით ჯადოსნური წრე დახატა.</w:t>
      </w:r>
    </w:p>
    <w:p w14:paraId="3673ED8A" w14:textId="77777777" w:rsidR="0014565C" w:rsidRDefault="00000000">
      <w:pPr>
        <w:spacing w:before="269" w:after="269"/>
        <w:ind w:left="120"/>
      </w:pPr>
      <w:r>
        <w:rPr>
          <w:rFonts w:ascii="Times New Roman" w:hAnsi="Times New Roman"/>
          <w:color w:val="000000"/>
        </w:rPr>
        <w:t>— სულის მაგია...</w:t>
      </w:r>
    </w:p>
    <w:p w14:paraId="186C8D58" w14:textId="77777777" w:rsidR="0014565C" w:rsidRDefault="00000000">
      <w:pPr>
        <w:spacing w:before="269" w:after="269"/>
        <w:ind w:left="120"/>
      </w:pPr>
      <w:r>
        <w:rPr>
          <w:rFonts w:ascii="Times New Roman" w:hAnsi="Times New Roman"/>
          <w:color w:val="000000"/>
        </w:rPr>
        <w:t>როგორც კი გიგადესმა ჩაქუჩი დაარტყა, ელვამ ღვთაებრივ მხეც გუენს დაარტყა. ჯენული გაქრა და უთვალავ ჭექა-ქუხილის მგლად გადაიქცა.</w:t>
      </w:r>
    </w:p>
    <w:p w14:paraId="17772404" w14:textId="77777777" w:rsidR="0014565C" w:rsidRDefault="00000000">
      <w:pPr>
        <w:spacing w:before="269" w:after="269"/>
        <w:ind w:left="120"/>
      </w:pPr>
      <w:r>
        <w:rPr>
          <w:rFonts w:ascii="Times New Roman" w:hAnsi="Times New Roman"/>
          <w:color w:val="000000"/>
        </w:rPr>
        <w:t>- „გიგადიალი“.</w:t>
      </w:r>
    </w:p>
    <w:p w14:paraId="50AD6606" w14:textId="77777777" w:rsidR="0014565C" w:rsidRDefault="00000000">
      <w:pPr>
        <w:spacing w:before="269" w:after="269"/>
        <w:ind w:left="120"/>
      </w:pPr>
      <w:r>
        <w:rPr>
          <w:rFonts w:ascii="Times New Roman" w:hAnsi="Times New Roman"/>
          <w:color w:val="000000"/>
        </w:rPr>
        <w:t>გიგადეასის მიერ გამოსროლილმა ელვამ გააძლიერა რენოს მიერ ნასროლი უთვალავი ჭექა-ქუხილი და ისინი ჭექა-ქუხილის მგლებთან ერთად ღვთაებრივი მხეცების, გუენამისკენ გაეშურნენ.</w:t>
      </w:r>
    </w:p>
    <w:p w14:paraId="272FD357" w14:textId="77777777" w:rsidR="0014565C" w:rsidRDefault="00000000">
      <w:pPr>
        <w:spacing w:before="269" w:after="269"/>
        <w:ind w:left="120"/>
      </w:pPr>
      <w:r>
        <w:rPr>
          <w:rFonts w:ascii="Times New Roman" w:hAnsi="Times New Roman"/>
          <w:color w:val="000000"/>
        </w:rPr>
        <w:t>ელვისებური ისრები ვერცხლისფერ მხეცებს ერთმანეთის მიყოლებით ურტყამდნენ, მაგრამ ისინი სულაც არ შეშინებულან. პირიქით, ღვთაებრივი მხეცების სხეულების მოცულობა იზრდებოდა და ისინი ყოველი ისრის შემდეგ უფრო დიდდებოდნენ, რომელიც მათ ხვდებოდა.</w:t>
      </w:r>
    </w:p>
    <w:p w14:paraId="70CB7E4E" w14:textId="77777777" w:rsidR="0014565C" w:rsidRDefault="00000000">
      <w:pPr>
        <w:spacing w:before="269" w:after="269"/>
        <w:ind w:left="120"/>
      </w:pPr>
      <w:r>
        <w:rPr>
          <w:rFonts w:ascii="Times New Roman" w:hAnsi="Times New Roman"/>
          <w:color w:val="000000"/>
        </w:rPr>
        <w:t>— …მათ შეჭამეს… „გიგადილი“?..</w:t>
      </w:r>
    </w:p>
    <w:p w14:paraId="49B95E09" w14:textId="77777777" w:rsidR="0014565C" w:rsidRDefault="00000000">
      <w:pPr>
        <w:spacing w:before="269" w:after="269"/>
        <w:ind w:left="120"/>
      </w:pPr>
      <w:r>
        <w:rPr>
          <w:rFonts w:ascii="Times New Roman" w:hAnsi="Times New Roman"/>
          <w:color w:val="000000"/>
        </w:rPr>
        <w:t>გუენის ღვთაებრივი მხეცები ჭექა-ქუხილის მგლებს ახტებოდნენ და ეშვებით მათკენ მიმართავდნენ. ისინიც უფრო დიდდებოდნენ ყოველი ჭექა-ქუხილის მგლის ჭამის შემდეგ.</w:t>
      </w:r>
    </w:p>
    <w:p w14:paraId="67596818" w14:textId="77777777" w:rsidR="0014565C" w:rsidRDefault="00000000">
      <w:pPr>
        <w:spacing w:before="269" w:after="269"/>
        <w:ind w:left="120"/>
      </w:pPr>
      <w:r>
        <w:rPr>
          <w:rFonts w:ascii="Times New Roman" w:hAnsi="Times New Roman"/>
          <w:color w:val="000000"/>
        </w:rPr>
        <w:t>- გადამარჩინე...!</w:t>
      </w:r>
    </w:p>
    <w:p w14:paraId="6BFB3EFA" w14:textId="77777777" w:rsidR="0014565C" w:rsidRDefault="00000000">
      <w:pPr>
        <w:spacing w:before="269" w:after="269"/>
        <w:ind w:left="120"/>
      </w:pPr>
      <w:r>
        <w:rPr>
          <w:rFonts w:ascii="Times New Roman" w:hAnsi="Times New Roman"/>
          <w:color w:val="000000"/>
        </w:rPr>
        <w:lastRenderedPageBreak/>
        <w:t>- შეგგვჭამენ...!</w:t>
      </w:r>
    </w:p>
    <w:p w14:paraId="20ABE9FE" w14:textId="77777777" w:rsidR="0014565C" w:rsidRDefault="00000000">
      <w:pPr>
        <w:spacing w:before="269" w:after="269"/>
        <w:ind w:left="120"/>
      </w:pPr>
      <w:r>
        <w:rPr>
          <w:rFonts w:ascii="Times New Roman" w:hAnsi="Times New Roman"/>
          <w:color w:val="000000"/>
        </w:rPr>
        <w:t>- საშინელებაა!..</w:t>
      </w:r>
    </w:p>
    <w:p w14:paraId="7E3C81C6" w14:textId="77777777" w:rsidR="0014565C" w:rsidRDefault="00000000">
      <w:pPr>
        <w:spacing w:before="269" w:after="269"/>
        <w:ind w:left="120"/>
      </w:pPr>
      <w:r>
        <w:rPr>
          <w:rFonts w:ascii="Times New Roman" w:hAnsi="Times New Roman"/>
          <w:color w:val="000000"/>
        </w:rPr>
        <w:t>- მეშინია!..</w:t>
      </w:r>
    </w:p>
    <w:p w14:paraId="724B7439" w14:textId="77777777" w:rsidR="0014565C" w:rsidRDefault="00000000">
      <w:pPr>
        <w:spacing w:before="269" w:after="269"/>
        <w:ind w:left="120"/>
      </w:pPr>
      <w:r>
        <w:rPr>
          <w:rFonts w:ascii="Times New Roman" w:hAnsi="Times New Roman"/>
          <w:color w:val="000000"/>
        </w:rPr>
        <w:t>ღვთაებრივი მხეცი გუენი ტიტის მისდევდა. რენო სულების მაგიის გამოყენებას აპირებდა, მაგრამ ბოლო მომენტში გადაიფიქრა. სულების მაგიამ ღვთაებრივი მხეცები მხოლოდ გააძლიერა.</w:t>
      </w:r>
    </w:p>
    <w:p w14:paraId="53B6B31B" w14:textId="77777777" w:rsidR="0014565C" w:rsidRDefault="00000000">
      <w:pPr>
        <w:spacing w:before="269" w:after="269"/>
        <w:ind w:left="120"/>
      </w:pPr>
      <w:r>
        <w:rPr>
          <w:rFonts w:ascii="Times New Roman" w:hAnsi="Times New Roman"/>
          <w:color w:val="000000"/>
        </w:rPr>
        <w:t>— …რა უნდა ვქნათ?..</w:t>
      </w:r>
    </w:p>
    <w:p w14:paraId="2301EB27" w14:textId="77777777" w:rsidR="0014565C" w:rsidRDefault="00000000">
      <w:pPr>
        <w:spacing w:before="269" w:after="269"/>
        <w:ind w:left="120"/>
      </w:pPr>
      <w:r>
        <w:rPr>
          <w:rFonts w:ascii="Times New Roman" w:hAnsi="Times New Roman"/>
          <w:color w:val="000000"/>
        </w:rPr>
        <w:t>რენომ მის გვერდით მდგარ ნიღბიან დემონს გახედა.</w:t>
      </w:r>
    </w:p>
    <w:p w14:paraId="1BA6F091" w14:textId="77777777" w:rsidR="0014565C" w:rsidRDefault="00000000">
      <w:pPr>
        <w:spacing w:before="269" w:after="269"/>
        <w:ind w:left="120"/>
      </w:pPr>
      <w:r>
        <w:rPr>
          <w:rFonts w:ascii="Times New Roman" w:hAnsi="Times New Roman"/>
          <w:color w:val="000000"/>
        </w:rPr>
        <w:t>- ბოდიშს გიხდით, რომ გალოდინეთ.</w:t>
      </w:r>
    </w:p>
    <w:p w14:paraId="6E67A365" w14:textId="77777777" w:rsidR="0014565C" w:rsidRDefault="00000000">
      <w:pPr>
        <w:spacing w:before="269" w:after="269"/>
        <w:ind w:left="120"/>
      </w:pPr>
      <w:r>
        <w:rPr>
          <w:rFonts w:ascii="Times New Roman" w:hAnsi="Times New Roman"/>
          <w:color w:val="000000"/>
        </w:rPr>
        <w:t>ამის თქმის შემდეგ, ქსინგმა ხელი დახატული ჯადოსნური წრის ცენტრში მოათავსა.</w:t>
      </w:r>
    </w:p>
    <w:p w14:paraId="18F446CA" w14:textId="77777777" w:rsidR="0014565C" w:rsidRDefault="00000000">
      <w:pPr>
        <w:spacing w:before="269" w:after="269"/>
        <w:ind w:left="120"/>
      </w:pPr>
      <w:r>
        <w:rPr>
          <w:rFonts w:ascii="Times New Roman" w:hAnsi="Times New Roman"/>
          <w:color w:val="000000"/>
        </w:rPr>
        <w:t>მისგან საზარელი მაგიური ძალა დაიწყო გამოსვლა. მას შემდეგ, რაც სინგმა მოულოდნელად ხელი ჯადოსნური წრიდან გამოყო, მის ხელში ჟანგიანი დემონური ხმალი გამოჩნდა. სინგს თავისი ათასი ხმლიდან ერთ-ერთი, ღმერთების მკვლელი გნეოდროსი ეჭირა.</w:t>
      </w:r>
    </w:p>
    <w:p w14:paraId="6E4C78D7" w14:textId="77777777" w:rsidR="0014565C" w:rsidRDefault="00000000">
      <w:pPr>
        <w:spacing w:before="269" w:after="269"/>
        <w:ind w:left="120"/>
      </w:pPr>
      <w:r>
        <w:rPr>
          <w:rFonts w:ascii="Times New Roman" w:hAnsi="Times New Roman"/>
          <w:color w:val="000000"/>
        </w:rPr>
        <w:t>ეს იყო დემონური ხმალი, ღმერთების მკვლელი, რომელიც მხოლოდ ღმერთებს კლავს. ღვთაებრივი არსებები ღმერთების მაცნეები არიან და მათთან ახლოს მყოფი ძალა აქვთ. და მათი განადგურება არანაირად არ შეიძლება. სწორედ ამიტომ ამოიღო მან ღმერთების წინააღმდეგ ყველაზე ეფექტური იარაღი მის ხელთ არსებული დემონური ხმლებიდან.</w:t>
      </w:r>
    </w:p>
    <w:p w14:paraId="06C4B88F" w14:textId="77777777" w:rsidR="0014565C" w:rsidRDefault="00000000">
      <w:pPr>
        <w:spacing w:before="269" w:after="269"/>
        <w:ind w:left="120"/>
      </w:pPr>
      <w:r>
        <w:rPr>
          <w:rFonts w:ascii="Times New Roman" w:hAnsi="Times New Roman"/>
          <w:color w:val="000000"/>
        </w:rPr>
        <w:t>„კარგი, მაშინ“, როგორც კი სინგმა ეს თქვა, დაახლოებით ასი ღვთაებრივი მხეცი შუაზე გაიჭრა. ეს იმდენად სწრაფად მოხდა, რომ მხოლოდ სინათლის ციმციმს შეიძლება შევადაროთ.</w:t>
      </w:r>
    </w:p>
    <w:p w14:paraId="43E90184" w14:textId="77777777" w:rsidR="0014565C" w:rsidRDefault="00000000">
      <w:pPr>
        <w:spacing w:before="269" w:after="269"/>
        <w:ind w:left="120"/>
      </w:pPr>
      <w:r>
        <w:rPr>
          <w:rFonts w:ascii="Times New Roman" w:hAnsi="Times New Roman"/>
          <w:color w:val="000000"/>
        </w:rPr>
        <w:t>- ჩვენ გადავრჩით!</w:t>
      </w:r>
    </w:p>
    <w:p w14:paraId="5CEC0E4D" w14:textId="77777777" w:rsidR="0014565C" w:rsidRDefault="00000000">
      <w:pPr>
        <w:spacing w:before="269" w:after="269"/>
        <w:ind w:left="120"/>
      </w:pPr>
      <w:r>
        <w:rPr>
          <w:rFonts w:ascii="Times New Roman" w:hAnsi="Times New Roman"/>
          <w:color w:val="000000"/>
        </w:rPr>
        <w:t>- გმადლობთ!</w:t>
      </w:r>
    </w:p>
    <w:p w14:paraId="66ED88A5" w14:textId="77777777" w:rsidR="0014565C" w:rsidRDefault="00000000">
      <w:pPr>
        <w:spacing w:before="269" w:after="269"/>
        <w:ind w:left="120"/>
      </w:pPr>
      <w:r>
        <w:rPr>
          <w:rFonts w:ascii="Times New Roman" w:hAnsi="Times New Roman"/>
          <w:color w:val="000000"/>
        </w:rPr>
        <w:t>- გმადლობთ, ხმლიანო ბიძა!</w:t>
      </w:r>
    </w:p>
    <w:p w14:paraId="41A018A1" w14:textId="77777777" w:rsidR="0014565C" w:rsidRDefault="00000000">
      <w:pPr>
        <w:spacing w:before="269" w:after="269"/>
        <w:ind w:left="120"/>
      </w:pPr>
      <w:r>
        <w:rPr>
          <w:rFonts w:ascii="Times New Roman" w:hAnsi="Times New Roman"/>
          <w:color w:val="000000"/>
        </w:rPr>
        <w:t>- ხმლით ხელში ბიძა ძლიერია!</w:t>
      </w:r>
    </w:p>
    <w:p w14:paraId="35DDA78A" w14:textId="77777777" w:rsidR="0014565C" w:rsidRDefault="00000000">
      <w:pPr>
        <w:spacing w:before="269" w:after="269"/>
        <w:ind w:left="120"/>
      </w:pPr>
      <w:r>
        <w:rPr>
          <w:rFonts w:ascii="Times New Roman" w:hAnsi="Times New Roman"/>
          <w:color w:val="000000"/>
        </w:rPr>
        <w:t>სინმა ნიღაბი მოიხსნა და წინ გადადგა ნაბიჯი.</w:t>
      </w:r>
    </w:p>
    <w:p w14:paraId="137124D0" w14:textId="77777777" w:rsidR="0014565C" w:rsidRDefault="00000000">
      <w:pPr>
        <w:spacing w:before="269" w:after="269"/>
        <w:ind w:left="120"/>
      </w:pPr>
      <w:r>
        <w:rPr>
          <w:rFonts w:ascii="Times New Roman" w:hAnsi="Times New Roman"/>
          <w:color w:val="000000"/>
        </w:rPr>
        <w:t>„შენ საერთოდ გესმის, რა ჩაიდინე?“ თქვა სინმა და ღვთაებრივი მხეცებისკენ გაემართა, თითქოს მათ ადანაშაულებდა.</w:t>
      </w:r>
    </w:p>
    <w:p w14:paraId="769E0492" w14:textId="77777777" w:rsidR="0014565C" w:rsidRDefault="00000000">
      <w:pPr>
        <w:spacing w:before="269" w:after="269"/>
        <w:ind w:left="120"/>
      </w:pPr>
      <w:r>
        <w:rPr>
          <w:rFonts w:ascii="Times New Roman" w:hAnsi="Times New Roman"/>
          <w:color w:val="000000"/>
        </w:rPr>
        <w:lastRenderedPageBreak/>
        <w:t>როგორც კი წინ გადადგა ნაბიჯი, გუენის გვამი მიწაზე დაეცა.</w:t>
      </w:r>
    </w:p>
    <w:p w14:paraId="27223A0B" w14:textId="77777777" w:rsidR="0014565C" w:rsidRDefault="00000000">
      <w:pPr>
        <w:spacing w:before="269" w:after="269"/>
        <w:ind w:left="120"/>
      </w:pPr>
      <w:r>
        <w:rPr>
          <w:rFonts w:ascii="Times New Roman" w:hAnsi="Times New Roman"/>
          <w:color w:val="000000"/>
        </w:rPr>
        <w:t>„ჩემმა ბატონმა მშვიდობა ითხოვა.“ მისი ცივი ხმა მკვლელობის განზრახვით იყო სავსე. „მისი დიდი მისწრაფებების მიწაში ჩაფლვა, მხეცებო, ცაში ფურთხის ტოლფასია.“</w:t>
      </w:r>
    </w:p>
    <w:p w14:paraId="67198C23" w14:textId="77777777" w:rsidR="0014565C" w:rsidRDefault="00000000">
      <w:pPr>
        <w:spacing w:before="269" w:after="269"/>
        <w:ind w:left="120"/>
      </w:pPr>
      <w:r>
        <w:rPr>
          <w:rFonts w:ascii="Times New Roman" w:hAnsi="Times New Roman"/>
          <w:color w:val="000000"/>
        </w:rPr>
        <w:t>მყისიერად, სინგმა გაწყვიტა ღვთაებრივი არსებები, რომლებიც ჭექა-ქუხილის მგლებს შთანთქავდნენ; ვერცხლისფერი არსებები, რომლებიც დამარცხებული რვათავიანი წყლის დრაკონის, რინიონის გარშემო იყვნენ შეკრებილნი.</w:t>
      </w:r>
    </w:p>
    <w:p w14:paraId="5A221A3E" w14:textId="77777777" w:rsidR="0014565C" w:rsidRDefault="00000000">
      <w:pPr>
        <w:spacing w:before="269" w:after="269"/>
        <w:ind w:left="120"/>
      </w:pPr>
      <w:r>
        <w:rPr>
          <w:rFonts w:ascii="Times New Roman" w:hAnsi="Times New Roman"/>
          <w:color w:val="000000"/>
        </w:rPr>
        <w:t>- გარდაუვალ სიკვდილს იმსახურებ.</w:t>
      </w:r>
    </w:p>
    <w:p w14:paraId="69559C34" w14:textId="77777777" w:rsidR="0014565C" w:rsidRDefault="00000000">
      <w:pPr>
        <w:spacing w:before="269" w:after="269"/>
        <w:ind w:left="120"/>
      </w:pPr>
      <w:r>
        <w:rPr>
          <w:rFonts w:ascii="Times New Roman" w:hAnsi="Times New Roman"/>
          <w:color w:val="000000"/>
        </w:rPr>
        <w:t>სინგმა სულების ტყეში ნელა გაიარა. ყოველ ნაბიჯზე ასი ღვთაებრივი არსება, გუენი, მიწაზე მკვდრები ეცემოდა. მისმა ხმალმა ერთმანეთის მიყოლებით გადაარჩინა სული, რომელიც გაქცევას ცდილობდა.</w:t>
      </w:r>
    </w:p>
    <w:p w14:paraId="1456755F" w14:textId="77777777" w:rsidR="0014565C" w:rsidRDefault="00000000">
      <w:pPr>
        <w:spacing w:before="269" w:after="269"/>
        <w:ind w:left="120"/>
      </w:pPr>
      <w:r>
        <w:rPr>
          <w:rFonts w:ascii="Times New Roman" w:hAnsi="Times New Roman"/>
          <w:color w:val="000000"/>
        </w:rPr>
        <w:t>თუმცა, ჯერ კიდევ ბევრი ღვთაებრივი მხეცი იყო. ყველას მოსაკლავად მას გარკვეული დრო დასჭირდებოდა.</w:t>
      </w:r>
    </w:p>
    <w:p w14:paraId="53E1885D" w14:textId="77777777" w:rsidR="0014565C" w:rsidRDefault="00000000">
      <w:pPr>
        <w:spacing w:before="269" w:after="269"/>
        <w:ind w:left="120"/>
      </w:pPr>
      <w:r>
        <w:rPr>
          <w:rFonts w:ascii="Times New Roman" w:hAnsi="Times New Roman"/>
          <w:color w:val="000000"/>
        </w:rPr>
        <w:t>„...ანოს,“ ჩაილაპარაკა მიშამ, „შეხედე“.</w:t>
      </w:r>
    </w:p>
    <w:p w14:paraId="0E39433C" w14:textId="77777777" w:rsidR="0014565C" w:rsidRDefault="00000000">
      <w:pPr>
        <w:spacing w:before="269" w:after="269"/>
        <w:ind w:left="120"/>
      </w:pPr>
      <w:r>
        <w:rPr>
          <w:rFonts w:ascii="Times New Roman" w:hAnsi="Times New Roman"/>
          <w:color w:val="000000"/>
        </w:rPr>
        <w:t>მისი ჯადოსნური თვალები რამდენიმე გუენისკენ იყო მიმართული. ისინი თავიანთ სასტიკ კუნთებს ათამაშებდნენ და მუქარით გვიყურებდნენ, თითქოს ნებისმიერ წამს თავდასხმისთვის მზად იყვნენ.</w:t>
      </w:r>
    </w:p>
    <w:p w14:paraId="45D51A68" w14:textId="77777777" w:rsidR="0014565C" w:rsidRDefault="00000000">
      <w:pPr>
        <w:spacing w:before="269" w:after="269"/>
        <w:ind w:left="120"/>
      </w:pPr>
      <w:r>
        <w:rPr>
          <w:rFonts w:ascii="Times New Roman" w:hAnsi="Times New Roman"/>
          <w:color w:val="000000"/>
        </w:rPr>
        <w:t>— ...რას აკეთებენ უცებ? ისინი უბრალოდ სულებს მისდევდნენ...</w:t>
      </w:r>
    </w:p>
    <w:p w14:paraId="1B62D7CF" w14:textId="77777777" w:rsidR="0014565C" w:rsidRDefault="00000000">
      <w:pPr>
        <w:spacing w:before="269" w:after="269"/>
        <w:ind w:left="120"/>
      </w:pPr>
      <w:r>
        <w:rPr>
          <w:rFonts w:ascii="Times New Roman" w:hAnsi="Times New Roman"/>
          <w:color w:val="000000"/>
        </w:rPr>
        <w:t>- ჰმ, კიდევ რას უნდა ველოდოთ ღმერთების კარგი ყნოსვის მქონე მონადირე ძაღლებისგან. როგორც ჩანს, მტრებად გვცნობდნენ.</w:t>
      </w:r>
    </w:p>
    <w:p w14:paraId="39FDD360" w14:textId="77777777" w:rsidR="0014565C" w:rsidRDefault="00000000">
      <w:pPr>
        <w:spacing w:before="269" w:after="269"/>
        <w:ind w:left="120"/>
      </w:pPr>
      <w:r>
        <w:rPr>
          <w:rFonts w:ascii="Times New Roman" w:hAnsi="Times New Roman"/>
          <w:color w:val="000000"/>
        </w:rPr>
        <w:t>როგორც კი ეს ვთქვი, ღვთაებრივი მხეცები თავზე დაგვესხნენ.</w:t>
      </w:r>
    </w:p>
    <w:p w14:paraId="59A2E609" w14:textId="77777777" w:rsidR="0014565C" w:rsidRDefault="00000000">
      <w:pPr>
        <w:spacing w:before="269" w:after="269"/>
        <w:ind w:left="120"/>
      </w:pPr>
      <w:r>
        <w:rPr>
          <w:rFonts w:ascii="Times New Roman" w:hAnsi="Times New Roman"/>
          <w:color w:val="000000"/>
        </w:rPr>
        <w:t>— ... და რას ვაპირებთ? ..</w:t>
      </w:r>
    </w:p>
    <w:p w14:paraId="595FD124" w14:textId="77777777" w:rsidR="0014565C" w:rsidRDefault="00000000">
      <w:pPr>
        <w:spacing w:before="269" w:after="269"/>
        <w:ind w:left="120"/>
      </w:pPr>
      <w:r>
        <w:rPr>
          <w:rFonts w:ascii="Times New Roman" w:hAnsi="Times New Roman"/>
          <w:color w:val="000000"/>
        </w:rPr>
        <w:t>- არაფერი საშინელი არ მოხდება, თუ წყვილს მოვკლავთ. ისინი უბრალოდ სუსტები არიან, რომლებიც ცოდვის ხმლით სიკვდილისთვის არიან მიტოვებულნი. უბრალოდ, ყურადღების მისაპყრობ მაგიას ნუ გამოიყენებთ. ფარულად გაანადგურეთ ისინი.</w:t>
      </w:r>
    </w:p>
    <w:p w14:paraId="4BE7452B" w14:textId="77777777" w:rsidR="0014565C" w:rsidRDefault="00000000">
      <w:pPr>
        <w:spacing w:before="269" w:after="269"/>
        <w:ind w:left="120"/>
      </w:pPr>
      <w:r>
        <w:rPr>
          <w:rFonts w:ascii="Times New Roman" w:hAnsi="Times New Roman"/>
          <w:color w:val="000000"/>
        </w:rPr>
        <w:t>- ფარულად გაანადგურო ისინი?.. როგორ შეიძლება მათი განადგურება ყურადღების მიმპყრობი მაგიის გარეშე?..</w:t>
      </w:r>
    </w:p>
    <w:p w14:paraId="02555C77" w14:textId="77777777" w:rsidR="0014565C" w:rsidRDefault="00000000">
      <w:pPr>
        <w:spacing w:before="269" w:after="269"/>
        <w:ind w:left="120"/>
      </w:pPr>
      <w:r>
        <w:rPr>
          <w:rFonts w:ascii="Times New Roman" w:hAnsi="Times New Roman"/>
          <w:color w:val="000000"/>
        </w:rPr>
        <w:t>გუენს, რომელიც ჩემსკენ გადმოხტა, ხელით „ბეზდოთი“ გავჩხრიკე და ფეხით დავარტყი. ხელის მოჭერით ის არსებობიდან ისე წავშალე, რომ მისი სხეულიც კი აღარ დარჩენილა.</w:t>
      </w:r>
    </w:p>
    <w:p w14:paraId="1FC8EC8B" w14:textId="77777777" w:rsidR="0014565C" w:rsidRDefault="00000000">
      <w:pPr>
        <w:spacing w:before="269" w:after="269"/>
        <w:ind w:left="120"/>
      </w:pPr>
      <w:r>
        <w:rPr>
          <w:rFonts w:ascii="Times New Roman" w:hAnsi="Times New Roman"/>
          <w:color w:val="000000"/>
        </w:rPr>
        <w:lastRenderedPageBreak/>
        <w:t>- ასე.</w:t>
      </w:r>
    </w:p>
    <w:p w14:paraId="7A274385" w14:textId="77777777" w:rsidR="0014565C" w:rsidRDefault="00000000">
      <w:pPr>
        <w:spacing w:before="269" w:after="269"/>
        <w:ind w:left="120"/>
      </w:pPr>
      <w:r>
        <w:rPr>
          <w:rFonts w:ascii="Times New Roman" w:hAnsi="Times New Roman"/>
          <w:color w:val="000000"/>
        </w:rPr>
        <w:t>— ...მე ამას ვერ გავაკეთებ.</w:t>
      </w:r>
    </w:p>
    <w:p w14:paraId="4F5650E8" w14:textId="77777777" w:rsidR="0014565C" w:rsidRDefault="00000000">
      <w:pPr>
        <w:spacing w:before="269" w:after="269"/>
        <w:ind w:left="120"/>
      </w:pPr>
      <w:r>
        <w:rPr>
          <w:rFonts w:ascii="Times New Roman" w:hAnsi="Times New Roman"/>
          <w:color w:val="000000"/>
        </w:rPr>
        <w:t>წუწუნა საშას ხელი ჩავკიდე.</w:t>
      </w:r>
    </w:p>
    <w:p w14:paraId="3D6ABD68" w14:textId="77777777" w:rsidR="0014565C" w:rsidRDefault="00000000">
      <w:pPr>
        <w:spacing w:before="269" w:after="269"/>
        <w:ind w:left="120"/>
      </w:pPr>
      <w:r>
        <w:rPr>
          <w:rFonts w:ascii="Times New Roman" w:hAnsi="Times New Roman"/>
          <w:color w:val="000000"/>
        </w:rPr>
        <w:t>— ...ჰმ?.. ჰმმ…</w:t>
      </w:r>
    </w:p>
    <w:p w14:paraId="42F1128D" w14:textId="77777777" w:rsidR="0014565C" w:rsidRDefault="00000000">
      <w:pPr>
        <w:spacing w:before="269" w:after="269"/>
        <w:ind w:left="120"/>
      </w:pPr>
      <w:r>
        <w:rPr>
          <w:rFonts w:ascii="Times New Roman" w:hAnsi="Times New Roman"/>
          <w:color w:val="000000"/>
        </w:rPr>
        <w:t>გაწითლებულმა საშამ ჯადოსნური თვალებით შემომხედა.</w:t>
      </w:r>
    </w:p>
    <w:p w14:paraId="356187E9" w14:textId="77777777" w:rsidR="0014565C" w:rsidRDefault="00000000">
      <w:pPr>
        <w:spacing w:before="269" w:after="269"/>
        <w:ind w:left="120"/>
      </w:pPr>
      <w:r>
        <w:rPr>
          <w:rFonts w:ascii="Times New Roman" w:hAnsi="Times New Roman"/>
          <w:color w:val="000000"/>
        </w:rPr>
        <w:t>- და მე გასწავლი. 2000 წლის წინ, მე ვიყავი ერთადერთი, ვისაც შეეძლო „ბესდოს“ გამოყენება, მაგრამ ვფიქრობ, ეს შელოცვა შენზე კარგად იმუშავებს. შენი ამჟამინდელი მაგიური ძალა საკმარისი უნდა იყოს მისი ფორმულის სამართავად.</w:t>
      </w:r>
    </w:p>
    <w:p w14:paraId="79A7C391" w14:textId="77777777" w:rsidR="0014565C" w:rsidRDefault="00000000">
      <w:pPr>
        <w:spacing w:before="269" w:after="269"/>
        <w:ind w:left="120"/>
      </w:pPr>
      <w:r>
        <w:rPr>
          <w:rFonts w:ascii="Times New Roman" w:hAnsi="Times New Roman"/>
          <w:color w:val="000000"/>
        </w:rPr>
        <w:t>მისთვის სასწავლებლად, ტალღის სიგრძე საშას ჯადოსნურ ძალას შევუცვალე და ჯადოსნური ფორმულა „ბევზდო“ შევქმენი.</w:t>
      </w:r>
    </w:p>
    <w:p w14:paraId="34068E48" w14:textId="77777777" w:rsidR="0014565C" w:rsidRDefault="00000000">
      <w:pPr>
        <w:spacing w:before="269" w:after="269"/>
        <w:ind w:left="120"/>
      </w:pPr>
      <w:r>
        <w:rPr>
          <w:rFonts w:ascii="Times New Roman" w:hAnsi="Times New Roman"/>
          <w:color w:val="000000"/>
        </w:rPr>
        <w:t>- ისუნთქე ჩემსავით და უფრო ღრმად ჩაიხედე უფსკრულში.</w:t>
      </w:r>
    </w:p>
    <w:p w14:paraId="7A8D3CB0" w14:textId="77777777" w:rsidR="0014565C" w:rsidRDefault="00000000">
      <w:pPr>
        <w:spacing w:before="269" w:after="269"/>
        <w:ind w:left="120"/>
      </w:pPr>
      <w:r>
        <w:rPr>
          <w:rFonts w:ascii="Times New Roman" w:hAnsi="Times New Roman"/>
          <w:color w:val="000000"/>
        </w:rPr>
        <w:t>საშამ თავისი მაგიური ძალით იგივე ჯადოსნური წრის დახატვა დაიწყო, თითქოს ჩემს მიერ დახატულ წარს აკვირდებოდა.</w:t>
      </w:r>
    </w:p>
    <w:p w14:paraId="175E38A8" w14:textId="77777777" w:rsidR="0014565C" w:rsidRDefault="00000000">
      <w:pPr>
        <w:spacing w:before="269" w:after="269"/>
        <w:ind w:left="120"/>
      </w:pPr>
      <w:r>
        <w:rPr>
          <w:rFonts w:ascii="Times New Roman" w:hAnsi="Times New Roman"/>
          <w:color w:val="000000"/>
        </w:rPr>
        <w:t>- ჰმ, პირველად ცუდი არ არის. ახლა სცადე მისი გამოყენება.</w:t>
      </w:r>
    </w:p>
    <w:p w14:paraId="14B03D4E" w14:textId="77777777" w:rsidR="0014565C" w:rsidRDefault="00000000">
      <w:pPr>
        <w:spacing w:before="269" w:after="269"/>
        <w:ind w:left="120"/>
      </w:pPr>
      <w:r>
        <w:rPr>
          <w:rFonts w:ascii="Times New Roman" w:hAnsi="Times New Roman"/>
          <w:color w:val="000000"/>
        </w:rPr>
        <w:t>საშამ მსუბუქად გაავლო თითის წვერებით მის წინ მოძრავ ჯადოსნურ წრეს. მთელი ხელისგული კი არა, მხოლოდ საჩვენებელი თითი ჰქონდა შავად დაფარული.</w:t>
      </w:r>
    </w:p>
    <w:p w14:paraId="482C9C9F" w14:textId="77777777" w:rsidR="0014565C" w:rsidRDefault="00000000">
      <w:pPr>
        <w:spacing w:before="269" w:after="269"/>
        <w:ind w:left="120"/>
      </w:pPr>
      <w:r>
        <w:rPr>
          <w:rFonts w:ascii="Times New Roman" w:hAnsi="Times New Roman"/>
          <w:color w:val="000000"/>
        </w:rPr>
        <w:t>- სცადე.</w:t>
      </w:r>
    </w:p>
    <w:p w14:paraId="72815DF2" w14:textId="77777777" w:rsidR="0014565C" w:rsidRDefault="00000000">
      <w:pPr>
        <w:spacing w:before="269" w:after="269"/>
        <w:ind w:left="120"/>
      </w:pPr>
      <w:r>
        <w:rPr>
          <w:rFonts w:ascii="Times New Roman" w:hAnsi="Times New Roman"/>
          <w:color w:val="000000"/>
        </w:rPr>
        <w:t>გვენი, რომელიც ჩემზე გადმომხტარიყო, საშასკენ ვისროლე.</w:t>
      </w:r>
    </w:p>
    <w:p w14:paraId="67FDF31D" w14:textId="77777777" w:rsidR="0014565C" w:rsidRDefault="00000000">
      <w:pPr>
        <w:spacing w:before="269" w:after="269"/>
        <w:ind w:left="120"/>
      </w:pPr>
      <w:r>
        <w:rPr>
          <w:rFonts w:ascii="Times New Roman" w:hAnsi="Times New Roman"/>
          <w:color w:val="000000"/>
        </w:rPr>
        <w:t>— …ჰი-ი-ი!..</w:t>
      </w:r>
    </w:p>
    <w:p w14:paraId="14649673" w14:textId="77777777" w:rsidR="0014565C" w:rsidRDefault="00000000">
      <w:pPr>
        <w:spacing w:before="269" w:after="269"/>
        <w:ind w:left="120"/>
      </w:pPr>
      <w:r>
        <w:rPr>
          <w:rFonts w:ascii="Times New Roman" w:hAnsi="Times New Roman"/>
          <w:color w:val="000000"/>
        </w:rPr>
        <w:t>მისი საყვარელი ტირილის მიუხედავად, „ბეზდოს“ თითის წვერი წარმატებით გახვრიტა ღვთაებრივი მხეცის ძირში და დაასრულა მისი სიკვდილი.</w:t>
      </w:r>
    </w:p>
    <w:p w14:paraId="71EC775E" w14:textId="77777777" w:rsidR="0014565C" w:rsidRDefault="00000000">
      <w:pPr>
        <w:spacing w:before="269" w:after="269"/>
        <w:ind w:left="120"/>
      </w:pPr>
      <w:r>
        <w:rPr>
          <w:rFonts w:ascii="Times New Roman" w:hAnsi="Times New Roman"/>
          <w:color w:val="000000"/>
        </w:rPr>
        <w:t>— ... აჰ, იმუშავა...</w:t>
      </w:r>
    </w:p>
    <w:p w14:paraId="17AC36D4" w14:textId="77777777" w:rsidR="0014565C" w:rsidRDefault="00000000">
      <w:pPr>
        <w:spacing w:before="269" w:after="269"/>
        <w:ind w:left="120"/>
      </w:pPr>
      <w:r>
        <w:rPr>
          <w:rFonts w:ascii="Times New Roman" w:hAnsi="Times New Roman"/>
          <w:color w:val="000000"/>
        </w:rPr>
        <w:t>საშამ გაიღიმა, თითით „ბესდოთი“ გახვრიტა გუენის სხეული და არსებობიდან წაშალა.</w:t>
      </w:r>
    </w:p>
    <w:p w14:paraId="44C02939" w14:textId="77777777" w:rsidR="0014565C" w:rsidRDefault="00000000">
      <w:pPr>
        <w:spacing w:before="269" w:after="269"/>
        <w:ind w:left="120"/>
      </w:pPr>
      <w:r>
        <w:rPr>
          <w:rFonts w:ascii="Times New Roman" w:hAnsi="Times New Roman"/>
          <w:color w:val="000000"/>
        </w:rPr>
        <w:t>- ჰე-ჰე...</w:t>
      </w:r>
    </w:p>
    <w:p w14:paraId="1AFA511E" w14:textId="77777777" w:rsidR="0014565C" w:rsidRDefault="00000000">
      <w:pPr>
        <w:spacing w:before="269" w:after="269"/>
        <w:ind w:left="120"/>
      </w:pPr>
      <w:r>
        <w:rPr>
          <w:rFonts w:ascii="Times New Roman" w:hAnsi="Times New Roman"/>
          <w:color w:val="000000"/>
        </w:rPr>
        <w:t>საშამ კმაყოფილებით შეხედა მის შავ თითს.</w:t>
      </w:r>
    </w:p>
    <w:p w14:paraId="1006A479" w14:textId="77777777" w:rsidR="0014565C" w:rsidRDefault="00000000">
      <w:pPr>
        <w:spacing w:before="269" w:after="269"/>
        <w:ind w:left="120"/>
      </w:pPr>
      <w:r>
        <w:rPr>
          <w:rFonts w:ascii="Times New Roman" w:hAnsi="Times New Roman"/>
          <w:color w:val="000000"/>
        </w:rPr>
        <w:t>„შესაფერისი“, თქვა მიშამ და საშას ზურგს უკან სახეში შეხედა.</w:t>
      </w:r>
    </w:p>
    <w:p w14:paraId="69E06EC0" w14:textId="77777777" w:rsidR="0014565C" w:rsidRDefault="00000000">
      <w:pPr>
        <w:spacing w:before="269" w:after="269"/>
        <w:ind w:left="120"/>
      </w:pPr>
      <w:r>
        <w:rPr>
          <w:rFonts w:ascii="Times New Roman" w:hAnsi="Times New Roman"/>
          <w:color w:val="000000"/>
        </w:rPr>
        <w:lastRenderedPageBreak/>
        <w:t>- ო-რა თქმა უნდა, შელოცვა იგივეა...</w:t>
      </w:r>
    </w:p>
    <w:p w14:paraId="6205AFD0" w14:textId="77777777" w:rsidR="0014565C" w:rsidRDefault="00000000">
      <w:pPr>
        <w:spacing w:before="269" w:after="269"/>
        <w:ind w:left="120"/>
      </w:pPr>
      <w:r>
        <w:rPr>
          <w:rFonts w:ascii="Times New Roman" w:hAnsi="Times New Roman"/>
          <w:color w:val="000000"/>
        </w:rPr>
        <w:t>საშამ მკვეთრად შებრუნდა, თითქოს მიშას თვალიდან თავის დაღწევას ცდილობდა.</w:t>
      </w:r>
    </w:p>
    <w:p w14:paraId="0F36A644" w14:textId="77777777" w:rsidR="0014565C" w:rsidRDefault="00000000">
      <w:pPr>
        <w:spacing w:before="269" w:after="269"/>
        <w:ind w:left="120"/>
      </w:pPr>
      <w:r>
        <w:rPr>
          <w:rFonts w:ascii="Times New Roman" w:hAnsi="Times New Roman"/>
          <w:color w:val="000000"/>
        </w:rPr>
        <w:t>„...მე... ხმალი არ მაქვს...“ თქვა ზესიამ.</w:t>
      </w:r>
    </w:p>
    <w:p w14:paraId="3E95412A" w14:textId="77777777" w:rsidR="0014565C" w:rsidRDefault="00000000">
      <w:pPr>
        <w:spacing w:before="269" w:after="269"/>
        <w:ind w:left="120"/>
      </w:pPr>
      <w:r>
        <w:rPr>
          <w:rFonts w:ascii="Times New Roman" w:hAnsi="Times New Roman"/>
          <w:color w:val="000000"/>
        </w:rPr>
        <w:t>— სხვათა შორის, მეც ვერ ვიღებ ღმერთებისა და ადამიანების სულების მახვილს ან ნებისყოფის მახვილს.</w:t>
      </w:r>
    </w:p>
    <w:p w14:paraId="7EF1C684" w14:textId="77777777" w:rsidR="0014565C" w:rsidRDefault="00000000">
      <w:pPr>
        <w:spacing w:before="269" w:after="269"/>
        <w:ind w:left="120"/>
      </w:pPr>
      <w:r>
        <w:rPr>
          <w:rFonts w:ascii="Times New Roman" w:hAnsi="Times New Roman"/>
          <w:color w:val="000000"/>
        </w:rPr>
        <w:t>- კი, დამავიწყდა მეთქვა, რომ ჯადოსნურ არტეფაქტებს წარსულში ვერ შემოიტან. თუმცა, მაშინაც კი, თუ მათ ვერ დავამარცხებთ და ვერ გავექცებით, სინგს მაინც გაუმკლავდება.</w:t>
      </w:r>
    </w:p>
    <w:p w14:paraId="1C59A320" w14:textId="77777777" w:rsidR="0014565C" w:rsidRDefault="00000000">
      <w:pPr>
        <w:spacing w:before="269" w:after="269"/>
        <w:ind w:left="120"/>
      </w:pPr>
      <w:r>
        <w:rPr>
          <w:rFonts w:ascii="Times New Roman" w:hAnsi="Times New Roman"/>
          <w:color w:val="000000"/>
        </w:rPr>
        <w:t>საშა ღვთაებრივ მხეცებს „განადგურების ჯადოსნური თვალებით“ უყურებდა. მიუხედავად იმისა, რომ ეს მათ ცოტათი აშინებდა, ღმერთების მაცნეების განადგურება შეუძლებელი იქნებოდა.</w:t>
      </w:r>
    </w:p>
    <w:p w14:paraId="35D3CF21" w14:textId="77777777" w:rsidR="0014565C" w:rsidRDefault="00000000">
      <w:pPr>
        <w:spacing w:before="269" w:after="269"/>
        <w:ind w:left="120"/>
      </w:pPr>
      <w:r>
        <w:rPr>
          <w:rFonts w:ascii="Times New Roman" w:hAnsi="Times New Roman"/>
          <w:color w:val="000000"/>
        </w:rPr>
        <w:t>რეი და სხვები ღვთაებრივი მხეცებისგან შორს გაიფანტნენ. მათ იმედი ჰქონდათ, რომ ისეთ ადგილას მოხვდებოდნენ, სადაც გუენები მათ სუნს ვერ იგრძნობდნენ.</w:t>
      </w:r>
    </w:p>
    <w:p w14:paraId="19BDE9ED" w14:textId="77777777" w:rsidR="0014565C" w:rsidRDefault="00000000">
      <w:pPr>
        <w:spacing w:before="269" w:after="269"/>
        <w:ind w:left="120"/>
      </w:pPr>
      <w:r>
        <w:rPr>
          <w:rFonts w:ascii="Times New Roman" w:hAnsi="Times New Roman"/>
          <w:color w:val="000000"/>
        </w:rPr>
        <w:t>- ჰმ, ეს ბოლოა?</w:t>
      </w:r>
    </w:p>
    <w:p w14:paraId="25C3E0C5" w14:textId="77777777" w:rsidR="0014565C" w:rsidRDefault="00000000">
      <w:pPr>
        <w:spacing w:before="269" w:after="269"/>
        <w:ind w:left="120"/>
      </w:pPr>
      <w:r>
        <w:rPr>
          <w:rFonts w:ascii="Times New Roman" w:hAnsi="Times New Roman"/>
          <w:color w:val="000000"/>
        </w:rPr>
        <w:t>სწრაფად გავანადგურე ყველა ღვთაებრივი მხეცი, ვინც თავს დამესხა. როდესაც უკან მოვიხედე, ახლოს ვერცერთი მათგანი ვერ დავინახე.</w:t>
      </w:r>
    </w:p>
    <w:p w14:paraId="6692BDD4" w14:textId="77777777" w:rsidR="0014565C" w:rsidRDefault="00000000">
      <w:pPr>
        <w:spacing w:before="269" w:after="269"/>
        <w:ind w:left="120"/>
      </w:pPr>
      <w:r>
        <w:rPr>
          <w:rFonts w:ascii="Times New Roman" w:hAnsi="Times New Roman"/>
          <w:color w:val="000000"/>
        </w:rPr>
        <w:t>— ... აჰ, სად არის რეი? — იკითხა ელეონორამ.</w:t>
      </w:r>
    </w:p>
    <w:p w14:paraId="26896D2C" w14:textId="77777777" w:rsidR="0014565C" w:rsidRDefault="00000000">
      <w:pPr>
        <w:spacing w:before="269" w:after="269"/>
        <w:ind w:left="120"/>
      </w:pPr>
      <w:r>
        <w:rPr>
          <w:rFonts w:ascii="Times New Roman" w:hAnsi="Times New Roman"/>
          <w:color w:val="000000"/>
        </w:rPr>
        <w:t>მიშა, საშა, ზესია და ლინა ჩემს გვერდით იყვნენ.</w:t>
      </w:r>
    </w:p>
    <w:p w14:paraId="012DEDD5" w14:textId="77777777" w:rsidR="0014565C" w:rsidRDefault="00000000">
      <w:pPr>
        <w:spacing w:before="269" w:after="269"/>
        <w:ind w:left="120"/>
      </w:pPr>
      <w:r>
        <w:rPr>
          <w:rFonts w:ascii="Times New Roman" w:hAnsi="Times New Roman"/>
          <w:color w:val="000000"/>
        </w:rPr>
        <w:t>- ის ხომ უიარაღოა. ვფიქრობ, მისთვის ძნელია ღვთაებრივი მხეცების სუნიდან განდევნა.</w:t>
      </w:r>
    </w:p>
    <w:p w14:paraId="5A09A45F" w14:textId="77777777" w:rsidR="0014565C" w:rsidRDefault="00000000">
      <w:pPr>
        <w:spacing w:before="269" w:after="269"/>
        <w:ind w:left="120"/>
      </w:pPr>
      <w:r>
        <w:rPr>
          <w:rFonts w:ascii="Times New Roman" w:hAnsi="Times New Roman"/>
          <w:color w:val="000000"/>
        </w:rPr>
        <w:t>თუმცა, რეის საფრთხე თითქმის არ ემუქრება. ვფიქრობ, თუ მოუნდება, მათთან შიშველი ხელებით გამკლავება შეუძლია.</w:t>
      </w:r>
    </w:p>
    <w:p w14:paraId="3EF3BFDB" w14:textId="77777777" w:rsidR="0014565C" w:rsidRDefault="00000000">
      <w:pPr>
        <w:spacing w:before="269" w:after="269"/>
        <w:ind w:left="120"/>
      </w:pPr>
      <w:r>
        <w:rPr>
          <w:rFonts w:ascii="Times New Roman" w:hAnsi="Times New Roman"/>
          <w:color w:val="000000"/>
        </w:rPr>
        <w:t>„ვინ არის იქ?“ გაისმა წკრიალა ხმა. „დიდი სულების ტყეში ხარ და ვერ გამომეპარები.“</w:t>
      </w:r>
    </w:p>
    <w:p w14:paraId="281416B7" w14:textId="77777777" w:rsidR="0014565C" w:rsidRDefault="00000000">
      <w:pPr>
        <w:spacing w:before="269" w:after="269"/>
        <w:ind w:left="120"/>
      </w:pPr>
      <w:r>
        <w:rPr>
          <w:rFonts w:ascii="Times New Roman" w:hAnsi="Times New Roman"/>
          <w:color w:val="000000"/>
        </w:rPr>
        <w:t>ჰმ, მგონი ცოტა გადავაჭარბეთ ხმაურს. თუმცა, ნაკლებად სავარაუდოა, რომ რენომ ზუსტად იცოდეს, სად ვართ.</w:t>
      </w:r>
    </w:p>
    <w:p w14:paraId="25B84260" w14:textId="77777777" w:rsidR="0014565C" w:rsidRDefault="00000000">
      <w:pPr>
        <w:spacing w:before="269" w:after="269"/>
        <w:ind w:left="120"/>
      </w:pPr>
      <w:r>
        <w:rPr>
          <w:rFonts w:ascii="Times New Roman" w:hAnsi="Times New Roman"/>
          <w:color w:val="000000"/>
        </w:rPr>
        <w:t>მას შემდეგ, რაც ერთი წამით სუნთქვა შევიკავეთ, მისი სახე მკაცრი გახდა. ვფიქრობ, ნაწილობრივ ცდილობდა ჩვენს მოტყუებას, რომ საკუთარი თავი გაგვემხილა. თუმცა, შევძლებთ კი იქ ყოფნას გადამწყვეტ მომენტში, თუ მათ ფარულად გავაგრძელებთ თვალყურის დევნებას?</w:t>
      </w:r>
    </w:p>
    <w:p w14:paraId="28D712D3" w14:textId="77777777" w:rsidR="0014565C" w:rsidRDefault="00000000">
      <w:pPr>
        <w:spacing w:before="269" w:after="269"/>
        <w:ind w:left="120"/>
      </w:pPr>
      <w:r>
        <w:rPr>
          <w:rFonts w:ascii="Times New Roman" w:hAnsi="Times New Roman"/>
          <w:color w:val="000000"/>
        </w:rPr>
        <w:lastRenderedPageBreak/>
        <w:t>ისინი ჩვენი შეშინდებიან, თუ იფიქრებენ, რომ ღმერთების მსახურები ვართ.</w:t>
      </w:r>
    </w:p>
    <w:p w14:paraId="5DF9FA19" w14:textId="77777777" w:rsidR="0014565C" w:rsidRDefault="00000000">
      <w:pPr>
        <w:spacing w:before="269" w:after="269"/>
        <w:ind w:left="120"/>
      </w:pPr>
      <w:r>
        <w:rPr>
          <w:rFonts w:ascii="Times New Roman" w:hAnsi="Times New Roman"/>
          <w:color w:val="000000"/>
        </w:rPr>
        <w:t>ამ შემთხვევაში…</w:t>
      </w:r>
    </w:p>
    <w:p w14:paraId="59FC7BE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ჰმ, კარგი გეგმა მოვიფიქრე </w:t>
      </w:r>
      <w:r>
        <w:rPr>
          <w:rFonts w:ascii="Times New Roman" w:hAnsi="Times New Roman"/>
          <w:color w:val="000000"/>
        </w:rPr>
        <w:t>“, - ვუთხარი ლიქსის გადაღმა ყველას.</w:t>
      </w:r>
    </w:p>
    <w:p w14:paraId="462B340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ამბობ </w:t>
      </w:r>
      <w:r>
        <w:rPr>
          <w:rFonts w:ascii="Times New Roman" w:hAnsi="Times New Roman"/>
          <w:color w:val="000000"/>
        </w:rPr>
        <w:t>?“ თქვა საშამ.</w:t>
      </w:r>
    </w:p>
    <w:p w14:paraId="0278A15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თუ დავიმალებით, ეჭვი შეგვიტანენ. სინთან და რენოსთან შეუმჩნევლად მიახლოება თითქმის შეუძლებელია. მათთვის თავის გამოჩენა და ღიად საუბარი ბევრად უფრო ადვილი იქნება </w:t>
      </w:r>
      <w:r>
        <w:rPr>
          <w:rFonts w:ascii="Times New Roman" w:hAnsi="Times New Roman"/>
          <w:color w:val="000000"/>
        </w:rPr>
        <w:t>.</w:t>
      </w:r>
    </w:p>
    <w:p w14:paraId="68D2D03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ჰ-როგორ ხდება ეს... აპირებ მათთან საუბარს?.. მაშინვე მიხვდებიან, რომ ტირან-დემონთა მბრძანებელი ხარ </w:t>
      </w:r>
      <w:r>
        <w:rPr>
          <w:rFonts w:ascii="Times New Roman" w:hAnsi="Times New Roman"/>
          <w:color w:val="000000"/>
        </w:rPr>
        <w:t>!</w:t>
      </w:r>
    </w:p>
    <w:p w14:paraId="7A8B8621"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რას ამბობ, რეის მაგია ჩემს არსს მალავს. მთავარია, გარეგნობა შევიცვალო და არანაირი პრობლემა არ იქნება. თუ მე ჩვეულებრივი გამვლელი დემონი ვიქნები, ჩვენი შეხვედრა მათთან წარსულს დიდად არ შეცვლის </w:t>
      </w:r>
      <w:r>
        <w:rPr>
          <w:rFonts w:ascii="Times New Roman" w:hAnsi="Times New Roman"/>
          <w:color w:val="000000"/>
        </w:rPr>
        <w:t>.</w:t>
      </w:r>
    </w:p>
    <w:p w14:paraId="55A5AC41" w14:textId="77777777" w:rsidR="0014565C" w:rsidRDefault="00000000">
      <w:pPr>
        <w:spacing w:before="269" w:after="269"/>
        <w:ind w:left="120"/>
      </w:pPr>
      <w:r>
        <w:rPr>
          <w:rFonts w:ascii="Times New Roman" w:hAnsi="Times New Roman"/>
          <w:color w:val="000000"/>
        </w:rPr>
        <w:t>— ...სამ წამს გაძლევთ, რომ გამოჩნდეთ, თქვენი სახელები და აქ რა გჭირდებათ. წინააღმდეგ შემთხვევაში, იძულებული ვიქნები ვივარაუდო, რომ მტრულად ხართ განწყობილი. — რენოს ხმა ისევ გაისმა.</w:t>
      </w:r>
    </w:p>
    <w:p w14:paraId="4FCE14A7" w14:textId="77777777" w:rsidR="0014565C" w:rsidRDefault="00000000">
      <w:pPr>
        <w:spacing w:before="269" w:after="269"/>
        <w:ind w:left="120"/>
      </w:pPr>
      <w:r>
        <w:rPr>
          <w:rFonts w:ascii="Times New Roman" w:hAnsi="Times New Roman"/>
          <w:color w:val="000000"/>
        </w:rPr>
        <w:t>- ჩვენ შენი მტრები არ ვართ. ახლავე წავალთ.</w:t>
      </w:r>
    </w:p>
    <w:p w14:paraId="2FFB18BF" w14:textId="77777777" w:rsidR="0014565C" w:rsidRDefault="00000000">
      <w:pPr>
        <w:spacing w:before="269" w:after="269"/>
        <w:ind w:left="120"/>
      </w:pPr>
      <w:r>
        <w:rPr>
          <w:rFonts w:ascii="Times New Roman" w:hAnsi="Times New Roman"/>
          <w:color w:val="000000"/>
        </w:rPr>
        <w:t>ყველასგან რეინელის ჩამორთმევის შემდეგ, წინ გადავდექი.</w:t>
      </w:r>
    </w:p>
    <w:p w14:paraId="4EF11534" w14:textId="77777777" w:rsidR="0014565C" w:rsidRDefault="00000000">
      <w:pPr>
        <w:spacing w:before="269" w:after="269"/>
        <w:ind w:left="120"/>
      </w:pPr>
      <w:r>
        <w:rPr>
          <w:rFonts w:ascii="Times New Roman" w:hAnsi="Times New Roman"/>
          <w:color w:val="000000"/>
        </w:rPr>
        <w:t>— ...ჰმ...</w:t>
      </w:r>
    </w:p>
    <w:p w14:paraId="11C7401D" w14:textId="77777777" w:rsidR="0014565C" w:rsidRDefault="00000000">
      <w:pPr>
        <w:spacing w:before="269" w:after="269"/>
        <w:ind w:left="120"/>
      </w:pPr>
      <w:r>
        <w:rPr>
          <w:rFonts w:ascii="Times New Roman" w:hAnsi="Times New Roman"/>
          <w:color w:val="000000"/>
        </w:rPr>
        <w:t>რენო გაკვირვებული იყო და ქვემოთ დაიხედა. მე ახლა მასზე გაცილებით დაბალი ვიყავი, იმის გამო, რომ შელოცვა „კრუსლა“ გამოვიყენე და სხეული ექვს წლამდე დავიყვანე.</w:t>
      </w:r>
    </w:p>
    <w:p w14:paraId="23F3524F" w14:textId="77777777" w:rsidR="0014565C" w:rsidRDefault="00000000">
      <w:pPr>
        <w:spacing w:before="269" w:after="269"/>
        <w:ind w:left="120"/>
      </w:pPr>
      <w:r>
        <w:rPr>
          <w:rFonts w:ascii="Times New Roman" w:hAnsi="Times New Roman"/>
          <w:color w:val="000000"/>
        </w:rPr>
        <w:t>- მე ანოშ მქვია. ანოშ პორტიკორი. და აქ იმიტომ მოვედი, რომ სპირტიანი სასმელები მაინტერესებს.</w:t>
      </w:r>
    </w:p>
    <w:p w14:paraId="48A955E6" w14:textId="77777777" w:rsidR="0014565C" w:rsidRDefault="00000000">
      <w:pPr>
        <w:pStyle w:val="Heading2"/>
        <w:pageBreakBefore/>
        <w:spacing w:before="180" w:after="180"/>
        <w:ind w:left="120"/>
      </w:pPr>
      <w:bookmarkStart w:id="9" w:name="_Toc199672032"/>
      <w:r>
        <w:rPr>
          <w:rFonts w:ascii="Times New Roman" w:hAnsi="Times New Roman"/>
          <w:color w:val="000000"/>
          <w:sz w:val="33"/>
        </w:rPr>
        <w:lastRenderedPageBreak/>
        <w:t>§ 46. მოხეტიალე მხატვრები სულების ტყეში</w:t>
      </w:r>
      <w:bookmarkEnd w:id="9"/>
    </w:p>
    <w:p w14:paraId="2351310C" w14:textId="77777777" w:rsidR="0014565C" w:rsidRDefault="00000000">
      <w:pPr>
        <w:spacing w:before="269" w:after="269"/>
        <w:ind w:left="120"/>
      </w:pPr>
      <w:r>
        <w:rPr>
          <w:rFonts w:ascii="Times New Roman" w:hAnsi="Times New Roman"/>
          <w:color w:val="000000"/>
        </w:rPr>
        <w:t>რენომ ქარვისფერი თვალებით შემომხედა.</w:t>
      </w:r>
    </w:p>
    <w:p w14:paraId="7CD360B0" w14:textId="77777777" w:rsidR="0014565C" w:rsidRDefault="00000000">
      <w:pPr>
        <w:spacing w:before="269" w:after="269"/>
        <w:ind w:left="120"/>
      </w:pPr>
      <w:r>
        <w:rPr>
          <w:rFonts w:ascii="Times New Roman" w:hAnsi="Times New Roman"/>
          <w:color w:val="000000"/>
        </w:rPr>
        <w:t>ალბათ, ის გააკვირვა, რომ მე პატარა ბავშვი ვიყავი. მიუხედავად იმისა, რომ „კრუშლას“ შელოცვას შეეძლო ადამიანის გაახალგაზრდავება, ძალიან ცოტა დემონი იყო მზად, ექვსი წლის ბავშვი გამხდარიყო განუვითარებელი სხეულით. ასეთი ცვლილება შეიძლება საბედისწერო აღმოჩნდეს დაუსრულებელი ომის მითიურ ეპოქაში.</w:t>
      </w:r>
    </w:p>
    <w:p w14:paraId="54313D24" w14:textId="77777777" w:rsidR="0014565C" w:rsidRDefault="00000000">
      <w:pPr>
        <w:spacing w:before="269" w:after="269"/>
        <w:ind w:left="120"/>
      </w:pPr>
      <w:r>
        <w:rPr>
          <w:rFonts w:ascii="Times New Roman" w:hAnsi="Times New Roman"/>
          <w:color w:val="000000"/>
        </w:rPr>
        <w:t>- დემონი ხარ, არა?</w:t>
      </w:r>
    </w:p>
    <w:p w14:paraId="00037C01" w14:textId="77777777" w:rsidR="0014565C" w:rsidRDefault="00000000">
      <w:pPr>
        <w:spacing w:before="269" w:after="269"/>
        <w:ind w:left="120"/>
      </w:pPr>
      <w:r>
        <w:rPr>
          <w:rFonts w:ascii="Times New Roman" w:hAnsi="Times New Roman"/>
          <w:color w:val="000000"/>
        </w:rPr>
        <w:t>- მართალია.</w:t>
      </w:r>
    </w:p>
    <w:p w14:paraId="20B8D163" w14:textId="77777777" w:rsidR="0014565C" w:rsidRDefault="00000000">
      <w:pPr>
        <w:spacing w:before="269" w:after="269"/>
        <w:ind w:left="120"/>
      </w:pPr>
      <w:r>
        <w:rPr>
          <w:rFonts w:ascii="Times New Roman" w:hAnsi="Times New Roman"/>
          <w:color w:val="000000"/>
        </w:rPr>
        <w:t>რენომ ფრთხილად შემომხედა.</w:t>
      </w:r>
    </w:p>
    <w:p w14:paraId="6D457E15" w14:textId="77777777" w:rsidR="0014565C" w:rsidRDefault="00000000">
      <w:pPr>
        <w:spacing w:before="269" w:after="269"/>
        <w:ind w:left="120"/>
      </w:pPr>
      <w:r>
        <w:rPr>
          <w:rFonts w:ascii="Times New Roman" w:hAnsi="Times New Roman"/>
          <w:color w:val="000000"/>
        </w:rPr>
        <w:t>- დემონთა მბრძანებლის ანოსის ქვეშევრდომი ხარ?</w:t>
      </w:r>
    </w:p>
    <w:p w14:paraId="1E02DF5C" w14:textId="77777777" w:rsidR="0014565C" w:rsidRDefault="00000000">
      <w:pPr>
        <w:spacing w:before="269" w:after="269"/>
        <w:ind w:left="120"/>
      </w:pPr>
      <w:r>
        <w:rPr>
          <w:rFonts w:ascii="Times New Roman" w:hAnsi="Times New Roman"/>
          <w:color w:val="000000"/>
        </w:rPr>
        <w:t>- არა, მე არცერთი სამხედრო ბანაკის წევრი არ ვარ. უბრალოდ, მოგზაური მხატვრების ჯგუფში ვმოგზაურობ.</w:t>
      </w:r>
    </w:p>
    <w:p w14:paraId="6F3F81B1" w14:textId="77777777" w:rsidR="0014565C" w:rsidRDefault="00000000">
      <w:pPr>
        <w:spacing w:before="269" w:after="269"/>
        <w:ind w:left="120"/>
      </w:pPr>
      <w:r>
        <w:rPr>
          <w:rFonts w:ascii="Times New Roman" w:hAnsi="Times New Roman"/>
          <w:color w:val="000000"/>
        </w:rPr>
        <w:t>„მოგზაური მხატვრები?“ ჩაილაპარაკა რენომ და მიშას და ჩემს დანარჩენ ხელქვეითებს გახედა.</w:t>
      </w:r>
    </w:p>
    <w:p w14:paraId="725F691F" w14:textId="77777777" w:rsidR="0014565C" w:rsidRDefault="00000000">
      <w:pPr>
        <w:spacing w:before="269" w:after="269"/>
        <w:ind w:left="120"/>
      </w:pPr>
      <w:r>
        <w:rPr>
          <w:rFonts w:ascii="Times New Roman" w:hAnsi="Times New Roman"/>
          <w:color w:val="000000"/>
        </w:rPr>
        <w:t>ზესიამ პატარა ხელი დაუქნია. რენომაც გაუღიმა და ჩემსკენ შემობრუნდა.</w:t>
      </w:r>
    </w:p>
    <w:p w14:paraId="5150B3FC" w14:textId="77777777" w:rsidR="0014565C" w:rsidRDefault="00000000">
      <w:pPr>
        <w:spacing w:before="269" w:after="269"/>
        <w:ind w:left="120"/>
      </w:pPr>
      <w:r>
        <w:rPr>
          <w:rFonts w:ascii="Times New Roman" w:hAnsi="Times New Roman"/>
          <w:color w:val="000000"/>
        </w:rPr>
        <w:t>- მართალია?</w:t>
      </w:r>
    </w:p>
    <w:p w14:paraId="2015AFC7" w14:textId="77777777" w:rsidR="0014565C" w:rsidRDefault="00000000">
      <w:pPr>
        <w:spacing w:before="269" w:after="269"/>
        <w:ind w:left="120"/>
      </w:pPr>
      <w:r>
        <w:rPr>
          <w:rFonts w:ascii="Times New Roman" w:hAnsi="Times New Roman"/>
          <w:color w:val="000000"/>
        </w:rPr>
        <w:t>- რა თქმა უნდა, აჩვენე მას, საშა.</w:t>
      </w:r>
    </w:p>
    <w:p w14:paraId="7B0527FA" w14:textId="77777777" w:rsidR="0014565C" w:rsidRDefault="00000000">
      <w:pPr>
        <w:spacing w:before="269" w:after="269"/>
        <w:ind w:left="120"/>
      </w:pPr>
      <w:r>
        <w:rPr>
          <w:rFonts w:ascii="Times New Roman" w:hAnsi="Times New Roman"/>
          <w:color w:val="000000"/>
        </w:rPr>
        <w:t>„რა?!..“ გაოცებულმა წამოიძახა საშამ.</w:t>
      </w:r>
    </w:p>
    <w:p w14:paraId="0FDB94FD" w14:textId="77777777" w:rsidR="0014565C" w:rsidRDefault="00000000">
      <w:pPr>
        <w:spacing w:before="269" w:after="269"/>
        <w:ind w:left="120"/>
      </w:pPr>
      <w:r>
        <w:rPr>
          <w:rFonts w:ascii="Times New Roman" w:hAnsi="Times New Roman"/>
          <w:color w:val="000000"/>
        </w:rPr>
        <w:t>რენო კიდევ უფრო ფრთხილი გახდა.</w:t>
      </w:r>
    </w:p>
    <w:p w14:paraId="75EF686D" w14:textId="77777777" w:rsidR="0014565C" w:rsidRDefault="00000000">
      <w:pPr>
        <w:spacing w:before="269" w:after="269"/>
        <w:ind w:left="120"/>
      </w:pPr>
      <w:r>
        <w:rPr>
          <w:rFonts w:ascii="Times New Roman" w:hAnsi="Times New Roman"/>
          <w:color w:val="000000"/>
        </w:rPr>
        <w:t>„მესმის, რომ ბევრი გამორჩეული ხუმრობა გაქვს და ბუნებრივია, გინდოდა მეკითხა, რა გაჩვენო“, - მოვიტყუე, რომ საშას დაფიქრების დრო მიეცა.</w:t>
      </w:r>
    </w:p>
    <w:p w14:paraId="7C86187A" w14:textId="77777777" w:rsidR="0014565C" w:rsidRDefault="00000000">
      <w:pPr>
        <w:spacing w:before="269" w:after="269"/>
        <w:ind w:left="120"/>
      </w:pPr>
      <w:r>
        <w:rPr>
          <w:rFonts w:ascii="Times New Roman" w:hAnsi="Times New Roman"/>
          <w:color w:val="000000"/>
        </w:rPr>
        <w:t>არსებობდა ერთი კოზირი, რომლის შესრულებაც იმ ეპოქაში მხოლოდ საშას შეეძლო.</w:t>
      </w:r>
    </w:p>
    <w:p w14:paraId="3F65FC54" w14:textId="77777777" w:rsidR="0014565C" w:rsidRDefault="00000000">
      <w:pPr>
        <w:spacing w:before="269" w:after="269"/>
        <w:ind w:left="120"/>
      </w:pPr>
      <w:r>
        <w:rPr>
          <w:rFonts w:ascii="Times New Roman" w:hAnsi="Times New Roman"/>
          <w:color w:val="000000"/>
        </w:rPr>
        <w:t>- ჰოდა, ის, რამაც გასულ თვეში მთელი დილჰეიდი დაცემამდე გააცინა.</w:t>
      </w:r>
    </w:p>
    <w:p w14:paraId="468DEDAB" w14:textId="77777777" w:rsidR="0014565C" w:rsidRDefault="00000000">
      <w:pPr>
        <w:spacing w:before="269" w:after="269"/>
        <w:ind w:left="120"/>
      </w:pPr>
      <w:r>
        <w:rPr>
          <w:rFonts w:ascii="Times New Roman" w:hAnsi="Times New Roman"/>
          <w:color w:val="000000"/>
        </w:rPr>
        <w:t>მან უნდა შეამჩნიოს, რომ სისულელეებს არ ვლაპარაკობ და რა მინდა მისგან.</w:t>
      </w:r>
    </w:p>
    <w:p w14:paraId="4DE39A14" w14:textId="77777777" w:rsidR="0014565C" w:rsidRDefault="00000000">
      <w:pPr>
        <w:spacing w:before="269" w:after="269"/>
        <w:ind w:left="120"/>
      </w:pPr>
      <w:r>
        <w:rPr>
          <w:rFonts w:ascii="Times New Roman" w:hAnsi="Times New Roman"/>
          <w:color w:val="000000"/>
        </w:rPr>
        <w:t>- აჰ, ეს? მე-მესმის.</w:t>
      </w:r>
    </w:p>
    <w:p w14:paraId="2F9ACCC1" w14:textId="77777777" w:rsidR="0014565C" w:rsidRDefault="00000000">
      <w:pPr>
        <w:spacing w:before="269" w:after="269"/>
        <w:ind w:left="120"/>
      </w:pPr>
      <w:r>
        <w:rPr>
          <w:rFonts w:ascii="Times New Roman" w:hAnsi="Times New Roman"/>
          <w:color w:val="000000"/>
        </w:rPr>
        <w:t>ჰმ, საშა აშკარად ვერ მიხვდა, რაზე მივანიშნე.</w:t>
      </w:r>
    </w:p>
    <w:p w14:paraId="60ADD9A2" w14:textId="77777777" w:rsidR="0014565C" w:rsidRDefault="00000000">
      <w:pPr>
        <w:spacing w:before="269" w:after="269"/>
        <w:ind w:left="120"/>
      </w:pPr>
      <w:r>
        <w:rPr>
          <w:rFonts w:ascii="Times New Roman" w:hAnsi="Times New Roman"/>
          <w:color w:val="000000"/>
        </w:rPr>
        <w:lastRenderedPageBreak/>
        <w:t>„ახლავე გაჩვენებ!“ სასოწარკვეთილმა წამოიძახა საშამ და ორივე ხელი ცისკენ ასწია.</w:t>
      </w:r>
    </w:p>
    <w:p w14:paraId="08830DAC" w14:textId="77777777" w:rsidR="0014565C" w:rsidRDefault="00000000">
      <w:pPr>
        <w:spacing w:before="269" w:after="269"/>
        <w:ind w:left="120"/>
      </w:pPr>
      <w:r>
        <w:rPr>
          <w:rFonts w:ascii="Times New Roman" w:hAnsi="Times New Roman"/>
          <w:color w:val="000000"/>
        </w:rPr>
        <w:t>მან ეს დროის მოსაგებად გააკეთა. შემდეგ საშამ ნელა დაუშვა ხელები, რითაც თავისი ხრიკის დაწყება მიანიშნა. მისი გამომეტყველება უკიდურესად სერიოზული იყო. ალბათ არაფერი მოსვლია თავში. იმ მომენტში, როდესაც საშა, რომელიც ყოველ წამს უფრო და უფრო კუთხეში იხრებოდა, მიხვდა, რომ მეტ დროს ვეღარ იყიდიდა, უცებ რაღაც გაიაზრა და რენოს შეხედა.</w:t>
      </w:r>
    </w:p>
    <w:p w14:paraId="26B02F97" w14:textId="77777777" w:rsidR="0014565C" w:rsidRDefault="00000000">
      <w:pPr>
        <w:spacing w:before="269" w:after="269"/>
        <w:ind w:left="120"/>
      </w:pPr>
      <w:r>
        <w:rPr>
          <w:rFonts w:ascii="Times New Roman" w:hAnsi="Times New Roman"/>
          <w:color w:val="000000"/>
        </w:rPr>
        <w:t>— იმიტაცია! დემონი მბრძანებლის, ტირანის ჯადოსნური თვალები!</w:t>
      </w:r>
    </w:p>
    <w:p w14:paraId="501E7EDC" w14:textId="77777777" w:rsidR="0014565C" w:rsidRDefault="00000000">
      <w:pPr>
        <w:spacing w:before="269" w:after="269"/>
        <w:ind w:left="120"/>
      </w:pPr>
      <w:r>
        <w:rPr>
          <w:rFonts w:ascii="Times New Roman" w:hAnsi="Times New Roman"/>
          <w:color w:val="000000"/>
        </w:rPr>
        <w:t>— ...ფფფ! — რენომ უნებურად ჩაიკისკისა, როდესაც საშას მიერ ნაჩვენები „განადგურების ჯადოსნური თვალები“ დაინახა.</w:t>
      </w:r>
    </w:p>
    <w:p w14:paraId="3CF590F1" w14:textId="77777777" w:rsidR="0014565C" w:rsidRDefault="00000000">
      <w:pPr>
        <w:spacing w:before="269" w:after="269"/>
        <w:ind w:left="120"/>
      </w:pPr>
      <w:r>
        <w:rPr>
          <w:rFonts w:ascii="Times New Roman" w:hAnsi="Times New Roman"/>
          <w:color w:val="000000"/>
        </w:rPr>
        <w:t>„განადგურების ჯადოსნური თვალები“ თავდაპირველად დემონების მიერ შეპყრობილი თვალები არ არის. მითიურ ეპოქაში, როდესაც ჩემი სისხლით შთამომავლები არ არსებობდნენ, არ არსებობდნენ დემონები, რომლებსაც შეეძლოთ მათი მიბაძვაც კი, იმის გამო, რომ მე ვიყავი პირველი, ვინც ისინი შეიპყრო ჩემი უნიკალური მიდრეკილების გამო.</w:t>
      </w:r>
    </w:p>
    <w:p w14:paraId="33C65148" w14:textId="77777777" w:rsidR="0014565C" w:rsidRDefault="00000000">
      <w:pPr>
        <w:spacing w:before="269" w:after="269"/>
        <w:ind w:left="120"/>
      </w:pPr>
      <w:r>
        <w:rPr>
          <w:rFonts w:ascii="Times New Roman" w:hAnsi="Times New Roman"/>
          <w:color w:val="000000"/>
        </w:rPr>
        <w:t>თუმცა, საშას „განადგურების ჯადოსნური თვალები“ არასრულყოფილების გამო რეალურს არ ჰგავდა. თუმცა, როგორც იმიტაცია, ის ზუსტად შესაფერისი იყო. მიუხედავად იმისა, რომ მსგავსი იყო, სხვებისთვის მისი იმიტაცია რთული იქნებოდა. სხვა სიტყვებით რომ ვთქვათ, ეს საოცარი შესრულება იყო.</w:t>
      </w:r>
    </w:p>
    <w:p w14:paraId="5A2907ED" w14:textId="77777777" w:rsidR="0014565C" w:rsidRDefault="00000000">
      <w:pPr>
        <w:spacing w:before="269" w:after="269"/>
        <w:ind w:left="120"/>
      </w:pPr>
      <w:r>
        <w:rPr>
          <w:rFonts w:ascii="Times New Roman" w:hAnsi="Times New Roman"/>
          <w:color w:val="000000"/>
        </w:rPr>
        <w:t>— ...მე-იმუშავა!..</w:t>
      </w:r>
    </w:p>
    <w:p w14:paraId="732207F4" w14:textId="77777777" w:rsidR="0014565C" w:rsidRDefault="00000000">
      <w:pPr>
        <w:spacing w:before="269" w:after="269"/>
        <w:ind w:left="120"/>
      </w:pPr>
      <w:r>
        <w:rPr>
          <w:rFonts w:ascii="Times New Roman" w:hAnsi="Times New Roman"/>
          <w:color w:val="000000"/>
        </w:rPr>
        <w:t>საშამ ფარულად შეკრა მუშტი.</w:t>
      </w:r>
    </w:p>
    <w:p w14:paraId="7B981B51" w14:textId="77777777" w:rsidR="0014565C" w:rsidRDefault="00000000">
      <w:pPr>
        <w:spacing w:before="269" w:after="269"/>
        <w:ind w:left="120"/>
      </w:pPr>
      <w:r>
        <w:rPr>
          <w:rFonts w:ascii="Times New Roman" w:hAnsi="Times New Roman"/>
          <w:color w:val="000000"/>
        </w:rPr>
        <w:t>„უბრალოდ არ შემიძლია“, თქვა რენომ სიცილით. „ეს რა იყო? ეს დემონთა მბრძანებელს ჰგავს. ისინი ავრცელებენ ძალას, რომელიც უნებლიეთ ანადგურებს ყველაფერს ამ ტერიტორიაზე, თუმცა სუსტად. ისინი ამ არასაჭირო ნაწილშიც კი ზედმეტად კარგები არიან. მაგრამ დილჰეიდი ხომ არ გაბრაზდა შენზე ასეთი ზედმეტად დაუდევარი შესრულებისთვის?“</w:t>
      </w:r>
    </w:p>
    <w:p w14:paraId="155CE00C" w14:textId="77777777" w:rsidR="0014565C" w:rsidRDefault="00000000">
      <w:pPr>
        <w:spacing w:before="269" w:after="269"/>
        <w:ind w:left="120"/>
      </w:pPr>
      <w:r>
        <w:rPr>
          <w:rFonts w:ascii="Times New Roman" w:hAnsi="Times New Roman"/>
          <w:color w:val="000000"/>
        </w:rPr>
        <w:t>— დემონთა მბრძანებელს, მოლოდინების საწინააღმდეგოდ, უყვარს ხუმრობები და ესმოდა ჩვენი იუმორი.</w:t>
      </w:r>
    </w:p>
    <w:p w14:paraId="270BFC4F" w14:textId="77777777" w:rsidR="0014565C" w:rsidRDefault="00000000">
      <w:pPr>
        <w:spacing w:before="269" w:after="269"/>
        <w:ind w:left="120"/>
      </w:pPr>
      <w:r>
        <w:rPr>
          <w:rFonts w:ascii="Times New Roman" w:hAnsi="Times New Roman"/>
          <w:color w:val="000000"/>
        </w:rPr>
        <w:t>- აჰ... სხვათა შორის, მეც გამიგია ამის შესახებ, მაგრამ მეგონა, რომ ეს მხოლოდ ჭორები იყო. - თქვა რენომ და შემდეგ შემომხედა. - მთელი ამ ხნის განმავლობაში, ის აზრი მაწუხებდა, რომ დემონ მბრძანებელ ანოსს ჰგავხარ...</w:t>
      </w:r>
    </w:p>
    <w:p w14:paraId="11DB3546" w14:textId="77777777" w:rsidR="0014565C" w:rsidRDefault="00000000">
      <w:pPr>
        <w:spacing w:before="269" w:after="269"/>
        <w:ind w:left="120"/>
      </w:pPr>
      <w:r>
        <w:rPr>
          <w:rFonts w:ascii="Times New Roman" w:hAnsi="Times New Roman"/>
          <w:color w:val="000000"/>
        </w:rPr>
        <w:t>-მიხარია, რომ შენიშნე.</w:t>
      </w:r>
    </w:p>
    <w:p w14:paraId="2197785A" w14:textId="77777777" w:rsidR="0014565C" w:rsidRDefault="00000000">
      <w:pPr>
        <w:spacing w:before="269" w:after="269"/>
        <w:ind w:left="120"/>
      </w:pPr>
      <w:r>
        <w:rPr>
          <w:rFonts w:ascii="Times New Roman" w:hAnsi="Times New Roman"/>
          <w:color w:val="000000"/>
        </w:rPr>
        <w:lastRenderedPageBreak/>
        <w:t>დემონსტრაციულად გადავჯვარედინე ხელები და ჩემს სტილში, სრული სიმაღლის დემონთა მბრძანებლის პოზა მივიღე.</w:t>
      </w:r>
    </w:p>
    <w:p w14:paraId="4AF0D7D5" w14:textId="77777777" w:rsidR="0014565C" w:rsidRDefault="00000000">
      <w:pPr>
        <w:spacing w:before="269" w:after="269"/>
        <w:ind w:left="120"/>
      </w:pPr>
      <w:r>
        <w:rPr>
          <w:rFonts w:ascii="Times New Roman" w:hAnsi="Times New Roman"/>
          <w:color w:val="000000"/>
        </w:rPr>
        <w:t>- ეს ანოშ პორტიკორია, დემონი მბრძანებელი ტირანის შვილი!</w:t>
      </w:r>
    </w:p>
    <w:p w14:paraId="1494D6A1" w14:textId="77777777" w:rsidR="0014565C" w:rsidRDefault="00000000">
      <w:pPr>
        <w:spacing w:before="269" w:after="269"/>
        <w:ind w:left="120"/>
      </w:pPr>
      <w:r>
        <w:rPr>
          <w:rFonts w:ascii="Times New Roman" w:hAnsi="Times New Roman"/>
          <w:color w:val="000000"/>
        </w:rPr>
        <w:t>- ფუუუ!!..</w:t>
      </w:r>
    </w:p>
    <w:p w14:paraId="2CFAA692" w14:textId="77777777" w:rsidR="0014565C" w:rsidRDefault="00000000">
      <w:pPr>
        <w:spacing w:before="269" w:after="269"/>
        <w:ind w:left="120"/>
      </w:pPr>
      <w:r>
        <w:rPr>
          <w:rFonts w:ascii="Times New Roman" w:hAnsi="Times New Roman"/>
          <w:color w:val="000000"/>
        </w:rPr>
        <w:t>— მხოლოდ იმიტომ გადაწყვიტე, რომ დემონთა მბრძანებელი არ ვარ, რომ ბავშვი ვარ?</w:t>
      </w:r>
    </w:p>
    <w:p w14:paraId="26D4FED7" w14:textId="77777777" w:rsidR="0014565C" w:rsidRDefault="00000000">
      <w:pPr>
        <w:spacing w:before="269" w:after="269"/>
        <w:ind w:left="120"/>
      </w:pPr>
      <w:r>
        <w:rPr>
          <w:rFonts w:ascii="Times New Roman" w:hAnsi="Times New Roman"/>
          <w:color w:val="000000"/>
        </w:rPr>
        <w:t>- აჰა-ჰა-ჰა!.. მეტყველების მანერა ზუსტად მისის მსგავსია! დემონთა მბრძანებელი ბავშვი რომ გამხდარიყო, აუცილებლად იტყოდა რაღაც ასეთს... - იცინოდა, რენომ პირზე ხელი აიფარა. - ...არ შემიძლია... ახლა სიცილით მოვკვდები... იმდენად ჰგავხარ მას, რომ ბავშვობაში დემონთა მბრძანებელი ნამდვილად გგონია...</w:t>
      </w:r>
    </w:p>
    <w:p w14:paraId="544142BD" w14:textId="77777777" w:rsidR="0014565C" w:rsidRDefault="00000000">
      <w:pPr>
        <w:spacing w:before="269" w:after="269"/>
        <w:ind w:left="120"/>
      </w:pPr>
      <w:r>
        <w:rPr>
          <w:rFonts w:ascii="Times New Roman" w:hAnsi="Times New Roman"/>
          <w:color w:val="000000"/>
        </w:rPr>
        <w:t>ჰმ, გამოვიდა. თუ დამალვას ვეცდებით, ჩვენზე ეჭვი შეგვიტანენ. შემდეგ კი უბრალოდ უნდა დავარწმუნოთ, რომ ასე არ არის, პირადად ვეტყვით სიმართლეს.</w:t>
      </w:r>
    </w:p>
    <w:p w14:paraId="66AA352F" w14:textId="77777777" w:rsidR="0014565C" w:rsidRDefault="00000000">
      <w:pPr>
        <w:spacing w:before="269" w:after="269"/>
        <w:ind w:left="120"/>
      </w:pPr>
      <w:r>
        <w:rPr>
          <w:rFonts w:ascii="Times New Roman" w:hAnsi="Times New Roman"/>
          <w:color w:val="000000"/>
        </w:rPr>
        <w:t>- მაგრამ აქ როგორ მოხვდი? ნორმალურ დემონს შესასვლელი კედლის გავლა არ უნდა შეეძლოს.</w:t>
      </w:r>
    </w:p>
    <w:p w14:paraId="2AC734D3" w14:textId="77777777" w:rsidR="0014565C" w:rsidRDefault="00000000">
      <w:pPr>
        <w:spacing w:before="269" w:after="269"/>
        <w:ind w:left="120"/>
      </w:pPr>
      <w:r>
        <w:rPr>
          <w:rFonts w:ascii="Times New Roman" w:hAnsi="Times New Roman"/>
          <w:color w:val="000000"/>
        </w:rPr>
        <w:t>— ამ ეპოქაში მოგზაური მხატვრის როლში საკმარისად ძლიერი უნდა იყო. მან კედლის გადალახვაში დაგვეხმარა.</w:t>
      </w:r>
    </w:p>
    <w:p w14:paraId="374259F2" w14:textId="77777777" w:rsidR="0014565C" w:rsidRDefault="00000000">
      <w:pPr>
        <w:spacing w:before="269" w:after="269"/>
        <w:ind w:left="120"/>
      </w:pPr>
      <w:r>
        <w:rPr>
          <w:rFonts w:ascii="Times New Roman" w:hAnsi="Times New Roman"/>
          <w:color w:val="000000"/>
        </w:rPr>
        <w:t>მიშასკენ გავიხედე.</w:t>
      </w:r>
    </w:p>
    <w:p w14:paraId="078163D9" w14:textId="77777777" w:rsidR="0014565C" w:rsidRDefault="00000000">
      <w:pPr>
        <w:spacing w:before="269" w:after="269"/>
        <w:ind w:left="120"/>
      </w:pPr>
      <w:r>
        <w:rPr>
          <w:rFonts w:ascii="Times New Roman" w:hAnsi="Times New Roman"/>
          <w:color w:val="000000"/>
        </w:rPr>
        <w:t>„...მე,“ ერთი წამით გაიფიქრა მან და შემდეგ თქვა, „მოხეტიალე მხატვარი ვარ, ძალით ოთხ ბოროტ მეფეს აღემატები...“</w:t>
      </w:r>
    </w:p>
    <w:p w14:paraId="09E02186" w14:textId="77777777" w:rsidR="0014565C" w:rsidRDefault="00000000">
      <w:pPr>
        <w:spacing w:before="269" w:after="269"/>
        <w:ind w:left="120"/>
      </w:pPr>
      <w:r>
        <w:rPr>
          <w:rFonts w:ascii="Times New Roman" w:hAnsi="Times New Roman"/>
          <w:color w:val="000000"/>
        </w:rPr>
        <w:t>რენომ გაკვირვებულმა თავი დახარა.</w:t>
      </w:r>
    </w:p>
    <w:p w14:paraId="7672D32A" w14:textId="77777777" w:rsidR="0014565C" w:rsidRDefault="00000000">
      <w:pPr>
        <w:spacing w:before="269" w:after="269"/>
        <w:ind w:left="120"/>
      </w:pPr>
      <w:r>
        <w:rPr>
          <w:rFonts w:ascii="Times New Roman" w:hAnsi="Times New Roman"/>
          <w:color w:val="000000"/>
        </w:rPr>
        <w:t>— ... მმმ, მაინტერესებს, ანოსმა თქვა, რომ დემონები ძლიერდებიან, როდესაც საკუთარი სიამოვნებისთვის ცხოვრობენ?.. სინს მოგვიანებით უნდა ვკითხო...</w:t>
      </w:r>
    </w:p>
    <w:p w14:paraId="2E1BE905" w14:textId="77777777" w:rsidR="0014565C" w:rsidRDefault="00000000">
      <w:pPr>
        <w:spacing w:before="269" w:after="269"/>
        <w:ind w:left="120"/>
      </w:pPr>
      <w:r>
        <w:rPr>
          <w:rFonts w:ascii="Times New Roman" w:hAnsi="Times New Roman"/>
          <w:color w:val="000000"/>
        </w:rPr>
        <w:t>შთამბეჭდავი ძალის გარეშე, ამ ეპოქაში მოგზაურ ხელოვანად ცხოვრება უბრალოდ შეუძლებელი იყო. დარწმუნებული ვარ, სინგიც ასე უპასუხებდა მას.</w:t>
      </w:r>
    </w:p>
    <w:p w14:paraId="7FC73AE8" w14:textId="77777777" w:rsidR="0014565C" w:rsidRDefault="00000000">
      <w:pPr>
        <w:spacing w:before="269" w:after="269"/>
        <w:ind w:left="120"/>
      </w:pPr>
      <w:r>
        <w:rPr>
          <w:rFonts w:ascii="Times New Roman" w:hAnsi="Times New Roman"/>
          <w:color w:val="000000"/>
        </w:rPr>
        <w:t>„შენს დასს საინტერესო შემადგენლობა ჰყავს, ანოშ. ძნელი დასაჯერებელია, რომ დემონები, ადამიანები და სულები ერთ დასში შეიკრიბნენ. ეს იმიტომ ხომ არ არის, რომ მოგზაურ მხატვრებად მუშაობთ?“ თქვა მან ჩვეულებრივი ტონით, როგორც ჩანს, მოდუნებულმა.</w:t>
      </w:r>
    </w:p>
    <w:p w14:paraId="192BCB2C" w14:textId="77777777" w:rsidR="0014565C" w:rsidRDefault="00000000">
      <w:pPr>
        <w:spacing w:before="269" w:after="269"/>
        <w:ind w:left="120"/>
      </w:pPr>
      <w:r>
        <w:rPr>
          <w:rFonts w:ascii="Times New Roman" w:hAnsi="Times New Roman"/>
          <w:color w:val="000000"/>
        </w:rPr>
        <w:t>— იუმორს არანაირი ბარიერი არ აქვს და რასებს შორის განსხვავებები მის წინაშე უმნიშვნელოა.</w:t>
      </w:r>
    </w:p>
    <w:p w14:paraId="401E183F" w14:textId="77777777" w:rsidR="0014565C" w:rsidRDefault="00000000">
      <w:pPr>
        <w:spacing w:before="269" w:after="269"/>
        <w:ind w:left="120"/>
      </w:pPr>
      <w:r>
        <w:rPr>
          <w:rFonts w:ascii="Times New Roman" w:hAnsi="Times New Roman"/>
          <w:color w:val="000000"/>
        </w:rPr>
        <w:lastRenderedPageBreak/>
        <w:t>ამის გაგონებაზე რენომ ნაზად გაიღიმა.</w:t>
      </w:r>
    </w:p>
    <w:p w14:paraId="5D950ABE" w14:textId="77777777" w:rsidR="0014565C" w:rsidRDefault="00000000">
      <w:pPr>
        <w:spacing w:before="269" w:after="269"/>
        <w:ind w:left="120"/>
      </w:pPr>
      <w:r>
        <w:rPr>
          <w:rFonts w:ascii="Times New Roman" w:hAnsi="Times New Roman"/>
          <w:color w:val="000000"/>
        </w:rPr>
        <w:t>- მესმის... მშვენივრად ჟღერს. ეს რომ მსოფლიოში ნორმა იყოს, ბევრად უკეთესი იქნებოდა... - თქვა რენომ და შემდეგ მკითხა: - მგონი თქვი, რომ სუნამოებით დაინტერესებული იყავი, არა?</w:t>
      </w:r>
    </w:p>
    <w:p w14:paraId="39C9FD68" w14:textId="77777777" w:rsidR="0014565C" w:rsidRDefault="00000000">
      <w:pPr>
        <w:spacing w:before="269" w:after="269"/>
        <w:ind w:left="120"/>
      </w:pPr>
      <w:r>
        <w:rPr>
          <w:rFonts w:ascii="Times New Roman" w:hAnsi="Times New Roman"/>
          <w:color w:val="000000"/>
        </w:rPr>
        <w:t>- მართალია. ლინა, - მომიახლოვდა, როცა ჩემი ზარი გაიგონა, - ის ჩვენი დასის წევრია და მოგონებებს ეძებს. როგორც ჩანს, ამნეზიის რაღაც უცნაური ფორმა აქვს. გავიგე, რომ დიდი სული რენო ყველა სულის დედაა. ამის შესახებ რამე იცი?</w:t>
      </w:r>
    </w:p>
    <w:p w14:paraId="150B4537" w14:textId="77777777" w:rsidR="0014565C" w:rsidRDefault="00000000">
      <w:pPr>
        <w:spacing w:before="269" w:after="269"/>
        <w:ind w:left="120"/>
      </w:pPr>
      <w:r>
        <w:rPr>
          <w:rFonts w:ascii="Times New Roman" w:hAnsi="Times New Roman"/>
          <w:color w:val="000000"/>
        </w:rPr>
        <w:t>რენომ ლინას ყურადღებით შეხედა.</w:t>
      </w:r>
    </w:p>
    <w:p w14:paraId="6C6B1EED" w14:textId="77777777" w:rsidR="0014565C" w:rsidRDefault="00000000">
      <w:pPr>
        <w:spacing w:before="269" w:after="269"/>
        <w:ind w:left="120"/>
      </w:pPr>
      <w:r>
        <w:rPr>
          <w:rFonts w:ascii="Times New Roman" w:hAnsi="Times New Roman"/>
          <w:color w:val="000000"/>
        </w:rPr>
        <w:t>- აქამდე არასდროს მინახავხარ. ანუ მოგონებები არ გაქვს?</w:t>
      </w:r>
    </w:p>
    <w:p w14:paraId="648E6308" w14:textId="77777777" w:rsidR="0014565C" w:rsidRDefault="00000000">
      <w:pPr>
        <w:spacing w:before="269" w:after="269"/>
        <w:ind w:left="120"/>
      </w:pPr>
      <w:r>
        <w:rPr>
          <w:rFonts w:ascii="Times New Roman" w:hAnsi="Times New Roman"/>
          <w:color w:val="000000"/>
        </w:rPr>
        <w:t>ლინამ თავი დაუქნია.</w:t>
      </w:r>
    </w:p>
    <w:p w14:paraId="457A0A57" w14:textId="77777777" w:rsidR="0014565C" w:rsidRDefault="00000000">
      <w:pPr>
        <w:spacing w:before="269" w:after="269"/>
        <w:ind w:left="120"/>
      </w:pPr>
      <w:r>
        <w:rPr>
          <w:rFonts w:ascii="Times New Roman" w:hAnsi="Times New Roman"/>
          <w:color w:val="000000"/>
        </w:rPr>
        <w:t>- მმმ, არ ვიცი.</w:t>
      </w:r>
    </w:p>
    <w:p w14:paraId="75EB7CAD" w14:textId="77777777" w:rsidR="0014565C" w:rsidRDefault="00000000">
      <w:pPr>
        <w:spacing w:before="269" w:after="269"/>
        <w:ind w:left="120"/>
      </w:pPr>
      <w:r>
        <w:rPr>
          <w:rFonts w:ascii="Times New Roman" w:hAnsi="Times New Roman"/>
          <w:color w:val="000000"/>
        </w:rPr>
        <w:t>რენო ღრმა ფიქრებში იყო ჩაფლული.</w:t>
      </w:r>
    </w:p>
    <w:p w14:paraId="661AE737" w14:textId="77777777" w:rsidR="0014565C" w:rsidRDefault="00000000">
      <w:pPr>
        <w:spacing w:before="269" w:after="269"/>
        <w:ind w:left="120"/>
      </w:pPr>
      <w:r>
        <w:rPr>
          <w:rFonts w:ascii="Times New Roman" w:hAnsi="Times New Roman"/>
          <w:color w:val="000000"/>
        </w:rPr>
        <w:t>— შენც კი?</w:t>
      </w:r>
    </w:p>
    <w:p w14:paraId="31251840" w14:textId="77777777" w:rsidR="0014565C" w:rsidRDefault="00000000">
      <w:pPr>
        <w:spacing w:before="269" w:after="269"/>
        <w:ind w:left="120"/>
      </w:pPr>
      <w:r>
        <w:rPr>
          <w:rFonts w:ascii="Times New Roman" w:hAnsi="Times New Roman"/>
          <w:color w:val="000000"/>
        </w:rPr>
        <w:t>— მხოლოდ იმიტომ, რომ ყველა სულის დედას მეძახიან, არ ნიშნავს, რომ მათ შესახებ ყველაფერი ვიცი. და არის ისეთი რამ, რაც ჩემთვისაც კი უცნობია.</w:t>
      </w:r>
    </w:p>
    <w:p w14:paraId="77201EF8" w14:textId="77777777" w:rsidR="0014565C" w:rsidRDefault="00000000">
      <w:pPr>
        <w:spacing w:before="269" w:after="269"/>
        <w:ind w:left="120"/>
      </w:pPr>
      <w:r>
        <w:rPr>
          <w:rFonts w:ascii="Times New Roman" w:hAnsi="Times New Roman"/>
          <w:color w:val="000000"/>
        </w:rPr>
        <w:t>ჰმ, მგონი ასეც ხდება.</w:t>
      </w:r>
    </w:p>
    <w:p w14:paraId="26511A7D" w14:textId="77777777" w:rsidR="0014565C" w:rsidRDefault="00000000">
      <w:pPr>
        <w:spacing w:before="269" w:after="269"/>
        <w:ind w:left="120"/>
      </w:pPr>
      <w:r>
        <w:rPr>
          <w:rFonts w:ascii="Times New Roman" w:hAnsi="Times New Roman"/>
          <w:color w:val="000000"/>
        </w:rPr>
        <w:t>- ლინას თითქოს რაღაც ახსოვს აჰარტელნის შესახებ. თუ წინააღმდეგი არ ხარ, ცოტა ხნით აქ დარჩენა გვსურს.</w:t>
      </w:r>
    </w:p>
    <w:p w14:paraId="1071F3C5" w14:textId="77777777" w:rsidR="0014565C" w:rsidRDefault="00000000">
      <w:pPr>
        <w:spacing w:before="269" w:after="269"/>
        <w:ind w:left="120"/>
      </w:pPr>
      <w:r>
        <w:rPr>
          <w:rFonts w:ascii="Times New Roman" w:hAnsi="Times New Roman"/>
          <w:color w:val="000000"/>
        </w:rPr>
        <w:t>„ამის საწინააღმდეგო არაფერი მაქვს, მაგრამ მომისმინე, ანოშ, შეგიძლია ერთი წამით ჩემთან ერთად გაიწიო.“</w:t>
      </w:r>
    </w:p>
    <w:p w14:paraId="7EA1958B" w14:textId="77777777" w:rsidR="0014565C" w:rsidRDefault="00000000">
      <w:pPr>
        <w:spacing w:before="269" w:after="269"/>
        <w:ind w:left="120"/>
      </w:pPr>
      <w:r>
        <w:rPr>
          <w:rFonts w:ascii="Times New Roman" w:hAnsi="Times New Roman"/>
          <w:color w:val="000000"/>
        </w:rPr>
        <w:t>რენომ ხელი ჩამკიდა და გვერდზე გამიყვანა. როგორც კი საკმარისად შორს წავედით, გაჩერდა.</w:t>
      </w:r>
    </w:p>
    <w:p w14:paraId="17F2F28E" w14:textId="77777777" w:rsidR="0014565C" w:rsidRDefault="00000000">
      <w:pPr>
        <w:spacing w:before="269" w:after="269"/>
        <w:ind w:left="120"/>
      </w:pPr>
      <w:r>
        <w:rPr>
          <w:rFonts w:ascii="Times New Roman" w:hAnsi="Times New Roman"/>
          <w:color w:val="000000"/>
        </w:rPr>
        <w:t>- რა მოხდა?</w:t>
      </w:r>
    </w:p>
    <w:p w14:paraId="5E4FEB34" w14:textId="77777777" w:rsidR="0014565C" w:rsidRDefault="00000000">
      <w:pPr>
        <w:spacing w:before="269" w:after="269"/>
        <w:ind w:left="120"/>
      </w:pPr>
      <w:r>
        <w:rPr>
          <w:rFonts w:ascii="Times New Roman" w:hAnsi="Times New Roman"/>
          <w:color w:val="000000"/>
        </w:rPr>
        <w:t>- ეს გოგონა, სახელად ლინა, სიყვარულის ფერია, ფრენი.</w:t>
      </w:r>
    </w:p>
    <w:p w14:paraId="3AFF1DE1" w14:textId="77777777" w:rsidR="0014565C" w:rsidRDefault="00000000">
      <w:pPr>
        <w:spacing w:before="269" w:after="269"/>
        <w:ind w:left="120"/>
      </w:pPr>
      <w:r>
        <w:rPr>
          <w:rFonts w:ascii="Times New Roman" w:hAnsi="Times New Roman"/>
          <w:color w:val="000000"/>
        </w:rPr>
        <w:t>როგორც ჩანს, ის ნეფრიტის წიგნებში იყო ნახსენები. ერთი გვერდი იყო ამოხეული და მის შესახებ არანაირი დეტალი ვერ გავიგეთ.</w:t>
      </w:r>
    </w:p>
    <w:p w14:paraId="682A2178" w14:textId="77777777" w:rsidR="0014565C" w:rsidRDefault="00000000">
      <w:pPr>
        <w:spacing w:before="269" w:after="269"/>
        <w:ind w:left="120"/>
      </w:pPr>
      <w:r>
        <w:rPr>
          <w:rFonts w:ascii="Times New Roman" w:hAnsi="Times New Roman"/>
          <w:color w:val="000000"/>
        </w:rPr>
        <w:t>— სული, რომელიც ფორმას აძლევს და აერთიანებს უპასუხო სიყვარულს?</w:t>
      </w:r>
    </w:p>
    <w:p w14:paraId="3352E58A" w14:textId="77777777" w:rsidR="0014565C" w:rsidRDefault="00000000">
      <w:pPr>
        <w:spacing w:before="269" w:after="269"/>
        <w:ind w:left="120"/>
      </w:pPr>
      <w:r>
        <w:rPr>
          <w:rFonts w:ascii="Times New Roman" w:hAnsi="Times New Roman"/>
          <w:color w:val="000000"/>
        </w:rPr>
        <w:lastRenderedPageBreak/>
        <w:t>— ... ჰმ. იცი, რომ ის დემონი იყო?.. — გაკვირვებულმა თქვა რენომ, რადგან ამ ეპოქის დემონები იშვიათად ურთიერთობდნენ სულებთან.</w:t>
      </w:r>
    </w:p>
    <w:p w14:paraId="0E3CBD05" w14:textId="77777777" w:rsidR="0014565C" w:rsidRDefault="00000000">
      <w:pPr>
        <w:spacing w:before="269" w:after="269"/>
        <w:ind w:left="120"/>
      </w:pPr>
      <w:r>
        <w:rPr>
          <w:rFonts w:ascii="Times New Roman" w:hAnsi="Times New Roman"/>
          <w:color w:val="000000"/>
        </w:rPr>
        <w:t>- რას ამბობ? მე სულისგან ადრეც მომიწია სწავლა.</w:t>
      </w:r>
    </w:p>
    <w:p w14:paraId="4B2C3325" w14:textId="77777777" w:rsidR="0014565C" w:rsidRDefault="00000000">
      <w:pPr>
        <w:spacing w:before="269" w:after="269"/>
        <w:ind w:left="120"/>
      </w:pPr>
      <w:r>
        <w:rPr>
          <w:rFonts w:ascii="Times New Roman" w:hAnsi="Times New Roman"/>
          <w:color w:val="000000"/>
        </w:rPr>
        <w:t>2000 წლის შემდეგ, მართლაც.</w:t>
      </w:r>
    </w:p>
    <w:p w14:paraId="79B2F378" w14:textId="77777777" w:rsidR="0014565C" w:rsidRDefault="00000000">
      <w:pPr>
        <w:spacing w:before="269" w:after="269"/>
        <w:ind w:left="120"/>
      </w:pPr>
      <w:r>
        <w:rPr>
          <w:rFonts w:ascii="Times New Roman" w:hAnsi="Times New Roman"/>
          <w:color w:val="000000"/>
        </w:rPr>
        <w:t>- მაგრამ რატომ მოიქეცი ისე, თითქოს არ იცნობდი?</w:t>
      </w:r>
    </w:p>
    <w:p w14:paraId="61334B69" w14:textId="77777777" w:rsidR="0014565C" w:rsidRDefault="00000000">
      <w:pPr>
        <w:spacing w:before="269" w:after="269"/>
        <w:ind w:left="120"/>
      </w:pPr>
      <w:r>
        <w:rPr>
          <w:rFonts w:ascii="Times New Roman" w:hAnsi="Times New Roman"/>
          <w:color w:val="000000"/>
        </w:rPr>
        <w:t>- იმიტომ, რომ სიყვარულის ფერია ფრენი მოგონებების საძიებლად მოხეტიალე სულია. და ის გაქრება, თუ მიხვდება, რომ სიყვარულის ფერიაა. ამიტომ, მას ამის შესახებ არავითარ შემთხვევაში არ უნდა უთხრან.</w:t>
      </w:r>
    </w:p>
    <w:p w14:paraId="07E0EF10" w14:textId="77777777" w:rsidR="0014565C" w:rsidRDefault="00000000">
      <w:pPr>
        <w:spacing w:before="269" w:after="269"/>
        <w:ind w:left="120"/>
      </w:pPr>
      <w:r>
        <w:rPr>
          <w:rFonts w:ascii="Times New Roman" w:hAnsi="Times New Roman"/>
          <w:color w:val="000000"/>
        </w:rPr>
        <w:t>სწორედ ამიტომ იტყუებოდა.</w:t>
      </w:r>
    </w:p>
    <w:p w14:paraId="5B3FEC36" w14:textId="77777777" w:rsidR="0014565C" w:rsidRDefault="00000000">
      <w:pPr>
        <w:spacing w:before="269" w:after="269"/>
        <w:ind w:left="120"/>
      </w:pPr>
      <w:r>
        <w:rPr>
          <w:rFonts w:ascii="Times New Roman" w:hAnsi="Times New Roman"/>
          <w:color w:val="000000"/>
        </w:rPr>
        <w:t>— პირველ რიგში, მას სიყვარულის შეხსენება სჭირდება.</w:t>
      </w:r>
    </w:p>
    <w:p w14:paraId="3E55C4AF" w14:textId="77777777" w:rsidR="0014565C" w:rsidRDefault="00000000">
      <w:pPr>
        <w:spacing w:before="269" w:after="269"/>
        <w:ind w:left="120"/>
      </w:pPr>
      <w:r>
        <w:rPr>
          <w:rFonts w:ascii="Times New Roman" w:hAnsi="Times New Roman"/>
          <w:color w:val="000000"/>
        </w:rPr>
        <w:t>მაშ, სიყვარულს მახსენებ? ვერ გავიგე.</w:t>
      </w:r>
    </w:p>
    <w:p w14:paraId="7B674B15" w14:textId="77777777" w:rsidR="0014565C" w:rsidRDefault="00000000">
      <w:pPr>
        <w:spacing w:before="269" w:after="269"/>
        <w:ind w:left="120"/>
      </w:pPr>
      <w:r>
        <w:rPr>
          <w:rFonts w:ascii="Times New Roman" w:hAnsi="Times New Roman"/>
          <w:color w:val="000000"/>
        </w:rPr>
        <w:t>- შეგიძლიათ მეტი მომიყვეთ ფერია ფრენის შესახებ?</w:t>
      </w:r>
    </w:p>
    <w:p w14:paraId="44B858D8" w14:textId="77777777" w:rsidR="0014565C" w:rsidRDefault="00000000">
      <w:pPr>
        <w:spacing w:before="269" w:after="269"/>
        <w:ind w:left="120"/>
      </w:pPr>
      <w:r>
        <w:rPr>
          <w:rFonts w:ascii="Times New Roman" w:hAnsi="Times New Roman"/>
          <w:color w:val="000000"/>
        </w:rPr>
        <w:t>როგორც კი წინადადება დავასრულე, დედამიწა ძლიერად შეირყა. მიწისძვრის შედეგად გამოჩნდა უზარმაზარი ღვთაებრივი მხეცი, გუენი, რომელიც ზომით პატარა ციხესიმაგრეს შეედრებოდა.</w:t>
      </w:r>
    </w:p>
    <w:p w14:paraId="6F3525D1" w14:textId="77777777" w:rsidR="0014565C" w:rsidRDefault="00000000">
      <w:pPr>
        <w:spacing w:before="269" w:after="269"/>
        <w:ind w:left="120"/>
      </w:pPr>
      <w:r>
        <w:rPr>
          <w:rFonts w:ascii="Times New Roman" w:hAnsi="Times New Roman"/>
          <w:color w:val="000000"/>
        </w:rPr>
        <w:t>— …სად მოახერხა ასეთმა გიგანტმა დამალვა?..</w:t>
      </w:r>
    </w:p>
    <w:p w14:paraId="64F8AA7A" w14:textId="77777777" w:rsidR="0014565C" w:rsidRDefault="00000000">
      <w:pPr>
        <w:spacing w:before="269" w:after="269"/>
        <w:ind w:left="120"/>
      </w:pPr>
      <w:r>
        <w:rPr>
          <w:rFonts w:ascii="Times New Roman" w:hAnsi="Times New Roman"/>
          <w:color w:val="000000"/>
        </w:rPr>
        <w:t>- რას ამბობ, ზომას მნიშვნელობა არ აქვს. ცოდვა წამში გაჭრის.</w:t>
      </w:r>
    </w:p>
    <w:p w14:paraId="32B0E55C" w14:textId="77777777" w:rsidR="0014565C" w:rsidRDefault="00000000">
      <w:pPr>
        <w:spacing w:before="269" w:after="269"/>
        <w:ind w:left="120"/>
      </w:pPr>
      <w:r>
        <w:rPr>
          <w:rFonts w:ascii="Times New Roman" w:hAnsi="Times New Roman"/>
          <w:color w:val="000000"/>
        </w:rPr>
        <w:t xml:space="preserve">ამ დროს გუენმა პირი ფართოდ გააღო და მიწაზე რაღაცას ხელი მოჰკიდა. „რეინელის“ შელოცვა გაქრა და </w:t>
      </w:r>
      <w:r>
        <w:rPr>
          <w:rFonts w:ascii="Times New Roman" w:hAnsi="Times New Roman"/>
          <w:i/>
          <w:color w:val="000000"/>
        </w:rPr>
        <w:t xml:space="preserve">მისი </w:t>
      </w:r>
      <w:r>
        <w:rPr>
          <w:rFonts w:ascii="Times New Roman" w:hAnsi="Times New Roman"/>
          <w:color w:val="000000"/>
        </w:rPr>
        <w:t>გარეგნობა გამოაშკარავდა. ეს რეი იყო.</w:t>
      </w:r>
    </w:p>
    <w:p w14:paraId="475BC87F" w14:textId="77777777" w:rsidR="0014565C" w:rsidRDefault="00000000">
      <w:pPr>
        <w:spacing w:before="269" w:after="269"/>
        <w:ind w:left="120"/>
      </w:pPr>
      <w:r>
        <w:rPr>
          <w:rFonts w:ascii="Times New Roman" w:hAnsi="Times New Roman"/>
          <w:color w:val="000000"/>
        </w:rPr>
        <w:t>მან ყველა კიდურით მოეჭიდა თავს, გვენის პირი მოუჭირა, რომ არ გადაეყლაპა. ხმალი რომ ჰქონოდა, მყისიერად შეძლებდა თავის გათავისუფლებას, მაგრამ სამწუხაროდ, ახლა უიარაღო იყო.</w:t>
      </w:r>
    </w:p>
    <w:p w14:paraId="27279451" w14:textId="77777777" w:rsidR="0014565C" w:rsidRDefault="00000000">
      <w:pPr>
        <w:spacing w:before="269" w:after="269"/>
        <w:ind w:left="120"/>
      </w:pPr>
      <w:r>
        <w:rPr>
          <w:rFonts w:ascii="Times New Roman" w:hAnsi="Times New Roman"/>
          <w:color w:val="000000"/>
        </w:rPr>
        <w:t>- ისიც შენი მეგობარია?</w:t>
      </w:r>
    </w:p>
    <w:p w14:paraId="3471BBA5" w14:textId="77777777" w:rsidR="0014565C" w:rsidRDefault="00000000">
      <w:pPr>
        <w:spacing w:before="269" w:after="269"/>
        <w:ind w:left="120"/>
      </w:pPr>
      <w:r>
        <w:rPr>
          <w:rFonts w:ascii="Times New Roman" w:hAnsi="Times New Roman"/>
          <w:color w:val="000000"/>
        </w:rPr>
        <w:t>- კი, თუმცა, მასზე ფიქრი არ არის საჭირო...</w:t>
      </w:r>
    </w:p>
    <w:p w14:paraId="0A388914" w14:textId="77777777" w:rsidR="0014565C" w:rsidRDefault="00000000">
      <w:pPr>
        <w:spacing w:before="269" w:after="269"/>
        <w:ind w:left="120"/>
      </w:pPr>
      <w:r>
        <w:rPr>
          <w:rFonts w:ascii="Times New Roman" w:hAnsi="Times New Roman"/>
          <w:color w:val="000000"/>
        </w:rPr>
        <w:t>რეი გადარჩებოდა, მაშინაც კი, თუ მას შეჭამდნენ, მაგრამ შემდეგ შეიძლება შეემჩნია, რომ მას შვიდი ბაზა ჰქონდა. თუმცა სინი მაინც მყისიერად გაანადგურებდა მხეცს. მისი მიმართულებით გავიხედე და დავინახე, როგორ ეჭირა მზადყოფნაში ღმერთების მკვლელი გნეოდროსი.</w:t>
      </w:r>
    </w:p>
    <w:p w14:paraId="35EF7977" w14:textId="77777777" w:rsidR="0014565C" w:rsidRDefault="00000000">
      <w:pPr>
        <w:spacing w:before="269" w:after="269"/>
        <w:ind w:left="120"/>
      </w:pPr>
      <w:r>
        <w:rPr>
          <w:rFonts w:ascii="Times New Roman" w:hAnsi="Times New Roman"/>
          <w:color w:val="000000"/>
        </w:rPr>
        <w:lastRenderedPageBreak/>
        <w:t>- გაჩერდი, ცოდვა. მხეცი ცდილობს შეჭამოს დემონი - შენი თანამებრძოლი.</w:t>
      </w:r>
    </w:p>
    <w:p w14:paraId="3F13A2B9" w14:textId="77777777" w:rsidR="0014565C" w:rsidRDefault="00000000">
      <w:pPr>
        <w:spacing w:before="269" w:after="269"/>
        <w:ind w:left="120"/>
      </w:pPr>
      <w:r>
        <w:rPr>
          <w:rFonts w:ascii="Times New Roman" w:hAnsi="Times New Roman"/>
          <w:color w:val="000000"/>
        </w:rPr>
        <w:t>რენომ სინი, რომელიც რეის უგულებელყოფით, ყოველგვარი არგუმენტის გარეშე აპირებდა მხეცის მოკვლას, ხელით გაიწოდა.</w:t>
      </w:r>
    </w:p>
    <w:p w14:paraId="6F565A89" w14:textId="77777777" w:rsidR="0014565C" w:rsidRDefault="00000000">
      <w:pPr>
        <w:spacing w:before="269" w:after="269"/>
        <w:ind w:left="120"/>
      </w:pPr>
      <w:r>
        <w:rPr>
          <w:rFonts w:ascii="Times New Roman" w:hAnsi="Times New Roman"/>
          <w:color w:val="000000"/>
        </w:rPr>
        <w:t>— ...ჩემი პირველი მოვალეობაა დაგიცვათ. თუ ის ჩემი ხმლით მოკვდება, მხოლოდ ამის გაკეთება შეუძლია. ის იმდენად უიღბლო იყო, რომ შემთხვევით აქ აღმოჩნდა და სუსტმა განგებულებამ სიკვდილი განაპირობა.</w:t>
      </w:r>
    </w:p>
    <w:p w14:paraId="5EDC36F9" w14:textId="77777777" w:rsidR="0014565C" w:rsidRDefault="00000000">
      <w:pPr>
        <w:spacing w:before="269" w:after="269"/>
        <w:ind w:left="120"/>
      </w:pPr>
      <w:r>
        <w:rPr>
          <w:rFonts w:ascii="Times New Roman" w:hAnsi="Times New Roman"/>
          <w:color w:val="000000"/>
        </w:rPr>
        <w:t>- მძულს ასეთი განგებულება. რამე მოიმოქმედე.</w:t>
      </w:r>
    </w:p>
    <w:p w14:paraId="4135DC61" w14:textId="77777777" w:rsidR="0014565C" w:rsidRDefault="00000000">
      <w:pPr>
        <w:spacing w:before="269" w:after="269"/>
        <w:ind w:left="120"/>
      </w:pPr>
      <w:r>
        <w:rPr>
          <w:rFonts w:ascii="Times New Roman" w:hAnsi="Times New Roman"/>
          <w:color w:val="000000"/>
        </w:rPr>
        <w:t>სინმა წარბები ოდნავ ასწია. ეტყობოდა, რთულ სიტუაციაში იყო. მისი ხმლის სტილი სხვების გადასარჩენად არ იყო შექმნილი.</w:t>
      </w:r>
    </w:p>
    <w:p w14:paraId="4A543A9F" w14:textId="77777777" w:rsidR="0014565C" w:rsidRDefault="00000000">
      <w:pPr>
        <w:spacing w:before="269" w:after="269"/>
        <w:ind w:left="120"/>
      </w:pPr>
      <w:r>
        <w:rPr>
          <w:rFonts w:ascii="Times New Roman" w:hAnsi="Times New Roman"/>
          <w:color w:val="000000"/>
        </w:rPr>
        <w:t>- ცოდვავ, ნებისყოფის ხმალი უნდა ამოიღო.</w:t>
      </w:r>
    </w:p>
    <w:p w14:paraId="1C59C73F" w14:textId="77777777" w:rsidR="0014565C" w:rsidRDefault="00000000">
      <w:pPr>
        <w:spacing w:before="269" w:after="269"/>
        <w:ind w:left="120"/>
      </w:pPr>
      <w:r>
        <w:rPr>
          <w:rFonts w:ascii="Times New Roman" w:hAnsi="Times New Roman"/>
          <w:color w:val="000000"/>
        </w:rPr>
        <w:t>ჩემი სიტყვების გაგონებაზე სინგი ერთი წამით შებრუნდა. ისევ ღვთაებრივი მხეცისკენ შებრუნდა, თითქოს ყურადღებას არ აქცევდა, მაგრამ შემდეგ ისევ ისე შემომხედა, თითქოს რაღაცას მიხვდა.</w:t>
      </w:r>
    </w:p>
    <w:p w14:paraId="3B3D7B6D" w14:textId="77777777" w:rsidR="0014565C" w:rsidRDefault="00000000">
      <w:pPr>
        <w:spacing w:before="269" w:after="269"/>
        <w:ind w:left="120"/>
      </w:pPr>
      <w:r>
        <w:rPr>
          <w:rFonts w:ascii="Times New Roman" w:hAnsi="Times New Roman"/>
          <w:color w:val="000000"/>
        </w:rPr>
        <w:t>ის კი ჩუმად და ყურადღებით აგრძელებდა ჩემს ყურებას.</w:t>
      </w:r>
    </w:p>
    <w:p w14:paraId="40B4DFA3" w14:textId="77777777" w:rsidR="0014565C" w:rsidRDefault="00000000">
      <w:pPr>
        <w:spacing w:before="269" w:after="269"/>
        <w:ind w:left="120"/>
      </w:pPr>
      <w:r>
        <w:rPr>
          <w:rFonts w:ascii="Times New Roman" w:hAnsi="Times New Roman"/>
          <w:color w:val="000000"/>
        </w:rPr>
        <w:t>— …მართლა… შენ…</w:t>
      </w:r>
    </w:p>
    <w:p w14:paraId="75F43E4A" w14:textId="77777777" w:rsidR="0014565C" w:rsidRDefault="00000000">
      <w:pPr>
        <w:spacing w:before="269" w:after="269"/>
        <w:ind w:left="120"/>
      </w:pPr>
      <w:r>
        <w:rPr>
          <w:rFonts w:ascii="Times New Roman" w:hAnsi="Times New Roman"/>
          <w:color w:val="000000"/>
        </w:rPr>
        <w:t>- მე ანოშ პორტიკორი მქვია. მე ჩვეულებრივი მოხეტიალე მხატვარი ვარ.</w:t>
      </w:r>
    </w:p>
    <w:p w14:paraId="36068110" w14:textId="77777777" w:rsidR="0014565C" w:rsidRDefault="00000000">
      <w:pPr>
        <w:spacing w:before="269" w:after="269"/>
        <w:ind w:left="120"/>
      </w:pPr>
      <w:r>
        <w:rPr>
          <w:rFonts w:ascii="Times New Roman" w:hAnsi="Times New Roman"/>
          <w:color w:val="000000"/>
        </w:rPr>
        <w:t>სინი ჩუმად დარჩა. არც ისე რთული იყო მისთვის იმის გაცნობიერება, თუ ვინ ვარ სინამდვილეში.</w:t>
      </w:r>
    </w:p>
    <w:p w14:paraId="3292171C" w14:textId="77777777" w:rsidR="0014565C" w:rsidRDefault="00000000">
      <w:pPr>
        <w:spacing w:before="269" w:after="269"/>
        <w:ind w:left="120"/>
      </w:pPr>
      <w:r>
        <w:rPr>
          <w:rFonts w:ascii="Times New Roman" w:hAnsi="Times New Roman"/>
          <w:color w:val="000000"/>
        </w:rPr>
        <w:t>შესაძლოა, ერთი წამით სინმა იფიქრა, რომ ანოში დემონი მბრძანებელი ანოსი იყო. მაგრამ სანამ მე ანოშ პორტიკორს ვუწოდებდი ჩემს თავს, ის ამ აზრს აღარ გააგრძელებდა. თუ მე დემონი მბრძანებელი ანოსი ვარ, მაშინ ჩემი ბრძანებაა, რომ უგულებელყოს. და თუ არა, მაშინ რა საქმე აქვს მას ჩემთან?</w:t>
      </w:r>
    </w:p>
    <w:p w14:paraId="298D4DE9" w14:textId="77777777" w:rsidR="0014565C" w:rsidRDefault="00000000">
      <w:pPr>
        <w:spacing w:before="269" w:after="269"/>
        <w:ind w:left="120"/>
      </w:pPr>
      <w:r>
        <w:rPr>
          <w:rFonts w:ascii="Times New Roman" w:hAnsi="Times New Roman"/>
          <w:color w:val="000000"/>
        </w:rPr>
        <w:t>როგორც არ უნდა იყოს, ის ფიქრობს, რომ მე ანოშ პორტიკორი ვარ. და ამ აზრს არ შეინარჩუნებს, რაც არ უნდა დიდი იყოს იმის შანსი, რომ დემონთა მბრძანებელი ანოში ვიყო.</w:t>
      </w:r>
    </w:p>
    <w:p w14:paraId="2CF2BB16" w14:textId="77777777" w:rsidR="0014565C" w:rsidRDefault="00000000">
      <w:pPr>
        <w:spacing w:before="269" w:after="269"/>
        <w:ind w:left="120"/>
      </w:pPr>
      <w:r>
        <w:rPr>
          <w:rFonts w:ascii="Times New Roman" w:hAnsi="Times New Roman"/>
          <w:color w:val="000000"/>
        </w:rPr>
        <w:t>„ის ჩემი სტუმარია, მაგრამ ახლა უფრო მნიშვნელოვანია, როგორმე გადავარჩინოთ ეს დემონი.“ სინისთვის ამის თქმის შემდეგ, რენომ ჩემკენ შემობრუნდა. „ანოშ, გაუმკლავდება, თუ თავნება ნების მახვილი ექნება?“</w:t>
      </w:r>
    </w:p>
    <w:p w14:paraId="770013DB" w14:textId="77777777" w:rsidR="0014565C" w:rsidRDefault="00000000">
      <w:pPr>
        <w:spacing w:before="269" w:after="269"/>
        <w:ind w:left="120"/>
      </w:pPr>
      <w:r>
        <w:rPr>
          <w:rFonts w:ascii="Times New Roman" w:hAnsi="Times New Roman"/>
          <w:color w:val="000000"/>
        </w:rPr>
        <w:t>- რა თქმა უნდა, თუ რეის ხმალი აქვს, ღვთაებრივი მხეცის ეშვები მისთვის არაფერი იქნება.</w:t>
      </w:r>
    </w:p>
    <w:p w14:paraId="5906A2BB" w14:textId="77777777" w:rsidR="0014565C" w:rsidRDefault="00000000">
      <w:pPr>
        <w:spacing w:before="269" w:after="269"/>
        <w:ind w:left="120"/>
      </w:pPr>
      <w:r>
        <w:rPr>
          <w:rFonts w:ascii="Times New Roman" w:hAnsi="Times New Roman"/>
          <w:color w:val="000000"/>
        </w:rPr>
        <w:lastRenderedPageBreak/>
        <w:t>შემდეგ რენომ ხელი გაუწოდა სინს.</w:t>
      </w:r>
    </w:p>
    <w:p w14:paraId="6E9DC89B" w14:textId="77777777" w:rsidR="0014565C" w:rsidRDefault="00000000">
      <w:pPr>
        <w:spacing w:before="269" w:after="269"/>
        <w:ind w:left="120"/>
      </w:pPr>
      <w:r>
        <w:rPr>
          <w:rFonts w:ascii="Times New Roman" w:hAnsi="Times New Roman"/>
          <w:color w:val="000000"/>
        </w:rPr>
        <w:t>- ამოიღე ნებისყოფის ხმალი, სიგესუ თუ რაც არ უნდა ჰქვია.</w:t>
      </w:r>
    </w:p>
    <w:p w14:paraId="3625D8FF" w14:textId="77777777" w:rsidR="0014565C" w:rsidRDefault="00000000">
      <w:pPr>
        <w:spacing w:before="269" w:after="269"/>
        <w:ind w:left="120"/>
      </w:pPr>
      <w:r>
        <w:rPr>
          <w:rFonts w:ascii="Times New Roman" w:hAnsi="Times New Roman"/>
          <w:color w:val="000000"/>
        </w:rPr>
        <w:t>- სიგსესტი.</w:t>
      </w:r>
    </w:p>
    <w:p w14:paraId="65027DAF" w14:textId="77777777" w:rsidR="0014565C" w:rsidRDefault="00000000">
      <w:pPr>
        <w:spacing w:before="269" w:after="269"/>
        <w:ind w:left="120"/>
      </w:pPr>
      <w:r>
        <w:rPr>
          <w:rFonts w:ascii="Times New Roman" w:hAnsi="Times New Roman"/>
          <w:color w:val="000000"/>
        </w:rPr>
        <w:t>ამის თქმის შემდეგ სინმა ჯადოსნური წრე დახაზა და იქიდან სიგსესტი ამოიღო.</w:t>
      </w:r>
    </w:p>
    <w:p w14:paraId="2B9C949E" w14:textId="77777777" w:rsidR="0014565C" w:rsidRDefault="00000000">
      <w:pPr>
        <w:spacing w:before="269" w:after="269"/>
        <w:ind w:left="120"/>
      </w:pPr>
      <w:r>
        <w:rPr>
          <w:rFonts w:ascii="Times New Roman" w:hAnsi="Times New Roman"/>
          <w:color w:val="000000"/>
        </w:rPr>
        <w:t>„მე არასდროს მინახავს ვინმე, ვისაც შეეძლო ამ ხმლის ტარება, ჩემსა და ჩემი ბატონის გარდა...“</w:t>
      </w:r>
    </w:p>
    <w:p w14:paraId="30FE3669" w14:textId="77777777" w:rsidR="0014565C" w:rsidRDefault="00000000">
      <w:pPr>
        <w:spacing w:before="269" w:after="269"/>
        <w:ind w:left="120"/>
      </w:pPr>
      <w:r>
        <w:rPr>
          <w:rFonts w:ascii="Times New Roman" w:hAnsi="Times New Roman"/>
          <w:color w:val="000000"/>
        </w:rPr>
        <w:t>- ასე რომ, რეი მესამე იქნება.</w:t>
      </w:r>
    </w:p>
    <w:p w14:paraId="237A18C9" w14:textId="77777777" w:rsidR="0014565C" w:rsidRDefault="00000000">
      <w:pPr>
        <w:spacing w:before="269" w:after="269"/>
        <w:ind w:left="120"/>
      </w:pPr>
      <w:r>
        <w:rPr>
          <w:rFonts w:ascii="Times New Roman" w:hAnsi="Times New Roman"/>
          <w:color w:val="000000"/>
        </w:rPr>
        <w:t>სიგსესტი ავიღე და მთელი ძალით რეისკენ ვისროლე.</w:t>
      </w:r>
    </w:p>
    <w:p w14:paraId="1E15AB2B" w14:textId="77777777" w:rsidR="0014565C" w:rsidRDefault="00000000">
      <w:pPr>
        <w:spacing w:before="269" w:after="269"/>
        <w:ind w:left="120"/>
      </w:pPr>
      <w:r>
        <w:rPr>
          <w:rFonts w:ascii="Times New Roman" w:hAnsi="Times New Roman"/>
          <w:color w:val="000000"/>
        </w:rPr>
        <w:t>- ხმალი მოდის, რეი. გადი იქიდან.</w:t>
      </w:r>
    </w:p>
    <w:p w14:paraId="4054436C" w14:textId="77777777" w:rsidR="0014565C" w:rsidRDefault="00000000">
      <w:pPr>
        <w:spacing w:before="269" w:after="269"/>
        <w:ind w:left="120"/>
      </w:pPr>
      <w:r>
        <w:rPr>
          <w:rFonts w:ascii="Times New Roman" w:hAnsi="Times New Roman"/>
          <w:color w:val="000000"/>
        </w:rPr>
        <w:t>-მადლობა, დამეხმარე.</w:t>
      </w:r>
    </w:p>
    <w:p w14:paraId="7BAB65EA" w14:textId="77777777" w:rsidR="0014565C" w:rsidRDefault="00000000">
      <w:pPr>
        <w:spacing w:before="269" w:after="269"/>
        <w:ind w:left="120"/>
      </w:pPr>
      <w:r>
        <w:rPr>
          <w:rFonts w:ascii="Times New Roman" w:hAnsi="Times New Roman"/>
          <w:color w:val="000000"/>
        </w:rPr>
        <w:t>რეიმ ხელი გაუწოდა სიგსესტას, რომელიც მისკენ მოფრინავდა. თუმცა, ღვთაებრივი მხეცი გუენი უკან გადახტა, რამაც დედამიწა ააკანკალა, თითქოს ნასროლ დემონურ ხმალს გაურბოდა.</w:t>
      </w:r>
    </w:p>
    <w:p w14:paraId="7971C07C" w14:textId="77777777" w:rsidR="0014565C" w:rsidRDefault="00000000">
      <w:pPr>
        <w:spacing w:before="269" w:after="269"/>
        <w:ind w:left="120"/>
      </w:pPr>
      <w:r>
        <w:rPr>
          <w:rFonts w:ascii="Times New Roman" w:hAnsi="Times New Roman"/>
          <w:color w:val="000000"/>
        </w:rPr>
        <w:t>„აჰ!“ წამოიძახა რენომ, როდესაც დაინახა, როგორ გაფრინდა დემონური ხმალი საპირისპირო მიმართულებით.</w:t>
      </w:r>
    </w:p>
    <w:p w14:paraId="1BF24644" w14:textId="77777777" w:rsidR="0014565C" w:rsidRDefault="00000000">
      <w:pPr>
        <w:spacing w:before="269" w:after="269"/>
        <w:ind w:left="120"/>
      </w:pPr>
      <w:r>
        <w:rPr>
          <w:rFonts w:ascii="Times New Roman" w:hAnsi="Times New Roman"/>
          <w:color w:val="000000"/>
        </w:rPr>
        <w:t>„...არა, როგორც ჩანს, მას ნამდვილად შეუძლია თავხედობის მახვილის მართვა“, - ჩაილაპარაკა მის გვერდით მდგომმა სინმა.</w:t>
      </w:r>
    </w:p>
    <w:p w14:paraId="387E63DD" w14:textId="77777777" w:rsidR="0014565C" w:rsidRDefault="00000000">
      <w:pPr>
        <w:spacing w:before="269" w:after="269"/>
        <w:ind w:left="120"/>
      </w:pPr>
      <w:r>
        <w:rPr>
          <w:rFonts w:ascii="Times New Roman" w:hAnsi="Times New Roman"/>
          <w:color w:val="000000"/>
        </w:rPr>
        <w:t>— …აი, სიგსესტა!.. — რეიმ ხმალს დაუძახა და სიგსესტას ტრაექტორია შეიცვალა.</w:t>
      </w:r>
    </w:p>
    <w:p w14:paraId="63C9E1DC" w14:textId="77777777" w:rsidR="0014565C" w:rsidRDefault="00000000">
      <w:pPr>
        <w:spacing w:before="269" w:after="269"/>
        <w:ind w:left="120"/>
      </w:pPr>
      <w:r>
        <w:rPr>
          <w:rFonts w:ascii="Times New Roman" w:hAnsi="Times New Roman"/>
          <w:color w:val="000000"/>
        </w:rPr>
        <w:t>დემონურმა ხმალმა, თითქოს მისმა ხმამ გამოწია, დიდი რკალი გამოკვეთა და ხელში დაეშვა. ამ დროს სინათლის ელვარება გაელვა.</w:t>
      </w:r>
    </w:p>
    <w:p w14:paraId="52EAA730" w14:textId="77777777" w:rsidR="0014565C" w:rsidRDefault="00000000">
      <w:pPr>
        <w:spacing w:before="269" w:after="269"/>
        <w:ind w:left="120"/>
      </w:pPr>
      <w:r>
        <w:rPr>
          <w:rFonts w:ascii="Times New Roman" w:hAnsi="Times New Roman"/>
          <w:color w:val="000000"/>
        </w:rPr>
        <w:t>- ჰ-ჰეჰ!..</w:t>
      </w:r>
    </w:p>
    <w:p w14:paraId="0F1CB65B" w14:textId="77777777" w:rsidR="0014565C" w:rsidRDefault="00000000">
      <w:pPr>
        <w:spacing w:before="269" w:after="269"/>
        <w:ind w:left="120"/>
      </w:pPr>
      <w:r>
        <w:rPr>
          <w:rFonts w:ascii="Times New Roman" w:hAnsi="Times New Roman"/>
          <w:color w:val="000000"/>
        </w:rPr>
        <w:t>ოთხი ეშვების დაკარგვის შემდეგ, ღვთაებრივმა მხეცმა გუენმა კვნესა ამოიოხრა და ამავდროულად, რეი პირიდან გადმოხტა.</w:t>
      </w:r>
    </w:p>
    <w:p w14:paraId="5B8C7356" w14:textId="77777777" w:rsidR="0014565C" w:rsidRDefault="00000000">
      <w:pPr>
        <w:spacing w:before="269" w:after="269"/>
        <w:ind w:left="120"/>
      </w:pPr>
      <w:r>
        <w:rPr>
          <w:rFonts w:ascii="Times New Roman" w:hAnsi="Times New Roman"/>
          <w:color w:val="000000"/>
        </w:rPr>
        <w:t>- საოცარი.</w:t>
      </w:r>
    </w:p>
    <w:p w14:paraId="36317F83" w14:textId="77777777" w:rsidR="0014565C" w:rsidRDefault="00000000">
      <w:pPr>
        <w:spacing w:before="269" w:after="269"/>
        <w:ind w:left="120"/>
      </w:pPr>
      <w:r>
        <w:rPr>
          <w:rFonts w:ascii="Times New Roman" w:hAnsi="Times New Roman"/>
          <w:color w:val="000000"/>
        </w:rPr>
        <w:t>სინის პირის კუთხეები ოდნავ აწეულიყო და როგორც კი მისი ხელის კონტური ბუნდოვანი გახდა, მომდევნო წამს ჩვენს წინ მდგომი ღვთაებრივი მხეცი გუენი უკვე შუაზე იყო გაჭრილი. გიგანტი ჩამოვარდა და დედამიწა შეირყა.</w:t>
      </w:r>
    </w:p>
    <w:p w14:paraId="23F59331" w14:textId="77777777" w:rsidR="0014565C" w:rsidRDefault="00000000">
      <w:pPr>
        <w:spacing w:before="269" w:after="269"/>
        <w:ind w:left="120"/>
      </w:pPr>
      <w:r>
        <w:rPr>
          <w:rFonts w:ascii="Times New Roman" w:hAnsi="Times New Roman"/>
          <w:color w:val="000000"/>
        </w:rPr>
        <w:lastRenderedPageBreak/>
        <w:t>— დემონების სამყარო ფართოა. არ მეგონა, რომ ჩვენი ბატონის დროშის ქვეშ არ მდგომ დემონებს შორის იქნებოდა ისეთი, ვისაც სიგსესტას დაუფლება შეეძლო.</w:t>
      </w:r>
    </w:p>
    <w:p w14:paraId="1F1C8709" w14:textId="77777777" w:rsidR="0014565C" w:rsidRDefault="00000000">
      <w:pPr>
        <w:spacing w:before="269" w:after="269"/>
        <w:ind w:left="120"/>
      </w:pPr>
      <w:r>
        <w:rPr>
          <w:rFonts w:ascii="Times New Roman" w:hAnsi="Times New Roman"/>
          <w:color w:val="000000"/>
        </w:rPr>
        <w:t>სინი რეის თვალწინ გამოჩნდა, შეუმჩნევლად.</w:t>
      </w:r>
    </w:p>
    <w:p w14:paraId="24751BA5" w14:textId="77777777" w:rsidR="0014565C" w:rsidRDefault="00000000">
      <w:pPr>
        <w:spacing w:before="269" w:after="269"/>
        <w:ind w:left="120"/>
      </w:pPr>
      <w:r>
        <w:rPr>
          <w:rFonts w:ascii="Times New Roman" w:hAnsi="Times New Roman"/>
          <w:color w:val="000000"/>
        </w:rPr>
        <w:t>„რატომ არ მიიღე მონაწილეობა მსოფლიო ომში, როცა შენი დონის მახვილოსანი იყავი? შეიძლება ოთხი ბოროტი მეფის მოკვლაც კი შეგეძლო.“</w:t>
      </w:r>
    </w:p>
    <w:p w14:paraId="3BB24556" w14:textId="77777777" w:rsidR="0014565C" w:rsidRDefault="00000000">
      <w:pPr>
        <w:spacing w:before="269" w:after="269"/>
        <w:ind w:left="120"/>
      </w:pPr>
      <w:r>
        <w:rPr>
          <w:rFonts w:ascii="Times New Roman" w:hAnsi="Times New Roman"/>
          <w:color w:val="000000"/>
        </w:rPr>
        <w:t>სწორედ ეს არის სინის არსი. მან ხმლის ერთი დარტყმითაც კი იცოდა, რამდენად ძლიერი იყო რეი.</w:t>
      </w:r>
    </w:p>
    <w:p w14:paraId="411AB727" w14:textId="77777777" w:rsidR="0014565C" w:rsidRDefault="00000000">
      <w:pPr>
        <w:spacing w:before="269" w:after="269"/>
        <w:ind w:left="120"/>
      </w:pPr>
      <w:r>
        <w:rPr>
          <w:rFonts w:ascii="Times New Roman" w:hAnsi="Times New Roman"/>
          <w:color w:val="000000"/>
        </w:rPr>
        <w:t>- ომებს ვერ ვიტან, უბრალოდ ფარიკაობა მიყვარს.</w:t>
      </w:r>
    </w:p>
    <w:p w14:paraId="38F134E0" w14:textId="77777777" w:rsidR="0014565C" w:rsidRDefault="00000000">
      <w:pPr>
        <w:spacing w:before="269" w:after="269"/>
        <w:ind w:left="120"/>
      </w:pPr>
      <w:r>
        <w:rPr>
          <w:rFonts w:ascii="Times New Roman" w:hAnsi="Times New Roman"/>
          <w:color w:val="000000"/>
        </w:rPr>
        <w:t>- საინტერესოა.</w:t>
      </w:r>
    </w:p>
    <w:p w14:paraId="188649D2" w14:textId="77777777" w:rsidR="0014565C" w:rsidRDefault="00000000">
      <w:pPr>
        <w:spacing w:before="269" w:after="269"/>
        <w:ind w:left="120"/>
      </w:pPr>
      <w:r>
        <w:rPr>
          <w:rFonts w:ascii="Times New Roman" w:hAnsi="Times New Roman"/>
          <w:color w:val="000000"/>
        </w:rPr>
        <w:t>„ცოდვა, ეს ხალხი მოგზაური მხატვრების დასიაა“, - დაუძახა რენომ უკნიდან.</w:t>
      </w:r>
    </w:p>
    <w:p w14:paraId="72CACBF6" w14:textId="77777777" w:rsidR="0014565C" w:rsidRDefault="00000000">
      <w:pPr>
        <w:spacing w:before="269" w:after="269"/>
        <w:ind w:left="120"/>
      </w:pPr>
      <w:r>
        <w:rPr>
          <w:rFonts w:ascii="Times New Roman" w:hAnsi="Times New Roman"/>
          <w:color w:val="000000"/>
        </w:rPr>
        <w:t>რეიმ ხმალი სიგსესტს გაუწოდა, რადგან მისთვის დაბრუნებას აპირებდა.</w:t>
      </w:r>
    </w:p>
    <w:p w14:paraId="68FF91ED" w14:textId="77777777" w:rsidR="0014565C" w:rsidRDefault="00000000">
      <w:pPr>
        <w:spacing w:before="269" w:after="269"/>
        <w:ind w:left="120"/>
      </w:pPr>
      <w:r>
        <w:rPr>
          <w:rFonts w:ascii="Times New Roman" w:hAnsi="Times New Roman"/>
          <w:color w:val="000000"/>
        </w:rPr>
        <w:t>„მე სინ რეგლია მქვია“, თქვა სინმა, ხმალი არ აიღო. „მომიყევი შენი სახელი“.</w:t>
      </w:r>
    </w:p>
    <w:p w14:paraId="2F8E3127" w14:textId="77777777" w:rsidR="0014565C" w:rsidRDefault="00000000">
      <w:pPr>
        <w:spacing w:before="269" w:after="269"/>
        <w:ind w:left="120"/>
      </w:pPr>
      <w:r>
        <w:rPr>
          <w:rFonts w:ascii="Times New Roman" w:hAnsi="Times New Roman"/>
          <w:color w:val="000000"/>
        </w:rPr>
        <w:t>ერთი წამით ყოყმანის შემდეგ, რეიმ უპასუხა:</w:t>
      </w:r>
    </w:p>
    <w:p w14:paraId="7D0068E6" w14:textId="77777777" w:rsidR="0014565C" w:rsidRDefault="00000000">
      <w:pPr>
        <w:spacing w:before="269" w:after="269"/>
        <w:ind w:left="120"/>
      </w:pPr>
      <w:r>
        <w:rPr>
          <w:rFonts w:ascii="Times New Roman" w:hAnsi="Times New Roman"/>
          <w:color w:val="000000"/>
        </w:rPr>
        <w:t>- რეი.</w:t>
      </w:r>
    </w:p>
    <w:p w14:paraId="13C5478D" w14:textId="77777777" w:rsidR="0014565C" w:rsidRDefault="00000000">
      <w:pPr>
        <w:spacing w:before="269" w:after="269"/>
        <w:ind w:left="120"/>
      </w:pPr>
      <w:r>
        <w:rPr>
          <w:rFonts w:ascii="Times New Roman" w:hAnsi="Times New Roman"/>
          <w:color w:val="000000"/>
        </w:rPr>
        <w:t>— როგორც მე მესმის, თქვენ საკუთარი დემონური ხმალი არ გაქვთ?</w:t>
      </w:r>
    </w:p>
    <w:p w14:paraId="1256B9C7" w14:textId="77777777" w:rsidR="0014565C" w:rsidRDefault="00000000">
      <w:pPr>
        <w:spacing w:before="269" w:after="269"/>
        <w:ind w:left="120"/>
      </w:pPr>
      <w:r>
        <w:rPr>
          <w:rFonts w:ascii="Times New Roman" w:hAnsi="Times New Roman"/>
          <w:color w:val="000000"/>
        </w:rPr>
        <w:t>რეიმ მშვიდად გაიღიმა.</w:t>
      </w:r>
    </w:p>
    <w:p w14:paraId="2421BAB2" w14:textId="77777777" w:rsidR="0014565C" w:rsidRDefault="00000000">
      <w:pPr>
        <w:spacing w:before="269" w:after="269"/>
        <w:ind w:left="120"/>
      </w:pPr>
      <w:r>
        <w:rPr>
          <w:rFonts w:ascii="Times New Roman" w:hAnsi="Times New Roman"/>
          <w:color w:val="000000"/>
        </w:rPr>
        <w:t>- სამწუხაროდ, მისი აქედან ძალიან შორს დატოვება მომიწია.</w:t>
      </w:r>
    </w:p>
    <w:p w14:paraId="3D04095E" w14:textId="77777777" w:rsidR="0014565C" w:rsidRDefault="00000000">
      <w:pPr>
        <w:spacing w:before="269" w:after="269"/>
        <w:ind w:left="120"/>
      </w:pPr>
      <w:r>
        <w:rPr>
          <w:rFonts w:ascii="Times New Roman" w:hAnsi="Times New Roman"/>
          <w:color w:val="000000"/>
        </w:rPr>
        <w:t>ეს რომ გაიგო, სინი შემობრუნდა.</w:t>
      </w:r>
    </w:p>
    <w:p w14:paraId="5EE838A8" w14:textId="77777777" w:rsidR="0014565C" w:rsidRDefault="00000000">
      <w:pPr>
        <w:spacing w:before="269" w:after="269"/>
        <w:ind w:left="120"/>
      </w:pPr>
      <w:r>
        <w:rPr>
          <w:rFonts w:ascii="Times New Roman" w:hAnsi="Times New Roman"/>
          <w:color w:val="000000"/>
        </w:rPr>
        <w:t>- ამ დემონურ ხმალს გასესხებ, სანამ აქ იქნები. სამაგიეროს ნაკაწრის დატოვებით გადამიხდი.</w:t>
      </w:r>
    </w:p>
    <w:p w14:paraId="0DD27940" w14:textId="77777777" w:rsidR="0014565C" w:rsidRDefault="00000000">
      <w:pPr>
        <w:spacing w:before="269" w:after="269"/>
        <w:ind w:left="120"/>
      </w:pPr>
      <w:r>
        <w:rPr>
          <w:rFonts w:ascii="Times New Roman" w:hAnsi="Times New Roman"/>
          <w:color w:val="000000"/>
        </w:rPr>
        <w:t>ერთი წამით რეი დაიბნა.</w:t>
      </w:r>
    </w:p>
    <w:p w14:paraId="5E823529" w14:textId="77777777" w:rsidR="0014565C" w:rsidRDefault="00000000">
      <w:pPr>
        <w:spacing w:before="269" w:after="269"/>
        <w:ind w:left="120"/>
      </w:pPr>
      <w:r>
        <w:rPr>
          <w:rFonts w:ascii="Times New Roman" w:hAnsi="Times New Roman"/>
          <w:color w:val="000000"/>
        </w:rPr>
        <w:t>ჰმ, გასაგებია. შინი გამოფხიზლდა, როდესაც დაინახა დემონი, რომელიც ხმალს თითქმის ისევე კარგად ფლობდა, როგორც მას. უკან მოხედვისას, ალბათ, საკმაოდ სიამოვნებდა კანონთან ბრძოლები. ვფიქრობ, მომავალი სხვაგვარი იქნებოდა, ისიც ჩვენსავით დემონი რომ ყოფილიყო.</w:t>
      </w:r>
    </w:p>
    <w:p w14:paraId="443E467A" w14:textId="77777777" w:rsidR="0014565C" w:rsidRDefault="00000000">
      <w:pPr>
        <w:spacing w:before="269" w:after="269"/>
        <w:ind w:left="120"/>
      </w:pPr>
      <w:r>
        <w:rPr>
          <w:rFonts w:ascii="Times New Roman" w:hAnsi="Times New Roman"/>
          <w:color w:val="000000"/>
        </w:rPr>
        <w:t>- ვალი შენთან ბრძოლით უნდა გავისტუმრო?</w:t>
      </w:r>
    </w:p>
    <w:p w14:paraId="24229555" w14:textId="77777777" w:rsidR="0014565C" w:rsidRDefault="00000000">
      <w:pPr>
        <w:spacing w:before="269" w:after="269"/>
        <w:ind w:left="120"/>
      </w:pPr>
      <w:r>
        <w:rPr>
          <w:rFonts w:ascii="Times New Roman" w:hAnsi="Times New Roman"/>
          <w:color w:val="000000"/>
        </w:rPr>
        <w:lastRenderedPageBreak/>
        <w:t>სინმა მის კითხვას არ უპასუხა. ვფიქრობ, პასუხის საჭიროება არ იყო.</w:t>
      </w:r>
    </w:p>
    <w:p w14:paraId="5DC79DA4" w14:textId="77777777" w:rsidR="0014565C" w:rsidRDefault="00000000">
      <w:pPr>
        <w:spacing w:before="269" w:after="269"/>
        <w:ind w:left="120"/>
      </w:pPr>
      <w:r>
        <w:rPr>
          <w:rFonts w:ascii="Times New Roman" w:hAnsi="Times New Roman"/>
          <w:color w:val="000000"/>
        </w:rPr>
        <w:t>„არამგონია, ჩემნაირ ჩვეულებრივ დემონს ჰქონდეს შანსი დემონთა მბრძანებლის მარჯვენა ხელის წინააღმდეგ.“</w:t>
      </w:r>
    </w:p>
    <w:p w14:paraId="4DF78C85" w14:textId="77777777" w:rsidR="0014565C" w:rsidRDefault="00000000">
      <w:pPr>
        <w:spacing w:before="269" w:after="269"/>
        <w:ind w:left="120"/>
      </w:pPr>
      <w:r>
        <w:rPr>
          <w:rFonts w:ascii="Times New Roman" w:hAnsi="Times New Roman"/>
          <w:color w:val="000000"/>
        </w:rPr>
        <w:t>- თქვენი ამჟამინდელი დონის ფარიკაობის გათვალისწინებით, შესაძლოა, ასეც იყოს.</w:t>
      </w:r>
    </w:p>
    <w:p w14:paraId="2CD6B265" w14:textId="77777777" w:rsidR="0014565C" w:rsidRDefault="00000000">
      <w:pPr>
        <w:spacing w:before="269" w:after="269"/>
        <w:ind w:left="120"/>
      </w:pPr>
      <w:r>
        <w:rPr>
          <w:rFonts w:ascii="Times New Roman" w:hAnsi="Times New Roman"/>
          <w:color w:val="000000"/>
        </w:rPr>
        <w:t>ცოდვამ ღმერთების ჯალათი, გნეოდროსი, ჯადოსნურ წრეში შეიყვანა.</w:t>
      </w:r>
    </w:p>
    <w:p w14:paraId="43868BA2" w14:textId="77777777" w:rsidR="0014565C" w:rsidRDefault="00000000">
      <w:pPr>
        <w:spacing w:before="269" w:after="269"/>
        <w:ind w:left="120"/>
      </w:pPr>
      <w:r>
        <w:rPr>
          <w:rFonts w:ascii="Times New Roman" w:hAnsi="Times New Roman"/>
          <w:color w:val="000000"/>
        </w:rPr>
        <w:t>„ვალს მაშინ დაფარავ, როცა საჭიროდ ჩათვლი“, - თქვა მან და ისევ რენოს დაუბრუნდა.</w:t>
      </w:r>
    </w:p>
    <w:p w14:paraId="1BA78F82" w14:textId="77777777" w:rsidR="0014565C" w:rsidRDefault="00000000">
      <w:pPr>
        <w:pStyle w:val="Heading2"/>
        <w:pageBreakBefore/>
        <w:spacing w:before="180" w:after="180"/>
        <w:ind w:left="120"/>
      </w:pPr>
      <w:bookmarkStart w:id="10" w:name="_Toc199672033"/>
      <w:r>
        <w:rPr>
          <w:rFonts w:ascii="Times New Roman" w:hAnsi="Times New Roman"/>
          <w:color w:val="000000"/>
          <w:sz w:val="33"/>
        </w:rPr>
        <w:lastRenderedPageBreak/>
        <w:t>§ 47. მსოფლიო ომის დიდი ხე</w:t>
      </w:r>
      <w:bookmarkEnd w:id="10"/>
    </w:p>
    <w:p w14:paraId="063936E9" w14:textId="77777777" w:rsidR="0014565C" w:rsidRDefault="00000000">
      <w:pPr>
        <w:spacing w:before="269" w:after="269"/>
        <w:ind w:left="120"/>
      </w:pPr>
      <w:r>
        <w:rPr>
          <w:rFonts w:ascii="Times New Roman" w:hAnsi="Times New Roman"/>
          <w:color w:val="000000"/>
        </w:rPr>
        <w:t>- მოდი, სანეტერო.</w:t>
      </w:r>
    </w:p>
    <w:p w14:paraId="5BFC4376" w14:textId="77777777" w:rsidR="0014565C" w:rsidRDefault="00000000">
      <w:pPr>
        <w:spacing w:before="269" w:after="269"/>
        <w:ind w:left="120"/>
      </w:pPr>
      <w:r>
        <w:rPr>
          <w:rFonts w:ascii="Times New Roman" w:hAnsi="Times New Roman"/>
          <w:color w:val="000000"/>
        </w:rPr>
        <w:t>რენოს ხმაზე უთვალავი ციმციმი და მწვანე სინათლის სხივები ამოიზარდა. ციცინათელები, ასევე ცნობილი როგორც სულების ექიმები, თავიანთი მკრთალი ნათებით ანათებდნენ ღამის ტყეს.</w:t>
      </w:r>
    </w:p>
    <w:p w14:paraId="77B4F642" w14:textId="77777777" w:rsidR="0014565C" w:rsidRDefault="00000000">
      <w:pPr>
        <w:spacing w:before="269" w:after="269"/>
        <w:ind w:left="120"/>
      </w:pPr>
      <w:r>
        <w:rPr>
          <w:rFonts w:ascii="Times New Roman" w:hAnsi="Times New Roman"/>
          <w:color w:val="000000"/>
        </w:rPr>
        <w:t>რენომ ხელები წინ გაშალა და ჯადოსნური წრე დახატა.</w:t>
      </w:r>
    </w:p>
    <w:p w14:paraId="74582D7F" w14:textId="77777777" w:rsidR="0014565C" w:rsidRDefault="00000000">
      <w:pPr>
        <w:spacing w:before="269" w:after="269"/>
        <w:ind w:left="120"/>
      </w:pPr>
      <w:r>
        <w:rPr>
          <w:rFonts w:ascii="Times New Roman" w:hAnsi="Times New Roman"/>
          <w:color w:val="000000"/>
        </w:rPr>
        <w:t>- "სენეტელი"</w:t>
      </w:r>
    </w:p>
    <w:p w14:paraId="75D65426" w14:textId="77777777" w:rsidR="0014565C" w:rsidRDefault="00000000">
      <w:pPr>
        <w:spacing w:before="269" w:after="269"/>
        <w:ind w:left="120"/>
      </w:pPr>
      <w:r>
        <w:rPr>
          <w:rFonts w:ascii="Times New Roman" w:hAnsi="Times New Roman"/>
          <w:color w:val="000000"/>
        </w:rPr>
        <w:t>სენეტეროს სამკურნალო ციცინათელების მიერ გამოსხივებული სინათლე ძლიერდებოდა. ისინი ტყეში ფრენას და დაჭრილი სულების განკურნებას იწყებდნენ. როდესაც ქერცლის მსგავსი სინათლე გამხმარ ხეებსა და ყვავილებს დაეცა, მათ მყისიერად დაუბრუნდათ თავიანთი ყოფილი მწვანე ფერი.</w:t>
      </w:r>
    </w:p>
    <w:p w14:paraId="3A672F1D" w14:textId="77777777" w:rsidR="0014565C" w:rsidRDefault="00000000">
      <w:pPr>
        <w:spacing w:before="269" w:after="269"/>
        <w:ind w:left="120"/>
      </w:pPr>
      <w:r>
        <w:rPr>
          <w:rFonts w:ascii="Times New Roman" w:hAnsi="Times New Roman"/>
          <w:color w:val="000000"/>
        </w:rPr>
        <w:t>- მოდით ჩემთან, დაჭრილო შვილებო, მე განგიკურნებთ.</w:t>
      </w:r>
    </w:p>
    <w:p w14:paraId="23874860" w14:textId="77777777" w:rsidR="0014565C" w:rsidRDefault="00000000">
      <w:pPr>
        <w:spacing w:before="269" w:after="269"/>
        <w:ind w:left="120"/>
      </w:pPr>
      <w:r>
        <w:rPr>
          <w:rFonts w:ascii="Times New Roman" w:hAnsi="Times New Roman"/>
          <w:color w:val="000000"/>
        </w:rPr>
        <w:t>მის ზურგს უკან ექვსი ფრთა გამოჩნდა და ჯადოსნური ძალის გამოსხივება დაიწყო. რის შემდეგაც რენოს სხეული ოდნავ აიწია მიწიდან და ის ტყეში გაფრინდა. როგორც კი დაჭრილი სულები მას მიუახლოვდნენ, მის მიერ გამოსხივებული „სენეტელის“ შუქით ისინი მაშინვე განიკურნენ.</w:t>
      </w:r>
    </w:p>
    <w:p w14:paraId="17F04060" w14:textId="77777777" w:rsidR="0014565C" w:rsidRDefault="00000000">
      <w:pPr>
        <w:spacing w:before="269" w:after="269"/>
        <w:ind w:left="120"/>
      </w:pPr>
      <w:r>
        <w:rPr>
          <w:rFonts w:ascii="Times New Roman" w:hAnsi="Times New Roman"/>
          <w:color w:val="000000"/>
        </w:rPr>
        <w:t>„როგორ მოხვდნენ ეს ღვთაებრივი არსებები? ანოსმა ტყის გარშემო კედელი შემოავლო, არა?“ ჰკითხა რენომ სინს, რომელიც მის გვერდით მიდიოდა.</w:t>
      </w:r>
    </w:p>
    <w:p w14:paraId="76E270DF" w14:textId="77777777" w:rsidR="0014565C" w:rsidRDefault="00000000">
      <w:pPr>
        <w:spacing w:before="269" w:after="269"/>
        <w:ind w:left="120"/>
      </w:pPr>
      <w:r>
        <w:rPr>
          <w:rFonts w:ascii="Times New Roman" w:hAnsi="Times New Roman"/>
          <w:color w:val="000000"/>
        </w:rPr>
        <w:t>„არა მგონია, ოდესმე შევიდნენ შიგნით. ღმერთებისთვის ეს კედელი ძლიერი წყევლაა“, - თქვა სინმა.</w:t>
      </w:r>
    </w:p>
    <w:p w14:paraId="68111E95" w14:textId="77777777" w:rsidR="0014565C" w:rsidRDefault="00000000">
      <w:pPr>
        <w:spacing w:before="269" w:after="269"/>
        <w:ind w:left="120"/>
      </w:pPr>
      <w:r>
        <w:rPr>
          <w:rFonts w:ascii="Times New Roman" w:hAnsi="Times New Roman"/>
          <w:color w:val="000000"/>
        </w:rPr>
        <w:t>მიუხედავად იმისა, რომ „ბენო ეუნის“ დაძლევა შესაძლებელი იყო შესაბამისი ძალის გამოყენებით, ღმერთების წინააღმდეგ ბარიერის სიძლიერე ერთი თავით მაღალი იყო.</w:t>
      </w:r>
    </w:p>
    <w:p w14:paraId="73CF38D4" w14:textId="77777777" w:rsidR="0014565C" w:rsidRDefault="00000000">
      <w:pPr>
        <w:spacing w:before="269" w:after="269"/>
        <w:ind w:left="120"/>
      </w:pPr>
      <w:r>
        <w:rPr>
          <w:rFonts w:ascii="Times New Roman" w:hAnsi="Times New Roman"/>
          <w:color w:val="000000"/>
        </w:rPr>
        <w:t>ბენო ეუნის შექმნისას ადამიანებისა და დემონების ძალა რომ სტანდარტად ავირჩიოთ, მაშინ თითქმის ნებისმიერ ღმერთს, თუნდაც დაბალი დონის ღმერთს, შეეძლო მისი დაძლევა. ჯადოსნური ძალების გაერთიანებით, გმირი, დემონი მბრძანებელი, შექმნის ქალღმერთი და დიდი სული წყევლას ატეხენ მასზე, რომელიც ღვთაებრიობას შთანთქავს, რათა ძლიერ ღმერთებს ბენო ეუნზე გავლენის მოხდენის საშუალება არ მისცენ.</w:t>
      </w:r>
    </w:p>
    <w:p w14:paraId="6FC42322" w14:textId="77777777" w:rsidR="0014565C" w:rsidRDefault="00000000">
      <w:pPr>
        <w:spacing w:before="269" w:after="269"/>
        <w:ind w:left="120"/>
      </w:pPr>
      <w:r>
        <w:rPr>
          <w:rFonts w:ascii="Times New Roman" w:hAnsi="Times New Roman"/>
          <w:color w:val="000000"/>
        </w:rPr>
        <w:t>წყევლამ გუენის ანუ მფარველი ღმერთების დონის ღვთაებრივი არსებებისთვის კედლის გადალახვა თითქმის შეუძლებელი გახადა.</w:t>
      </w:r>
    </w:p>
    <w:p w14:paraId="5284D4F3" w14:textId="77777777" w:rsidR="0014565C" w:rsidRDefault="00000000">
      <w:pPr>
        <w:spacing w:before="269" w:after="269"/>
        <w:ind w:left="120"/>
      </w:pPr>
      <w:r>
        <w:rPr>
          <w:rFonts w:ascii="Times New Roman" w:hAnsi="Times New Roman"/>
          <w:color w:val="000000"/>
        </w:rPr>
        <w:lastRenderedPageBreak/>
        <w:t>ნოსგალიასაც კი, ზეციერ მამას, ბენო ევნში გასავლელად დიდი ფასის გადახდა მოუწევდა.</w:t>
      </w:r>
    </w:p>
    <w:p w14:paraId="4CEA4305" w14:textId="77777777" w:rsidR="0014565C" w:rsidRDefault="00000000">
      <w:pPr>
        <w:spacing w:before="269" w:after="269"/>
        <w:ind w:left="120"/>
      </w:pPr>
      <w:r>
        <w:rPr>
          <w:rFonts w:ascii="Times New Roman" w:hAnsi="Times New Roman"/>
          <w:color w:val="000000"/>
        </w:rPr>
        <w:t>„არ გამოვრიცხავ, რომ სამყარო თავად თავდაყირა დადგა მას შემდეგ, რაც ამდენმა ღვთაებრივმა არსებამ შეძლო ჩემი ბატონის მიერ შექმნილი კედლის გადალახვა“, - უკიდურესი სიმშვიდით გააანალიზა სიტუაცია სინგმა.</w:t>
      </w:r>
    </w:p>
    <w:p w14:paraId="521A015D" w14:textId="77777777" w:rsidR="0014565C" w:rsidRDefault="00000000">
      <w:pPr>
        <w:spacing w:before="269" w:after="269"/>
        <w:ind w:left="120"/>
      </w:pPr>
      <w:r>
        <w:rPr>
          <w:rFonts w:ascii="Times New Roman" w:hAnsi="Times New Roman"/>
          <w:color w:val="000000"/>
        </w:rPr>
        <w:t>გუენის ღვთაებრივი მხეცები ვერ შეძლებდნენ „ბენო ეუნის“ გადალახვას, რომელიც მე ჩემი სიცოცხლის ფასად შევქმენი. ეს არის ყველაზე ბუნებრივი დასკვნა, რამდემდეც შეიძლება მივიდეს ქსინი, რომელიც კარგად იცნობს დემონთა მბრძანებელ ანოსის ძალას.</w:t>
      </w:r>
    </w:p>
    <w:p w14:paraId="4AB331DD" w14:textId="77777777" w:rsidR="0014565C" w:rsidRDefault="00000000">
      <w:pPr>
        <w:spacing w:before="269" w:after="269"/>
        <w:ind w:left="120"/>
      </w:pPr>
      <w:r>
        <w:rPr>
          <w:rFonts w:ascii="Times New Roman" w:hAnsi="Times New Roman"/>
          <w:color w:val="000000"/>
        </w:rPr>
        <w:t>- მაგრამ ისინი აქ ჩემს სიზმარში არ გამოჩენილან. შესაძლოა, მათ ტიტის მსგავსად რაღაც სასწაულებრივი ძალა ჰქონდათ და მისი წყალობით, სუსტი მაგიური ენერგიითაც კი, კედელში გავლა შეეძლოთ...</w:t>
      </w:r>
    </w:p>
    <w:p w14:paraId="578CC666" w14:textId="77777777" w:rsidR="0014565C" w:rsidRDefault="00000000">
      <w:pPr>
        <w:spacing w:before="269" w:after="269"/>
        <w:ind w:left="120"/>
      </w:pPr>
      <w:r>
        <w:rPr>
          <w:rFonts w:ascii="Times New Roman" w:hAnsi="Times New Roman"/>
          <w:color w:val="000000"/>
        </w:rPr>
        <w:t>„არა, ამ მხეცების დონის გათვალისწინებით, ასეთი ძალა აბსოლუტურად არაფერს ნიშნავს ღვთაებრივი ბუნების გამანადგურებელი „ბენო ეუნომის“ წინააღმდეგ“, - თქვა სინმა მწარე ტონით და ირგვლივ მიმოიხედა. „ვფიქრობ, უნდა ვივარაუდოთ, რომ ისინი აქ კედლის აშენებამდე შევიდნენ. ბუნებრივია ვივარაუდოთ, რომ დილჰეიდში ჩვენი წასვლის შემდეგ, ისინი აჰარტელნში შევიდნენ და დღემდე აქ იმალებიან“.</w:t>
      </w:r>
    </w:p>
    <w:p w14:paraId="4EA40C19" w14:textId="77777777" w:rsidR="0014565C" w:rsidRDefault="00000000">
      <w:pPr>
        <w:spacing w:before="269" w:after="269"/>
        <w:ind w:left="120"/>
      </w:pPr>
      <w:r>
        <w:rPr>
          <w:rFonts w:ascii="Times New Roman" w:hAnsi="Times New Roman"/>
          <w:color w:val="000000"/>
        </w:rPr>
        <w:t>— ...შეიძლება ეს მართლა იმ ღმერთის, სახელად ნოსგალიის, ნამოქმედარი იყოს?</w:t>
      </w:r>
    </w:p>
    <w:p w14:paraId="0670FB25" w14:textId="77777777" w:rsidR="0014565C" w:rsidRDefault="00000000">
      <w:pPr>
        <w:spacing w:before="269" w:after="269"/>
        <w:ind w:left="120"/>
      </w:pPr>
      <w:r>
        <w:rPr>
          <w:rFonts w:ascii="Times New Roman" w:hAnsi="Times New Roman"/>
          <w:color w:val="000000"/>
        </w:rPr>
        <w:t>„ღვთაებრივი არსებები ღმერთების მაცნეები არიან“, - თქვა სინმა ცოტა ხნით ფიქრის შემდეგ. „და ისინი ძნელად თუ იმოქმედებდნენ თავიანთი ბატონის ბრძანების გარეშე. არ ვიცი, ეს ბატონი ნოსგალიაა თუ არა, მაგრამ შესაძლოა, მაინც იმალებოდეს ღმერთი დიდი სულების ტყეში. ფრთხილად იყავით“.</w:t>
      </w:r>
    </w:p>
    <w:p w14:paraId="375F68AC" w14:textId="77777777" w:rsidR="0014565C" w:rsidRDefault="00000000">
      <w:pPr>
        <w:spacing w:before="269" w:after="269"/>
        <w:ind w:left="120"/>
      </w:pPr>
      <w:r>
        <w:rPr>
          <w:rFonts w:ascii="Times New Roman" w:hAnsi="Times New Roman"/>
          <w:color w:val="000000"/>
        </w:rPr>
        <w:t>როგორც კი ქსინგმა ეს თქვა, რენომ თავი დახარა და დამწუხრებული გამომეტყველება მიიღო.</w:t>
      </w:r>
    </w:p>
    <w:p w14:paraId="623F6B18" w14:textId="77777777" w:rsidR="0014565C" w:rsidRDefault="00000000">
      <w:pPr>
        <w:spacing w:before="269" w:after="269"/>
        <w:ind w:left="120"/>
      </w:pPr>
      <w:r>
        <w:rPr>
          <w:rFonts w:ascii="Times New Roman" w:hAnsi="Times New Roman"/>
          <w:color w:val="000000"/>
        </w:rPr>
        <w:t>- ნუ ღელავ. ჩემმა ბატონმა მიბრძანა, დიდი სულიერი რენო აჰარტელნში უსაფრთხოდ და უვნებლად დავაბრუნო. მე კი შენთან დავრჩები მანამ, სანამ ამ ღმერთს არ მოვკლავ.</w:t>
      </w:r>
    </w:p>
    <w:p w14:paraId="35FC650A" w14:textId="77777777" w:rsidR="0014565C" w:rsidRDefault="00000000">
      <w:pPr>
        <w:spacing w:before="269" w:after="269"/>
        <w:ind w:left="120"/>
      </w:pPr>
      <w:r>
        <w:rPr>
          <w:rFonts w:ascii="Times New Roman" w:hAnsi="Times New Roman"/>
          <w:color w:val="000000"/>
        </w:rPr>
        <w:t>გაკვირვებულმა რენომ სინს შეხედა. მისი გამომეტყველება უემოციო დარჩა.</w:t>
      </w:r>
    </w:p>
    <w:p w14:paraId="2EBD0AFF" w14:textId="77777777" w:rsidR="0014565C" w:rsidRDefault="00000000">
      <w:pPr>
        <w:spacing w:before="269" w:after="269"/>
        <w:ind w:left="120"/>
      </w:pPr>
      <w:r>
        <w:rPr>
          <w:rFonts w:ascii="Times New Roman" w:hAnsi="Times New Roman"/>
          <w:color w:val="000000"/>
        </w:rPr>
        <w:t>- მაგრამ მე უკვე აჰარტელნში ვარ.</w:t>
      </w:r>
    </w:p>
    <w:p w14:paraId="255BB4BA" w14:textId="77777777" w:rsidR="0014565C" w:rsidRDefault="00000000">
      <w:pPr>
        <w:spacing w:before="269" w:after="269"/>
        <w:ind w:left="120"/>
      </w:pPr>
      <w:r>
        <w:rPr>
          <w:rFonts w:ascii="Times New Roman" w:hAnsi="Times New Roman"/>
          <w:color w:val="000000"/>
        </w:rPr>
        <w:t>- ჩემმა ბატონმა თქვა, რომ აჰარტელნი სულების ნამდვილი სამოთხეა. მე ჯერ იქ არ დაგიბრუნებივარ.</w:t>
      </w:r>
    </w:p>
    <w:p w14:paraId="4A31001D" w14:textId="77777777" w:rsidR="0014565C" w:rsidRDefault="00000000">
      <w:pPr>
        <w:spacing w:before="269" w:after="269"/>
        <w:ind w:left="120"/>
      </w:pPr>
      <w:r>
        <w:rPr>
          <w:rFonts w:ascii="Times New Roman" w:hAnsi="Times New Roman"/>
          <w:color w:val="000000"/>
        </w:rPr>
        <w:t>ამის გაგონებაზე რენომ კმაყოფილმა გაიღიმა.</w:t>
      </w:r>
    </w:p>
    <w:p w14:paraId="54DE2962" w14:textId="77777777" w:rsidR="0014565C" w:rsidRDefault="00000000">
      <w:pPr>
        <w:spacing w:before="269" w:after="269"/>
        <w:ind w:left="120"/>
      </w:pPr>
      <w:r>
        <w:rPr>
          <w:rFonts w:ascii="Times New Roman" w:hAnsi="Times New Roman"/>
          <w:color w:val="000000"/>
        </w:rPr>
        <w:lastRenderedPageBreak/>
        <w:t>- ჯიუტი ხარ, მაგრამ ამავდროულად კეთილი.</w:t>
      </w:r>
    </w:p>
    <w:p w14:paraId="69E66E10" w14:textId="77777777" w:rsidR="0014565C" w:rsidRDefault="00000000">
      <w:pPr>
        <w:spacing w:before="269" w:after="269"/>
        <w:ind w:left="120"/>
      </w:pPr>
      <w:r>
        <w:rPr>
          <w:rFonts w:ascii="Times New Roman" w:hAnsi="Times New Roman"/>
          <w:color w:val="000000"/>
        </w:rPr>
        <w:t>- თუ ასე ფიქრობ, მადლობა გადავუხადო ჩემს ბატონს კეთილშობილებისთვის. რადგან მე მისი ხმალი და მარჯვენა ვარ.</w:t>
      </w:r>
    </w:p>
    <w:p w14:paraId="4819575E" w14:textId="77777777" w:rsidR="0014565C" w:rsidRDefault="00000000">
      <w:pPr>
        <w:spacing w:before="269" w:after="269"/>
        <w:ind w:left="120"/>
      </w:pPr>
      <w:r>
        <w:rPr>
          <w:rFonts w:ascii="Times New Roman" w:hAnsi="Times New Roman"/>
          <w:color w:val="000000"/>
        </w:rPr>
        <w:t>რენომ ყოყმანობდა და არ იცოდა, რა ეპასუხა, შემდეგ კი თქვა:</w:t>
      </w:r>
    </w:p>
    <w:p w14:paraId="0F399F25" w14:textId="77777777" w:rsidR="0014565C" w:rsidRDefault="00000000">
      <w:pPr>
        <w:spacing w:before="269" w:after="269"/>
        <w:ind w:left="120"/>
      </w:pPr>
      <w:r>
        <w:rPr>
          <w:rFonts w:ascii="Times New Roman" w:hAnsi="Times New Roman"/>
          <w:color w:val="000000"/>
        </w:rPr>
        <w:t>— არასდროს მიფიქრია, რომ დემონი ლორდი ტირანი ასეთი კეთილი იქნებოდა.</w:t>
      </w:r>
    </w:p>
    <w:p w14:paraId="309B1ACB" w14:textId="77777777" w:rsidR="0014565C" w:rsidRDefault="00000000">
      <w:pPr>
        <w:spacing w:before="269" w:after="269"/>
        <w:ind w:left="120"/>
      </w:pPr>
      <w:r>
        <w:rPr>
          <w:rFonts w:ascii="Times New Roman" w:hAnsi="Times New Roman"/>
          <w:color w:val="000000"/>
        </w:rPr>
        <w:t>სინმა თავი ოდნავ ამაყად დაუქნია. რენო ისევ წინ შებრუნდა და ტყეში გაფრინდა.</w:t>
      </w:r>
    </w:p>
    <w:p w14:paraId="495FBB1B" w14:textId="77777777" w:rsidR="0014565C" w:rsidRDefault="00000000">
      <w:pPr>
        <w:spacing w:before="269" w:after="269"/>
        <w:ind w:left="120"/>
      </w:pPr>
      <w:r>
        <w:rPr>
          <w:rFonts w:ascii="Times New Roman" w:hAnsi="Times New Roman"/>
          <w:color w:val="000000"/>
        </w:rPr>
        <w:t>- ბრძანების შესრულებისას რას იზამთ?</w:t>
      </w:r>
    </w:p>
    <w:p w14:paraId="7899E115" w14:textId="77777777" w:rsidR="0014565C" w:rsidRDefault="00000000">
      <w:pPr>
        <w:spacing w:before="269" w:after="269"/>
        <w:ind w:left="120"/>
      </w:pPr>
      <w:r>
        <w:rPr>
          <w:rFonts w:ascii="Times New Roman" w:hAnsi="Times New Roman"/>
          <w:color w:val="000000"/>
        </w:rPr>
        <w:t>- ვერ ვხედავ აზრს იმ ეპოქაში ცხოვრებაში, სადაც ბატონი არ მემსახურება. მე მას მივყვები და 2000 წელიწადში ხელახლა დავიბადები.</w:t>
      </w:r>
    </w:p>
    <w:p w14:paraId="425CE082" w14:textId="77777777" w:rsidR="0014565C" w:rsidRDefault="00000000">
      <w:pPr>
        <w:spacing w:before="269" w:after="269"/>
        <w:ind w:left="120"/>
      </w:pPr>
      <w:r>
        <w:rPr>
          <w:rFonts w:ascii="Times New Roman" w:hAnsi="Times New Roman"/>
          <w:color w:val="000000"/>
        </w:rPr>
        <w:t>- გასაგებია. მეჩვენება, რომ ტყეში იმალება ღმერთი, რომელიც არც ისე ბოროტია.</w:t>
      </w:r>
    </w:p>
    <w:p w14:paraId="001DBB10" w14:textId="77777777" w:rsidR="0014565C" w:rsidRDefault="00000000">
      <w:pPr>
        <w:spacing w:before="269" w:after="269"/>
        <w:ind w:left="120"/>
      </w:pPr>
      <w:r>
        <w:rPr>
          <w:rFonts w:ascii="Times New Roman" w:hAnsi="Times New Roman"/>
          <w:color w:val="000000"/>
        </w:rPr>
        <w:t>„რატომ ფიქრობ ასე?“ თქვა სინმა ცოტა ხნის შემდეგ.</w:t>
      </w:r>
    </w:p>
    <w:p w14:paraId="0F9E1481" w14:textId="77777777" w:rsidR="0014565C" w:rsidRDefault="00000000">
      <w:pPr>
        <w:spacing w:before="269" w:after="269"/>
        <w:ind w:left="120"/>
      </w:pPr>
      <w:r>
        <w:rPr>
          <w:rFonts w:ascii="Times New Roman" w:hAnsi="Times New Roman"/>
          <w:color w:val="000000"/>
        </w:rPr>
        <w:t>- იმიტომ, რომ მისი წყალობით კიდევ ცოტა ხნით შემიძლია შენთან ერთად გავერთო.</w:t>
      </w:r>
    </w:p>
    <w:p w14:paraId="3E855B7A" w14:textId="77777777" w:rsidR="0014565C" w:rsidRDefault="00000000">
      <w:pPr>
        <w:spacing w:before="269" w:after="269"/>
        <w:ind w:left="120"/>
      </w:pPr>
      <w:r>
        <w:rPr>
          <w:rFonts w:ascii="Times New Roman" w:hAnsi="Times New Roman"/>
          <w:color w:val="000000"/>
        </w:rPr>
        <w:t>სერიოზული გამომეტყველებით შეხედა გვერდით მდგომ მომღიმარ გოგონას.</w:t>
      </w:r>
    </w:p>
    <w:p w14:paraId="1D132B86" w14:textId="77777777" w:rsidR="0014565C" w:rsidRDefault="00000000">
      <w:pPr>
        <w:spacing w:before="269" w:after="269"/>
        <w:ind w:left="120"/>
      </w:pPr>
      <w:r>
        <w:rPr>
          <w:rFonts w:ascii="Times New Roman" w:hAnsi="Times New Roman"/>
          <w:color w:val="000000"/>
        </w:rPr>
        <w:t>„მე უბრალოდ სრულად შევასრულე ჩემი ბატონის ბრძანება.“</w:t>
      </w:r>
    </w:p>
    <w:p w14:paraId="03797552" w14:textId="77777777" w:rsidR="0014565C" w:rsidRDefault="00000000">
      <w:pPr>
        <w:spacing w:before="269" w:after="269"/>
        <w:ind w:left="120"/>
      </w:pPr>
      <w:r>
        <w:rPr>
          <w:rFonts w:ascii="Times New Roman" w:hAnsi="Times New Roman"/>
          <w:color w:val="000000"/>
        </w:rPr>
        <w:t>- შესაძლოა. მაგრამ მაინც, მადლობა, რომ მთელი ამ ხნის განმავლობაში სახლში მიმიყვანე და იცავდი.</w:t>
      </w:r>
    </w:p>
    <w:p w14:paraId="659682C2" w14:textId="77777777" w:rsidR="0014565C" w:rsidRDefault="00000000">
      <w:pPr>
        <w:spacing w:before="269" w:after="269"/>
        <w:ind w:left="120"/>
      </w:pPr>
      <w:r>
        <w:rPr>
          <w:rFonts w:ascii="Times New Roman" w:hAnsi="Times New Roman"/>
          <w:color w:val="000000"/>
        </w:rPr>
        <w:t>— თუ ვინმეს უნდა ვუმადლოდეთ, ეს დემონების ამ დიდ მბრძანებელს წარმოადგენს, რომელიც პატივით გარდაიცვალა.</w:t>
      </w:r>
    </w:p>
    <w:p w14:paraId="5A23409D" w14:textId="77777777" w:rsidR="0014565C" w:rsidRDefault="00000000">
      <w:pPr>
        <w:spacing w:before="269" w:after="269"/>
        <w:ind w:left="120"/>
      </w:pPr>
      <w:r>
        <w:rPr>
          <w:rFonts w:ascii="Times New Roman" w:hAnsi="Times New Roman"/>
          <w:color w:val="000000"/>
        </w:rPr>
        <w:t>რენომ ჩაიცინა.</w:t>
      </w:r>
    </w:p>
    <w:p w14:paraId="1572B5B5" w14:textId="77777777" w:rsidR="0014565C" w:rsidRDefault="00000000">
      <w:pPr>
        <w:spacing w:before="269" w:after="269"/>
        <w:ind w:left="120"/>
      </w:pPr>
      <w:r>
        <w:rPr>
          <w:rFonts w:ascii="Times New Roman" w:hAnsi="Times New Roman"/>
          <w:color w:val="000000"/>
        </w:rPr>
        <w:t>- უკვე ვუთხარი და მითხრა, პირადად მადლობა გადაგიხადო. მეგონა, თქვი, რომ ჩვეულებრივ ანოსის გარდა არავის იცავდი? მართლა არ გინდა სულის მორჩილება და მისი გამოყენება, არა?</w:t>
      </w:r>
    </w:p>
    <w:p w14:paraId="6CB19F18" w14:textId="77777777" w:rsidR="0014565C" w:rsidRDefault="00000000">
      <w:pPr>
        <w:spacing w:before="269" w:after="269"/>
        <w:ind w:left="120"/>
      </w:pPr>
      <w:r>
        <w:rPr>
          <w:rFonts w:ascii="Times New Roman" w:hAnsi="Times New Roman"/>
          <w:color w:val="000000"/>
        </w:rPr>
        <w:t>- თუ ჩემი ბატონის ბრძანებით - არა.</w:t>
      </w:r>
    </w:p>
    <w:p w14:paraId="75313A5A" w14:textId="77777777" w:rsidR="0014565C" w:rsidRDefault="00000000">
      <w:pPr>
        <w:spacing w:before="269" w:after="269"/>
        <w:ind w:left="120"/>
      </w:pPr>
      <w:r>
        <w:rPr>
          <w:rFonts w:ascii="Times New Roman" w:hAnsi="Times New Roman"/>
          <w:color w:val="000000"/>
        </w:rPr>
        <w:t>- იტყუები. ეს პირდაპირ სახეზე გაწერია.</w:t>
      </w:r>
    </w:p>
    <w:p w14:paraId="7C98786A" w14:textId="77777777" w:rsidR="0014565C" w:rsidRDefault="00000000">
      <w:pPr>
        <w:spacing w:before="269" w:after="269"/>
        <w:ind w:left="120"/>
      </w:pPr>
      <w:r>
        <w:rPr>
          <w:rFonts w:ascii="Times New Roman" w:hAnsi="Times New Roman"/>
          <w:color w:val="000000"/>
        </w:rPr>
        <w:t>სინის, როგორც წესი, გულგრილი სახე საერთოდ არ შეცვლილა. თუმცა, მასთან მხოლოდ მცირე ხნით ყოფნის შემდეგ, სინს უკვე შეეძლო მისი გრძნობების უმცირესი ცვლილებების დანახვა.</w:t>
      </w:r>
    </w:p>
    <w:p w14:paraId="0050861A" w14:textId="77777777" w:rsidR="0014565C" w:rsidRDefault="00000000">
      <w:pPr>
        <w:spacing w:before="269" w:after="269"/>
        <w:ind w:left="120"/>
      </w:pPr>
      <w:r>
        <w:rPr>
          <w:rFonts w:ascii="Times New Roman" w:hAnsi="Times New Roman"/>
          <w:color w:val="000000"/>
        </w:rPr>
        <w:lastRenderedPageBreak/>
        <w:t>- რენო-ო! - გაისმა მაღალი ხმა.</w:t>
      </w:r>
    </w:p>
    <w:p w14:paraId="2C355635" w14:textId="77777777" w:rsidR="0014565C" w:rsidRDefault="00000000">
      <w:pPr>
        <w:spacing w:before="269" w:after="269"/>
        <w:ind w:left="120"/>
      </w:pPr>
      <w:r>
        <w:rPr>
          <w:rFonts w:ascii="Times New Roman" w:hAnsi="Times New Roman"/>
          <w:color w:val="000000"/>
        </w:rPr>
        <w:t>ტიტი ხეების უკნიდან გამოჩნდა და რენოს გარშემო ფრენა დაიწყო.</w:t>
      </w:r>
    </w:p>
    <w:p w14:paraId="15390307" w14:textId="77777777" w:rsidR="0014565C" w:rsidRDefault="00000000">
      <w:pPr>
        <w:spacing w:before="269" w:after="269"/>
        <w:ind w:left="120"/>
      </w:pPr>
      <w:r>
        <w:rPr>
          <w:rFonts w:ascii="Times New Roman" w:hAnsi="Times New Roman"/>
          <w:color w:val="000000"/>
        </w:rPr>
        <w:t>- ბებო!</w:t>
      </w:r>
    </w:p>
    <w:p w14:paraId="4735E841" w14:textId="77777777" w:rsidR="0014565C" w:rsidRDefault="00000000">
      <w:pPr>
        <w:spacing w:before="269" w:after="269"/>
        <w:ind w:left="120"/>
      </w:pPr>
      <w:r>
        <w:rPr>
          <w:rFonts w:ascii="Times New Roman" w:hAnsi="Times New Roman"/>
          <w:color w:val="000000"/>
        </w:rPr>
        <w:t>- ბებია ქრება!</w:t>
      </w:r>
    </w:p>
    <w:p w14:paraId="7A1BCEBD" w14:textId="77777777" w:rsidR="0014565C" w:rsidRDefault="00000000">
      <w:pPr>
        <w:spacing w:before="269" w:after="269"/>
        <w:ind w:left="120"/>
      </w:pPr>
      <w:r>
        <w:rPr>
          <w:rFonts w:ascii="Times New Roman" w:hAnsi="Times New Roman"/>
          <w:color w:val="000000"/>
        </w:rPr>
        <w:t>- უბედურება!</w:t>
      </w:r>
    </w:p>
    <w:p w14:paraId="17D733A8" w14:textId="77777777" w:rsidR="0014565C" w:rsidRDefault="00000000">
      <w:pPr>
        <w:spacing w:before="269" w:after="269"/>
        <w:ind w:left="120"/>
      </w:pPr>
      <w:r>
        <w:rPr>
          <w:rFonts w:ascii="Times New Roman" w:hAnsi="Times New Roman"/>
          <w:color w:val="000000"/>
        </w:rPr>
        <w:t>- ის კვდება!</w:t>
      </w:r>
    </w:p>
    <w:p w14:paraId="35E56569" w14:textId="77777777" w:rsidR="0014565C" w:rsidRDefault="00000000">
      <w:pPr>
        <w:spacing w:before="269" w:after="269"/>
        <w:ind w:left="120"/>
      </w:pPr>
      <w:r>
        <w:rPr>
          <w:rFonts w:ascii="Times New Roman" w:hAnsi="Times New Roman"/>
          <w:color w:val="000000"/>
        </w:rPr>
        <w:t>ფერიების ხმაურის მიუხედავად, რენომ თავი დაუქნია ისეთი გამომეტყველებით, თითქოს ამისთვის მზად იყო. ნაკლებად სავარაუდო იყო, რომ ის გუენას ღვთაებრივმა მხეცებმა მოეკლათ.</w:t>
      </w:r>
    </w:p>
    <w:p w14:paraId="3C703B85" w14:textId="77777777" w:rsidR="0014565C" w:rsidRDefault="00000000">
      <w:pPr>
        <w:spacing w:before="269" w:after="269"/>
        <w:ind w:left="120"/>
      </w:pPr>
      <w:r>
        <w:rPr>
          <w:rFonts w:ascii="Times New Roman" w:hAnsi="Times New Roman"/>
          <w:color w:val="000000"/>
        </w:rPr>
        <w:t>- მოდი, ყველაფერი ერთად გავატაროთ.</w:t>
      </w:r>
    </w:p>
    <w:p w14:paraId="38A83702" w14:textId="77777777" w:rsidR="0014565C" w:rsidRDefault="00000000">
      <w:pPr>
        <w:spacing w:before="269" w:after="269"/>
        <w:ind w:left="120"/>
      </w:pPr>
      <w:r>
        <w:rPr>
          <w:rFonts w:ascii="Times New Roman" w:hAnsi="Times New Roman"/>
          <w:color w:val="000000"/>
        </w:rPr>
        <w:t>რენო ტყის სიღრმეში შევიდა და ჩვენ მას გავყევით.</w:t>
      </w:r>
    </w:p>
    <w:p w14:paraId="28530B77" w14:textId="77777777" w:rsidR="0014565C" w:rsidRDefault="00000000">
      <w:pPr>
        <w:spacing w:before="269" w:after="269"/>
        <w:ind w:left="120"/>
      </w:pPr>
      <w:r>
        <w:rPr>
          <w:rFonts w:ascii="Times New Roman" w:hAnsi="Times New Roman"/>
          <w:color w:val="000000"/>
        </w:rPr>
        <w:t>მალე, გზის მეორე მხარეს, ორივე მხრიდან ხეებით შემოსაზღვრულს, ღია სივრცე დავინახეთ. იქ უზარმაზარი ძველი ხე იდგა. მისი სქელი ტანიდან უამრავი ტოტი იყო გამოჭიმული, რომლებიც უხვი ფოთლებით იყო მოფენილი.</w:t>
      </w:r>
    </w:p>
    <w:p w14:paraId="14EB8F80" w14:textId="77777777" w:rsidR="0014565C" w:rsidRDefault="00000000">
      <w:pPr>
        <w:spacing w:before="269" w:after="269"/>
        <w:ind w:left="120"/>
      </w:pPr>
      <w:r>
        <w:rPr>
          <w:rFonts w:ascii="Times New Roman" w:hAnsi="Times New Roman"/>
          <w:color w:val="000000"/>
        </w:rPr>
        <w:t>აქ მრავალი სული შეიკრიბა: დამალული მგელი ჯენული, ქარისა და ელვის სული გიგადეასი და წყლის დიდი სული რინიონი.</w:t>
      </w:r>
    </w:p>
    <w:p w14:paraId="2BECEEFA" w14:textId="77777777" w:rsidR="0014565C" w:rsidRDefault="00000000">
      <w:pPr>
        <w:spacing w:before="269" w:after="269"/>
        <w:ind w:left="120"/>
      </w:pPr>
      <w:r>
        <w:rPr>
          <w:rFonts w:ascii="Times New Roman" w:hAnsi="Times New Roman"/>
          <w:color w:val="000000"/>
        </w:rPr>
        <w:t>რენო მიწაზე დაეცა და ხელით ნაზად შეეხო ხეს.</w:t>
      </w:r>
    </w:p>
    <w:p w14:paraId="3B98BF9E" w14:textId="77777777" w:rsidR="0014565C" w:rsidRDefault="00000000">
      <w:pPr>
        <w:spacing w:before="269" w:after="269"/>
        <w:ind w:left="120"/>
      </w:pPr>
      <w:r>
        <w:rPr>
          <w:rFonts w:ascii="Times New Roman" w:hAnsi="Times New Roman"/>
          <w:color w:val="000000"/>
        </w:rPr>
        <w:t>— …ბებია…</w:t>
      </w:r>
    </w:p>
    <w:p w14:paraId="6DFBDF38" w14:textId="77777777" w:rsidR="0014565C" w:rsidRDefault="00000000">
      <w:pPr>
        <w:spacing w:before="269" w:after="269"/>
        <w:ind w:left="120"/>
      </w:pPr>
      <w:r>
        <w:rPr>
          <w:rFonts w:ascii="Times New Roman" w:hAnsi="Times New Roman"/>
          <w:color w:val="000000"/>
        </w:rPr>
        <w:t>როგორც კი ეს თქვა, უზარმაზარ ხეზე სახის მსგავსი რაღაც გამოჩნდა.</w:t>
      </w:r>
    </w:p>
    <w:p w14:paraId="72AF6AD7" w14:textId="77777777" w:rsidR="0014565C" w:rsidRDefault="00000000">
      <w:pPr>
        <w:spacing w:before="269" w:after="269"/>
        <w:ind w:left="120"/>
      </w:pPr>
      <w:r>
        <w:rPr>
          <w:rFonts w:ascii="Times New Roman" w:hAnsi="Times New Roman"/>
          <w:color w:val="000000"/>
        </w:rPr>
        <w:t>„საბოლოოდ დაბრუნდი, რენო“, - გაისმა ჩახლეჩილი ხმა იქვე მდებარე ადგილიდან.</w:t>
      </w:r>
    </w:p>
    <w:p w14:paraId="4EA2B1EA" w14:textId="77777777" w:rsidR="0014565C" w:rsidRDefault="00000000">
      <w:pPr>
        <w:spacing w:before="269" w:after="269"/>
        <w:ind w:left="120"/>
      </w:pPr>
      <w:r>
        <w:rPr>
          <w:rFonts w:ascii="Times New Roman" w:hAnsi="Times New Roman"/>
          <w:color w:val="000000"/>
        </w:rPr>
        <w:t>რენომ თავი დაუქნია სახეზე სევდიანი გამომეტყველებით.</w:t>
      </w:r>
    </w:p>
    <w:p w14:paraId="529048EE" w14:textId="77777777" w:rsidR="0014565C" w:rsidRDefault="00000000">
      <w:pPr>
        <w:spacing w:before="269" w:after="269"/>
        <w:ind w:left="120"/>
      </w:pPr>
      <w:r>
        <w:rPr>
          <w:rFonts w:ascii="Times New Roman" w:hAnsi="Times New Roman"/>
          <w:color w:val="000000"/>
        </w:rPr>
        <w:t>- ვხედავ, დღეს სასიამოვნო სტუმარი გყავს. რა გქვია?</w:t>
      </w:r>
    </w:p>
    <w:p w14:paraId="044AB406" w14:textId="77777777" w:rsidR="0014565C" w:rsidRDefault="00000000">
      <w:pPr>
        <w:spacing w:before="269" w:after="269"/>
        <w:ind w:left="120"/>
      </w:pPr>
      <w:r>
        <w:rPr>
          <w:rFonts w:ascii="Times New Roman" w:hAnsi="Times New Roman"/>
          <w:color w:val="000000"/>
        </w:rPr>
        <w:t>— ანოშ პორტიკორი.</w:t>
      </w:r>
    </w:p>
    <w:p w14:paraId="40E8EA53" w14:textId="77777777" w:rsidR="0014565C" w:rsidRDefault="00000000">
      <w:pPr>
        <w:spacing w:before="269" w:after="269"/>
        <w:ind w:left="120"/>
      </w:pPr>
      <w:r>
        <w:rPr>
          <w:rFonts w:ascii="Times New Roman" w:hAnsi="Times New Roman"/>
          <w:color w:val="000000"/>
        </w:rPr>
        <w:t>- კარგი სახელი გაქვს, ანოშ. ჩემი კი მიგერონოვია. მსოფლიო ომის უზარმაზარი ხე მიგერონოვია. სული, რომელიც ადამიანებს დიდ ომში გადარჩენას ასწავლის.</w:t>
      </w:r>
    </w:p>
    <w:p w14:paraId="42724912" w14:textId="77777777" w:rsidR="0014565C" w:rsidRDefault="00000000">
      <w:pPr>
        <w:spacing w:before="269" w:after="269"/>
        <w:ind w:left="120"/>
      </w:pPr>
      <w:r>
        <w:rPr>
          <w:rFonts w:ascii="Times New Roman" w:hAnsi="Times New Roman"/>
          <w:color w:val="000000"/>
        </w:rPr>
        <w:t>მიგერონოვმა თავისი ჯადოსნური თვალები ჩემსკენ მომართა.</w:t>
      </w:r>
    </w:p>
    <w:p w14:paraId="356A05FD" w14:textId="77777777" w:rsidR="0014565C" w:rsidRDefault="00000000">
      <w:pPr>
        <w:spacing w:before="269" w:after="269"/>
        <w:ind w:left="120"/>
      </w:pPr>
      <w:r>
        <w:rPr>
          <w:rFonts w:ascii="Times New Roman" w:hAnsi="Times New Roman"/>
          <w:color w:val="000000"/>
        </w:rPr>
        <w:lastRenderedPageBreak/>
        <w:t>- მოდი აქ, ანოშ. შენს თანმხლებ პირებსაც მიეცი საშუალება, თავიანთი სახელები თქვან. მერე შემეხე.</w:t>
      </w:r>
    </w:p>
    <w:p w14:paraId="3F749B91" w14:textId="77777777" w:rsidR="0014565C" w:rsidRDefault="00000000">
      <w:pPr>
        <w:spacing w:before="269" w:after="269"/>
        <w:ind w:left="120"/>
      </w:pPr>
      <w:r>
        <w:rPr>
          <w:rFonts w:ascii="Times New Roman" w:hAnsi="Times New Roman"/>
          <w:color w:val="000000"/>
        </w:rPr>
        <w:t>მიგერონის უზარმაზარ ხესთან მივედი და თითებით შევეხე. რეიმ, მიშამ და ყველა დანარჩენმაც თავიანთი სახელები თქვეს და ჩემსავით ხეს შეეხეს.</w:t>
      </w:r>
    </w:p>
    <w:p w14:paraId="7780EFA6" w14:textId="77777777" w:rsidR="0014565C" w:rsidRDefault="00000000">
      <w:pPr>
        <w:spacing w:before="269" w:after="269"/>
        <w:ind w:left="120"/>
      </w:pPr>
      <w:r>
        <w:rPr>
          <w:rFonts w:ascii="Times New Roman" w:hAnsi="Times New Roman"/>
          <w:color w:val="000000"/>
        </w:rPr>
        <w:t>მბზინავი ფოთლები ტოტებიდან ირწეოდა და ჩვენს სხეულებს ეხვეოდა.</w:t>
      </w:r>
    </w:p>
    <w:p w14:paraId="2876BBAD" w14:textId="77777777" w:rsidR="0014565C" w:rsidRDefault="00000000">
      <w:pPr>
        <w:spacing w:before="269" w:after="269"/>
        <w:ind w:left="120"/>
      </w:pPr>
      <w:r>
        <w:rPr>
          <w:rFonts w:ascii="Times New Roman" w:hAnsi="Times New Roman"/>
          <w:color w:val="000000"/>
        </w:rPr>
        <w:t>ჯერ ხემ მიშას და საშას ესაუბრა.</w:t>
      </w:r>
    </w:p>
    <w:p w14:paraId="6E0AA5CD" w14:textId="77777777" w:rsidR="0014565C" w:rsidRDefault="00000000">
      <w:pPr>
        <w:spacing w:before="269" w:after="269"/>
        <w:ind w:left="120"/>
      </w:pPr>
      <w:r>
        <w:rPr>
          <w:rFonts w:ascii="Times New Roman" w:hAnsi="Times New Roman"/>
          <w:color w:val="000000"/>
        </w:rPr>
        <w:t>- მიშა და საშა. თქვენ მხოლოდ თქვენი საწყისი ძალის ნახევარი გაქვთ. კვლავ ერთი გახდით და შემდეგ თქვენს საწყის ჯადოსნურ ძალას გააღვიძებთ.</w:t>
      </w:r>
    </w:p>
    <w:p w14:paraId="29878E07" w14:textId="77777777" w:rsidR="0014565C" w:rsidRDefault="00000000">
      <w:pPr>
        <w:spacing w:before="269" w:after="269"/>
        <w:ind w:left="120"/>
      </w:pPr>
      <w:r>
        <w:rPr>
          <w:rFonts w:ascii="Times New Roman" w:hAnsi="Times New Roman"/>
          <w:color w:val="000000"/>
        </w:rPr>
        <w:t>შემდეგ ხე ელეონორასკენ შებრუნდა:</w:t>
      </w:r>
    </w:p>
    <w:p w14:paraId="50607364" w14:textId="77777777" w:rsidR="0014565C" w:rsidRDefault="00000000">
      <w:pPr>
        <w:spacing w:before="269" w:after="269"/>
        <w:ind w:left="120"/>
      </w:pPr>
      <w:r>
        <w:rPr>
          <w:rFonts w:ascii="Times New Roman" w:hAnsi="Times New Roman"/>
          <w:color w:val="000000"/>
        </w:rPr>
        <w:t>- ელეონორ, ახალი შელოცვები უნდა ისწავლო. იქნებ სხვებს მხარდაჭერით და არა პირადად ჩხუბით დაამტკიცო თავი. კარგად დაფიქრდი, რა გიხდება ყველაზე მეტად.</w:t>
      </w:r>
    </w:p>
    <w:p w14:paraId="1F379CCB" w14:textId="77777777" w:rsidR="0014565C" w:rsidRDefault="00000000">
      <w:pPr>
        <w:spacing w:before="269" w:after="269"/>
        <w:ind w:left="120"/>
      </w:pPr>
      <w:r>
        <w:rPr>
          <w:rFonts w:ascii="Times New Roman" w:hAnsi="Times New Roman"/>
          <w:color w:val="000000"/>
        </w:rPr>
        <w:t>შემდეგ მან თავისი ჯადოსნური თვალები ზეზიასკენ მიმართა.</w:t>
      </w:r>
    </w:p>
    <w:p w14:paraId="3386ECF1" w14:textId="77777777" w:rsidR="0014565C" w:rsidRDefault="00000000">
      <w:pPr>
        <w:spacing w:before="269" w:after="269"/>
        <w:ind w:left="120"/>
      </w:pPr>
      <w:r>
        <w:rPr>
          <w:rFonts w:ascii="Times New Roman" w:hAnsi="Times New Roman"/>
          <w:color w:val="000000"/>
        </w:rPr>
        <w:t>- ზესია, გამორჩეული ნიჭი გაქვს. მე ვიტყოდი, გმირულიც. და როგორც ჩანს, სარკის მაგიაშიც კარგად გამოგდის.</w:t>
      </w:r>
    </w:p>
    <w:p w14:paraId="5A3CA12E" w14:textId="77777777" w:rsidR="0014565C" w:rsidRDefault="00000000">
      <w:pPr>
        <w:spacing w:before="269" w:after="269"/>
        <w:ind w:left="120"/>
      </w:pPr>
      <w:r>
        <w:rPr>
          <w:rFonts w:ascii="Times New Roman" w:hAnsi="Times New Roman"/>
          <w:color w:val="000000"/>
        </w:rPr>
        <w:t>რის შემდეგაც მიგერონოვი რეისკენ მიუბრუნდა:</w:t>
      </w:r>
    </w:p>
    <w:p w14:paraId="6300546D" w14:textId="77777777" w:rsidR="0014565C" w:rsidRDefault="00000000">
      <w:pPr>
        <w:spacing w:before="269" w:after="269"/>
        <w:ind w:left="120"/>
      </w:pPr>
      <w:r>
        <w:rPr>
          <w:rFonts w:ascii="Times New Roman" w:hAnsi="Times New Roman"/>
          <w:color w:val="000000"/>
        </w:rPr>
        <w:t>„რეი, შენი მოდელი იქ მდგომი ბიჭია, სახელად სინი. მისი ხმლის ოსტატობა გზას გიჩვენებს და ერთ დღეს სხვა გამოცდილებასაც შეიძენ.“</w:t>
      </w:r>
    </w:p>
    <w:p w14:paraId="1EB3B6F6" w14:textId="77777777" w:rsidR="0014565C" w:rsidRDefault="00000000">
      <w:pPr>
        <w:spacing w:before="269" w:after="269"/>
        <w:ind w:left="120"/>
      </w:pPr>
      <w:r>
        <w:rPr>
          <w:rFonts w:ascii="Times New Roman" w:hAnsi="Times New Roman"/>
          <w:color w:val="000000"/>
        </w:rPr>
        <w:t>შემდეგ მან ლინას მიმართა:</w:t>
      </w:r>
    </w:p>
    <w:p w14:paraId="6F7EBB47" w14:textId="77777777" w:rsidR="0014565C" w:rsidRDefault="00000000">
      <w:pPr>
        <w:spacing w:before="269" w:after="269"/>
        <w:ind w:left="120"/>
      </w:pPr>
      <w:r>
        <w:rPr>
          <w:rFonts w:ascii="Times New Roman" w:hAnsi="Times New Roman"/>
          <w:color w:val="000000"/>
        </w:rPr>
        <w:t>- ლინა, ბრძოლა შენი გზა არ არის. ისწავლე რა უნდა გააკეთო. მიჰყევი შენი გულის კარნახს.</w:t>
      </w:r>
    </w:p>
    <w:p w14:paraId="6BE390AC" w14:textId="77777777" w:rsidR="0014565C" w:rsidRDefault="00000000">
      <w:pPr>
        <w:spacing w:before="269" w:after="269"/>
        <w:ind w:left="120"/>
      </w:pPr>
      <w:r>
        <w:rPr>
          <w:rFonts w:ascii="Times New Roman" w:hAnsi="Times New Roman"/>
          <w:color w:val="000000"/>
        </w:rPr>
        <w:t>საბოლოოდ, მიგერონოვმა თავისი მაგიური ძალა ჩემზე მოაქცია. თუმცა, სხვებისგან განსხვავებით, მან მაშინვე არ ილაპარაკა.</w:t>
      </w:r>
    </w:p>
    <w:p w14:paraId="1431F652" w14:textId="77777777" w:rsidR="0014565C" w:rsidRDefault="00000000">
      <w:pPr>
        <w:spacing w:before="269" w:after="269"/>
        <w:ind w:left="120"/>
      </w:pPr>
      <w:r>
        <w:rPr>
          <w:rFonts w:ascii="Times New Roman" w:hAnsi="Times New Roman"/>
          <w:color w:val="000000"/>
        </w:rPr>
        <w:t>და მალე მან თქვა:</w:t>
      </w:r>
    </w:p>
    <w:p w14:paraId="5BC3678D" w14:textId="77777777" w:rsidR="0014565C" w:rsidRDefault="00000000">
      <w:pPr>
        <w:spacing w:before="269" w:after="269"/>
        <w:ind w:left="120"/>
      </w:pPr>
      <w:r>
        <w:rPr>
          <w:rFonts w:ascii="Times New Roman" w:hAnsi="Times New Roman"/>
          <w:color w:val="000000"/>
        </w:rPr>
        <w:t>- კი... მაინც არაფერი. არაფერი მაქვს შენთვის სასწავლი, ანოშ. ხანდახან ისეთ ადამიანებსაც კი ვხვდები, რომლებშიც ვერაფერს ვხედავ. მხოლოდ მაშინ მივხვდი, რომ საოცარი ძალა გაქვს. ვიტყოდი, რომ შესანიშნავია. ან იქნებ უბრალოდ ჩემი მითითებები არ გჭირდება. - თქვა მიგერონოვმა ნაწილობრივ სევდიანი ხმით.</w:t>
      </w:r>
    </w:p>
    <w:p w14:paraId="72687C2A" w14:textId="77777777" w:rsidR="0014565C" w:rsidRDefault="00000000">
      <w:pPr>
        <w:spacing w:before="269" w:after="269"/>
        <w:ind w:left="120"/>
      </w:pPr>
      <w:r>
        <w:rPr>
          <w:rFonts w:ascii="Times New Roman" w:hAnsi="Times New Roman"/>
          <w:color w:val="000000"/>
        </w:rPr>
        <w:t>- გავიგე, რომ კვდები.</w:t>
      </w:r>
    </w:p>
    <w:p w14:paraId="2D703F56" w14:textId="77777777" w:rsidR="0014565C" w:rsidRDefault="00000000">
      <w:pPr>
        <w:spacing w:before="269" w:after="269"/>
        <w:ind w:left="120"/>
      </w:pPr>
      <w:r>
        <w:rPr>
          <w:rFonts w:ascii="Times New Roman" w:hAnsi="Times New Roman"/>
          <w:color w:val="000000"/>
        </w:rPr>
        <w:lastRenderedPageBreak/>
        <w:t>- კი, სწორია. ვკვდები და ალბათ ვეღარასდროს აღვდგები.</w:t>
      </w:r>
    </w:p>
    <w:p w14:paraId="463A8542" w14:textId="77777777" w:rsidR="0014565C" w:rsidRDefault="00000000">
      <w:pPr>
        <w:spacing w:before="269" w:after="269"/>
        <w:ind w:left="120"/>
      </w:pPr>
      <w:r>
        <w:rPr>
          <w:rFonts w:ascii="Times New Roman" w:hAnsi="Times New Roman"/>
          <w:color w:val="000000"/>
        </w:rPr>
        <w:t>- ანუ შენი ჭორები და ლეგენდები ქრება?</w:t>
      </w:r>
    </w:p>
    <w:p w14:paraId="4E170599" w14:textId="77777777" w:rsidR="0014565C" w:rsidRDefault="00000000">
      <w:pPr>
        <w:spacing w:before="269" w:after="269"/>
        <w:ind w:left="120"/>
      </w:pPr>
      <w:r>
        <w:rPr>
          <w:rFonts w:ascii="Times New Roman" w:hAnsi="Times New Roman"/>
          <w:color w:val="000000"/>
        </w:rPr>
        <w:t>- ჰე-ჰე-ჰე, - კმაყოფილი სიცილი გაისმა უზარმაზარი ხიდან, - როგორც ჩანს, რაღაც მაქვს სასწავლი, საბრძოლო არენის გარეთ. - სიხარულით თქვა მიგერონოვმა. - სული კვდება, თუ მისი ჭორები და ლეგენდები ქრება, მაგრამ სულებიც კვდებიან, თუ ისინი საკუთარი ჭორებისა და ლეგენდების წინააღმდეგ წავლენ.</w:t>
      </w:r>
    </w:p>
    <w:p w14:paraId="643EA981" w14:textId="77777777" w:rsidR="0014565C" w:rsidRDefault="00000000">
      <w:pPr>
        <w:spacing w:before="269" w:after="269"/>
        <w:ind w:left="120"/>
      </w:pPr>
      <w:r>
        <w:rPr>
          <w:rFonts w:ascii="Times New Roman" w:hAnsi="Times New Roman"/>
          <w:color w:val="000000"/>
        </w:rPr>
        <w:t>სულები ჭორებისა და ლეგენდებისგან დაბადებული ცოცხალი არსებები არიან და ასევე მიჰყვებიან მათ. ისევე, როგორც დამალული მგელი ჯენული არის სული, რომელიც ყველაფერს მალავს და ენიუნიენი არის უზარმაზარი ფორმირების ხე, სულები მოქმედებენ თავიანთი ჭორებისა და ლეგენდების შესაბამისად.</w:t>
      </w:r>
    </w:p>
    <w:p w14:paraId="52F99B6B" w14:textId="77777777" w:rsidR="0014565C" w:rsidRDefault="00000000">
      <w:pPr>
        <w:spacing w:before="269" w:after="269"/>
        <w:ind w:left="120"/>
      </w:pPr>
      <w:r>
        <w:rPr>
          <w:rFonts w:ascii="Times New Roman" w:hAnsi="Times New Roman"/>
          <w:color w:val="000000"/>
        </w:rPr>
        <w:t>— მიგერონოვი მსოფლიო ომის უზარმაზარი ხეა, სული, რომელიც ადამიანებს ასწავლის გადარჩენას მსოფლიო ომში. დემონების განადგურებას. მაგრამ მე ძალები შევუერთდი დემონებს; დემონების ტირან-მბრძანებელს. და ჩვენ ტვინს ვტკენდით არა იმაზე, თუ როგორ დაგვემარცხებინა დემონები, არამედ იმაზე, თუ როგორ შეეძლოთ მათ ადამიანებთან თანაარსებობა.</w:t>
      </w:r>
    </w:p>
    <w:p w14:paraId="4CCC44BE" w14:textId="77777777" w:rsidR="0014565C" w:rsidRDefault="00000000">
      <w:pPr>
        <w:spacing w:before="269" w:after="269"/>
        <w:ind w:left="120"/>
      </w:pPr>
      <w:r>
        <w:rPr>
          <w:rFonts w:ascii="Times New Roman" w:hAnsi="Times New Roman"/>
          <w:color w:val="000000"/>
        </w:rPr>
        <w:t>გამოდის, რომ დემონების დახმარებით, მიგერონი, რომელიც მათ დასამარცხებლად დაიბადა, თავისი ტრადიციების წინააღმდეგ წავიდა?</w:t>
      </w:r>
    </w:p>
    <w:p w14:paraId="537603F0" w14:textId="77777777" w:rsidR="0014565C" w:rsidRDefault="00000000">
      <w:pPr>
        <w:spacing w:before="269" w:after="269"/>
        <w:ind w:left="120"/>
      </w:pPr>
      <w:r>
        <w:rPr>
          <w:rFonts w:ascii="Times New Roman" w:hAnsi="Times New Roman"/>
          <w:color w:val="000000"/>
        </w:rPr>
        <w:t>- არა უშავს, ანოშ, ნუ იკეთებ ასეთ სახეს. კი, დემონი ხარ, მაგრამ ამაში ცუდი არაფერია. გარდა ამისა, საკმარისად დიდხანს ვიცოცხლე. უკვე საკმარისია იმის თქმა, თუ როგორ მოვკლა სხვები.</w:t>
      </w:r>
    </w:p>
    <w:p w14:paraId="718202FF" w14:textId="77777777" w:rsidR="0014565C" w:rsidRDefault="00000000">
      <w:pPr>
        <w:spacing w:before="269" w:after="269"/>
        <w:ind w:left="120"/>
      </w:pPr>
      <w:r>
        <w:rPr>
          <w:rFonts w:ascii="Times New Roman" w:hAnsi="Times New Roman"/>
          <w:color w:val="000000"/>
        </w:rPr>
        <w:t>ხის ფოთლები ცვიოდა და ნელა, ნელა იწყებდა ცვენას.</w:t>
      </w:r>
    </w:p>
    <w:p w14:paraId="23B9F7A9" w14:textId="77777777" w:rsidR="0014565C" w:rsidRDefault="00000000">
      <w:pPr>
        <w:spacing w:before="269" w:after="269"/>
        <w:ind w:left="120"/>
      </w:pPr>
      <w:r>
        <w:rPr>
          <w:rFonts w:ascii="Times New Roman" w:hAnsi="Times New Roman"/>
          <w:color w:val="000000"/>
        </w:rPr>
        <w:t>— და მადლიერი ვარ დემონების მბრძანებლის, რომ მომცა შესაძლებლობა, მე, ცოცხალ სულს, რომელიც დემონების მოკვლას ასწავლის, გამომეყენებინა ჩემი სიბრძნე მსოფლიოს საკეთილდღეოდ... უფრო ბედნიერ დასასრულს ვერც კი წარმოიდგენდით...</w:t>
      </w:r>
    </w:p>
    <w:p w14:paraId="305ECE29" w14:textId="77777777" w:rsidR="0014565C" w:rsidRDefault="00000000">
      <w:pPr>
        <w:spacing w:before="269" w:after="269"/>
        <w:ind w:left="120"/>
      </w:pPr>
      <w:r>
        <w:rPr>
          <w:rFonts w:ascii="Times New Roman" w:hAnsi="Times New Roman"/>
          <w:color w:val="000000"/>
        </w:rPr>
        <w:t>— …ბებია…</w:t>
      </w:r>
    </w:p>
    <w:p w14:paraId="4017C479" w14:textId="77777777" w:rsidR="0014565C" w:rsidRDefault="00000000">
      <w:pPr>
        <w:spacing w:before="269" w:after="269"/>
        <w:ind w:left="120"/>
      </w:pPr>
      <w:r>
        <w:rPr>
          <w:rFonts w:ascii="Times New Roman" w:hAnsi="Times New Roman"/>
          <w:color w:val="000000"/>
        </w:rPr>
        <w:t>რენომ მჭიდროდ მიეკრა თავი მიგერონების ტანს.</w:t>
      </w:r>
    </w:p>
    <w:p w14:paraId="6AD93E08" w14:textId="77777777" w:rsidR="0014565C" w:rsidRDefault="00000000">
      <w:pPr>
        <w:spacing w:before="269" w:after="269"/>
        <w:ind w:left="120"/>
      </w:pPr>
      <w:r>
        <w:rPr>
          <w:rFonts w:ascii="Times New Roman" w:hAnsi="Times New Roman"/>
          <w:color w:val="000000"/>
        </w:rPr>
        <w:t>- მაპატიე... ეს ყველაფერი ჩემი ახირებების ბრალია.</w:t>
      </w:r>
    </w:p>
    <w:p w14:paraId="2B2D9E36" w14:textId="77777777" w:rsidR="0014565C" w:rsidRDefault="00000000">
      <w:pPr>
        <w:spacing w:before="269" w:after="269"/>
        <w:ind w:left="120"/>
      </w:pPr>
      <w:r>
        <w:rPr>
          <w:rFonts w:ascii="Times New Roman" w:hAnsi="Times New Roman"/>
          <w:color w:val="000000"/>
        </w:rPr>
        <w:t>- შენი ბრალი არ არის, რენო. გარდა ამისა, ისინი მაინც დამივიწყებენ, ომი დამთავრდა. ადრე თუ გვიან, მე გამქრალიყავი.</w:t>
      </w:r>
    </w:p>
    <w:p w14:paraId="101B4746" w14:textId="77777777" w:rsidR="0014565C" w:rsidRDefault="00000000">
      <w:pPr>
        <w:spacing w:before="269" w:after="269"/>
        <w:ind w:left="120"/>
      </w:pPr>
      <w:r>
        <w:rPr>
          <w:rFonts w:ascii="Times New Roman" w:hAnsi="Times New Roman"/>
          <w:color w:val="000000"/>
        </w:rPr>
        <w:t>მიგერონის ტოტი ნაზად შეეხო მას, თითქოს რენოს თავზე ეფერებოდა.</w:t>
      </w:r>
    </w:p>
    <w:p w14:paraId="018A111D" w14:textId="77777777" w:rsidR="0014565C" w:rsidRDefault="00000000">
      <w:pPr>
        <w:spacing w:before="269" w:after="269"/>
        <w:ind w:left="120"/>
      </w:pPr>
      <w:r>
        <w:rPr>
          <w:rFonts w:ascii="Times New Roman" w:hAnsi="Times New Roman"/>
          <w:color w:val="000000"/>
        </w:rPr>
        <w:lastRenderedPageBreak/>
        <w:t>- ერთ დღეს დადგება საათი, როდესაც შენც მოგიწევს არჩევანის გაკეთება. ბოლოს და ბოლოს, ასეთია სულების ბედი. დაემორჩილონ საკუთარ ჭორებსა და ლეგენდებს, ან წავიდნენ მათ წინააღმდეგ, რათა დაიცვან ის, რაც შენთვის ყველაზე ძვირფასია.</w:t>
      </w:r>
    </w:p>
    <w:p w14:paraId="28BF405B" w14:textId="77777777" w:rsidR="0014565C" w:rsidRDefault="00000000">
      <w:pPr>
        <w:spacing w:before="269" w:after="269"/>
        <w:ind w:left="120"/>
      </w:pPr>
      <w:r>
        <w:rPr>
          <w:rFonts w:ascii="Times New Roman" w:hAnsi="Times New Roman"/>
          <w:color w:val="000000"/>
        </w:rPr>
        <w:t>— ... და რა უნდა გავაკეთო მაშინ?</w:t>
      </w:r>
    </w:p>
    <w:p w14:paraId="4C14AD17" w14:textId="77777777" w:rsidR="0014565C" w:rsidRDefault="00000000">
      <w:pPr>
        <w:spacing w:before="269" w:after="269"/>
        <w:ind w:left="120"/>
      </w:pPr>
      <w:r>
        <w:rPr>
          <w:rFonts w:ascii="Times New Roman" w:hAnsi="Times New Roman"/>
          <w:color w:val="000000"/>
        </w:rPr>
        <w:t>- ეჭვის მომენტებში, შენს გულს უნდა მოუსმინო, რენო. სულები ჭორებისა და ლეგენდებისგან იბადებიან და სიცოცხლის ნახევარს ძალაუფლებაში ატარებენ. და შენ ამას ვერც კი შეამჩნევ. მაგრამ შენი გული ყოველთვის მხოლოდ შენ გეკუთვნის. შენ ბრძენი გოგო ხარ და მალე ყველაფერს თავად მიხვდები.</w:t>
      </w:r>
    </w:p>
    <w:p w14:paraId="50411C04" w14:textId="77777777" w:rsidR="0014565C" w:rsidRDefault="00000000">
      <w:pPr>
        <w:spacing w:before="269" w:after="269"/>
        <w:ind w:left="120"/>
      </w:pPr>
      <w:r>
        <w:rPr>
          <w:rFonts w:ascii="Times New Roman" w:hAnsi="Times New Roman"/>
          <w:color w:val="000000"/>
        </w:rPr>
        <w:t>მიგერონების ხემ მკრთალი შუქი გამოსცა. ის თანდათან გამჭვირვალე გახდა, თითქოს მისი არსებობაც კი თხელდებოდა.</w:t>
      </w:r>
    </w:p>
    <w:p w14:paraId="6CDCA0B7" w14:textId="77777777" w:rsidR="0014565C" w:rsidRDefault="00000000">
      <w:pPr>
        <w:spacing w:before="269" w:after="269"/>
        <w:ind w:left="120"/>
      </w:pPr>
      <w:r>
        <w:rPr>
          <w:rFonts w:ascii="Times New Roman" w:hAnsi="Times New Roman"/>
          <w:color w:val="000000"/>
        </w:rPr>
        <w:t>- დაიცავი ის, რისი დაცვაც გინდა, რენო. ბედნიერი ვარ, რადგან დარწმუნებული ვარ, რომ მალე მშვიდობა დადგება.</w:t>
      </w:r>
    </w:p>
    <w:p w14:paraId="670E6F75" w14:textId="77777777" w:rsidR="0014565C" w:rsidRDefault="00000000">
      <w:pPr>
        <w:spacing w:before="269" w:after="269"/>
        <w:ind w:left="120"/>
      </w:pPr>
      <w:r>
        <w:rPr>
          <w:rFonts w:ascii="Times New Roman" w:hAnsi="Times New Roman"/>
          <w:color w:val="000000"/>
        </w:rPr>
        <w:t>ადგილი კიდევ უფრო მეტად იყო განათებული სინათლით, ვიდრე ადრე.</w:t>
      </w:r>
    </w:p>
    <w:p w14:paraId="2FD6D9C2" w14:textId="77777777" w:rsidR="0014565C" w:rsidRDefault="00000000">
      <w:pPr>
        <w:spacing w:before="269" w:after="269"/>
        <w:ind w:left="120"/>
      </w:pPr>
      <w:r>
        <w:rPr>
          <w:rFonts w:ascii="Times New Roman" w:hAnsi="Times New Roman"/>
          <w:color w:val="000000"/>
        </w:rPr>
        <w:t>შუქის ნელ-ნელა ჩაქრობის შემდეგ, ჩვენს წინ მდებარე უზარმაზარი ხე მთლიანად გაქრა. სულ რაღაც ერთი წამით ადრე, მსოფლიო ომის უზარმაზარ ხედ წოდებული სული მთლიანად გაქრა.</w:t>
      </w:r>
    </w:p>
    <w:p w14:paraId="606CC3C9" w14:textId="77777777" w:rsidR="0014565C" w:rsidRDefault="00000000">
      <w:pPr>
        <w:spacing w:before="269" w:after="269"/>
        <w:ind w:left="120"/>
      </w:pPr>
      <w:r>
        <w:rPr>
          <w:rFonts w:ascii="Times New Roman" w:hAnsi="Times New Roman"/>
          <w:color w:val="000000"/>
        </w:rPr>
        <w:t>რენო ისევ შოკირებული იდგა და იმ ადგილს უყურებდა, სადაც მიგერონოვი ადრე იდგა. ის იქ ცოტა ხანს იდგა, სანამ სინი მალე არ მიუახლოვდა.</w:t>
      </w:r>
    </w:p>
    <w:p w14:paraId="479FEDD4" w14:textId="77777777" w:rsidR="0014565C" w:rsidRDefault="00000000">
      <w:pPr>
        <w:spacing w:before="269" w:after="269"/>
        <w:ind w:left="120"/>
      </w:pPr>
      <w:r>
        <w:rPr>
          <w:rFonts w:ascii="Times New Roman" w:hAnsi="Times New Roman"/>
          <w:color w:val="000000"/>
        </w:rPr>
        <w:t>- არ ვიცი, რა ვქნა.</w:t>
      </w:r>
    </w:p>
    <w:p w14:paraId="5D73C8DD" w14:textId="77777777" w:rsidR="0014565C" w:rsidRDefault="00000000">
      <w:pPr>
        <w:spacing w:before="269" w:after="269"/>
        <w:ind w:left="120"/>
      </w:pPr>
      <w:r>
        <w:rPr>
          <w:rFonts w:ascii="Times New Roman" w:hAnsi="Times New Roman"/>
          <w:color w:val="000000"/>
        </w:rPr>
        <w:t>მისი სიტყვების გაგონებაზე რენო შემობრუნდა.</w:t>
      </w:r>
    </w:p>
    <w:p w14:paraId="3DEDA0E0" w14:textId="77777777" w:rsidR="0014565C" w:rsidRDefault="00000000">
      <w:pPr>
        <w:spacing w:before="269" w:after="269"/>
        <w:ind w:left="120"/>
      </w:pPr>
      <w:r>
        <w:rPr>
          <w:rFonts w:ascii="Times New Roman" w:hAnsi="Times New Roman"/>
          <w:color w:val="000000"/>
        </w:rPr>
        <w:t>-მინდა, რომ ტირილი შეწყვიტო, მაგრამ არ ვიცი რა გითხრა.</w:t>
      </w:r>
    </w:p>
    <w:p w14:paraId="60417C00" w14:textId="77777777" w:rsidR="0014565C" w:rsidRDefault="00000000">
      <w:pPr>
        <w:spacing w:before="269" w:after="269"/>
        <w:ind w:left="120"/>
      </w:pPr>
      <w:r>
        <w:rPr>
          <w:rFonts w:ascii="Times New Roman" w:hAnsi="Times New Roman"/>
          <w:color w:val="000000"/>
        </w:rPr>
        <w:t>რის შემდეგაც ტირილმა რენომ ოდნავ გაიღიმა.</w:t>
      </w:r>
    </w:p>
    <w:p w14:paraId="4B3F08E8" w14:textId="77777777" w:rsidR="0014565C" w:rsidRDefault="00000000">
      <w:pPr>
        <w:spacing w:before="269" w:after="269"/>
        <w:ind w:left="120"/>
      </w:pPr>
      <w:r>
        <w:rPr>
          <w:rFonts w:ascii="Times New Roman" w:hAnsi="Times New Roman"/>
          <w:color w:val="000000"/>
        </w:rPr>
        <w:t>- მითხარი, ცოდვავ, დემონმა უფალმა გითხრა, რომ ნუგეში მომეცი?</w:t>
      </w:r>
    </w:p>
    <w:p w14:paraId="4C457E41" w14:textId="77777777" w:rsidR="0014565C" w:rsidRDefault="00000000">
      <w:pPr>
        <w:spacing w:before="269" w:after="269"/>
        <w:ind w:left="120"/>
      </w:pPr>
      <w:r>
        <w:rPr>
          <w:rFonts w:ascii="Times New Roman" w:hAnsi="Times New Roman"/>
          <w:color w:val="000000"/>
        </w:rPr>
        <w:t>სინმა არ იცოდა, როგორ ეპასუხა ამ კითხვაზე. რენომ კმაყოფილმა გაიღიმა.</w:t>
      </w:r>
    </w:p>
    <w:p w14:paraId="21095284" w14:textId="77777777" w:rsidR="0014565C" w:rsidRDefault="00000000">
      <w:pPr>
        <w:spacing w:before="269" w:after="269"/>
        <w:ind w:left="120"/>
      </w:pPr>
      <w:r>
        <w:rPr>
          <w:rFonts w:ascii="Times New Roman" w:hAnsi="Times New Roman"/>
          <w:color w:val="000000"/>
        </w:rPr>
        <w:t>- გმადლობთ, ძალიან მიხარია.</w:t>
      </w:r>
    </w:p>
    <w:p w14:paraId="7DAF4FB1" w14:textId="77777777" w:rsidR="0014565C" w:rsidRDefault="00000000">
      <w:pPr>
        <w:spacing w:before="269" w:after="269"/>
        <w:ind w:left="120"/>
      </w:pPr>
      <w:r>
        <w:rPr>
          <w:rFonts w:ascii="Times New Roman" w:hAnsi="Times New Roman"/>
          <w:color w:val="000000"/>
        </w:rPr>
        <w:t>რენომ სინს მიაშტერდა.</w:t>
      </w:r>
    </w:p>
    <w:p w14:paraId="49912CEA" w14:textId="77777777" w:rsidR="0014565C" w:rsidRDefault="00000000">
      <w:pPr>
        <w:spacing w:before="269" w:after="269"/>
        <w:ind w:left="120"/>
      </w:pPr>
      <w:r>
        <w:rPr>
          <w:rFonts w:ascii="Times New Roman" w:hAnsi="Times New Roman"/>
          <w:color w:val="000000"/>
        </w:rPr>
        <w:t>- ნუ ღელავ. მე არ ვტირი, როცა მოწყენილი ვარ, რადგან ჩემი ცრემლები სუნამოდ იქცევა.</w:t>
      </w:r>
    </w:p>
    <w:p w14:paraId="6174F156" w14:textId="77777777" w:rsidR="0014565C" w:rsidRDefault="00000000">
      <w:pPr>
        <w:spacing w:before="269" w:after="269"/>
        <w:ind w:left="120"/>
      </w:pPr>
      <w:r>
        <w:rPr>
          <w:rFonts w:ascii="Times New Roman" w:hAnsi="Times New Roman"/>
          <w:color w:val="000000"/>
        </w:rPr>
        <w:lastRenderedPageBreak/>
        <w:t>ბედნიერად გაიღიმა, თუმცა თვალებიდან ცრემლები სდიოდა. ისინი მაშინვე მიწამ შთანთქა. მომდევნო წამს მიწიდან პატარა, მბზინავი ყლორტი ამოიზარდა.</w:t>
      </w:r>
    </w:p>
    <w:p w14:paraId="5E5B5266" w14:textId="77777777" w:rsidR="0014565C" w:rsidRDefault="00000000">
      <w:pPr>
        <w:spacing w:before="269" w:after="269"/>
        <w:ind w:left="120"/>
      </w:pPr>
      <w:r>
        <w:rPr>
          <w:rFonts w:ascii="Times New Roman" w:hAnsi="Times New Roman"/>
          <w:color w:val="000000"/>
        </w:rPr>
        <w:t>- იმიტომ, რომ ასეთი ცრემლებიდან სევდიანი ბავშვები იბადებიან. და როდესაც ბავშვი იბადება, სიხარულის ცრემლები უნდა დაღვარო.</w:t>
      </w:r>
    </w:p>
    <w:p w14:paraId="7074EAF1" w14:textId="77777777" w:rsidR="0014565C" w:rsidRDefault="00000000">
      <w:pPr>
        <w:spacing w:before="269" w:after="269"/>
        <w:ind w:left="120"/>
      </w:pPr>
      <w:r>
        <w:rPr>
          <w:rFonts w:ascii="Times New Roman" w:hAnsi="Times New Roman"/>
          <w:color w:val="000000"/>
        </w:rPr>
        <w:t>მიწიდან ამოსული ყლორტი მაშინვე გაიზარდა და აყვავდა. როგორც კი ეს ყვავილი ბრწყინავდა, ის კვლავ ყლორტად იქცა და სწრაფად დაიწყო ზრდა, მალე იმდენად გაიზარდა, რომ ხის ტანად იქცა. ამ ხემ ტოტები სქელი ფოთლებით დაფარა. მიუხედავად იმისა, რომ ის უკვე მეგერონებზე დიდი იყო, მისი ზრდა არ შეჩერებულა და ხე განუწყვეტლივ აგრძელებდა ზრდას, ისეთი ძალით, თითქოს ღრუბლებში გარღვევას ცდილობდა.</w:t>
      </w:r>
    </w:p>
    <w:p w14:paraId="5066223A" w14:textId="77777777" w:rsidR="0014565C" w:rsidRDefault="00000000">
      <w:pPr>
        <w:spacing w:before="269" w:after="269"/>
        <w:ind w:left="120"/>
      </w:pPr>
      <w:r>
        <w:rPr>
          <w:rFonts w:ascii="Times New Roman" w:hAnsi="Times New Roman"/>
          <w:color w:val="000000"/>
        </w:rPr>
        <w:t>— დიდი ჭორი აღმოვაჩინე მშვიდობიანი ეპოქის სკოლის შენობაზე, სადაც სხვადასხვა საგნის შემსწავლელი ყველანაირი ადამიანი იყო. ოდნავ ჯიუტი, სრულიად უხერხული ბაბუა-მასწავლებელი, რომელსაც ბევრი რამის სწავლება შეუძლია.</w:t>
      </w:r>
    </w:p>
    <w:p w14:paraId="793BDC84" w14:textId="77777777" w:rsidR="0014565C" w:rsidRDefault="00000000">
      <w:pPr>
        <w:spacing w:before="269" w:after="269"/>
        <w:ind w:left="120"/>
      </w:pPr>
      <w:r>
        <w:rPr>
          <w:rFonts w:ascii="Times New Roman" w:hAnsi="Times New Roman"/>
          <w:color w:val="000000"/>
        </w:rPr>
        <w:t>ნაცნობი ხე დიდებულად იდგა ჩვენს წინ.</w:t>
      </w:r>
    </w:p>
    <w:p w14:paraId="08879ECE" w14:textId="77777777" w:rsidR="0014565C" w:rsidRDefault="00000000">
      <w:pPr>
        <w:spacing w:before="269" w:after="269"/>
        <w:ind w:left="120"/>
      </w:pPr>
      <w:r>
        <w:rPr>
          <w:rFonts w:ascii="Times New Roman" w:hAnsi="Times New Roman"/>
          <w:color w:val="000000"/>
        </w:rPr>
        <w:t>- ნება მომეცით, წარვადგინო ჩემი თავი. მე ჩვენი ოჯახის ახალი წევრი ვარ, ენიუნიენის განათლების დიდი ხე.</w:t>
      </w:r>
    </w:p>
    <w:p w14:paraId="55E3F936" w14:textId="77777777" w:rsidR="0014565C" w:rsidRDefault="00000000">
      <w:pPr>
        <w:pStyle w:val="Heading2"/>
        <w:pageBreakBefore/>
        <w:spacing w:before="180" w:after="180"/>
        <w:ind w:left="120"/>
      </w:pPr>
      <w:bookmarkStart w:id="11" w:name="_Toc199672034"/>
      <w:r>
        <w:rPr>
          <w:rFonts w:ascii="Times New Roman" w:hAnsi="Times New Roman"/>
          <w:color w:val="000000"/>
          <w:sz w:val="33"/>
        </w:rPr>
        <w:lastRenderedPageBreak/>
        <w:t>§ 48. ცრემლის ყვავილი</w:t>
      </w:r>
      <w:bookmarkEnd w:id="11"/>
    </w:p>
    <w:p w14:paraId="25DC652F" w14:textId="77777777" w:rsidR="0014565C" w:rsidRDefault="00000000">
      <w:pPr>
        <w:spacing w:before="269" w:after="269"/>
        <w:ind w:left="120"/>
      </w:pPr>
      <w:r>
        <w:rPr>
          <w:rFonts w:ascii="Times New Roman" w:hAnsi="Times New Roman"/>
          <w:color w:val="000000"/>
        </w:rPr>
        <w:t>უზარმაზარი ხის, ენიუნიენის დაბადების შემდეგ, რენომ მისი ინტერიერი გვაჩვენა. მას უკვე თითქმის ყველაფერი ჰქონდა, რაც მაგიურ ეპოქაში იყო, მათ შორის კლასები, გნიელის კიბე და ღრუბლის დერეფანი.</w:t>
      </w:r>
    </w:p>
    <w:p w14:paraId="13228A61" w14:textId="77777777" w:rsidR="0014565C" w:rsidRDefault="00000000">
      <w:pPr>
        <w:spacing w:before="269" w:after="269"/>
        <w:ind w:left="120"/>
      </w:pPr>
      <w:r>
        <w:rPr>
          <w:rFonts w:ascii="Times New Roman" w:hAnsi="Times New Roman"/>
          <w:color w:val="000000"/>
        </w:rPr>
        <w:t>მის თავზე პატარა ციხესიმაგრე იყო, რომელიც, როგორც ჩანს, რენოს რეზიდენცია იყო. შესაძლოა, აჰარტელნის მმართველი ამ ციხესიმაგრეში ცხოვრობდა, რადგან 2000 წლის შემდეგ სულების მეფე იქ ცხოვრობდა.</w:t>
      </w:r>
    </w:p>
    <w:p w14:paraId="2F235799" w14:textId="77777777" w:rsidR="0014565C" w:rsidRDefault="00000000">
      <w:pPr>
        <w:spacing w:before="269" w:after="269"/>
        <w:ind w:left="120"/>
      </w:pPr>
      <w:r>
        <w:rPr>
          <w:rFonts w:ascii="Times New Roman" w:hAnsi="Times New Roman"/>
          <w:color w:val="000000"/>
        </w:rPr>
        <w:t>მას შემდეგ, რაც საკლასო ოთახებში დავბრუნდით და ძირებზე ჩამოვჯექით, მან თქვა:</w:t>
      </w:r>
    </w:p>
    <w:p w14:paraId="79E4506F" w14:textId="77777777" w:rsidR="0014565C" w:rsidRDefault="00000000">
      <w:pPr>
        <w:spacing w:before="269" w:after="269"/>
        <w:ind w:left="120"/>
      </w:pPr>
      <w:r>
        <w:rPr>
          <w:rFonts w:ascii="Times New Roman" w:hAnsi="Times New Roman"/>
          <w:color w:val="000000"/>
        </w:rPr>
        <w:t>- კარგი, მგონი, ზოგადი მონახაზი გაჩვენე. ადგილი ძალიან ფართოა, ამიტომ სხვა ოთახებიც არის, მაგრამ მათ შესახებ ენიუნიენს მოგვიანებით ჰკითხავ. ახლა ენიუნიენი თავის ჯადოსნურ თვალებს ამ უზარმაზარ ხეში ძალადობის თავიდან აცილებაზე გაამახვილებს, ასე რომ, ღვთაებრივი მხეცების თავდასხმებზე არ უნდა ინერვიულო.</w:t>
      </w:r>
    </w:p>
    <w:p w14:paraId="46EEB9F2" w14:textId="77777777" w:rsidR="0014565C" w:rsidRDefault="00000000">
      <w:pPr>
        <w:spacing w:before="269" w:after="269"/>
        <w:ind w:left="120"/>
      </w:pPr>
      <w:r>
        <w:rPr>
          <w:rFonts w:ascii="Times New Roman" w:hAnsi="Times New Roman"/>
          <w:color w:val="000000"/>
        </w:rPr>
        <w:t>გამოდის, რომ უზარმაზარი ხე ენიუნიენი ღმერთების თავდასხმების შემთხვევაში დაბადებული სული იყო?</w:t>
      </w:r>
    </w:p>
    <w:p w14:paraId="4F604A10" w14:textId="77777777" w:rsidR="0014565C" w:rsidRDefault="00000000">
      <w:pPr>
        <w:spacing w:before="269" w:after="269"/>
        <w:ind w:left="120"/>
      </w:pPr>
      <w:r>
        <w:rPr>
          <w:rFonts w:ascii="Times New Roman" w:hAnsi="Times New Roman"/>
          <w:color w:val="000000"/>
        </w:rPr>
        <w:t>— საინტერესოა, შეუძლია თუ არა დიდ სულიერ რინოს სულების გენერირება როცა მოისურვებს?</w:t>
      </w:r>
    </w:p>
    <w:p w14:paraId="3C0616CA" w14:textId="77777777" w:rsidR="0014565C" w:rsidRDefault="00000000">
      <w:pPr>
        <w:spacing w:before="269" w:after="269"/>
        <w:ind w:left="120"/>
      </w:pPr>
      <w:r>
        <w:rPr>
          <w:rFonts w:ascii="Times New Roman" w:hAnsi="Times New Roman"/>
          <w:color w:val="000000"/>
        </w:rPr>
        <w:t>როგორც კი ეს ვთქვი, რენო ჩაიცუცქდა ისე, რომ ჩვენი თვალები ერთ დონეზე იყო.</w:t>
      </w:r>
    </w:p>
    <w:p w14:paraId="50A50817" w14:textId="77777777" w:rsidR="0014565C" w:rsidRDefault="00000000">
      <w:pPr>
        <w:spacing w:before="269" w:after="269"/>
        <w:ind w:left="120"/>
      </w:pPr>
      <w:r>
        <w:rPr>
          <w:rFonts w:ascii="Times New Roman" w:hAnsi="Times New Roman"/>
          <w:color w:val="000000"/>
        </w:rPr>
        <w:t>- არ შემიძლია. როგორც ახლახანს ნახე, ჩემი ცრემლები ჭორებსა და ლეგენდებს სულებად აქცევს. მე მხოლოდ ისეთი სულის დაბადება შემიძლია, რომელიც მთელი სულით მსურს. ზოგჯერ დაბადებული სული არ არის ის, რაც მე მინდოდა და ზოგჯერ ისინი ავტომატურად იბადებიან, ჩემი მონაწილეობის გარეშე.</w:t>
      </w:r>
    </w:p>
    <w:p w14:paraId="663449D9" w14:textId="77777777" w:rsidR="0014565C" w:rsidRDefault="00000000">
      <w:pPr>
        <w:spacing w:before="269" w:after="269"/>
        <w:ind w:left="120"/>
      </w:pPr>
      <w:r>
        <w:rPr>
          <w:rFonts w:ascii="Times New Roman" w:hAnsi="Times New Roman"/>
          <w:color w:val="000000"/>
        </w:rPr>
        <w:t>- მმ? ანუ შეგიძლია მთელი სულით გააჩინო სასურველი სული, როცა გინდა? - გაკვირვებულმა იკითხა ელეონორამ.</w:t>
      </w:r>
    </w:p>
    <w:p w14:paraId="7F01EE75" w14:textId="77777777" w:rsidR="0014565C" w:rsidRDefault="00000000">
      <w:pPr>
        <w:spacing w:before="269" w:after="269"/>
        <w:ind w:left="120"/>
      </w:pPr>
      <w:r>
        <w:rPr>
          <w:rFonts w:ascii="Times New Roman" w:hAnsi="Times New Roman"/>
          <w:color w:val="000000"/>
        </w:rPr>
        <w:t>- აჰ, კარგი, კი. მაგრამ მთლად ასე არ არის. ჩემი სურვილი ყველა ადამიანის ჭორებისა და ლეგენდებისგან ყალიბდება და მე, როგორც დიდი სულიერი დედა, მათ შესაბამის სულს ვშობ.</w:t>
      </w:r>
    </w:p>
    <w:p w14:paraId="0825FC89" w14:textId="77777777" w:rsidR="0014565C" w:rsidRDefault="00000000">
      <w:pPr>
        <w:spacing w:before="269" w:after="269"/>
        <w:ind w:left="120"/>
      </w:pPr>
      <w:r>
        <w:rPr>
          <w:rFonts w:ascii="Times New Roman" w:hAnsi="Times New Roman"/>
          <w:color w:val="000000"/>
        </w:rPr>
        <w:t>ასე რომ, მისივე სურვილებიც კი ჭორებითა და ლეგენდებით არის განსაზღვრული. სულიერება კი საკმაოდ რთულია.</w:t>
      </w:r>
    </w:p>
    <w:p w14:paraId="3455DB54" w14:textId="77777777" w:rsidR="0014565C" w:rsidRDefault="00000000">
      <w:pPr>
        <w:spacing w:before="269" w:after="269"/>
        <w:ind w:left="120"/>
      </w:pPr>
      <w:r>
        <w:rPr>
          <w:rFonts w:ascii="Times New Roman" w:hAnsi="Times New Roman"/>
          <w:color w:val="000000"/>
        </w:rPr>
        <w:t>- გარდა ამისა, სულები ხშირად სპონტანურად იბადებიან, ჩემი ცრემლების მონაწილეობის გარეშე. დარწმუნებული ვარ, რომ ლინა სწორედ ასეთი შემთხვევაა.</w:t>
      </w:r>
    </w:p>
    <w:p w14:paraId="5CCBEAE6" w14:textId="77777777" w:rsidR="0014565C" w:rsidRDefault="00000000">
      <w:pPr>
        <w:spacing w:before="269" w:after="269"/>
        <w:ind w:left="120"/>
      </w:pPr>
      <w:r>
        <w:rPr>
          <w:rFonts w:ascii="Times New Roman" w:hAnsi="Times New Roman"/>
          <w:color w:val="000000"/>
        </w:rPr>
        <w:lastRenderedPageBreak/>
        <w:t>მართლაც, თუ სულები რენოს ცრემლების გარეშე ვერ დაიბადნენ, მაშინ როგორ გაჩნდა ის? არ მგონია, რომ ის მსოფლიოში ყველაზე ძველი სული იყოს.</w:t>
      </w:r>
    </w:p>
    <w:p w14:paraId="15FF5B0A" w14:textId="77777777" w:rsidR="0014565C" w:rsidRDefault="00000000">
      <w:pPr>
        <w:spacing w:before="269" w:after="269"/>
        <w:ind w:left="120"/>
      </w:pPr>
      <w:r>
        <w:rPr>
          <w:rFonts w:ascii="Times New Roman" w:hAnsi="Times New Roman"/>
          <w:color w:val="000000"/>
        </w:rPr>
        <w:t>ვფიქრობ, ლოგიკურია ვივარაუდოთ, რომ სიყვარულის ფერია ფრენი რენოს გარდაცვალების შემდეგ დამოუკიდებლად დაიბადა. მინდა მეტი ვიკითხო მის შესახებ, მაგრამ ლინა ახლა აქ არის. რენომ თქვა, რომ ლინა გაქრებოდა, თუ გაიგებდა, რომ ის სიყვარულის ფერია. ისევ მომიწევს ხელსაყრელ შესაძლებლობას დაველოდო.</w:t>
      </w:r>
    </w:p>
    <w:p w14:paraId="00544E2D" w14:textId="77777777" w:rsidR="0014565C" w:rsidRDefault="00000000">
      <w:pPr>
        <w:spacing w:before="269" w:after="269"/>
        <w:ind w:left="120"/>
      </w:pPr>
      <w:r>
        <w:rPr>
          <w:rFonts w:ascii="Times New Roman" w:hAnsi="Times New Roman"/>
          <w:color w:val="000000"/>
        </w:rPr>
        <w:t>- ანოშ, აჰარტელნში დარჩები ცოტა ხნით?</w:t>
      </w:r>
    </w:p>
    <w:p w14:paraId="3D47C906" w14:textId="77777777" w:rsidR="0014565C" w:rsidRDefault="00000000">
      <w:pPr>
        <w:spacing w:before="269" w:after="269"/>
        <w:ind w:left="120"/>
      </w:pPr>
      <w:r>
        <w:rPr>
          <w:rFonts w:ascii="Times New Roman" w:hAnsi="Times New Roman"/>
          <w:color w:val="000000"/>
        </w:rPr>
        <w:t>- თუ ნებას დამრთავთ. არ მინდა თქვენი ტვირთად დაგაწვენოთ.</w:t>
      </w:r>
    </w:p>
    <w:p w14:paraId="05F7B943" w14:textId="77777777" w:rsidR="0014565C" w:rsidRDefault="00000000">
      <w:pPr>
        <w:spacing w:before="269" w:after="269"/>
        <w:ind w:left="120"/>
      </w:pPr>
      <w:r>
        <w:rPr>
          <w:rFonts w:ascii="Times New Roman" w:hAnsi="Times New Roman"/>
          <w:color w:val="000000"/>
        </w:rPr>
        <w:t>- არა, ყველაფერი კარგადაა. ახლახან სინთან კონსულტაცია გავიარე და ის დიდად საეჭვო დემონად არ გთვლის. ყველას უხარია შენი ნახვა, ბოლოს და ბოლოს, მოხეტიალე მხატვრები აქ იშვიათი სტუმრები არიან. შეგიძლია ყველაფერი, რაც აქ არის, როგორც გინდა, ისე გამოიყენო.</w:t>
      </w:r>
    </w:p>
    <w:p w14:paraId="0B8AE52F" w14:textId="77777777" w:rsidR="0014565C" w:rsidRDefault="00000000">
      <w:pPr>
        <w:spacing w:before="269" w:after="269"/>
        <w:ind w:left="120"/>
      </w:pPr>
      <w:r>
        <w:rPr>
          <w:rFonts w:ascii="Times New Roman" w:hAnsi="Times New Roman"/>
          <w:color w:val="000000"/>
        </w:rPr>
        <w:t>— ვალში ვიქნები შენთან.</w:t>
      </w:r>
    </w:p>
    <w:p w14:paraId="6A86E522" w14:textId="77777777" w:rsidR="0014565C" w:rsidRDefault="00000000">
      <w:pPr>
        <w:spacing w:before="269" w:after="269"/>
        <w:ind w:left="120"/>
      </w:pPr>
      <w:r>
        <w:rPr>
          <w:rFonts w:ascii="Times New Roman" w:hAnsi="Times New Roman"/>
          <w:color w:val="000000"/>
        </w:rPr>
        <w:t>გაიღიმა და თავი დაუქნია. შემდეგ წამოდგა და გზა განაგრძო.</w:t>
      </w:r>
    </w:p>
    <w:p w14:paraId="541137DF" w14:textId="77777777" w:rsidR="0014565C" w:rsidRDefault="00000000">
      <w:pPr>
        <w:spacing w:before="269" w:after="269"/>
        <w:ind w:left="120"/>
      </w:pPr>
      <w:r>
        <w:rPr>
          <w:rFonts w:ascii="Times New Roman" w:hAnsi="Times New Roman"/>
          <w:color w:val="000000"/>
        </w:rPr>
        <w:t>-შვილო, ერთად წავიდეთ.</w:t>
      </w:r>
    </w:p>
    <w:p w14:paraId="33993CC8" w14:textId="77777777" w:rsidR="0014565C" w:rsidRDefault="00000000">
      <w:pPr>
        <w:spacing w:before="269" w:after="269"/>
        <w:ind w:left="120"/>
      </w:pPr>
      <w:r>
        <w:rPr>
          <w:rFonts w:ascii="Times New Roman" w:hAnsi="Times New Roman"/>
          <w:color w:val="000000"/>
        </w:rPr>
        <w:t>ის ჩუმად მიჰყვა მას.</w:t>
      </w:r>
    </w:p>
    <w:p w14:paraId="18BD852C" w14:textId="77777777" w:rsidR="0014565C" w:rsidRDefault="00000000">
      <w:pPr>
        <w:spacing w:before="269" w:after="269"/>
        <w:ind w:left="120"/>
      </w:pPr>
      <w:r>
        <w:rPr>
          <w:rFonts w:ascii="Times New Roman" w:hAnsi="Times New Roman"/>
          <w:color w:val="000000"/>
        </w:rPr>
        <w:t>- ასე რომ.</w:t>
      </w:r>
    </w:p>
    <w:p w14:paraId="39AAAB85" w14:textId="77777777" w:rsidR="0014565C" w:rsidRDefault="00000000">
      <w:pPr>
        <w:spacing w:before="269" w:after="269"/>
        <w:ind w:left="120"/>
      </w:pPr>
      <w:r>
        <w:rPr>
          <w:rFonts w:ascii="Times New Roman" w:hAnsi="Times New Roman"/>
          <w:color w:val="000000"/>
        </w:rPr>
        <w:t>ძირიდან გადავხტი.</w:t>
      </w:r>
    </w:p>
    <w:p w14:paraId="6382F28B" w14:textId="77777777" w:rsidR="0014565C" w:rsidRDefault="00000000">
      <w:pPr>
        <w:spacing w:before="269" w:after="269"/>
        <w:ind w:left="120"/>
      </w:pPr>
      <w:r>
        <w:rPr>
          <w:rFonts w:ascii="Times New Roman" w:hAnsi="Times New Roman"/>
          <w:color w:val="000000"/>
        </w:rPr>
        <w:t>- რეი, მიშა, თვალი არ მოაშორო მათ.</w:t>
      </w:r>
    </w:p>
    <w:p w14:paraId="319FA78C" w14:textId="77777777" w:rsidR="0014565C" w:rsidRDefault="00000000">
      <w:pPr>
        <w:spacing w:before="269" w:after="269"/>
        <w:ind w:left="120"/>
      </w:pPr>
      <w:r>
        <w:rPr>
          <w:rFonts w:ascii="Times New Roman" w:hAnsi="Times New Roman"/>
          <w:color w:val="000000"/>
        </w:rPr>
        <w:t>- კი.</w:t>
      </w:r>
    </w:p>
    <w:p w14:paraId="54EB72A9" w14:textId="77777777" w:rsidR="0014565C" w:rsidRDefault="00000000">
      <w:pPr>
        <w:spacing w:before="269" w:after="269"/>
        <w:ind w:left="120"/>
      </w:pPr>
      <w:r>
        <w:rPr>
          <w:rFonts w:ascii="Times New Roman" w:hAnsi="Times New Roman"/>
          <w:color w:val="000000"/>
        </w:rPr>
        <w:t>მიშამ თავი დაუქნია.</w:t>
      </w:r>
    </w:p>
    <w:p w14:paraId="679A9E33" w14:textId="77777777" w:rsidR="0014565C" w:rsidRDefault="00000000">
      <w:pPr>
        <w:spacing w:before="269" w:after="269"/>
        <w:ind w:left="120"/>
      </w:pPr>
      <w:r>
        <w:rPr>
          <w:rFonts w:ascii="Times New Roman" w:hAnsi="Times New Roman"/>
          <w:color w:val="000000"/>
        </w:rPr>
        <w:t>- და რას აპირებ?</w:t>
      </w:r>
    </w:p>
    <w:p w14:paraId="31B3FE71" w14:textId="77777777" w:rsidR="0014565C" w:rsidRDefault="00000000">
      <w:pPr>
        <w:spacing w:before="269" w:after="269"/>
        <w:ind w:left="120"/>
      </w:pPr>
      <w:r>
        <w:rPr>
          <w:rFonts w:ascii="Times New Roman" w:hAnsi="Times New Roman"/>
          <w:color w:val="000000"/>
        </w:rPr>
        <w:t>- რაღაც უნდა შევამოწმო. რაც შეეხება ყველას, ახლა შეგიძლიათ რაც გინდათ ის გააკეთოთ.</w:t>
      </w:r>
    </w:p>
    <w:p w14:paraId="61350ED0" w14:textId="77777777" w:rsidR="0014565C" w:rsidRDefault="00000000">
      <w:pPr>
        <w:spacing w:before="269" w:after="269"/>
        <w:ind w:left="120"/>
      </w:pPr>
      <w:r>
        <w:rPr>
          <w:rFonts w:ascii="Times New Roman" w:hAnsi="Times New Roman"/>
          <w:color w:val="000000"/>
        </w:rPr>
        <w:t>კლასის კარი გავაღე და გარეთ გავედი. შემდეგ კი ჩემს უკან ნაბიჯების ხმა გავიგე. ეს ზესია იყო.</w:t>
      </w:r>
    </w:p>
    <w:p w14:paraId="4B8632A1" w14:textId="77777777" w:rsidR="0014565C" w:rsidRDefault="00000000">
      <w:pPr>
        <w:spacing w:before="269" w:after="269"/>
        <w:ind w:left="120"/>
      </w:pPr>
      <w:r>
        <w:rPr>
          <w:rFonts w:ascii="Times New Roman" w:hAnsi="Times New Roman"/>
          <w:color w:val="000000"/>
        </w:rPr>
        <w:t>- წამოხვალ ჩემთან ერთად?</w:t>
      </w:r>
    </w:p>
    <w:p w14:paraId="765127FF" w14:textId="77777777" w:rsidR="0014565C" w:rsidRDefault="00000000">
      <w:pPr>
        <w:spacing w:before="269" w:after="269"/>
        <w:ind w:left="120"/>
      </w:pPr>
      <w:r>
        <w:rPr>
          <w:rFonts w:ascii="Times New Roman" w:hAnsi="Times New Roman"/>
          <w:color w:val="000000"/>
        </w:rPr>
        <w:lastRenderedPageBreak/>
        <w:t>— ...მე... დაგიცავ... შენ...</w:t>
      </w:r>
    </w:p>
    <w:p w14:paraId="227855DA" w14:textId="77777777" w:rsidR="0014565C" w:rsidRDefault="00000000">
      <w:pPr>
        <w:spacing w:before="269" w:after="269"/>
        <w:ind w:left="120"/>
      </w:pPr>
      <w:r>
        <w:rPr>
          <w:rFonts w:ascii="Times New Roman" w:hAnsi="Times New Roman"/>
          <w:color w:val="000000"/>
        </w:rPr>
        <w:t>ზესია გვერდით მედგა, თითქოს მიცავდა. მართლა საკმარისად უყურებდა სინს?</w:t>
      </w:r>
    </w:p>
    <w:p w14:paraId="7D825B8A" w14:textId="77777777" w:rsidR="0014565C" w:rsidRDefault="00000000">
      <w:pPr>
        <w:spacing w:before="269" w:after="269"/>
        <w:ind w:left="120"/>
      </w:pPr>
      <w:r>
        <w:rPr>
          <w:rFonts w:ascii="Times New Roman" w:hAnsi="Times New Roman"/>
          <w:color w:val="000000"/>
        </w:rPr>
        <w:t>„როგორც ჩანს, ის თავს შენი უფროსი დად თვლის, რადგან პატარა გახდი“, - თქვა ელეონორამ და ჩვენკენ მოიწია.</w:t>
      </w:r>
    </w:p>
    <w:p w14:paraId="0CFECB0D" w14:textId="77777777" w:rsidR="0014565C" w:rsidRDefault="00000000">
      <w:pPr>
        <w:spacing w:before="269" w:after="269"/>
        <w:ind w:left="120"/>
      </w:pPr>
      <w:r>
        <w:rPr>
          <w:rFonts w:ascii="Times New Roman" w:hAnsi="Times New Roman"/>
          <w:color w:val="000000"/>
        </w:rPr>
        <w:t>- ჰმ, კი, ჩემი სხეული დაპატარავდა, მაგრამ არა იმდენად, რომ ზესიას ჩემი დაცვა დასჭირვებოდა.</w:t>
      </w:r>
    </w:p>
    <w:p w14:paraId="25C06666" w14:textId="77777777" w:rsidR="0014565C" w:rsidRDefault="00000000">
      <w:pPr>
        <w:spacing w:before="269" w:after="269"/>
        <w:ind w:left="120"/>
      </w:pPr>
      <w:r>
        <w:rPr>
          <w:rFonts w:ascii="Times New Roman" w:hAnsi="Times New Roman"/>
          <w:color w:val="000000"/>
        </w:rPr>
        <w:t>— ...მე... შენი... უფროსი და ვარ!..</w:t>
      </w:r>
    </w:p>
    <w:p w14:paraId="61252521" w14:textId="77777777" w:rsidR="0014565C" w:rsidRDefault="00000000">
      <w:pPr>
        <w:spacing w:before="269" w:after="269"/>
        <w:ind w:left="120"/>
      </w:pPr>
      <w:r>
        <w:rPr>
          <w:rFonts w:ascii="Times New Roman" w:hAnsi="Times New Roman"/>
          <w:color w:val="000000"/>
        </w:rPr>
        <w:t>რატომღაც, მეჩვენებოდა, რომ მისი სახე ბედნიერებისგან ისე ბრწყინავდა, როგორც არასდროს.</w:t>
      </w:r>
    </w:p>
    <w:p w14:paraId="690E472A" w14:textId="77777777" w:rsidR="0014565C" w:rsidRDefault="00000000">
      <w:pPr>
        <w:spacing w:before="269" w:after="269"/>
        <w:ind w:left="120"/>
      </w:pPr>
      <w:r>
        <w:rPr>
          <w:rFonts w:ascii="Times New Roman" w:hAnsi="Times New Roman"/>
          <w:color w:val="000000"/>
        </w:rPr>
        <w:t>- ჰი ჰი, როგორც ჩანს, ის თავდაჯერებულია იმის გამო, რომ ჩვეულებრივ მასზე მაღალი ადამიანებით არის გარშემორტყმული.</w:t>
      </w:r>
    </w:p>
    <w:p w14:paraId="63CD10D7" w14:textId="77777777" w:rsidR="0014565C" w:rsidRDefault="00000000">
      <w:pPr>
        <w:spacing w:before="269" w:after="269"/>
        <w:ind w:left="120"/>
      </w:pPr>
      <w:r>
        <w:rPr>
          <w:rFonts w:ascii="Times New Roman" w:hAnsi="Times New Roman"/>
          <w:color w:val="000000"/>
        </w:rPr>
        <w:t>— …სანამ მე აქ ვარ… ყველაფერი კარგად იქნება… ანოშ…</w:t>
      </w:r>
    </w:p>
    <w:p w14:paraId="4D0BE83D" w14:textId="77777777" w:rsidR="0014565C" w:rsidRDefault="00000000">
      <w:pPr>
        <w:spacing w:before="269" w:after="269"/>
        <w:ind w:left="120"/>
      </w:pPr>
      <w:r>
        <w:rPr>
          <w:rFonts w:ascii="Times New Roman" w:hAnsi="Times New Roman"/>
          <w:color w:val="000000"/>
        </w:rPr>
        <w:t>ზესიამ თავზე ხელი გადამისვა.</w:t>
      </w:r>
    </w:p>
    <w:p w14:paraId="5CD947B9" w14:textId="77777777" w:rsidR="0014565C" w:rsidRDefault="00000000">
      <w:pPr>
        <w:spacing w:before="269" w:after="269"/>
        <w:ind w:left="120"/>
      </w:pPr>
      <w:r>
        <w:rPr>
          <w:rFonts w:ascii="Times New Roman" w:hAnsi="Times New Roman"/>
          <w:color w:val="000000"/>
        </w:rPr>
        <w:t>ეჰ, ამას ვერაფერი შეედრება. ის აქამდე არასდროს ყოფილა ასე ემოციურად გადატვირთული. უარს ვერ ვეტყვი.</w:t>
      </w:r>
    </w:p>
    <w:p w14:paraId="16A15CB3" w14:textId="77777777" w:rsidR="0014565C" w:rsidRDefault="00000000">
      <w:pPr>
        <w:spacing w:before="269" w:after="269"/>
        <w:ind w:left="120"/>
      </w:pPr>
      <w:r>
        <w:rPr>
          <w:rFonts w:ascii="Times New Roman" w:hAnsi="Times New Roman"/>
          <w:color w:val="000000"/>
        </w:rPr>
        <w:t>- მე შენზე მაქვს იმედი.</w:t>
      </w:r>
    </w:p>
    <w:p w14:paraId="476E065C" w14:textId="77777777" w:rsidR="0014565C" w:rsidRDefault="00000000">
      <w:pPr>
        <w:spacing w:before="269" w:after="269"/>
        <w:ind w:left="120"/>
      </w:pPr>
      <w:r>
        <w:rPr>
          <w:rFonts w:ascii="Times New Roman" w:hAnsi="Times New Roman"/>
          <w:color w:val="000000"/>
        </w:rPr>
        <w:t>— …მერწმუნე…</w:t>
      </w:r>
    </w:p>
    <w:p w14:paraId="62F6CE43" w14:textId="77777777" w:rsidR="0014565C" w:rsidRDefault="00000000">
      <w:pPr>
        <w:spacing w:before="269" w:after="269"/>
        <w:ind w:left="120"/>
      </w:pPr>
      <w:r>
        <w:rPr>
          <w:rFonts w:ascii="Times New Roman" w:hAnsi="Times New Roman"/>
          <w:color w:val="000000"/>
        </w:rPr>
        <w:t>ელეონორა, ზესია და მე ენიუნიენის უზარმაზარ ხესთან მივდიოდით. რამდენჯერმე გავიარე ერთი ადგილი, ზუსტად იმ მარშრუტით, რომელიც ლინამ ორი ათასი წლის შემდეგ გვაჩვენა.</w:t>
      </w:r>
    </w:p>
    <w:p w14:paraId="3153CE30" w14:textId="77777777" w:rsidR="0014565C" w:rsidRDefault="00000000">
      <w:pPr>
        <w:spacing w:before="269" w:after="269"/>
        <w:ind w:left="120"/>
      </w:pPr>
      <w:r>
        <w:rPr>
          <w:rFonts w:ascii="Times New Roman" w:hAnsi="Times New Roman"/>
          <w:color w:val="000000"/>
        </w:rPr>
        <w:t>მარჯვნივ მივუხვიე და სამ ნაწილად იყოფოდა გზა, სადაც დერეფანში დავინახე ჯავშნით შემოსილი ჰუმანოიდი ბაყაყის ქვის ქანდაკება. ამჟამად მას ფარი შუაზე გაჭრილი უნდა ჰქონოდა, მაგრამ ახლა ხელში საერთოდ არაფერი ეჭირა.</w:t>
      </w:r>
    </w:p>
    <w:p w14:paraId="7719C5DA" w14:textId="77777777" w:rsidR="0014565C" w:rsidRDefault="00000000">
      <w:pPr>
        <w:spacing w:before="269" w:after="269"/>
        <w:ind w:left="120"/>
      </w:pPr>
      <w:r>
        <w:rPr>
          <w:rFonts w:ascii="Times New Roman" w:hAnsi="Times New Roman"/>
          <w:color w:val="000000"/>
        </w:rPr>
        <w:t>ქანდაკებისთვის დიდი ყურადღების გარეშე გავაგრძელე გზა და ერთ კართან მივედი. შესვლისას ცარიელ პატარა ოთახში აღმოვჩნდით. შევბრუნდი და მაშინვე გავაღე კარი.</w:t>
      </w:r>
    </w:p>
    <w:p w14:paraId="32C821CD" w14:textId="77777777" w:rsidR="0014565C" w:rsidRDefault="00000000">
      <w:pPr>
        <w:spacing w:before="269" w:after="269"/>
        <w:ind w:left="120"/>
      </w:pPr>
      <w:r>
        <w:rPr>
          <w:rFonts w:ascii="Times New Roman" w:hAnsi="Times New Roman"/>
          <w:color w:val="000000"/>
        </w:rPr>
        <w:t>ახლა მის უკან დიდებული ტყე იყო. ეს იყო „წიგნების ტყე“ ლილანის წიგნის ფერიებით. სწრაფად გავხედე ხიდან ჩამოკიდებულ ნეფრიტის წიგნებს.</w:t>
      </w:r>
    </w:p>
    <w:p w14:paraId="42C574A3" w14:textId="77777777" w:rsidR="0014565C" w:rsidRDefault="00000000">
      <w:pPr>
        <w:spacing w:before="269" w:after="269"/>
        <w:ind w:left="120"/>
      </w:pPr>
      <w:r>
        <w:rPr>
          <w:rFonts w:ascii="Times New Roman" w:hAnsi="Times New Roman"/>
          <w:color w:val="000000"/>
        </w:rPr>
        <w:t>- ჰმ, დაახლოებით ასი ცალი.</w:t>
      </w:r>
    </w:p>
    <w:p w14:paraId="2C186FC7" w14:textId="77777777" w:rsidR="0014565C" w:rsidRDefault="00000000">
      <w:pPr>
        <w:spacing w:before="269" w:after="269"/>
        <w:ind w:left="120"/>
      </w:pPr>
      <w:r>
        <w:rPr>
          <w:rFonts w:ascii="Times New Roman" w:hAnsi="Times New Roman"/>
          <w:color w:val="000000"/>
        </w:rPr>
        <w:lastRenderedPageBreak/>
        <w:t>— ...გინდოდა... გეპოვა... რაღაც?...</w:t>
      </w:r>
    </w:p>
    <w:p w14:paraId="4084E19C" w14:textId="77777777" w:rsidR="0014565C" w:rsidRDefault="00000000">
      <w:pPr>
        <w:spacing w:before="269" w:after="269"/>
        <w:ind w:left="120"/>
      </w:pPr>
      <w:r>
        <w:rPr>
          <w:rFonts w:ascii="Times New Roman" w:hAnsi="Times New Roman"/>
          <w:color w:val="000000"/>
        </w:rPr>
        <w:t>— მინდოდა, მაგრამ როგორც ჩანს, არ გამომივა.</w:t>
      </w:r>
    </w:p>
    <w:p w14:paraId="44CFFFFA" w14:textId="77777777" w:rsidR="0014565C" w:rsidRDefault="00000000">
      <w:pPr>
        <w:spacing w:before="269" w:after="269"/>
        <w:ind w:left="120"/>
      </w:pPr>
      <w:r>
        <w:rPr>
          <w:rFonts w:ascii="Times New Roman" w:hAnsi="Times New Roman"/>
          <w:color w:val="000000"/>
        </w:rPr>
        <w:t>— …ეს არ … იმუშავებს? …</w:t>
      </w:r>
    </w:p>
    <w:p w14:paraId="7A9BFFA5" w14:textId="77777777" w:rsidR="0014565C" w:rsidRDefault="00000000">
      <w:pPr>
        <w:spacing w:before="269" w:after="269"/>
        <w:ind w:left="120"/>
      </w:pPr>
      <w:r>
        <w:rPr>
          <w:rFonts w:ascii="Times New Roman" w:hAnsi="Times New Roman"/>
          <w:color w:val="000000"/>
        </w:rPr>
        <w:t>ზესიამ სევდიანად დახედა ქვემოთ.</w:t>
      </w:r>
    </w:p>
    <w:p w14:paraId="4DAB5760" w14:textId="77777777" w:rsidR="0014565C" w:rsidRDefault="00000000">
      <w:pPr>
        <w:spacing w:before="269" w:after="269"/>
        <w:ind w:left="120"/>
      </w:pPr>
      <w:r>
        <w:rPr>
          <w:rFonts w:ascii="Times New Roman" w:hAnsi="Times New Roman"/>
          <w:color w:val="000000"/>
        </w:rPr>
        <w:t>- ყოველ შემთხვევაში, მოდი, ყოველი შემთხვევისთვის მოვძებნოთ. შეგიძლია მომიძებნო ნეფრიტის წიგნი, რომელიც სიყვარულის ფერია ფრენს აღწერს?</w:t>
      </w:r>
    </w:p>
    <w:p w14:paraId="4143D039" w14:textId="77777777" w:rsidR="0014565C" w:rsidRDefault="00000000">
      <w:pPr>
        <w:spacing w:before="269" w:after="269"/>
        <w:ind w:left="120"/>
      </w:pPr>
      <w:r>
        <w:rPr>
          <w:rFonts w:ascii="Times New Roman" w:hAnsi="Times New Roman"/>
          <w:color w:val="000000"/>
        </w:rPr>
        <w:t>ზესია აღფრთოვანებული იყო და თავი დაუქნია.</w:t>
      </w:r>
    </w:p>
    <w:p w14:paraId="6197E615" w14:textId="77777777" w:rsidR="0014565C" w:rsidRDefault="00000000">
      <w:pPr>
        <w:spacing w:before="269" w:after="269"/>
        <w:ind w:left="120"/>
      </w:pPr>
      <w:r>
        <w:rPr>
          <w:rFonts w:ascii="Times New Roman" w:hAnsi="Times New Roman"/>
          <w:color w:val="000000"/>
        </w:rPr>
        <w:t>— ...ყველაფერს გავაკეთებ... რაც ჩემს ძალებშია...</w:t>
      </w:r>
    </w:p>
    <w:p w14:paraId="1B62A97E" w14:textId="77777777" w:rsidR="0014565C" w:rsidRDefault="00000000">
      <w:pPr>
        <w:spacing w:before="269" w:after="269"/>
        <w:ind w:left="120"/>
      </w:pPr>
      <w:r>
        <w:rPr>
          <w:rFonts w:ascii="Times New Roman" w:hAnsi="Times New Roman"/>
          <w:color w:val="000000"/>
        </w:rPr>
        <w:t>ზესია ხისკენ გაიქცა და ნეფრიტის წიგნების დაჭერა დაიწყო.</w:t>
      </w:r>
    </w:p>
    <w:p w14:paraId="330D15E6" w14:textId="77777777" w:rsidR="0014565C" w:rsidRDefault="00000000">
      <w:pPr>
        <w:spacing w:before="269" w:after="269"/>
        <w:ind w:left="120"/>
      </w:pPr>
      <w:r>
        <w:rPr>
          <w:rFonts w:ascii="Times New Roman" w:hAnsi="Times New Roman"/>
          <w:color w:val="000000"/>
        </w:rPr>
        <w:t>„რადგან აქ მხოლოდ ასამდე წიგნია, ეს ნიშნავს, რომ ეს სულები ჯერ არ დაბადებულან?“ გაკვირვებულმა იკითხა ელეონორამ.</w:t>
      </w:r>
    </w:p>
    <w:p w14:paraId="180DEB34" w14:textId="77777777" w:rsidR="0014565C" w:rsidRDefault="00000000">
      <w:pPr>
        <w:spacing w:before="269" w:after="269"/>
        <w:ind w:left="120"/>
      </w:pPr>
      <w:r>
        <w:rPr>
          <w:rFonts w:ascii="Times New Roman" w:hAnsi="Times New Roman"/>
          <w:color w:val="000000"/>
        </w:rPr>
        <w:t>- დიდი ალბათობით, ეს მართალია. მეგონა, რომ ახლა მაინც არ იყო ის გვერდი ამოგლეჯილი.</w:t>
      </w:r>
    </w:p>
    <w:p w14:paraId="6904EAC7" w14:textId="77777777" w:rsidR="0014565C" w:rsidRDefault="00000000">
      <w:pPr>
        <w:spacing w:before="269" w:after="269"/>
        <w:ind w:left="120"/>
      </w:pPr>
      <w:r>
        <w:rPr>
          <w:rFonts w:ascii="Times New Roman" w:hAnsi="Times New Roman"/>
          <w:color w:val="000000"/>
        </w:rPr>
        <w:t>როგორც კი ეს ვთქვი, წიგნების ტყეში ჩახლეჩილი ხმა გაისმა.</w:t>
      </w:r>
    </w:p>
    <w:p w14:paraId="7CAFB9AB" w14:textId="77777777" w:rsidR="0014565C" w:rsidRDefault="00000000">
      <w:pPr>
        <w:spacing w:before="269" w:after="269"/>
        <w:ind w:left="120"/>
      </w:pPr>
      <w:r>
        <w:rPr>
          <w:rFonts w:ascii="Times New Roman" w:hAnsi="Times New Roman"/>
          <w:color w:val="000000"/>
        </w:rPr>
        <w:t>- ბოდიშს გიხდით, ჯერ არ ვარ მზად სხვებისთვის ვასწავლო. გარკვეული დროის შემდეგ, ლილანის წიგნის ფერიებით სრულად დაკომპლექტებული ვიქნები და შემდეგ შევძლებ სწავლების დაწყებას.</w:t>
      </w:r>
    </w:p>
    <w:p w14:paraId="7C72CC1B" w14:textId="77777777" w:rsidR="0014565C" w:rsidRDefault="00000000">
      <w:pPr>
        <w:spacing w:before="269" w:after="269"/>
        <w:ind w:left="120"/>
      </w:pPr>
      <w:r>
        <w:rPr>
          <w:rFonts w:ascii="Times New Roman" w:hAnsi="Times New Roman"/>
          <w:color w:val="000000"/>
        </w:rPr>
        <w:t>ეს ენიუნიენის ხმა იყო. იქნებ უმჯობესი იყოს, ფრენის შესახებ ინფორმაცია მას შემდეგ მოიძიოს, რაც სრულად მოემზადება?</w:t>
      </w:r>
    </w:p>
    <w:p w14:paraId="5B0D12BB" w14:textId="77777777" w:rsidR="0014565C" w:rsidRDefault="00000000">
      <w:pPr>
        <w:spacing w:before="269" w:after="269"/>
        <w:ind w:left="120"/>
      </w:pPr>
      <w:r>
        <w:rPr>
          <w:rFonts w:ascii="Times New Roman" w:hAnsi="Times New Roman"/>
          <w:color w:val="000000"/>
        </w:rPr>
        <w:t>— როგორ მიმდინარეობს ზესიუსის ძებნა?</w:t>
      </w:r>
    </w:p>
    <w:p w14:paraId="1F947191" w14:textId="77777777" w:rsidR="0014565C" w:rsidRDefault="00000000">
      <w:pPr>
        <w:spacing w:before="269" w:after="269"/>
        <w:ind w:left="120"/>
      </w:pPr>
      <w:r>
        <w:rPr>
          <w:rFonts w:ascii="Times New Roman" w:hAnsi="Times New Roman"/>
          <w:color w:val="000000"/>
        </w:rPr>
        <w:t>— …ჯერჯერობით… ვერ ვიპოვე…</w:t>
      </w:r>
    </w:p>
    <w:p w14:paraId="1CD59527" w14:textId="77777777" w:rsidR="0014565C" w:rsidRDefault="00000000">
      <w:pPr>
        <w:spacing w:before="269" w:after="269"/>
        <w:ind w:left="120"/>
      </w:pPr>
      <w:r>
        <w:rPr>
          <w:rFonts w:ascii="Times New Roman" w:hAnsi="Times New Roman"/>
          <w:color w:val="000000"/>
        </w:rPr>
        <w:t>ზესიას თავზე ათზე მეტი წიგნი ჰქონდა დაწყობილი და ლილანის წიგნის ფერიებს მისდევდა. ეტყობოდა, წიგნები ჩამოცვენას აპირებდნენ, მაგრამ მან იდეალური წონასწორობა შეინარჩუნა.</w:t>
      </w:r>
    </w:p>
    <w:p w14:paraId="48C7CBF7" w14:textId="77777777" w:rsidR="0014565C" w:rsidRDefault="00000000">
      <w:pPr>
        <w:spacing w:before="269" w:after="269"/>
        <w:ind w:left="120"/>
      </w:pPr>
      <w:r>
        <w:rPr>
          <w:rFonts w:ascii="Times New Roman" w:hAnsi="Times New Roman"/>
          <w:color w:val="000000"/>
        </w:rPr>
        <w:t>- საქმეზე სხვაგან უნდა წავიდე, რას აპირებ?</w:t>
      </w:r>
    </w:p>
    <w:p w14:paraId="33E8918E" w14:textId="77777777" w:rsidR="0014565C" w:rsidRDefault="00000000">
      <w:pPr>
        <w:spacing w:before="269" w:after="269"/>
        <w:ind w:left="120"/>
      </w:pPr>
      <w:r>
        <w:rPr>
          <w:rFonts w:ascii="Times New Roman" w:hAnsi="Times New Roman"/>
          <w:color w:val="000000"/>
        </w:rPr>
        <w:t>ზესიამ გაკვირვებულმა შემომხედა, შემდეგ კი წიგნის ფერიებს. როგორც ჩანს, მას ჯერ კიდევ სურდა წიგნების შეგროვება.</w:t>
      </w:r>
    </w:p>
    <w:p w14:paraId="7C24D1B8" w14:textId="77777777" w:rsidR="0014565C" w:rsidRDefault="00000000">
      <w:pPr>
        <w:spacing w:before="269" w:after="269"/>
        <w:ind w:left="120"/>
      </w:pPr>
      <w:r>
        <w:rPr>
          <w:rFonts w:ascii="Times New Roman" w:hAnsi="Times New Roman"/>
          <w:color w:val="000000"/>
        </w:rPr>
        <w:lastRenderedPageBreak/>
        <w:t>- ამ შემთხვევაში, მინდა გთხოვოთ, რომ ისინი შეაგროვოთ. ეს უმკაცრესად საიდუმლო მისიაა, ამიტომ არავის უთხრათ ამის შესახებ.</w:t>
      </w:r>
    </w:p>
    <w:p w14:paraId="2B8E7795" w14:textId="77777777" w:rsidR="0014565C" w:rsidRDefault="00000000">
      <w:pPr>
        <w:spacing w:before="269" w:after="269"/>
        <w:ind w:left="120"/>
      </w:pPr>
      <w:r>
        <w:rPr>
          <w:rFonts w:ascii="Times New Roman" w:hAnsi="Times New Roman"/>
          <w:color w:val="000000"/>
        </w:rPr>
        <w:t>-...ასე რომ...ზუსტად...</w:t>
      </w:r>
    </w:p>
    <w:p w14:paraId="138E4CCC" w14:textId="77777777" w:rsidR="0014565C" w:rsidRDefault="00000000">
      <w:pPr>
        <w:spacing w:before="269" w:after="269"/>
        <w:ind w:left="120"/>
      </w:pPr>
      <w:r>
        <w:rPr>
          <w:rFonts w:ascii="Times New Roman" w:hAnsi="Times New Roman"/>
          <w:color w:val="000000"/>
        </w:rPr>
        <w:t>ზესია ტკბილად დაიჩოქა. ვის ამსგავსებდა? როგორც ჩანს, სურვილისგან ანთებული იყო. ყველაფერი მოაგვაროს თუ რამე მსგავსი.</w:t>
      </w:r>
    </w:p>
    <w:p w14:paraId="5524F464" w14:textId="77777777" w:rsidR="0014565C" w:rsidRDefault="00000000">
      <w:pPr>
        <w:spacing w:before="269" w:after="269"/>
        <w:ind w:left="120"/>
      </w:pPr>
      <w:r>
        <w:rPr>
          <w:rFonts w:ascii="Times New Roman" w:hAnsi="Times New Roman"/>
          <w:color w:val="000000"/>
        </w:rPr>
        <w:t>„ნუ ღელავ, მე მას მივხედავ“, - თქვა ელეონორამ და საჩვენებელი თითი ასწია.</w:t>
      </w:r>
    </w:p>
    <w:p w14:paraId="05C088B5" w14:textId="77777777" w:rsidR="0014565C" w:rsidRDefault="00000000">
      <w:pPr>
        <w:spacing w:before="269" w:after="269"/>
        <w:ind w:left="120"/>
      </w:pPr>
      <w:r>
        <w:rPr>
          <w:rFonts w:ascii="Times New Roman" w:hAnsi="Times New Roman"/>
          <w:color w:val="000000"/>
        </w:rPr>
        <w:t>- თუ რამე მოხდება, შემატყობინეთ.</w:t>
      </w:r>
    </w:p>
    <w:p w14:paraId="46493C34" w14:textId="77777777" w:rsidR="0014565C" w:rsidRDefault="00000000">
      <w:pPr>
        <w:spacing w:before="269" w:after="269"/>
        <w:ind w:left="120"/>
      </w:pPr>
      <w:r>
        <w:rPr>
          <w:rFonts w:ascii="Times New Roman" w:hAnsi="Times New Roman"/>
          <w:color w:val="000000"/>
        </w:rPr>
        <w:t>- კარგი.</w:t>
      </w:r>
    </w:p>
    <w:p w14:paraId="0297766E" w14:textId="77777777" w:rsidR="0014565C" w:rsidRDefault="00000000">
      <w:pPr>
        <w:spacing w:before="269" w:after="269"/>
        <w:ind w:left="120"/>
      </w:pPr>
      <w:r>
        <w:rPr>
          <w:rFonts w:ascii="Times New Roman" w:hAnsi="Times New Roman"/>
          <w:color w:val="000000"/>
        </w:rPr>
        <w:t>წიგნების ტყიდან წამოსვლის შემდეგ, მიშას „ლიკები“ გავუგზავნე.</w:t>
      </w:r>
    </w:p>
    <w:p w14:paraId="07A6FDC8" w14:textId="77777777" w:rsidR="0014565C" w:rsidRDefault="00000000">
      <w:pPr>
        <w:spacing w:before="269" w:after="269"/>
        <w:ind w:left="120"/>
      </w:pPr>
      <w:r>
        <w:rPr>
          <w:rFonts w:ascii="Times New Roman" w:hAnsi="Times New Roman"/>
          <w:color w:val="000000"/>
        </w:rPr>
        <w:t>— სინი და რენო ახლა ერთად არიან?</w:t>
      </w:r>
    </w:p>
    <w:p w14:paraId="2C628E6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ისინი გნიელსკაიას შემდეგ უხილავ კიბეზე ავიდნენ და უხილავი კარი შეაღეს </w:t>
      </w:r>
      <w:r>
        <w:rPr>
          <w:rFonts w:ascii="Times New Roman" w:hAnsi="Times New Roman"/>
          <w:color w:val="000000"/>
        </w:rPr>
        <w:t>.</w:t>
      </w:r>
    </w:p>
    <w:p w14:paraId="5BFD6DA8" w14:textId="77777777" w:rsidR="0014565C" w:rsidRDefault="00000000">
      <w:pPr>
        <w:spacing w:before="269" w:after="269"/>
        <w:ind w:left="120"/>
      </w:pPr>
      <w:r>
        <w:rPr>
          <w:rFonts w:ascii="Times New Roman" w:hAnsi="Times New Roman"/>
          <w:i/>
          <w:color w:val="000000"/>
        </w:rPr>
        <w:t xml:space="preserve">მერე </w:t>
      </w:r>
      <w:r>
        <w:rPr>
          <w:rFonts w:ascii="Times New Roman" w:hAnsi="Times New Roman"/>
          <w:color w:val="000000"/>
        </w:rPr>
        <w:t>? გადავწყვიტე, ისევ უზარმაზარ ხესთან გამევლო.</w:t>
      </w:r>
    </w:p>
    <w:p w14:paraId="2464A0BC" w14:textId="77777777" w:rsidR="0014565C" w:rsidRDefault="00000000">
      <w:pPr>
        <w:spacing w:before="269" w:after="269"/>
        <w:ind w:left="120"/>
      </w:pPr>
      <w:r>
        <w:rPr>
          <w:rFonts w:ascii="Times New Roman" w:hAnsi="Times New Roman"/>
          <w:color w:val="000000"/>
        </w:rPr>
        <w:t>ისევე, როგორც ორი ათასი წლის მომავალში, გნიელის კიბეებზე ასვლის შემდეგ, რომლებიც სულების გამოცდად გამოიყენებოდა, უხილავ კიბეებზე ავედი და უხილავი კარი გავაღე.</w:t>
      </w:r>
    </w:p>
    <w:p w14:paraId="43770E3C" w14:textId="77777777" w:rsidR="0014565C" w:rsidRDefault="00000000">
      <w:pPr>
        <w:spacing w:before="269" w:after="269"/>
        <w:ind w:left="120"/>
      </w:pPr>
      <w:r>
        <w:rPr>
          <w:rFonts w:ascii="Times New Roman" w:hAnsi="Times New Roman"/>
          <w:color w:val="000000"/>
        </w:rPr>
        <w:t>შიგნით ჩახედვისას უდაბნო დავინახე. ორი ათასი წლის შემდეგ ყვავილები ყველგან იზრდებოდა, მაგრამ ახლა ბალახის ერთი ღერიც არ ჩანდა.</w:t>
      </w:r>
    </w:p>
    <w:p w14:paraId="4969E7A4" w14:textId="77777777" w:rsidR="0014565C" w:rsidRDefault="00000000">
      <w:pPr>
        <w:spacing w:before="269" w:after="269"/>
        <w:ind w:left="120"/>
      </w:pPr>
      <w:r>
        <w:rPr>
          <w:rFonts w:ascii="Times New Roman" w:hAnsi="Times New Roman"/>
          <w:color w:val="000000"/>
        </w:rPr>
        <w:t>- მაშ, სინ, მითხარი, რა არის ეს?</w:t>
      </w:r>
    </w:p>
    <w:p w14:paraId="7EE8623B" w14:textId="77777777" w:rsidR="0014565C" w:rsidRDefault="00000000">
      <w:pPr>
        <w:spacing w:before="269" w:after="269"/>
        <w:ind w:left="120"/>
      </w:pPr>
      <w:r>
        <w:rPr>
          <w:rFonts w:ascii="Times New Roman" w:hAnsi="Times New Roman"/>
          <w:color w:val="000000"/>
        </w:rPr>
        <w:t>როგორც კი რენომ ხელები გაშალა, ხუთი ყვავილი გამოჩნდა. მისი თმის მსგავსად, ისინიც კაშკაშა ცისფერი ფერის იყვნენ, ტბის მსგავსი.</w:t>
      </w:r>
    </w:p>
    <w:p w14:paraId="340D619A" w14:textId="77777777" w:rsidR="0014565C" w:rsidRDefault="00000000">
      <w:pPr>
        <w:spacing w:before="269" w:after="269"/>
        <w:ind w:left="120"/>
      </w:pPr>
      <w:r>
        <w:rPr>
          <w:rFonts w:ascii="Times New Roman" w:hAnsi="Times New Roman"/>
          <w:color w:val="000000"/>
        </w:rPr>
        <w:t>- არ ვიცი.</w:t>
      </w:r>
    </w:p>
    <w:p w14:paraId="006627A4" w14:textId="77777777" w:rsidR="0014565C" w:rsidRDefault="00000000">
      <w:pPr>
        <w:spacing w:before="269" w:after="269"/>
        <w:ind w:left="120"/>
      </w:pPr>
      <w:r>
        <w:rPr>
          <w:rFonts w:ascii="Times New Roman" w:hAnsi="Times New Roman"/>
          <w:color w:val="000000"/>
        </w:rPr>
        <w:t>- ეს ის ყვავილებია, რომლებმაც ჩემი ცრემლები შთანთქეს, მათ ცრემლის ყვავილებსაც უწოდებენ. გახსოვთ ის ყვავილი, რომელმაც უზარმაზარი ხე ენიუნიენი გააჩინა? ეს ყვავილები ჩემი ცრემლების დანარჩენი ნაწილისგან გაიზარდა.</w:t>
      </w:r>
    </w:p>
    <w:p w14:paraId="6A0B781F" w14:textId="77777777" w:rsidR="0014565C" w:rsidRDefault="00000000">
      <w:pPr>
        <w:spacing w:before="269" w:after="269"/>
        <w:ind w:left="120"/>
      </w:pPr>
      <w:r>
        <w:rPr>
          <w:rFonts w:ascii="Times New Roman" w:hAnsi="Times New Roman"/>
          <w:color w:val="000000"/>
        </w:rPr>
        <w:t>— მათგან სულები დაიბადებიან?</w:t>
      </w:r>
    </w:p>
    <w:p w14:paraId="550C2A48" w14:textId="77777777" w:rsidR="0014565C" w:rsidRDefault="00000000">
      <w:pPr>
        <w:spacing w:before="269" w:after="269"/>
        <w:ind w:left="120"/>
      </w:pPr>
      <w:r>
        <w:rPr>
          <w:rFonts w:ascii="Times New Roman" w:hAnsi="Times New Roman"/>
          <w:color w:val="000000"/>
        </w:rPr>
        <w:t>- შეიძლება, შეიძლება არა. თუ ცრემლის ყვავილი არ დაჭკნება და ნაყოფს გამოიღებს, ჭორებსა და ლეგენდებს სულად აქცევს. თუ დაჭკნება, ჩემი ცრემლები გაქრება.</w:t>
      </w:r>
    </w:p>
    <w:p w14:paraId="4EBEFF65" w14:textId="77777777" w:rsidR="0014565C" w:rsidRDefault="00000000">
      <w:pPr>
        <w:spacing w:before="269" w:after="269"/>
        <w:ind w:left="120"/>
      </w:pPr>
      <w:r>
        <w:rPr>
          <w:rFonts w:ascii="Times New Roman" w:hAnsi="Times New Roman"/>
          <w:color w:val="000000"/>
        </w:rPr>
        <w:lastRenderedPageBreak/>
        <w:t>რენომ თავისი ჯადოსნური ძალით ცრემლმდენი ყვავილები ყვავილების საწოლის ცენტრში მსუბუქად ჩამოაგდო და ისინი მაშინვე მიწაში ფესვს გაიდგამდნენ.</w:t>
      </w:r>
    </w:p>
    <w:p w14:paraId="1058AD78" w14:textId="77777777" w:rsidR="0014565C" w:rsidRDefault="00000000">
      <w:pPr>
        <w:spacing w:before="269" w:after="269"/>
        <w:ind w:left="120"/>
      </w:pPr>
      <w:r>
        <w:rPr>
          <w:rFonts w:ascii="Times New Roman" w:hAnsi="Times New Roman"/>
          <w:color w:val="000000"/>
        </w:rPr>
        <w:t>- ცრემლიანი ყვავილი რომ არ დაჭკნეს, ბევრი სიყვარული უნდა აჩუქო. სულ ესაა.</w:t>
      </w:r>
    </w:p>
    <w:p w14:paraId="35039E06" w14:textId="77777777" w:rsidR="0014565C" w:rsidRDefault="00000000">
      <w:pPr>
        <w:spacing w:before="269" w:after="269"/>
        <w:ind w:left="120"/>
      </w:pPr>
      <w:r>
        <w:rPr>
          <w:rFonts w:ascii="Times New Roman" w:hAnsi="Times New Roman"/>
          <w:color w:val="000000"/>
        </w:rPr>
        <w:t>რენოს ხელისგულში წვრილი წყლის ბურთი გამოჩნდა. მან ის წვიმა დააწვეთა და ყვავილები ისე მორწყა, თითქოს სარწყავი ჭურჭლიდან ამოდიოდა. ამის შემდეგ, ცრემლიანი ყვავილი სწრაფად გაიზარდა და დიდი ფურცლები გაუჩნდა. რამდენიმე წამში მიწიდან ახალი ყლორტები გამოჩეკა და კიდევ უფრო მეტი ცრემლიანი ყვავილი გაჩნდა. უდაბნოს ნახევარი თვალის დახამხამებაში ყვავილების ბაღად გადაიქცა.</w:t>
      </w:r>
    </w:p>
    <w:p w14:paraId="66D22651" w14:textId="77777777" w:rsidR="0014565C" w:rsidRDefault="00000000">
      <w:pPr>
        <w:spacing w:before="269" w:after="269"/>
        <w:ind w:left="120"/>
      </w:pPr>
      <w:r>
        <w:rPr>
          <w:rFonts w:ascii="Times New Roman" w:hAnsi="Times New Roman"/>
          <w:color w:val="000000"/>
        </w:rPr>
        <w:t>„როგორც ჩანს, ეს ჩემი ლიმიტია. შენც სცადე, სინ“, - თქვა რენომ ღიმილით.</w:t>
      </w:r>
    </w:p>
    <w:p w14:paraId="2714DEF9" w14:textId="77777777" w:rsidR="0014565C" w:rsidRDefault="00000000">
      <w:pPr>
        <w:spacing w:before="269" w:after="269"/>
        <w:ind w:left="120"/>
      </w:pPr>
      <w:r>
        <w:rPr>
          <w:rFonts w:ascii="Times New Roman" w:hAnsi="Times New Roman"/>
          <w:color w:val="000000"/>
        </w:rPr>
        <w:t>სინმა უკმაყოფილოდ შეხედა მას.</w:t>
      </w:r>
    </w:p>
    <w:p w14:paraId="66BABF5C" w14:textId="77777777" w:rsidR="0014565C" w:rsidRDefault="00000000">
      <w:pPr>
        <w:spacing w:before="269" w:after="269"/>
        <w:ind w:left="120"/>
      </w:pPr>
      <w:r>
        <w:rPr>
          <w:rFonts w:ascii="Times New Roman" w:hAnsi="Times New Roman"/>
          <w:color w:val="000000"/>
        </w:rPr>
        <w:t>- მე?</w:t>
      </w:r>
    </w:p>
    <w:p w14:paraId="254C2283" w14:textId="77777777" w:rsidR="0014565C" w:rsidRDefault="00000000">
      <w:pPr>
        <w:spacing w:before="269" w:after="269"/>
        <w:ind w:left="120"/>
      </w:pPr>
      <w:r>
        <w:rPr>
          <w:rFonts w:ascii="Times New Roman" w:hAnsi="Times New Roman"/>
          <w:color w:val="000000"/>
        </w:rPr>
        <w:t>- ჰმ. ერთი წამით.</w:t>
      </w:r>
    </w:p>
    <w:p w14:paraId="74D4B941" w14:textId="77777777" w:rsidR="0014565C" w:rsidRDefault="00000000">
      <w:pPr>
        <w:spacing w:before="269" w:after="269"/>
        <w:ind w:left="120"/>
      </w:pPr>
      <w:r>
        <w:rPr>
          <w:rFonts w:ascii="Times New Roman" w:hAnsi="Times New Roman"/>
          <w:color w:val="000000"/>
        </w:rPr>
        <w:t>რენომ ჯადოსნური წრე დახატა, ხელი ჩაყო შიგნით, შემდეგ კი რკინის სარწყავი ამოიღო.</w:t>
      </w:r>
    </w:p>
    <w:p w14:paraId="1FD3DF43" w14:textId="77777777" w:rsidR="0014565C" w:rsidRDefault="00000000">
      <w:pPr>
        <w:spacing w:before="269" w:after="269"/>
        <w:ind w:left="120"/>
      </w:pPr>
      <w:r>
        <w:rPr>
          <w:rFonts w:ascii="Times New Roman" w:hAnsi="Times New Roman"/>
          <w:color w:val="000000"/>
        </w:rPr>
        <w:t>- აი. სახლში მიმავალ გზაზე ვიყიდე.</w:t>
      </w:r>
    </w:p>
    <w:p w14:paraId="1E28CF81" w14:textId="77777777" w:rsidR="0014565C" w:rsidRDefault="00000000">
      <w:pPr>
        <w:spacing w:before="269" w:after="269"/>
        <w:ind w:left="120"/>
      </w:pPr>
      <w:r>
        <w:rPr>
          <w:rFonts w:ascii="Times New Roman" w:hAnsi="Times New Roman"/>
          <w:color w:val="000000"/>
        </w:rPr>
        <w:t>— …რატომ მე?</w:t>
      </w:r>
    </w:p>
    <w:p w14:paraId="1EAD4A41" w14:textId="77777777" w:rsidR="0014565C" w:rsidRDefault="00000000">
      <w:pPr>
        <w:spacing w:before="269" w:after="269"/>
        <w:ind w:left="120"/>
      </w:pPr>
      <w:r>
        <w:rPr>
          <w:rFonts w:ascii="Times New Roman" w:hAnsi="Times New Roman"/>
          <w:color w:val="000000"/>
        </w:rPr>
        <w:t>- მეგონა, კარგი იქნებოდა, ცოცხალ არსებებთან და სიცოცხლესთან ცოტაოდენი კონტაქტი გქონოდა. და ეს სახალისოც იქნებოდა.</w:t>
      </w:r>
    </w:p>
    <w:p w14:paraId="7906508A" w14:textId="77777777" w:rsidR="0014565C" w:rsidRDefault="00000000">
      <w:pPr>
        <w:spacing w:before="269" w:after="269"/>
        <w:ind w:left="120"/>
      </w:pPr>
      <w:r>
        <w:rPr>
          <w:rFonts w:ascii="Times New Roman" w:hAnsi="Times New Roman"/>
          <w:color w:val="000000"/>
        </w:rPr>
        <w:t>„ცოცხალ არსებებთან და სიცოცხლესთან კონტაქტის უამრავი გზა არსებობს“, - თქვა მან, ფრთხილად ამოიღო რკინის ხმალი ქამარზე ჩამოკიდებული ქარქაშიდან და მის პირს დააკვირდა.</w:t>
      </w:r>
    </w:p>
    <w:p w14:paraId="024CAF6E" w14:textId="77777777" w:rsidR="0014565C" w:rsidRDefault="00000000">
      <w:pPr>
        <w:spacing w:before="269" w:after="269"/>
        <w:ind w:left="120"/>
      </w:pPr>
      <w:r>
        <w:rPr>
          <w:rFonts w:ascii="Times New Roman" w:hAnsi="Times New Roman"/>
          <w:color w:val="000000"/>
        </w:rPr>
        <w:t>„მაგრამ არა იგივეები!“ წამოიძახა რენომ.</w:t>
      </w:r>
    </w:p>
    <w:p w14:paraId="52F2B4A6" w14:textId="77777777" w:rsidR="0014565C" w:rsidRDefault="00000000">
      <w:pPr>
        <w:spacing w:before="269" w:after="269"/>
        <w:ind w:left="120"/>
      </w:pPr>
      <w:r>
        <w:rPr>
          <w:rFonts w:ascii="Times New Roman" w:hAnsi="Times New Roman"/>
          <w:color w:val="000000"/>
        </w:rPr>
        <w:t>თუმცა, სინი ძალიან სერიოზული იყო.</w:t>
      </w:r>
    </w:p>
    <w:p w14:paraId="44092C28" w14:textId="77777777" w:rsidR="0014565C" w:rsidRDefault="00000000">
      <w:pPr>
        <w:spacing w:before="269" w:after="269"/>
        <w:ind w:left="120"/>
      </w:pPr>
      <w:r>
        <w:rPr>
          <w:rFonts w:ascii="Times New Roman" w:hAnsi="Times New Roman"/>
          <w:color w:val="000000"/>
        </w:rPr>
        <w:t>- ვერ ვხვდები, რას გულისხმობ.</w:t>
      </w:r>
    </w:p>
    <w:p w14:paraId="2EEFE1EF" w14:textId="77777777" w:rsidR="0014565C" w:rsidRDefault="00000000">
      <w:pPr>
        <w:spacing w:before="269" w:after="269"/>
        <w:ind w:left="120"/>
      </w:pPr>
      <w:r>
        <w:rPr>
          <w:rFonts w:ascii="Times New Roman" w:hAnsi="Times New Roman"/>
          <w:color w:val="000000"/>
        </w:rPr>
        <w:t>ცოდვამ ხმალი ქარქაშში დააბრუნა.</w:t>
      </w:r>
    </w:p>
    <w:p w14:paraId="43BB5AC7" w14:textId="77777777" w:rsidR="0014565C" w:rsidRDefault="00000000">
      <w:pPr>
        <w:spacing w:before="269" w:after="269"/>
        <w:ind w:left="120"/>
      </w:pPr>
      <w:r>
        <w:rPr>
          <w:rFonts w:ascii="Times New Roman" w:hAnsi="Times New Roman"/>
          <w:color w:val="000000"/>
        </w:rPr>
        <w:t>- თუ ცდი, მიხვდები. წამოდი.</w:t>
      </w:r>
    </w:p>
    <w:p w14:paraId="05964CAD" w14:textId="77777777" w:rsidR="0014565C" w:rsidRDefault="00000000">
      <w:pPr>
        <w:spacing w:before="269" w:after="269"/>
        <w:ind w:left="120"/>
      </w:pPr>
      <w:r>
        <w:rPr>
          <w:rFonts w:ascii="Times New Roman" w:hAnsi="Times New Roman"/>
          <w:color w:val="000000"/>
        </w:rPr>
        <w:t>რენომ მოულოდნელად სარწყავი ქილა სინს მიაწოდა და მაგიის გამოყენებით წყლით აავსო.</w:t>
      </w:r>
    </w:p>
    <w:p w14:paraId="72084E27" w14:textId="77777777" w:rsidR="0014565C" w:rsidRDefault="00000000">
      <w:pPr>
        <w:spacing w:before="269" w:after="269"/>
        <w:ind w:left="120"/>
      </w:pPr>
      <w:r>
        <w:rPr>
          <w:rFonts w:ascii="Times New Roman" w:hAnsi="Times New Roman"/>
          <w:color w:val="000000"/>
        </w:rPr>
        <w:lastRenderedPageBreak/>
        <w:t>მის დუმილს ღიმილით უპასუხა.</w:t>
      </w:r>
    </w:p>
    <w:p w14:paraId="43AB2F0B" w14:textId="77777777" w:rsidR="0014565C" w:rsidRDefault="00000000">
      <w:pPr>
        <w:spacing w:before="269" w:after="269"/>
        <w:ind w:left="120"/>
      </w:pPr>
      <w:r>
        <w:rPr>
          <w:rFonts w:ascii="Times New Roman" w:hAnsi="Times New Roman"/>
          <w:color w:val="000000"/>
        </w:rPr>
        <w:t>- კარგი.</w:t>
      </w:r>
    </w:p>
    <w:p w14:paraId="1938A306" w14:textId="77777777" w:rsidR="0014565C" w:rsidRDefault="00000000">
      <w:pPr>
        <w:spacing w:before="269" w:after="269"/>
        <w:ind w:left="120"/>
      </w:pPr>
      <w:r>
        <w:rPr>
          <w:rFonts w:ascii="Times New Roman" w:hAnsi="Times New Roman"/>
          <w:color w:val="000000"/>
        </w:rPr>
        <w:t>დიდი დედა სულის ღიმილს დანებდა და ცინმა მის გარშემო ყვავილების მორწყვა სარწყავი ჭურჭლიდან დაიწყო. რის შემდეგაც ისინი ურჩხული სისწრაფით ჭკნებოდნენ.</w:t>
      </w:r>
    </w:p>
    <w:p w14:paraId="2CD2D17B" w14:textId="77777777" w:rsidR="0014565C" w:rsidRDefault="00000000">
      <w:pPr>
        <w:spacing w:before="269" w:after="269"/>
        <w:ind w:left="120"/>
      </w:pPr>
      <w:r>
        <w:rPr>
          <w:rFonts w:ascii="Times New Roman" w:hAnsi="Times New Roman"/>
          <w:color w:val="000000"/>
        </w:rPr>
        <w:t>- მოიცა, მოიცა, ამას ვერ გააკეთებ, ცოდვავ! სიყვარული და კიდევ სიყვარული მნიშვნელოვანია ცრემლიანი ყვავილების ზრდისთვის! ისინი მყისიერად გახმებიან, თუ ასეთი მკვლელობით მორწყავ.</w:t>
      </w:r>
    </w:p>
    <w:p w14:paraId="2EBB2D48" w14:textId="77777777" w:rsidR="0014565C" w:rsidRDefault="00000000">
      <w:pPr>
        <w:spacing w:before="269" w:after="269"/>
        <w:ind w:left="120"/>
      </w:pPr>
      <w:r>
        <w:rPr>
          <w:rFonts w:ascii="Times New Roman" w:hAnsi="Times New Roman"/>
          <w:color w:val="000000"/>
        </w:rPr>
        <w:t>- მაშინ რა უნდა გავაკეთო?</w:t>
      </w:r>
    </w:p>
    <w:p w14:paraId="5DC4F593" w14:textId="77777777" w:rsidR="0014565C" w:rsidRDefault="00000000">
      <w:pPr>
        <w:spacing w:before="269" w:after="269"/>
        <w:ind w:left="120"/>
      </w:pPr>
      <w:r>
        <w:rPr>
          <w:rFonts w:ascii="Times New Roman" w:hAnsi="Times New Roman"/>
          <w:color w:val="000000"/>
        </w:rPr>
        <w:t>- გაიღიმე. ბოლოს და ბოლოს, სიყვარული ღიმილით იწყება.</w:t>
      </w:r>
    </w:p>
    <w:p w14:paraId="680E011C" w14:textId="77777777" w:rsidR="0014565C" w:rsidRDefault="00000000">
      <w:pPr>
        <w:spacing w:before="269" w:after="269"/>
        <w:ind w:left="120"/>
      </w:pPr>
      <w:r>
        <w:rPr>
          <w:rFonts w:ascii="Times New Roman" w:hAnsi="Times New Roman"/>
          <w:color w:val="000000"/>
        </w:rPr>
        <w:t>სინმა გაიღიმა, რათა გაზვიადება არ ყოფილიყო მისი გამომეტყველების სიცარიელედ მიჩნევა.</w:t>
      </w:r>
    </w:p>
    <w:p w14:paraId="7C4D80E9" w14:textId="77777777" w:rsidR="0014565C" w:rsidRDefault="00000000">
      <w:pPr>
        <w:spacing w:before="269" w:after="269"/>
        <w:ind w:left="120"/>
      </w:pPr>
      <w:r>
        <w:rPr>
          <w:rFonts w:ascii="Times New Roman" w:hAnsi="Times New Roman"/>
          <w:color w:val="000000"/>
        </w:rPr>
        <w:t>- ასე?</w:t>
      </w:r>
    </w:p>
    <w:p w14:paraId="44576082" w14:textId="77777777" w:rsidR="0014565C" w:rsidRDefault="00000000">
      <w:pPr>
        <w:spacing w:before="269" w:after="269"/>
        <w:ind w:left="120"/>
      </w:pPr>
      <w:r>
        <w:rPr>
          <w:rFonts w:ascii="Times New Roman" w:hAnsi="Times New Roman"/>
          <w:color w:val="000000"/>
        </w:rPr>
        <w:t>ყვავილები კიდევ უფრო სწრაფად იწყებდნენ ხმობას.</w:t>
      </w:r>
    </w:p>
    <w:p w14:paraId="671E2A6C" w14:textId="77777777" w:rsidR="0014565C" w:rsidRDefault="00000000">
      <w:pPr>
        <w:spacing w:before="269" w:after="269"/>
        <w:ind w:left="120"/>
      </w:pPr>
      <w:r>
        <w:rPr>
          <w:rFonts w:ascii="Times New Roman" w:hAnsi="Times New Roman"/>
          <w:color w:val="000000"/>
        </w:rPr>
        <w:t>- კი, ჯანდაბა, გეუბნები, სიყვარულო, სიყვარულო! უფრო მეტად ეცადე.</w:t>
      </w:r>
    </w:p>
    <w:p w14:paraId="0B4E7137" w14:textId="77777777" w:rsidR="0014565C" w:rsidRDefault="00000000">
      <w:pPr>
        <w:spacing w:before="269" w:after="269"/>
        <w:ind w:left="120"/>
      </w:pPr>
      <w:r>
        <w:rPr>
          <w:rFonts w:ascii="Times New Roman" w:hAnsi="Times New Roman"/>
          <w:color w:val="000000"/>
        </w:rPr>
        <w:t>- სიყვარულის შესახებ არაფერი ვიცი.</w:t>
      </w:r>
    </w:p>
    <w:p w14:paraId="5B5A07BF" w14:textId="77777777" w:rsidR="0014565C" w:rsidRDefault="00000000">
      <w:pPr>
        <w:spacing w:before="269" w:after="269"/>
        <w:ind w:left="120"/>
      </w:pPr>
      <w:r>
        <w:rPr>
          <w:rFonts w:ascii="Times New Roman" w:hAnsi="Times New Roman"/>
          <w:color w:val="000000"/>
        </w:rPr>
        <w:t>- ოჰ, ასეთი ჯიუტი ყოფნა არ შეიძლება. გიყვარს დემონთა მბრძანებელი ანოსი, არა, სინ?</w:t>
      </w:r>
    </w:p>
    <w:p w14:paraId="27E81024" w14:textId="77777777" w:rsidR="0014565C" w:rsidRDefault="00000000">
      <w:pPr>
        <w:spacing w:before="269" w:after="269"/>
        <w:ind w:left="120"/>
      </w:pPr>
      <w:r>
        <w:rPr>
          <w:rFonts w:ascii="Times New Roman" w:hAnsi="Times New Roman"/>
          <w:color w:val="000000"/>
        </w:rPr>
        <w:t>სინს გაოცებისგან თვალები გაუფართოვდა.</w:t>
      </w:r>
    </w:p>
    <w:p w14:paraId="0CC0022F" w14:textId="77777777" w:rsidR="0014565C" w:rsidRDefault="00000000">
      <w:pPr>
        <w:spacing w:before="269" w:after="269"/>
        <w:ind w:left="120"/>
      </w:pPr>
      <w:r>
        <w:rPr>
          <w:rFonts w:ascii="Times New Roman" w:hAnsi="Times New Roman"/>
          <w:color w:val="000000"/>
        </w:rPr>
        <w:t>„ეს სიყვარულია. სიყვარული. წარმოიდგინე, რომ დემონთა მბრძანებელს შენი სიყვარულის გრძნობებით აავსებ.“ რენომ უმანკო გამომეტყველებით დააჭირა მას.</w:t>
      </w:r>
    </w:p>
    <w:p w14:paraId="3D207507" w14:textId="77777777" w:rsidR="0014565C" w:rsidRDefault="00000000">
      <w:pPr>
        <w:spacing w:before="269" w:after="269"/>
        <w:ind w:left="120"/>
      </w:pPr>
      <w:r>
        <w:rPr>
          <w:rFonts w:ascii="Times New Roman" w:hAnsi="Times New Roman"/>
          <w:color w:val="000000"/>
        </w:rPr>
        <w:t>- ვერ ვბედავ მისთვის კეთილი განზრახვების გამოვლენასაც კი. და მე მას ვემსახურები, არა სიყვარულით, არამედ მადლიერებით. ის ერთადერთი იყო, ვინც დახმარების ხელი გამომიწოდა, ჩვეულებრივი ხმალი.</w:t>
      </w:r>
    </w:p>
    <w:p w14:paraId="213670FA" w14:textId="77777777" w:rsidR="0014565C" w:rsidRDefault="00000000">
      <w:pPr>
        <w:spacing w:before="269" w:after="269"/>
        <w:ind w:left="120"/>
      </w:pPr>
      <w:r>
        <w:rPr>
          <w:rFonts w:ascii="Times New Roman" w:hAnsi="Times New Roman"/>
          <w:color w:val="000000"/>
        </w:rPr>
        <w:t>- რაზე ლაპარაკობ?</w:t>
      </w:r>
    </w:p>
    <w:p w14:paraId="4098DBB8" w14:textId="77777777" w:rsidR="0014565C" w:rsidRDefault="00000000">
      <w:pPr>
        <w:spacing w:before="269" w:after="269"/>
        <w:ind w:left="120"/>
      </w:pPr>
      <w:r>
        <w:rPr>
          <w:rFonts w:ascii="Times New Roman" w:hAnsi="Times New Roman"/>
          <w:color w:val="000000"/>
        </w:rPr>
        <w:t>- უბრალოდ დაივიწყე. ამ ამბავში საინტერესო არაფერია.</w:t>
      </w:r>
    </w:p>
    <w:p w14:paraId="433204D3" w14:textId="77777777" w:rsidR="0014565C" w:rsidRDefault="00000000">
      <w:pPr>
        <w:spacing w:before="269" w:after="269"/>
        <w:ind w:left="120"/>
      </w:pPr>
      <w:r>
        <w:rPr>
          <w:rFonts w:ascii="Times New Roman" w:hAnsi="Times New Roman"/>
          <w:color w:val="000000"/>
        </w:rPr>
        <w:t>რენომ სინს უკმაყოფილო მზერა ესროლა. იმ მომენტში მათ ხითხითი გაიგეს.</w:t>
      </w:r>
    </w:p>
    <w:p w14:paraId="70EFEA77" w14:textId="77777777" w:rsidR="0014565C" w:rsidRDefault="00000000">
      <w:pPr>
        <w:spacing w:before="269" w:after="269"/>
        <w:ind w:left="120"/>
      </w:pPr>
      <w:r>
        <w:rPr>
          <w:rFonts w:ascii="Times New Roman" w:hAnsi="Times New Roman"/>
          <w:color w:val="000000"/>
        </w:rPr>
        <w:t>- რენო.</w:t>
      </w:r>
    </w:p>
    <w:p w14:paraId="3F02D2F0" w14:textId="77777777" w:rsidR="0014565C" w:rsidRDefault="00000000">
      <w:pPr>
        <w:spacing w:before="269" w:after="269"/>
        <w:ind w:left="120"/>
      </w:pPr>
      <w:r>
        <w:rPr>
          <w:rFonts w:ascii="Times New Roman" w:hAnsi="Times New Roman"/>
          <w:color w:val="000000"/>
        </w:rPr>
        <w:lastRenderedPageBreak/>
        <w:t>- და ბიძა ხმლით.</w:t>
      </w:r>
    </w:p>
    <w:p w14:paraId="6A6316D4" w14:textId="77777777" w:rsidR="0014565C" w:rsidRDefault="00000000">
      <w:pPr>
        <w:spacing w:before="269" w:after="269"/>
        <w:ind w:left="120"/>
      </w:pPr>
      <w:r>
        <w:rPr>
          <w:rFonts w:ascii="Times New Roman" w:hAnsi="Times New Roman"/>
          <w:color w:val="000000"/>
        </w:rPr>
        <w:t>- კარგი.</w:t>
      </w:r>
    </w:p>
    <w:p w14:paraId="766FB474" w14:textId="77777777" w:rsidR="0014565C" w:rsidRDefault="00000000">
      <w:pPr>
        <w:spacing w:before="269" w:after="269"/>
        <w:ind w:left="120"/>
      </w:pPr>
      <w:r>
        <w:rPr>
          <w:rFonts w:ascii="Times New Roman" w:hAnsi="Times New Roman"/>
          <w:color w:val="000000"/>
        </w:rPr>
        <w:t>— ისინი ერთმანეთს ეწყობიან.</w:t>
      </w:r>
    </w:p>
    <w:p w14:paraId="366AC67E" w14:textId="77777777" w:rsidR="0014565C" w:rsidRDefault="00000000">
      <w:pPr>
        <w:spacing w:before="269" w:after="269"/>
        <w:ind w:left="120"/>
      </w:pPr>
      <w:r>
        <w:rPr>
          <w:rFonts w:ascii="Times New Roman" w:hAnsi="Times New Roman"/>
          <w:color w:val="000000"/>
        </w:rPr>
        <w:t>ტიტის ფერიები გამოჩნდნენ.</w:t>
      </w:r>
    </w:p>
    <w:p w14:paraId="394DAF75" w14:textId="77777777" w:rsidR="0014565C" w:rsidRDefault="00000000">
      <w:pPr>
        <w:spacing w:before="269" w:after="269"/>
        <w:ind w:left="120"/>
      </w:pPr>
      <w:r>
        <w:rPr>
          <w:rFonts w:ascii="Times New Roman" w:hAnsi="Times New Roman"/>
          <w:color w:val="000000"/>
        </w:rPr>
        <w:t>- შესანიშნავია.</w:t>
      </w:r>
    </w:p>
    <w:p w14:paraId="7450F39E" w14:textId="77777777" w:rsidR="0014565C" w:rsidRDefault="00000000">
      <w:pPr>
        <w:spacing w:before="269" w:after="269"/>
        <w:ind w:left="120"/>
      </w:pPr>
      <w:r>
        <w:rPr>
          <w:rFonts w:ascii="Times New Roman" w:hAnsi="Times New Roman"/>
          <w:color w:val="000000"/>
        </w:rPr>
        <w:t>— ჩვენ გვშურს.</w:t>
      </w:r>
    </w:p>
    <w:p w14:paraId="609EE59D" w14:textId="77777777" w:rsidR="0014565C" w:rsidRDefault="00000000">
      <w:pPr>
        <w:spacing w:before="269" w:after="269"/>
        <w:ind w:left="120"/>
      </w:pPr>
      <w:r>
        <w:rPr>
          <w:rFonts w:ascii="Times New Roman" w:hAnsi="Times New Roman"/>
          <w:color w:val="000000"/>
        </w:rPr>
        <w:t>— თამაში გვინდა.</w:t>
      </w:r>
    </w:p>
    <w:p w14:paraId="4ADBA38F" w14:textId="77777777" w:rsidR="0014565C" w:rsidRDefault="00000000">
      <w:pPr>
        <w:spacing w:before="269" w:after="269"/>
        <w:ind w:left="120"/>
      </w:pPr>
      <w:r>
        <w:rPr>
          <w:rFonts w:ascii="Times New Roman" w:hAnsi="Times New Roman"/>
          <w:color w:val="000000"/>
        </w:rPr>
        <w:t>„ჩვენც გვინდა თამაში“, - ერთხმად თქვეს მათ და სინს გარშემო დაფრინავდნენ.</w:t>
      </w:r>
    </w:p>
    <w:p w14:paraId="671E7186" w14:textId="77777777" w:rsidR="0014565C" w:rsidRDefault="00000000">
      <w:pPr>
        <w:spacing w:before="269" w:after="269"/>
        <w:ind w:left="120"/>
      </w:pPr>
      <w:r>
        <w:rPr>
          <w:rFonts w:ascii="Times New Roman" w:hAnsi="Times New Roman"/>
          <w:color w:val="000000"/>
        </w:rPr>
        <w:t>— მოდი ვითამაშოთ, მოდი ვითამაშოთ.</w:t>
      </w:r>
    </w:p>
    <w:p w14:paraId="15F613F3" w14:textId="77777777" w:rsidR="0014565C" w:rsidRDefault="00000000">
      <w:pPr>
        <w:spacing w:before="269" w:after="269"/>
        <w:ind w:left="120"/>
      </w:pPr>
      <w:r>
        <w:rPr>
          <w:rFonts w:ascii="Times New Roman" w:hAnsi="Times New Roman"/>
          <w:color w:val="000000"/>
        </w:rPr>
        <w:t>- ჰეი, ხმლით ხელში ბიძია.</w:t>
      </w:r>
    </w:p>
    <w:p w14:paraId="1C6804D5" w14:textId="77777777" w:rsidR="0014565C" w:rsidRDefault="00000000">
      <w:pPr>
        <w:spacing w:before="269" w:after="269"/>
        <w:ind w:left="120"/>
      </w:pPr>
      <w:r>
        <w:rPr>
          <w:rFonts w:ascii="Times New Roman" w:hAnsi="Times New Roman"/>
          <w:color w:val="000000"/>
        </w:rPr>
        <w:t>- მოდი ვითამაშოთ!</w:t>
      </w:r>
    </w:p>
    <w:p w14:paraId="5D8E11A8" w14:textId="77777777" w:rsidR="0014565C" w:rsidRDefault="00000000">
      <w:pPr>
        <w:spacing w:before="269" w:after="269"/>
        <w:ind w:left="120"/>
      </w:pPr>
      <w:r>
        <w:rPr>
          <w:rFonts w:ascii="Times New Roman" w:hAnsi="Times New Roman"/>
          <w:color w:val="000000"/>
        </w:rPr>
        <w:t>- მოდი ვითამაშოთ!</w:t>
      </w:r>
    </w:p>
    <w:p w14:paraId="2E482F4D" w14:textId="77777777" w:rsidR="0014565C" w:rsidRDefault="00000000">
      <w:pPr>
        <w:spacing w:before="269" w:after="269"/>
        <w:ind w:left="120"/>
      </w:pPr>
      <w:r>
        <w:rPr>
          <w:rFonts w:ascii="Times New Roman" w:hAnsi="Times New Roman"/>
          <w:color w:val="000000"/>
        </w:rPr>
        <w:t>სინმა მცირედი დაბნეულობით შეხედა მათ. რენომ გაიცინა.</w:t>
      </w:r>
    </w:p>
    <w:p w14:paraId="224B6B93" w14:textId="77777777" w:rsidR="0014565C" w:rsidRDefault="00000000">
      <w:pPr>
        <w:spacing w:before="269" w:after="269"/>
        <w:ind w:left="120"/>
      </w:pPr>
      <w:r>
        <w:rPr>
          <w:rFonts w:ascii="Times New Roman" w:hAnsi="Times New Roman"/>
          <w:color w:val="000000"/>
        </w:rPr>
        <w:t>- ისინი შენზე მიჯაჭვულები არიან, რადგან ახლახან გადაარჩინე. რატომ არ თამაშობ მათთან?</w:t>
      </w:r>
    </w:p>
    <w:p w14:paraId="426AAEA2" w14:textId="77777777" w:rsidR="0014565C" w:rsidRDefault="00000000">
      <w:pPr>
        <w:spacing w:before="269" w:after="269"/>
        <w:ind w:left="120"/>
      </w:pPr>
      <w:r>
        <w:rPr>
          <w:rFonts w:ascii="Times New Roman" w:hAnsi="Times New Roman"/>
          <w:color w:val="000000"/>
        </w:rPr>
        <w:t>- თამაშებზე არაფერი ვიცი.</w:t>
      </w:r>
    </w:p>
    <w:p w14:paraId="11BA5A97" w14:textId="77777777" w:rsidR="0014565C" w:rsidRDefault="00000000">
      <w:pPr>
        <w:spacing w:before="269" w:after="269"/>
        <w:ind w:left="120"/>
      </w:pPr>
      <w:r>
        <w:rPr>
          <w:rFonts w:ascii="Times New Roman" w:hAnsi="Times New Roman"/>
          <w:color w:val="000000"/>
        </w:rPr>
        <w:t>ამის თქმის შემდეგ სინმა შებრუნდა.</w:t>
      </w:r>
    </w:p>
    <w:p w14:paraId="35320F40" w14:textId="77777777" w:rsidR="0014565C" w:rsidRDefault="00000000">
      <w:pPr>
        <w:spacing w:before="269" w:after="269"/>
        <w:ind w:left="120"/>
      </w:pPr>
      <w:r>
        <w:rPr>
          <w:rFonts w:ascii="Times New Roman" w:hAnsi="Times New Roman"/>
          <w:color w:val="000000"/>
        </w:rPr>
        <w:t>- მაშინ მოდი, ტეგ ვითამაშოთ!</w:t>
      </w:r>
    </w:p>
    <w:p w14:paraId="5C7FCD29" w14:textId="77777777" w:rsidR="0014565C" w:rsidRDefault="00000000">
      <w:pPr>
        <w:spacing w:before="269" w:after="269"/>
        <w:ind w:left="120"/>
      </w:pPr>
      <w:r>
        <w:rPr>
          <w:rFonts w:ascii="Times New Roman" w:hAnsi="Times New Roman"/>
          <w:color w:val="000000"/>
        </w:rPr>
        <w:t>— მოდი, ტეგები ვითამაშოთ!</w:t>
      </w:r>
    </w:p>
    <w:p w14:paraId="2DEE7F9A" w14:textId="77777777" w:rsidR="0014565C" w:rsidRDefault="00000000">
      <w:pPr>
        <w:spacing w:before="269" w:after="269"/>
        <w:ind w:left="120"/>
      </w:pPr>
      <w:r>
        <w:rPr>
          <w:rFonts w:ascii="Times New Roman" w:hAnsi="Times New Roman"/>
          <w:color w:val="000000"/>
        </w:rPr>
        <w:t>— სულიერი იარლიყი!</w:t>
      </w:r>
    </w:p>
    <w:p w14:paraId="31A20B64" w14:textId="77777777" w:rsidR="0014565C" w:rsidRDefault="00000000">
      <w:pPr>
        <w:spacing w:before="269" w:after="269"/>
        <w:ind w:left="120"/>
      </w:pPr>
      <w:r>
        <w:rPr>
          <w:rFonts w:ascii="Times New Roman" w:hAnsi="Times New Roman"/>
          <w:color w:val="000000"/>
        </w:rPr>
        <w:t>- და ხმლით ხელში ბიძა წინ წაიყვანს.</w:t>
      </w:r>
    </w:p>
    <w:p w14:paraId="309BCA01" w14:textId="77777777" w:rsidR="0014565C" w:rsidRDefault="00000000">
      <w:pPr>
        <w:spacing w:before="269" w:after="269"/>
        <w:ind w:left="120"/>
      </w:pPr>
      <w:r>
        <w:rPr>
          <w:rFonts w:ascii="Times New Roman" w:hAnsi="Times New Roman"/>
          <w:color w:val="000000"/>
        </w:rPr>
        <w:t>— მობრძანდით აქ, ყველანი!</w:t>
      </w:r>
    </w:p>
    <w:p w14:paraId="63A15790" w14:textId="77777777" w:rsidR="0014565C" w:rsidRDefault="00000000">
      <w:pPr>
        <w:spacing w:before="269" w:after="269"/>
        <w:ind w:left="120"/>
      </w:pPr>
      <w:r>
        <w:rPr>
          <w:rFonts w:ascii="Times New Roman" w:hAnsi="Times New Roman"/>
          <w:color w:val="000000"/>
        </w:rPr>
        <w:t>- ჯენულ!</w:t>
      </w:r>
    </w:p>
    <w:p w14:paraId="3FA908ED" w14:textId="77777777" w:rsidR="0014565C" w:rsidRDefault="00000000">
      <w:pPr>
        <w:spacing w:before="269" w:after="269"/>
        <w:ind w:left="120"/>
      </w:pPr>
      <w:r>
        <w:rPr>
          <w:rFonts w:ascii="Times New Roman" w:hAnsi="Times New Roman"/>
          <w:color w:val="000000"/>
        </w:rPr>
        <w:t>- გიგადეასი!</w:t>
      </w:r>
    </w:p>
    <w:p w14:paraId="52C84F3A" w14:textId="77777777" w:rsidR="0014565C" w:rsidRDefault="00000000">
      <w:pPr>
        <w:spacing w:before="269" w:after="269"/>
        <w:ind w:left="120"/>
      </w:pPr>
      <w:r>
        <w:rPr>
          <w:rFonts w:ascii="Times New Roman" w:hAnsi="Times New Roman"/>
          <w:color w:val="000000"/>
        </w:rPr>
        <w:lastRenderedPageBreak/>
        <w:t>- სანეტერო! - დაიღრიალა ტიტიმ და დაფრინავდა.</w:t>
      </w:r>
    </w:p>
    <w:p w14:paraId="699449D2" w14:textId="77777777" w:rsidR="0014565C" w:rsidRDefault="00000000">
      <w:pPr>
        <w:spacing w:before="269" w:after="269"/>
        <w:ind w:left="120"/>
      </w:pPr>
      <w:r>
        <w:rPr>
          <w:rFonts w:ascii="Times New Roman" w:hAnsi="Times New Roman"/>
          <w:color w:val="000000"/>
        </w:rPr>
        <w:t>სულები ყვავილების ბაღში შეიკრიბნენ. ყველა მას უყურებდა და თამაში სურდათ. სულები, როგორც ჩანს, ცდილობდნენ მისთვის გადაეხადათ სამაგიერო მათი გადარჩენისთვის.</w:t>
      </w:r>
    </w:p>
    <w:p w14:paraId="78E0F0C0" w14:textId="77777777" w:rsidR="0014565C" w:rsidRDefault="00000000">
      <w:pPr>
        <w:spacing w:before="269" w:after="269"/>
        <w:ind w:left="120"/>
      </w:pPr>
      <w:r>
        <w:rPr>
          <w:rFonts w:ascii="Times New Roman" w:hAnsi="Times New Roman"/>
          <w:color w:val="000000"/>
        </w:rPr>
        <w:t>„ანოშ, შენც აპირებ თამაშს?“ იკითხა რენომ.</w:t>
      </w:r>
    </w:p>
    <w:p w14:paraId="6880F26E" w14:textId="77777777" w:rsidR="0014565C" w:rsidRDefault="00000000">
      <w:pPr>
        <w:spacing w:before="269" w:after="269"/>
        <w:ind w:left="120"/>
      </w:pPr>
      <w:r>
        <w:rPr>
          <w:rFonts w:ascii="Times New Roman" w:hAnsi="Times New Roman"/>
          <w:color w:val="000000"/>
        </w:rPr>
        <w:t>- იქნებ გავიაროთ - გრძელი მოგზაურობით დავიღალეთ.</w:t>
      </w:r>
    </w:p>
    <w:p w14:paraId="35E14964" w14:textId="77777777" w:rsidR="0014565C" w:rsidRDefault="00000000">
      <w:pPr>
        <w:spacing w:before="269" w:after="269"/>
        <w:ind w:left="120"/>
      </w:pPr>
      <w:r>
        <w:rPr>
          <w:rFonts w:ascii="Times New Roman" w:hAnsi="Times New Roman"/>
          <w:color w:val="000000"/>
        </w:rPr>
        <w:t>- გასაგებია. შემდეგ ყველა სული თაღლითობას დაიწყებს. მოუსმინეთ ყველამ: ცოდვა იმას გააკეთებს, რასაც იტყვის ის, ვინც ერთ წუთში არ მისცემს მას დაწევის საშუალებას.</w:t>
      </w:r>
    </w:p>
    <w:p w14:paraId="1EC95C98" w14:textId="77777777" w:rsidR="0014565C" w:rsidRDefault="00000000">
      <w:pPr>
        <w:spacing w:before="269" w:after="269"/>
        <w:ind w:left="120"/>
      </w:pPr>
      <w:r>
        <w:rPr>
          <w:rFonts w:ascii="Times New Roman" w:hAnsi="Times New Roman"/>
          <w:color w:val="000000"/>
        </w:rPr>
        <w:t>როგორც კი რენომ ეს თქვა, ყველა სული ერთდროულად გაიქცა.</w:t>
      </w:r>
    </w:p>
    <w:p w14:paraId="2DF1EFD6" w14:textId="77777777" w:rsidR="0014565C" w:rsidRDefault="00000000">
      <w:pPr>
        <w:spacing w:before="269" w:after="269"/>
        <w:ind w:left="120"/>
      </w:pPr>
      <w:r>
        <w:rPr>
          <w:rFonts w:ascii="Times New Roman" w:hAnsi="Times New Roman"/>
          <w:color w:val="000000"/>
        </w:rPr>
        <w:t>— მეც თავს შევიკავებ მონაწილეობისგან.</w:t>
      </w:r>
    </w:p>
    <w:p w14:paraId="358ABC8F" w14:textId="77777777" w:rsidR="0014565C" w:rsidRDefault="00000000">
      <w:pPr>
        <w:spacing w:before="269" w:after="269"/>
        <w:ind w:left="120"/>
      </w:pPr>
      <w:r>
        <w:rPr>
          <w:rFonts w:ascii="Times New Roman" w:hAnsi="Times New Roman"/>
          <w:color w:val="000000"/>
        </w:rPr>
        <w:t>სინი შებრუნდა და წასვლა გადაწყვიტა. ამ დროს რენოს სახეზე ეშმაკური ღიმილი გადაეფინა.</w:t>
      </w:r>
    </w:p>
    <w:p w14:paraId="26708F4B" w14:textId="77777777" w:rsidR="0014565C" w:rsidRDefault="00000000">
      <w:pPr>
        <w:spacing w:before="269" w:after="269"/>
        <w:ind w:left="120"/>
      </w:pPr>
      <w:r>
        <w:rPr>
          <w:rFonts w:ascii="Times New Roman" w:hAnsi="Times New Roman"/>
          <w:color w:val="000000"/>
        </w:rPr>
        <w:t>- ოოო, ანუ დემონთა მბრძანებლის მარჯვენა არ არის დარწმუნებული, რომ ჩვენს დაჭერას შეძლებს? შენთვის ყველაფერი ნათელია.</w:t>
      </w:r>
    </w:p>
    <w:p w14:paraId="473605D0" w14:textId="77777777" w:rsidR="0014565C" w:rsidRDefault="00000000">
      <w:pPr>
        <w:spacing w:before="269" w:after="269"/>
        <w:ind w:left="120"/>
      </w:pPr>
      <w:r>
        <w:rPr>
          <w:rFonts w:ascii="Times New Roman" w:hAnsi="Times New Roman"/>
          <w:color w:val="000000"/>
        </w:rPr>
        <w:t>ცოდვა მოულოდნელად შეწყდა.</w:t>
      </w:r>
    </w:p>
    <w:p w14:paraId="7E89E708" w14:textId="77777777" w:rsidR="0014565C" w:rsidRDefault="00000000">
      <w:pPr>
        <w:spacing w:before="269" w:after="269"/>
        <w:ind w:left="120"/>
      </w:pPr>
      <w:r>
        <w:rPr>
          <w:rFonts w:ascii="Times New Roman" w:hAnsi="Times New Roman"/>
          <w:color w:val="000000"/>
        </w:rPr>
        <w:t>„ამას ვერ დავუთმობ ყურადღებას“, თქვა სინმა და შებრუნდა.</w:t>
      </w:r>
    </w:p>
    <w:p w14:paraId="0B712262" w14:textId="77777777" w:rsidR="0014565C" w:rsidRDefault="00000000">
      <w:pPr>
        <w:spacing w:before="269" w:after="269"/>
        <w:ind w:left="120"/>
      </w:pPr>
      <w:r>
        <w:rPr>
          <w:rFonts w:ascii="Times New Roman" w:hAnsi="Times New Roman"/>
          <w:color w:val="000000"/>
        </w:rPr>
        <w:t>მისი მზერა ფოკუსირებული იყო.</w:t>
      </w:r>
    </w:p>
    <w:p w14:paraId="0E40C27A" w14:textId="77777777" w:rsidR="0014565C" w:rsidRDefault="00000000">
      <w:pPr>
        <w:spacing w:before="269" w:after="269"/>
        <w:ind w:left="120"/>
      </w:pPr>
      <w:r>
        <w:rPr>
          <w:rFonts w:ascii="Times New Roman" w:hAnsi="Times New Roman"/>
          <w:color w:val="000000"/>
        </w:rPr>
        <w:t>- მაშინ ითამაშე. მზად ხარ?</w:t>
      </w:r>
    </w:p>
    <w:p w14:paraId="657170A0" w14:textId="77777777" w:rsidR="0014565C" w:rsidRDefault="00000000">
      <w:pPr>
        <w:spacing w:before="269" w:after="269"/>
        <w:ind w:left="120"/>
      </w:pPr>
      <w:r>
        <w:rPr>
          <w:rFonts w:ascii="Times New Roman" w:hAnsi="Times New Roman"/>
          <w:color w:val="000000"/>
        </w:rPr>
        <w:t>სინმა თავი დაუქნია. მთელი მისი სხეული მკვლელობის მკვეთრ განზრახვას გამოსცემდა. ეჭვიც კი მეპარებოდა, მართლა იცოდა თუ არა, რა იყო ტეგი.</w:t>
      </w:r>
    </w:p>
    <w:p w14:paraId="4BFA8DB4" w14:textId="77777777" w:rsidR="0014565C" w:rsidRDefault="00000000">
      <w:pPr>
        <w:spacing w:before="269" w:after="269"/>
        <w:ind w:left="120"/>
      </w:pPr>
      <w:r>
        <w:rPr>
          <w:rFonts w:ascii="Times New Roman" w:hAnsi="Times New Roman"/>
          <w:color w:val="000000"/>
        </w:rPr>
        <w:t>- ერთი წუთი გაქვთ. დავიწყოთ! გაიქეცით, ბიჭებო!</w:t>
      </w:r>
    </w:p>
    <w:p w14:paraId="661B1B97" w14:textId="77777777" w:rsidR="0014565C" w:rsidRDefault="00000000">
      <w:pPr>
        <w:spacing w:before="269" w:after="269"/>
        <w:ind w:left="120"/>
      </w:pPr>
      <w:r>
        <w:rPr>
          <w:rFonts w:ascii="Times New Roman" w:hAnsi="Times New Roman"/>
          <w:color w:val="000000"/>
        </w:rPr>
        <w:t>- გთხოვ, მაპატიე.</w:t>
      </w:r>
    </w:p>
    <w:p w14:paraId="38FE4A98" w14:textId="77777777" w:rsidR="0014565C" w:rsidRDefault="00000000">
      <w:pPr>
        <w:spacing w:before="269" w:after="269"/>
        <w:ind w:left="120"/>
      </w:pPr>
      <w:r>
        <w:rPr>
          <w:rFonts w:ascii="Times New Roman" w:hAnsi="Times New Roman"/>
          <w:color w:val="000000"/>
        </w:rPr>
        <w:t>ამის თქმის შემდეგ, ცოდვა გაქრა.</w:t>
      </w:r>
    </w:p>
    <w:p w14:paraId="0E8081CA" w14:textId="77777777" w:rsidR="0014565C" w:rsidRDefault="00000000">
      <w:pPr>
        <w:spacing w:before="269" w:after="269"/>
        <w:ind w:left="120"/>
      </w:pPr>
      <w:r>
        <w:rPr>
          <w:rFonts w:ascii="Times New Roman" w:hAnsi="Times New Roman"/>
          <w:color w:val="000000"/>
        </w:rPr>
        <w:t>- კია-ია!</w:t>
      </w:r>
    </w:p>
    <w:p w14:paraId="72FFCA51" w14:textId="77777777" w:rsidR="0014565C" w:rsidRDefault="00000000">
      <w:pPr>
        <w:spacing w:before="269" w:after="269"/>
        <w:ind w:left="120"/>
      </w:pPr>
      <w:r>
        <w:rPr>
          <w:rFonts w:ascii="Times New Roman" w:hAnsi="Times New Roman"/>
          <w:color w:val="000000"/>
        </w:rPr>
        <w:t>ერთ-ერთი ფერია, ტიტი, შეკრთა, თითქოს რაღაც შეეხო. სხვა ფერიებმაც ერთმანეთის მიყოლებით დაიწყეს კივილი.</w:t>
      </w:r>
    </w:p>
    <w:p w14:paraId="5A017E82" w14:textId="77777777" w:rsidR="0014565C" w:rsidRDefault="00000000">
      <w:pPr>
        <w:spacing w:before="269" w:after="269"/>
        <w:ind w:left="120"/>
      </w:pPr>
      <w:r>
        <w:rPr>
          <w:rFonts w:ascii="Times New Roman" w:hAnsi="Times New Roman"/>
          <w:color w:val="000000"/>
        </w:rPr>
        <w:lastRenderedPageBreak/>
        <w:t>- მან შემეხო! - მან შემეხო!</w:t>
      </w:r>
    </w:p>
    <w:p w14:paraId="065F2F73" w14:textId="77777777" w:rsidR="0014565C" w:rsidRDefault="00000000">
      <w:pPr>
        <w:spacing w:before="269" w:after="269"/>
        <w:ind w:left="120"/>
      </w:pPr>
      <w:r>
        <w:rPr>
          <w:rFonts w:ascii="Times New Roman" w:hAnsi="Times New Roman"/>
          <w:color w:val="000000"/>
        </w:rPr>
        <w:t>- სწრაფად!</w:t>
      </w:r>
    </w:p>
    <w:p w14:paraId="0CAC09AD" w14:textId="77777777" w:rsidR="0014565C" w:rsidRDefault="00000000">
      <w:pPr>
        <w:spacing w:before="269" w:after="269"/>
        <w:ind w:left="120"/>
      </w:pPr>
      <w:r>
        <w:rPr>
          <w:rFonts w:ascii="Times New Roman" w:hAnsi="Times New Roman"/>
          <w:color w:val="000000"/>
        </w:rPr>
        <w:t>- ხმლით ხელში ბიძა სწრაფია!</w:t>
      </w:r>
    </w:p>
    <w:p w14:paraId="3EFBDC7B" w14:textId="77777777" w:rsidR="0014565C" w:rsidRDefault="00000000">
      <w:pPr>
        <w:spacing w:before="269" w:after="269"/>
        <w:ind w:left="120"/>
      </w:pPr>
      <w:r>
        <w:rPr>
          <w:rFonts w:ascii="Times New Roman" w:hAnsi="Times New Roman"/>
          <w:color w:val="000000"/>
        </w:rPr>
        <w:t>ტიტი სიხარულით გაიცინა. სინმა თვალის დახამხამებაში დაიჭირა გიგადეასი და სენეტეროც, რომლებიც შეუიარაღებელი თვალით უხილავად მოძრაობდნენ.</w:t>
      </w:r>
    </w:p>
    <w:p w14:paraId="5F464215" w14:textId="77777777" w:rsidR="0014565C" w:rsidRDefault="00000000">
      <w:pPr>
        <w:spacing w:before="269" w:after="269"/>
        <w:ind w:left="120"/>
      </w:pPr>
      <w:r>
        <w:rPr>
          <w:rFonts w:ascii="Times New Roman" w:hAnsi="Times New Roman"/>
          <w:color w:val="000000"/>
        </w:rPr>
        <w:t>— ტეგ თამაშები, რომლებიც ათ წამზე ნაკლებს გრძელდება, ასეთად არ შეიძლება ჩაითვალოს.</w:t>
      </w:r>
    </w:p>
    <w:p w14:paraId="256212F2" w14:textId="77777777" w:rsidR="0014565C" w:rsidRDefault="00000000">
      <w:pPr>
        <w:spacing w:before="269" w:after="269"/>
        <w:ind w:left="120"/>
      </w:pPr>
      <w:r>
        <w:rPr>
          <w:rFonts w:ascii="Times New Roman" w:hAnsi="Times New Roman"/>
          <w:color w:val="000000"/>
        </w:rPr>
        <w:t>სინი გაჩერდა და თვალები დახუჭა. ალბათ ჯენულის დაჭერას ცდილობდა. უხილავი სული, რომელიც სხვა არსებებს მალავდა, ყვავილების ბაღში დადიოდა. მაგრამ სინმა ის ადვილად დაიჭირა, მხოლოდ მისი თანდასწრებით.</w:t>
      </w:r>
    </w:p>
    <w:p w14:paraId="3E7D964C" w14:textId="77777777" w:rsidR="0014565C" w:rsidRDefault="00000000">
      <w:pPr>
        <w:spacing w:before="269" w:after="269"/>
        <w:ind w:left="120"/>
      </w:pPr>
      <w:r>
        <w:rPr>
          <w:rFonts w:ascii="Times New Roman" w:hAnsi="Times New Roman"/>
          <w:color w:val="000000"/>
        </w:rPr>
        <w:t>- საკმაოდ სწრაფი ხარ.</w:t>
      </w:r>
    </w:p>
    <w:p w14:paraId="72FBA6EA" w14:textId="77777777" w:rsidR="0014565C" w:rsidRDefault="00000000">
      <w:pPr>
        <w:spacing w:before="269" w:after="269"/>
        <w:ind w:left="120"/>
      </w:pPr>
      <w:r>
        <w:rPr>
          <w:rFonts w:ascii="Times New Roman" w:hAnsi="Times New Roman"/>
          <w:color w:val="000000"/>
        </w:rPr>
        <w:t>სინმა ხელი ჯენულის თავზე დაადო და მან კმაყოფილმა კუდი აქნია, როგორც ძაღლი, რომელსაც მისი ბატონი უყვარს.</w:t>
      </w:r>
    </w:p>
    <w:p w14:paraId="3B3F5FE3" w14:textId="77777777" w:rsidR="0014565C" w:rsidRDefault="00000000">
      <w:pPr>
        <w:spacing w:before="269" w:after="269"/>
        <w:ind w:left="120"/>
      </w:pPr>
      <w:r>
        <w:rPr>
          <w:rFonts w:ascii="Times New Roman" w:hAnsi="Times New Roman"/>
          <w:color w:val="000000"/>
        </w:rPr>
        <w:t>- მაგრამ ჩემი ბატონი ყველას ორჯერ უფრო სწრაფად მაინც დაგიჭერდათ.</w:t>
      </w:r>
    </w:p>
    <w:p w14:paraId="094E4B21" w14:textId="77777777" w:rsidR="0014565C" w:rsidRDefault="00000000">
      <w:pPr>
        <w:spacing w:before="269" w:after="269"/>
        <w:ind w:left="120"/>
      </w:pPr>
      <w:r>
        <w:rPr>
          <w:rFonts w:ascii="Times New Roman" w:hAnsi="Times New Roman"/>
          <w:color w:val="000000"/>
        </w:rPr>
        <w:t>„განაგრძე მისი მოფერება“, - თქვა რენომ.</w:t>
      </w:r>
    </w:p>
    <w:p w14:paraId="1BA4E54A" w14:textId="77777777" w:rsidR="0014565C" w:rsidRDefault="00000000">
      <w:pPr>
        <w:spacing w:before="269" w:after="269"/>
        <w:ind w:left="120"/>
      </w:pPr>
      <w:r>
        <w:rPr>
          <w:rFonts w:ascii="Times New Roman" w:hAnsi="Times New Roman"/>
          <w:color w:val="000000"/>
        </w:rPr>
        <w:t>სინი მისკენ შებრუნდა, თვალები დახუჭული ჰქონდა.</w:t>
      </w:r>
    </w:p>
    <w:p w14:paraId="1FFD197B" w14:textId="77777777" w:rsidR="0014565C" w:rsidRDefault="00000000">
      <w:pPr>
        <w:spacing w:before="269" w:after="269"/>
        <w:ind w:left="120"/>
      </w:pPr>
      <w:r>
        <w:rPr>
          <w:rFonts w:ascii="Times New Roman" w:hAnsi="Times New Roman"/>
          <w:color w:val="000000"/>
        </w:rPr>
        <w:t>— ბოლოს და ბოლოს, ჯენულთან ერთად სირბილი ბევრს არ შეუძლია.</w:t>
      </w:r>
    </w:p>
    <w:p w14:paraId="4BC7561B" w14:textId="77777777" w:rsidR="0014565C" w:rsidRDefault="00000000">
      <w:pPr>
        <w:spacing w:before="269" w:after="269"/>
        <w:ind w:left="120"/>
      </w:pPr>
      <w:r>
        <w:rPr>
          <w:rFonts w:ascii="Times New Roman" w:hAnsi="Times New Roman"/>
          <w:color w:val="000000"/>
        </w:rPr>
        <w:t>ამაში გასაკვირი არაფერია. ბოლოს და ბოლოს, ჯენული ვერ იარსებებს მანამ, სანამ თვალებს არ დახუჭავ.</w:t>
      </w:r>
    </w:p>
    <w:p w14:paraId="393F1C28" w14:textId="77777777" w:rsidR="0014565C" w:rsidRDefault="00000000">
      <w:pPr>
        <w:spacing w:before="269" w:after="269"/>
        <w:ind w:left="120"/>
      </w:pPr>
      <w:r>
        <w:rPr>
          <w:rFonts w:ascii="Times New Roman" w:hAnsi="Times New Roman"/>
          <w:color w:val="000000"/>
        </w:rPr>
        <w:t>- არ გეწყინება?</w:t>
      </w:r>
    </w:p>
    <w:p w14:paraId="4527F5E9" w14:textId="77777777" w:rsidR="0014565C" w:rsidRDefault="00000000">
      <w:pPr>
        <w:spacing w:before="269" w:after="269"/>
        <w:ind w:left="120"/>
      </w:pPr>
      <w:r>
        <w:rPr>
          <w:rFonts w:ascii="Times New Roman" w:hAnsi="Times New Roman"/>
          <w:color w:val="000000"/>
        </w:rPr>
        <w:t>სინმა ჯენულს თავზე ხელი გადაუსვა. უზარმაზარი მგელი მაშინვე ჩამოჯდა და კნუტივით მორჩილი გახდა.</w:t>
      </w:r>
    </w:p>
    <w:p w14:paraId="2911BB25" w14:textId="77777777" w:rsidR="0014565C" w:rsidRDefault="00000000">
      <w:pPr>
        <w:spacing w:before="269" w:after="269"/>
        <w:ind w:left="120"/>
      </w:pPr>
      <w:r>
        <w:rPr>
          <w:rFonts w:ascii="Times New Roman" w:hAnsi="Times New Roman"/>
          <w:color w:val="000000"/>
        </w:rPr>
        <w:t>- შენ ძალიან ჰგავხარ სულებს, სინ.</w:t>
      </w:r>
    </w:p>
    <w:p w14:paraId="28454991" w14:textId="77777777" w:rsidR="0014565C" w:rsidRDefault="00000000">
      <w:pPr>
        <w:spacing w:before="269" w:after="269"/>
        <w:ind w:left="120"/>
      </w:pPr>
      <w:r>
        <w:rPr>
          <w:rFonts w:ascii="Times New Roman" w:hAnsi="Times New Roman"/>
          <w:color w:val="000000"/>
        </w:rPr>
        <w:t>- რას გულისხმობ?</w:t>
      </w:r>
    </w:p>
    <w:p w14:paraId="05241253" w14:textId="77777777" w:rsidR="0014565C" w:rsidRDefault="00000000">
      <w:pPr>
        <w:spacing w:before="269" w:after="269"/>
        <w:ind w:left="120"/>
      </w:pPr>
      <w:r>
        <w:rPr>
          <w:rFonts w:ascii="Times New Roman" w:hAnsi="Times New Roman"/>
          <w:color w:val="000000"/>
        </w:rPr>
        <w:t>- სიყვარულის დავიწყებული მებრძოლის სული. ვფიქრობ, შენც შეგიძლია ასეთი იყო.</w:t>
      </w:r>
    </w:p>
    <w:p w14:paraId="53DFBB0A" w14:textId="77777777" w:rsidR="0014565C" w:rsidRDefault="00000000">
      <w:pPr>
        <w:spacing w:before="269" w:after="269"/>
        <w:ind w:left="120"/>
      </w:pPr>
      <w:r>
        <w:rPr>
          <w:rFonts w:ascii="Times New Roman" w:hAnsi="Times New Roman"/>
          <w:color w:val="000000"/>
        </w:rPr>
        <w:t>სინმა ამის მიმართ ინტერესი არ გამოხატა და დუმდა.</w:t>
      </w:r>
    </w:p>
    <w:p w14:paraId="49175403" w14:textId="77777777" w:rsidR="0014565C" w:rsidRDefault="00000000">
      <w:pPr>
        <w:spacing w:before="269" w:after="269"/>
        <w:ind w:left="120"/>
      </w:pPr>
      <w:r>
        <w:rPr>
          <w:rFonts w:ascii="Times New Roman" w:hAnsi="Times New Roman"/>
          <w:color w:val="000000"/>
        </w:rPr>
        <w:lastRenderedPageBreak/>
        <w:t>- მითხარი, სინ, ოდესმე წაგგიცია ტეგზე?</w:t>
      </w:r>
    </w:p>
    <w:p w14:paraId="1EFEC7B7" w14:textId="77777777" w:rsidR="0014565C" w:rsidRDefault="00000000">
      <w:pPr>
        <w:spacing w:before="269" w:after="269"/>
        <w:ind w:left="120"/>
      </w:pPr>
      <w:r>
        <w:rPr>
          <w:rFonts w:ascii="Times New Roman" w:hAnsi="Times New Roman"/>
          <w:color w:val="000000"/>
        </w:rPr>
        <w:t>„არა ის, რომ ოდესმე მითამაშია მათთან, მაგრამ მძარცველები არასდროს გამომრჩენია.“</w:t>
      </w:r>
    </w:p>
    <w:p w14:paraId="2F407C0B" w14:textId="77777777" w:rsidR="0014565C" w:rsidRDefault="00000000">
      <w:pPr>
        <w:spacing w:before="269" w:after="269"/>
        <w:ind w:left="120"/>
      </w:pPr>
      <w:r>
        <w:rPr>
          <w:rFonts w:ascii="Times New Roman" w:hAnsi="Times New Roman"/>
          <w:color w:val="000000"/>
        </w:rPr>
        <w:t>- მაშინ დღეს პირველად წააგე.</w:t>
      </w:r>
    </w:p>
    <w:p w14:paraId="57E36D30" w14:textId="77777777" w:rsidR="0014565C" w:rsidRDefault="00000000">
      <w:pPr>
        <w:spacing w:before="269" w:after="269"/>
        <w:ind w:left="120"/>
      </w:pPr>
      <w:r>
        <w:rPr>
          <w:rFonts w:ascii="Times New Roman" w:hAnsi="Times New Roman"/>
          <w:color w:val="000000"/>
        </w:rPr>
        <w:t>სინმა კითხვის ნიშნის ქვეშ შეხედა მას.</w:t>
      </w:r>
    </w:p>
    <w:p w14:paraId="4AE0B74F" w14:textId="77777777" w:rsidR="0014565C" w:rsidRDefault="00000000">
      <w:pPr>
        <w:spacing w:before="269" w:after="269"/>
        <w:ind w:left="120"/>
      </w:pPr>
      <w:r>
        <w:rPr>
          <w:rFonts w:ascii="Times New Roman" w:hAnsi="Times New Roman"/>
          <w:color w:val="000000"/>
        </w:rPr>
        <w:t>— ყველა სულმა ითამაშა. მეც სული ვარ.</w:t>
      </w:r>
    </w:p>
    <w:p w14:paraId="29E5289E" w14:textId="77777777" w:rsidR="0014565C" w:rsidRDefault="00000000">
      <w:pPr>
        <w:spacing w:before="269" w:after="269"/>
        <w:ind w:left="120"/>
      </w:pPr>
      <w:r>
        <w:rPr>
          <w:rFonts w:ascii="Times New Roman" w:hAnsi="Times New Roman"/>
          <w:color w:val="000000"/>
        </w:rPr>
        <w:t>უკვე ერთი წუთი გავიდა და შეიძლება ითქვას, რომ რენომ ტეგის თამაში მოიგო.</w:t>
      </w:r>
    </w:p>
    <w:p w14:paraId="575403D9" w14:textId="77777777" w:rsidR="0014565C" w:rsidRDefault="00000000">
      <w:pPr>
        <w:spacing w:before="269" w:after="269"/>
        <w:ind w:left="120"/>
      </w:pPr>
      <w:r>
        <w:rPr>
          <w:rFonts w:ascii="Times New Roman" w:hAnsi="Times New Roman"/>
          <w:color w:val="000000"/>
        </w:rPr>
        <w:t>„ცოტა მოვიტყუე, მაგრამ გამარჯვება გამარჯვებაა. და დიახ, რა თქმა უნდა, ვიცოდი, რომ დემონთა მბრძანებლის მარჯვენა შეუდარებელია“, - თქვა რენომ, რომელმაც იცოდა, როგორ გამკლავებოდა ცოდვას.</w:t>
      </w:r>
    </w:p>
    <w:p w14:paraId="4D247C7D" w14:textId="77777777" w:rsidR="0014565C" w:rsidRDefault="00000000">
      <w:pPr>
        <w:spacing w:before="269" w:after="269"/>
        <w:ind w:left="120"/>
      </w:pPr>
      <w:r>
        <w:rPr>
          <w:rFonts w:ascii="Times New Roman" w:hAnsi="Times New Roman"/>
          <w:color w:val="000000"/>
        </w:rPr>
        <w:t>- საბაბები არ მჭირდება.</w:t>
      </w:r>
    </w:p>
    <w:p w14:paraId="0BC8AD64" w14:textId="77777777" w:rsidR="0014565C" w:rsidRDefault="00000000">
      <w:pPr>
        <w:spacing w:before="269" w:after="269"/>
        <w:ind w:left="120"/>
      </w:pPr>
      <w:r>
        <w:rPr>
          <w:rFonts w:ascii="Times New Roman" w:hAnsi="Times New Roman"/>
          <w:color w:val="000000"/>
        </w:rPr>
        <w:t>-მაშინ რა გინდა რომ გავაკეთო?</w:t>
      </w:r>
    </w:p>
    <w:p w14:paraId="2CB090F9" w14:textId="77777777" w:rsidR="0014565C" w:rsidRDefault="00000000">
      <w:pPr>
        <w:spacing w:before="269" w:after="269"/>
        <w:ind w:left="120"/>
      </w:pPr>
      <w:r>
        <w:rPr>
          <w:rFonts w:ascii="Times New Roman" w:hAnsi="Times New Roman"/>
          <w:color w:val="000000"/>
        </w:rPr>
        <w:t>და შემდეგ ყვავილების ბაღში ჩახლეჩილი ხმა გაისმა:</w:t>
      </w:r>
    </w:p>
    <w:p w14:paraId="0CB66A6A" w14:textId="77777777" w:rsidR="0014565C" w:rsidRDefault="00000000">
      <w:pPr>
        <w:spacing w:before="269" w:after="269"/>
        <w:ind w:left="120"/>
      </w:pPr>
      <w:r>
        <w:rPr>
          <w:rFonts w:ascii="Times New Roman" w:hAnsi="Times New Roman"/>
          <w:color w:val="000000"/>
        </w:rPr>
        <w:t>— ...რენო, სტუმარი მოვიდა. მას შენთან და სინთან საქმე აქვს.</w:t>
      </w:r>
    </w:p>
    <w:p w14:paraId="4D1D22B3" w14:textId="77777777" w:rsidR="0014565C" w:rsidRDefault="00000000">
      <w:pPr>
        <w:spacing w:before="269" w:after="269"/>
        <w:ind w:left="120"/>
      </w:pPr>
      <w:r>
        <w:rPr>
          <w:rFonts w:ascii="Times New Roman" w:hAnsi="Times New Roman"/>
          <w:color w:val="000000"/>
        </w:rPr>
        <w:t>რენოს გამომეტყველება მაშინვე სერიოზული გახდა. სტუმარი სული არ უნდა ყოფილიყო.</w:t>
      </w:r>
    </w:p>
    <w:p w14:paraId="71C8FDB9" w14:textId="77777777" w:rsidR="0014565C" w:rsidRDefault="00000000">
      <w:pPr>
        <w:spacing w:before="269" w:after="269"/>
        <w:ind w:left="120"/>
      </w:pPr>
      <w:r>
        <w:rPr>
          <w:rFonts w:ascii="Times New Roman" w:hAnsi="Times New Roman"/>
          <w:color w:val="000000"/>
        </w:rPr>
        <w:t>- ვინ არის იქ?</w:t>
      </w:r>
    </w:p>
    <w:p w14:paraId="46BA9419" w14:textId="77777777" w:rsidR="0014565C" w:rsidRDefault="00000000">
      <w:pPr>
        <w:spacing w:before="269" w:after="269"/>
        <w:ind w:left="120"/>
      </w:pPr>
      <w:r>
        <w:rPr>
          <w:rFonts w:ascii="Times New Roman" w:hAnsi="Times New Roman"/>
          <w:color w:val="000000"/>
        </w:rPr>
        <w:t>- ის საკუთარ თავს მბჟუტავი სიკვდილის მეფეს, ელდმას უწოდებდა. და თქვა, რომ ღმერთებზე სურდა შენთან საუბარი.</w:t>
      </w:r>
    </w:p>
    <w:p w14:paraId="7ED06084" w14:textId="77777777" w:rsidR="0014565C" w:rsidRDefault="00000000">
      <w:pPr>
        <w:pStyle w:val="Heading2"/>
        <w:pageBreakBefore/>
        <w:spacing w:before="180" w:after="180"/>
        <w:ind w:left="120"/>
      </w:pPr>
      <w:bookmarkStart w:id="12" w:name="_Toc199672035"/>
      <w:r>
        <w:rPr>
          <w:rFonts w:ascii="Times New Roman" w:hAnsi="Times New Roman"/>
          <w:color w:val="000000"/>
          <w:sz w:val="33"/>
        </w:rPr>
        <w:lastRenderedPageBreak/>
        <w:t>§ 49. მბჟუტავი სიკვდილის მეფის წინადადება</w:t>
      </w:r>
      <w:bookmarkEnd w:id="12"/>
    </w:p>
    <w:p w14:paraId="1B139533" w14:textId="77777777" w:rsidR="0014565C" w:rsidRDefault="00000000">
      <w:pPr>
        <w:spacing w:before="269" w:after="269"/>
        <w:ind w:left="120"/>
      </w:pPr>
      <w:r>
        <w:rPr>
          <w:rFonts w:ascii="Times New Roman" w:hAnsi="Times New Roman"/>
          <w:color w:val="000000"/>
        </w:rPr>
        <w:t>სინი და რენო ენიუნიენის უზარმაზარი ხიდან გამოვიდნენ, სადაც მათ მბჟუტავი სიკვდილის მეფე, ელდმეუდე, უკვე ელოდა.</w:t>
      </w:r>
    </w:p>
    <w:p w14:paraId="594F9912" w14:textId="77777777" w:rsidR="0014565C" w:rsidRDefault="00000000">
      <w:pPr>
        <w:spacing w:before="269" w:after="269"/>
        <w:ind w:left="120"/>
      </w:pPr>
      <w:r>
        <w:rPr>
          <w:rFonts w:ascii="Times New Roman" w:hAnsi="Times New Roman"/>
          <w:color w:val="000000"/>
        </w:rPr>
        <w:t>ის მაღალი კაცი იყო, მოხდენილი გარეგნობით, იმავე ფერის იასამნისფერი თმითა და თვალებით. გრძელ თრენჩსა და აბრეშუმის ქუდს ატარებდა და ხელში კვერთხი ეჭირა.</w:t>
      </w:r>
    </w:p>
    <w:p w14:paraId="5DB035AF" w14:textId="77777777" w:rsidR="0014565C" w:rsidRDefault="00000000">
      <w:pPr>
        <w:spacing w:before="269" w:after="269"/>
        <w:ind w:left="120"/>
      </w:pPr>
      <w:r>
        <w:rPr>
          <w:rFonts w:ascii="Times New Roman" w:hAnsi="Times New Roman"/>
          <w:color w:val="000000"/>
        </w:rPr>
        <w:t>„ჰაჰაჰა, ბოდიში, რომ ასეთ დროს გაწუხებ, დემონთა მბრძანებლის მარჯვენა და დიდი სულის დედა“, - თქვა ელდმეიდმა უდარდელი ტონით.</w:t>
      </w:r>
    </w:p>
    <w:p w14:paraId="4C0854DD" w14:textId="77777777" w:rsidR="0014565C" w:rsidRDefault="00000000">
      <w:pPr>
        <w:spacing w:before="269" w:after="269"/>
        <w:ind w:left="120"/>
      </w:pPr>
      <w:r>
        <w:rPr>
          <w:rFonts w:ascii="Times New Roman" w:hAnsi="Times New Roman"/>
          <w:color w:val="000000"/>
        </w:rPr>
        <w:t>ენიუნიენის დიდი ხიდან ვუყურებდი მათ.</w:t>
      </w:r>
    </w:p>
    <w:p w14:paraId="76AC7767" w14:textId="77777777" w:rsidR="0014565C" w:rsidRDefault="00000000">
      <w:pPr>
        <w:spacing w:before="269" w:after="269"/>
        <w:ind w:left="120"/>
      </w:pPr>
      <w:r>
        <w:rPr>
          <w:rFonts w:ascii="Times New Roman" w:hAnsi="Times New Roman"/>
          <w:color w:val="000000"/>
        </w:rPr>
        <w:t>„რა გინდა?“ პირდაპირ იკითხა სინმა.</w:t>
      </w:r>
    </w:p>
    <w:p w14:paraId="516D9172" w14:textId="77777777" w:rsidR="0014565C" w:rsidRDefault="00000000">
      <w:pPr>
        <w:spacing w:before="269" w:after="269"/>
        <w:ind w:left="120"/>
      </w:pPr>
      <w:r>
        <w:rPr>
          <w:rFonts w:ascii="Times New Roman" w:hAnsi="Times New Roman"/>
          <w:color w:val="000000"/>
        </w:rPr>
        <w:t>ის ფხიზლად აკვირდებოდა მბჟუტავი სიკვდილის მეფეს. ადამიანებსა და დემონებს შორის ომი დასრულდა და დემონთა მბრძანებლისა და ოთხ ბოროტ მეფეს შორის ალიანსის შეთანხმება აღარ არსებობდა.</w:t>
      </w:r>
    </w:p>
    <w:p w14:paraId="737192F6" w14:textId="77777777" w:rsidR="0014565C" w:rsidRDefault="00000000">
      <w:pPr>
        <w:spacing w:before="269" w:after="269"/>
        <w:ind w:left="120"/>
      </w:pPr>
      <w:r>
        <w:rPr>
          <w:rFonts w:ascii="Times New Roman" w:hAnsi="Times New Roman"/>
          <w:color w:val="000000"/>
        </w:rPr>
        <w:t>- მოდი, ნუ იღებ ასეთ საშიშ სახეს. მეც მაქვს კარგი ამბავი შენთვის.</w:t>
      </w:r>
    </w:p>
    <w:p w14:paraId="671FCB52" w14:textId="77777777" w:rsidR="0014565C" w:rsidRDefault="00000000">
      <w:pPr>
        <w:spacing w:before="269" w:after="269"/>
        <w:ind w:left="120"/>
      </w:pPr>
      <w:r>
        <w:rPr>
          <w:rFonts w:ascii="Times New Roman" w:hAnsi="Times New Roman"/>
          <w:color w:val="000000"/>
        </w:rPr>
        <w:t>- რომელი?</w:t>
      </w:r>
    </w:p>
    <w:p w14:paraId="49C7EE9E" w14:textId="77777777" w:rsidR="0014565C" w:rsidRDefault="00000000">
      <w:pPr>
        <w:spacing w:before="269" w:after="269"/>
        <w:ind w:left="120"/>
      </w:pPr>
      <w:r>
        <w:rPr>
          <w:rFonts w:ascii="Times New Roman" w:hAnsi="Times New Roman"/>
          <w:color w:val="000000"/>
        </w:rPr>
        <w:t>მბჟუტავი სიკვდილის მეფემ მნიშვნელობით გაიღიმა.</w:t>
      </w:r>
    </w:p>
    <w:p w14:paraId="1619F779" w14:textId="77777777" w:rsidR="0014565C" w:rsidRDefault="00000000">
      <w:pPr>
        <w:spacing w:before="269" w:after="269"/>
        <w:ind w:left="120"/>
      </w:pPr>
      <w:r>
        <w:rPr>
          <w:rFonts w:ascii="Times New Roman" w:hAnsi="Times New Roman"/>
          <w:color w:val="000000"/>
        </w:rPr>
        <w:t>„ზუსტად ვიცი, სად იმალება დიდი სულების ტყეში ნოსგალია, ზეციერი მამა ღმერთი.“</w:t>
      </w:r>
    </w:p>
    <w:p w14:paraId="7D3788C9" w14:textId="77777777" w:rsidR="0014565C" w:rsidRDefault="00000000">
      <w:pPr>
        <w:spacing w:before="269" w:after="269"/>
        <w:ind w:left="120"/>
      </w:pPr>
      <w:r>
        <w:rPr>
          <w:rFonts w:ascii="Times New Roman" w:hAnsi="Times New Roman"/>
          <w:color w:val="000000"/>
        </w:rPr>
        <w:t>სინის მზერა მკაცრი გახდა.</w:t>
      </w:r>
    </w:p>
    <w:p w14:paraId="56879130" w14:textId="77777777" w:rsidR="0014565C" w:rsidRDefault="00000000">
      <w:pPr>
        <w:spacing w:before="269" w:after="269"/>
        <w:ind w:left="120"/>
      </w:pPr>
      <w:r>
        <w:rPr>
          <w:rFonts w:ascii="Times New Roman" w:hAnsi="Times New Roman"/>
          <w:color w:val="000000"/>
        </w:rPr>
        <w:t>„მისი სამიზნე შენ ხარ, დიდი სულიერი დედა. ამ ღმერთს სურს დიდი სულიერი დედის საშვილოსნო გამოიყენოს ღვთის შვილის გასაჩენად, რათა გაანადგუროს დემონი ლორდი ტირანი, რომელიც 2000 წელიწადში ხელახლა დაიბადება.“</w:t>
      </w:r>
    </w:p>
    <w:p w14:paraId="29D9B62E" w14:textId="77777777" w:rsidR="0014565C" w:rsidRDefault="00000000">
      <w:pPr>
        <w:spacing w:before="269" w:after="269"/>
        <w:ind w:left="120"/>
      </w:pPr>
      <w:r>
        <w:rPr>
          <w:rFonts w:ascii="Times New Roman" w:hAnsi="Times New Roman"/>
          <w:color w:val="000000"/>
        </w:rPr>
        <w:t>შეუიარაღებელი თვალისთვის უხილავი სიჩქარით, სინმა გილიონოგების მტაცებელი მიიზიდა და ხმალი მოლაპარაკე ელდმოახლის ცხვირთან მიადო.</w:t>
      </w:r>
    </w:p>
    <w:p w14:paraId="202ED117" w14:textId="77777777" w:rsidR="0014565C" w:rsidRDefault="00000000">
      <w:pPr>
        <w:spacing w:before="269" w:after="269"/>
        <w:ind w:left="120"/>
      </w:pPr>
      <w:r>
        <w:rPr>
          <w:rFonts w:ascii="Times New Roman" w:hAnsi="Times New Roman"/>
          <w:color w:val="000000"/>
        </w:rPr>
        <w:t>„რენომაც კი, როგორც დიდი სულების ტყის მოკავშირემ, ვერ შეძლო ნოსგალიას ადგილმდებარეობის აღმოჩენა და არ მგონია, რომ შენ, მბჟუტავი სიკვდილის მეფეს, ამის უნარი შეგეძლოს“.</w:t>
      </w:r>
    </w:p>
    <w:p w14:paraId="3F1812AF" w14:textId="77777777" w:rsidR="0014565C" w:rsidRDefault="00000000">
      <w:pPr>
        <w:spacing w:before="269" w:after="269"/>
        <w:ind w:left="120"/>
      </w:pPr>
      <w:r>
        <w:rPr>
          <w:rFonts w:ascii="Times New Roman" w:hAnsi="Times New Roman"/>
          <w:color w:val="000000"/>
        </w:rPr>
        <w:t>რა თქმა უნდა, ეს არ ნიშნავს, რომ ამის გაკეთების გზები არ არსებობდა. ნოსგალიას ამხანაგს შეეძლო კარგად სცოდნოდა მისი ადგილსამყოფელი და გეგმები.</w:t>
      </w:r>
    </w:p>
    <w:p w14:paraId="19918750" w14:textId="77777777" w:rsidR="0014565C" w:rsidRDefault="00000000">
      <w:pPr>
        <w:spacing w:before="269" w:after="269"/>
        <w:ind w:left="120"/>
      </w:pPr>
      <w:r>
        <w:rPr>
          <w:rFonts w:ascii="Times New Roman" w:hAnsi="Times New Roman"/>
          <w:color w:val="000000"/>
        </w:rPr>
        <w:lastRenderedPageBreak/>
        <w:t>- ვხედავ, რომ სწრაფად სწავლობ. მართალია, ნოსგალიამ დამიკავშირდა და მკითხა, მაინტერესებდა თუ არა ღვთის შვილი, რომელიც დემონთა მბრძანებელს ანოსს დაამარცხებდა. და რა თქმა უნდა, ვუპასუხე, რომ...</w:t>
      </w:r>
    </w:p>
    <w:p w14:paraId="7F00C354" w14:textId="77777777" w:rsidR="0014565C" w:rsidRDefault="00000000">
      <w:pPr>
        <w:spacing w:before="269" w:after="269"/>
        <w:ind w:left="120"/>
      </w:pPr>
      <w:r>
        <w:rPr>
          <w:rFonts w:ascii="Times New Roman" w:hAnsi="Times New Roman"/>
          <w:color w:val="000000"/>
        </w:rPr>
        <w:t>როგორც კი ელდმეიდმა ეს თქვა, ალისფერი სისხლი წამოუვიდა. გილიონოგეს სინამ ხელები და ფეხები მოაჭრა.</w:t>
      </w:r>
    </w:p>
    <w:p w14:paraId="5B52615A" w14:textId="77777777" w:rsidR="0014565C" w:rsidRDefault="00000000">
      <w:pPr>
        <w:spacing w:before="269" w:after="269"/>
        <w:ind w:left="120"/>
      </w:pPr>
      <w:r>
        <w:rPr>
          <w:rFonts w:ascii="Times New Roman" w:hAnsi="Times New Roman"/>
          <w:color w:val="000000"/>
        </w:rPr>
        <w:t>მბჟუტავი სიკვდილის მეფის კვერთხი მიწაზე დაეცა. ხელების მოკვეთით მან იარაღის დაჭერის ძალა წაართვა, ფეხების მოკვეთით კი მოძრაობის უნარი წაართვა. ელდმეუდეს მოძრაობა არ შეეძლო და ახლა ის პრაქტიკულად საკუთარი თავის კაცი აღარ იყო.</w:t>
      </w:r>
    </w:p>
    <w:p w14:paraId="026DB302" w14:textId="77777777" w:rsidR="0014565C" w:rsidRDefault="00000000">
      <w:pPr>
        <w:spacing w:before="269" w:after="269"/>
        <w:ind w:left="120"/>
      </w:pPr>
      <w:r>
        <w:rPr>
          <w:rFonts w:ascii="Times New Roman" w:hAnsi="Times New Roman"/>
          <w:color w:val="000000"/>
        </w:rPr>
        <w:t>და მაინც, ის მაინც მხიარული და იცინოდა.</w:t>
      </w:r>
    </w:p>
    <w:p w14:paraId="45790A20" w14:textId="77777777" w:rsidR="0014565C" w:rsidRDefault="00000000">
      <w:pPr>
        <w:spacing w:before="269" w:after="269"/>
        <w:ind w:left="120"/>
      </w:pPr>
      <w:r>
        <w:rPr>
          <w:rFonts w:ascii="Times New Roman" w:hAnsi="Times New Roman"/>
          <w:color w:val="000000"/>
        </w:rPr>
        <w:t>- ჰაჰაჰაჰა, ჰაჰაჰა! განა ეს საოცარი არ არის? დემონთა მბრძანებლის მარჯვენა ხელისგან ნაკლებს არაფერს ველოდი. შენ მბჟუტავი სიკვდილის მეფის კიდურები წაართვი, კონტრშეტევის შანსიც კი არ მისეცი. პირველად ვხვდები შენს ხმლის ოსტატობას, მაგრამ რა დიდი ძალა გაქვს, მიუხედავად იმისა, რომ ამბიციებისგან თავისუფალი ხარ და ჩვეულებრივი ქვეშევრდომი ხარ. - ხმამაღლა ლაპარაკობდა მბჟუტავი სიკვდილის მეფე, თვალები კი მოზარდივით უბრწყინავდა. - ვხედავ, რომ დემონთა მბრძანებელი ანოსი არა მხოლოდ ძლიერია, არამედ უაღრესად პატივსაცემიც!</w:t>
      </w:r>
    </w:p>
    <w:p w14:paraId="4F864285" w14:textId="77777777" w:rsidR="0014565C" w:rsidRDefault="00000000">
      <w:pPr>
        <w:spacing w:before="269" w:after="269"/>
        <w:ind w:left="120"/>
      </w:pPr>
      <w:r>
        <w:rPr>
          <w:rFonts w:ascii="Times New Roman" w:hAnsi="Times New Roman"/>
          <w:color w:val="000000"/>
        </w:rPr>
        <w:t>დიდი ხანია ასეთ მდგომარეობაში არ მენახა, მაგრამ, როგორც ჩანს, სიამოვნებდა. მისი გრძნობების გაგება ცოტა ძნელია - ერთ წამს მაქებს, მეორე წამს კი ჩემი მტერი ხდება.</w:t>
      </w:r>
    </w:p>
    <w:p w14:paraId="6CB2D170" w14:textId="77777777" w:rsidR="0014565C" w:rsidRDefault="00000000">
      <w:pPr>
        <w:spacing w:before="269" w:after="269"/>
        <w:ind w:left="120"/>
      </w:pPr>
      <w:r>
        <w:rPr>
          <w:rFonts w:ascii="Times New Roman" w:hAnsi="Times New Roman"/>
          <w:color w:val="000000"/>
        </w:rPr>
        <w:t>„თუმცა, დემონთა მბრძანებელს ერთი საბედისწერო სისუსტე აქვს. შენ, ყველა ადამიანზე მეტად, უნდა იცოდე ამის შესახებ.“</w:t>
      </w:r>
    </w:p>
    <w:p w14:paraId="2319AFD3" w14:textId="77777777" w:rsidR="0014565C" w:rsidRDefault="00000000">
      <w:pPr>
        <w:spacing w:before="269" w:after="269"/>
        <w:ind w:left="120"/>
      </w:pPr>
      <w:r>
        <w:rPr>
          <w:rFonts w:ascii="Times New Roman" w:hAnsi="Times New Roman"/>
          <w:color w:val="000000"/>
        </w:rPr>
        <w:t>- ჩემს ბატონს სისუსტეები არ აქვს.</w:t>
      </w:r>
    </w:p>
    <w:p w14:paraId="2B7AE820" w14:textId="77777777" w:rsidR="0014565C" w:rsidRDefault="00000000">
      <w:pPr>
        <w:spacing w:before="269" w:after="269"/>
        <w:ind w:left="120"/>
      </w:pPr>
      <w:r>
        <w:rPr>
          <w:rFonts w:ascii="Times New Roman" w:hAnsi="Times New Roman"/>
          <w:color w:val="000000"/>
        </w:rPr>
        <w:t>მბჟუტავი სიკვდილის მეფემ კმაყოფილების ნიშნად თავი დაუქნია.</w:t>
      </w:r>
    </w:p>
    <w:p w14:paraId="2527EF7D" w14:textId="77777777" w:rsidR="0014565C" w:rsidRDefault="00000000">
      <w:pPr>
        <w:spacing w:before="269" w:after="269"/>
        <w:ind w:left="120"/>
      </w:pPr>
      <w:r>
        <w:rPr>
          <w:rFonts w:ascii="Times New Roman" w:hAnsi="Times New Roman"/>
          <w:color w:val="000000"/>
        </w:rPr>
        <w:t>- სწორია, სწორია, აბსოლუტურად მართალი ხარ! სისუსტეების არარსებობა სწორედ ტირანი დემონ მბრძანებლის სისუსტეა! დემონ მბრძანებელს ანოსს იმდენად ცოტა ჰყავს, რომ მტრები არ ჰყავს! მას მოწინააღმდეგე სჭირდება. რათა გაძლიერდეს და ნამდვილ დემონ მბრძანებლად აქციოს!</w:t>
      </w:r>
    </w:p>
    <w:p w14:paraId="081B5C6A" w14:textId="77777777" w:rsidR="0014565C" w:rsidRDefault="00000000">
      <w:pPr>
        <w:spacing w:before="269" w:after="269"/>
        <w:ind w:left="120"/>
      </w:pPr>
      <w:r>
        <w:rPr>
          <w:rFonts w:ascii="Times New Roman" w:hAnsi="Times New Roman"/>
          <w:color w:val="000000"/>
        </w:rPr>
        <w:t>საშა, რომელიც ჩემს გვერდით იდგა, გაკვირვებული გამომეტყველებით უსმენდა ელდმეიდის გამოსვლას.</w:t>
      </w:r>
    </w:p>
    <w:p w14:paraId="1CB5055C" w14:textId="77777777" w:rsidR="0014565C" w:rsidRDefault="00000000">
      <w:pPr>
        <w:spacing w:before="269" w:after="269"/>
        <w:ind w:left="120"/>
      </w:pPr>
      <w:r>
        <w:rPr>
          <w:rFonts w:ascii="Times New Roman" w:hAnsi="Times New Roman"/>
          <w:color w:val="000000"/>
        </w:rPr>
        <w:t>- მისმინე, ანოს, რა უნდა გავიგო ამით?</w:t>
      </w:r>
    </w:p>
    <w:p w14:paraId="679B4C66" w14:textId="77777777" w:rsidR="0014565C" w:rsidRDefault="00000000">
      <w:pPr>
        <w:spacing w:before="269" w:after="269"/>
        <w:ind w:left="120"/>
      </w:pPr>
      <w:r>
        <w:rPr>
          <w:rFonts w:ascii="Times New Roman" w:hAnsi="Times New Roman"/>
          <w:color w:val="000000"/>
        </w:rPr>
        <w:t>- ის მარადიული ბავშვია. ერთხელ ოდნავ მოვეფერე და მას შემდეგ ჩემგან რაღაცას ელოდება. უაზრო ხუმრობებს აკეთებდა და მე მასთან გამკლავება არ შემეძლო, რადგან გამუდმებით ერთობოდა და იცინოდა, როგორ კლავდნენ.</w:t>
      </w:r>
    </w:p>
    <w:p w14:paraId="4BCEC4D0" w14:textId="77777777" w:rsidR="0014565C" w:rsidRDefault="00000000">
      <w:pPr>
        <w:spacing w:before="269" w:after="269"/>
        <w:ind w:left="120"/>
      </w:pPr>
      <w:r>
        <w:rPr>
          <w:rFonts w:ascii="Times New Roman" w:hAnsi="Times New Roman"/>
          <w:color w:val="000000"/>
        </w:rPr>
        <w:lastRenderedPageBreak/>
        <w:t>— ...მე საერთოდ არ მესმის მისი, მაგრამ მიშა გაიგებს...</w:t>
      </w:r>
    </w:p>
    <w:p w14:paraId="56613EA5" w14:textId="77777777" w:rsidR="0014565C" w:rsidRDefault="00000000">
      <w:pPr>
        <w:spacing w:before="269" w:after="269"/>
        <w:ind w:left="120"/>
      </w:pPr>
      <w:r>
        <w:rPr>
          <w:rFonts w:ascii="Times New Roman" w:hAnsi="Times New Roman"/>
          <w:color w:val="000000"/>
        </w:rPr>
        <w:t>მიშამ ელდმეიდს თავისი ჯადოსნური თვალებით შეხედა. როგორ შეაფასებდა მიშა, რომელსაც ადამიანების ყველაზე დახვეწილი გრძნობების წაკითხვა შეეძლო, ელდმეიდას შინაგან გრძნობებს?</w:t>
      </w:r>
    </w:p>
    <w:p w14:paraId="6BAD2D09" w14:textId="77777777" w:rsidR="0014565C" w:rsidRDefault="00000000">
      <w:pPr>
        <w:spacing w:before="269" w:after="269"/>
        <w:ind w:left="120"/>
      </w:pPr>
      <w:r>
        <w:rPr>
          <w:rFonts w:ascii="Times New Roman" w:hAnsi="Times New Roman"/>
          <w:color w:val="000000"/>
        </w:rPr>
        <w:t>— …საშინელებაა…</w:t>
      </w:r>
    </w:p>
    <w:p w14:paraId="6DA59E17" w14:textId="77777777" w:rsidR="0014565C" w:rsidRDefault="00000000">
      <w:pPr>
        <w:spacing w:before="269" w:after="269"/>
        <w:ind w:left="120"/>
      </w:pPr>
      <w:r>
        <w:rPr>
          <w:rFonts w:ascii="Times New Roman" w:hAnsi="Times New Roman"/>
          <w:color w:val="000000"/>
        </w:rPr>
        <w:t>-... და ნუ იტყვი...</w:t>
      </w:r>
    </w:p>
    <w:p w14:paraId="05AEC0E2" w14:textId="77777777" w:rsidR="0014565C" w:rsidRDefault="00000000">
      <w:pPr>
        <w:spacing w:before="269" w:after="269"/>
        <w:ind w:left="120"/>
      </w:pPr>
      <w:r>
        <w:rPr>
          <w:rFonts w:ascii="Times New Roman" w:hAnsi="Times New Roman"/>
          <w:color w:val="000000"/>
        </w:rPr>
        <w:t>ეს მიშას შეფასებაა? როგორც ჩანს, ელდმეიდი სრულიად დაიბნა.</w:t>
      </w:r>
    </w:p>
    <w:p w14:paraId="1C2A6091" w14:textId="77777777" w:rsidR="0014565C" w:rsidRDefault="00000000">
      <w:pPr>
        <w:spacing w:before="269" w:after="269"/>
        <w:ind w:left="120"/>
      </w:pPr>
      <w:r>
        <w:rPr>
          <w:rFonts w:ascii="Times New Roman" w:hAnsi="Times New Roman"/>
          <w:color w:val="000000"/>
        </w:rPr>
        <w:t>„ამიტომაც ვიქნები მე ყოველთვის დემონთა მბრძანებლის მტერი! მაგრამ არასდროს დავდგები ღმერთის მხარეს!“ - სასტიკად გაუსვა ხაზი ელდმეიდმა, თითქოს ამქვეყნად უფრო მნიშვნელოვანი არაფერი არსებობდეს. „მე მაინტერესებს ღვთის შვილი, რომელიც გაანადგურებს დემონთა მბრძანებელს ანოსს, მაგრამ მეეჭვება, რომ მას მართლაც ჰქონდეს მასთან შედარებადი ძალა. სწორედ ამიტომ გიამბობთ ნოსგალიას გეგმებზე. თუ ეს ბავშვი ბედისწერამ ისე შეიყვარა, რომ დემონთა მბრძანებლის მარჯვენა ხელი და დიდი სული რენოც კი ვერ უშლის ხელს მის დაბადებას, მაშინ ის ნამდვილად იმსახურებს დემონთა მბრძანებლის, ანოსის გამოწვევას!“</w:t>
      </w:r>
    </w:p>
    <w:p w14:paraId="20C75293" w14:textId="77777777" w:rsidR="0014565C" w:rsidRDefault="00000000">
      <w:pPr>
        <w:spacing w:before="269" w:after="269"/>
        <w:ind w:left="120"/>
      </w:pPr>
      <w:r>
        <w:rPr>
          <w:rFonts w:ascii="Times New Roman" w:hAnsi="Times New Roman"/>
          <w:color w:val="000000"/>
        </w:rPr>
        <w:t>ჰო, ჰო, ზუსტად გულუბრყვილო ბავშვივით ლაპარაკობს. ვფიქრობ, მბჟუტავი სიკვდილის მეფე ყველაში სათამაშოებს ხედავს და ყველა შემთხვევაში თამაშს.</w:t>
      </w:r>
    </w:p>
    <w:p w14:paraId="19B79836" w14:textId="77777777" w:rsidR="0014565C" w:rsidRDefault="00000000">
      <w:pPr>
        <w:spacing w:before="269" w:after="269"/>
        <w:ind w:left="120"/>
      </w:pPr>
      <w:r>
        <w:rPr>
          <w:rFonts w:ascii="Times New Roman" w:hAnsi="Times New Roman"/>
          <w:color w:val="000000"/>
        </w:rPr>
        <w:t>- როგორც ყოველთვის, არ ვიცი, რა ხდება შენს თავში, მაგრამ სწორად გავიგე, რომ თუ ღვთის შვილს დავამარცხებთ, მაშინ ის ამას იმსახურებს?</w:t>
      </w:r>
    </w:p>
    <w:p w14:paraId="33571C0C" w14:textId="77777777" w:rsidR="0014565C" w:rsidRDefault="00000000">
      <w:pPr>
        <w:spacing w:before="269" w:after="269"/>
        <w:ind w:left="120"/>
      </w:pPr>
      <w:r>
        <w:rPr>
          <w:rFonts w:ascii="Times New Roman" w:hAnsi="Times New Roman"/>
          <w:color w:val="000000"/>
        </w:rPr>
        <w:t>- სწორია. გესმის, არა, დემონთა მბრძანებლის მარჯვენა ხელი? მინდა ვნახო, როგორ აღწევს დემონთა მბრძანებელი ანოსი კიდევ უფრო დიდ სიმაღლეებს! - ვნებიანად თქვა ელდმეიდმა. - ამიტომაც ჯერ ღირსეული მოწინააღმდეგის მომზადება სჭირდება. ყველას გამოვიყენებთ, ვისაც შევძლებთ - ღმერთებს, სულებს და დემონთა მბრძანებელს მსხვერპლად შევწირავთ!</w:t>
      </w:r>
    </w:p>
    <w:p w14:paraId="2FDBB654" w14:textId="77777777" w:rsidR="0014565C" w:rsidRDefault="00000000">
      <w:pPr>
        <w:spacing w:before="269" w:after="269"/>
        <w:ind w:left="120"/>
      </w:pPr>
      <w:r>
        <w:rPr>
          <w:rFonts w:ascii="Times New Roman" w:hAnsi="Times New Roman"/>
          <w:color w:val="000000"/>
        </w:rPr>
        <w:t>სინმა მცირე ამოიოხრა.</w:t>
      </w:r>
    </w:p>
    <w:p w14:paraId="1AEE7050" w14:textId="77777777" w:rsidR="0014565C" w:rsidRDefault="00000000">
      <w:pPr>
        <w:spacing w:before="269" w:after="269"/>
        <w:ind w:left="120"/>
      </w:pPr>
      <w:r>
        <w:rPr>
          <w:rFonts w:ascii="Times New Roman" w:hAnsi="Times New Roman"/>
          <w:color w:val="000000"/>
        </w:rPr>
        <w:t>- ჩემს ბატონს ეს არ სურს.</w:t>
      </w:r>
    </w:p>
    <w:p w14:paraId="48575E97" w14:textId="77777777" w:rsidR="0014565C" w:rsidRDefault="00000000">
      <w:pPr>
        <w:spacing w:before="269" w:after="269"/>
        <w:ind w:left="120"/>
      </w:pPr>
      <w:r>
        <w:rPr>
          <w:rFonts w:ascii="Times New Roman" w:hAnsi="Times New Roman"/>
          <w:color w:val="000000"/>
        </w:rPr>
        <w:t xml:space="preserve">— ჰაჰაჰა, რა შუაშია ეს რაიმე სურვილთან? ეს დემონ მბრძანებლის ბედიაა, რომელიც ძალით მმართველობისთვის დაიბადა! ეს გარდაუვალია. მაშ, რატომ არ უნდა ვიაროთ პირდაპირ თავისი მმართველობის გზაზე ღიად? — ელდმეიდმა ვნებიანად, სიხარულით, მაგრამ ამავდროულად საკმაოდ სერიოზულადაც ისაუბრა. — პირველ რიგში, აზესიონთან ომის დროს, მბჟუტავი სიკვდილის მეფემ ძლიერი კაცი აირჩია დემონ მბრძანებელთან საბრძოლველად. მაგრამ დილჰეიდში ადამიანი ადამიანია. დემონ მბრძანებლის საცერში არსებული ნახვრეტები იმდენად პატარა იყო, რომ </w:t>
      </w:r>
      <w:r>
        <w:rPr>
          <w:rFonts w:ascii="Times New Roman" w:hAnsi="Times New Roman"/>
          <w:color w:val="000000"/>
        </w:rPr>
        <w:lastRenderedPageBreak/>
        <w:t>ყველაფერი გადიოდა, გმირი კანონის გარდა. და რადგან დიდი გმირი დემონ მბრძანებელთან შედარებაც კი არ არის, მხოლოდ ერთი რამ დარჩა — ამისთვის ღვთაებრივი ძალა ისესხოს!</w:t>
      </w:r>
    </w:p>
    <w:p w14:paraId="5AD4A32A" w14:textId="77777777" w:rsidR="0014565C" w:rsidRDefault="00000000">
      <w:pPr>
        <w:spacing w:before="269" w:after="269"/>
        <w:ind w:left="120"/>
      </w:pPr>
      <w:r>
        <w:rPr>
          <w:rFonts w:ascii="Times New Roman" w:hAnsi="Times New Roman"/>
          <w:color w:val="000000"/>
        </w:rPr>
        <w:t>ის ღიად იცავდა თავის გიჟურ იდეებს, თითქოს ისინი რაღაც სრულიად ნორმალური ყოფილიყო.</w:t>
      </w:r>
    </w:p>
    <w:p w14:paraId="2A847A12" w14:textId="77777777" w:rsidR="0014565C" w:rsidRDefault="00000000">
      <w:pPr>
        <w:spacing w:before="269" w:after="269"/>
        <w:ind w:left="120"/>
      </w:pPr>
      <w:r>
        <w:rPr>
          <w:rFonts w:ascii="Times New Roman" w:hAnsi="Times New Roman"/>
          <w:color w:val="000000"/>
        </w:rPr>
        <w:t>- მოდით, ყველაფერი გავაკეთოთ, რაც ჩვენს ძალებშია, რათა თავიდან ავიცილოთ ღვთის შვილის დაბადება! მბჟუტავი სიკვდილის მეფე თქვენს მხარეს იქნება მანამ, სანამ ღვთის განზრახვა არ გადაგაჭარბებთ.</w:t>
      </w:r>
    </w:p>
    <w:p w14:paraId="374BC906" w14:textId="77777777" w:rsidR="0014565C" w:rsidRDefault="00000000">
      <w:pPr>
        <w:spacing w:before="269" w:after="269"/>
        <w:ind w:left="120"/>
      </w:pPr>
      <w:r>
        <w:rPr>
          <w:rFonts w:ascii="Times New Roman" w:hAnsi="Times New Roman"/>
          <w:color w:val="000000"/>
        </w:rPr>
        <w:t>სინმა გაბრაზებულმა შეხედა ელდმეიდს, რომელიც საზეიმო ტონით საუბრობდა. მაგრამ ელდმეიდმა მხოლოდ გაიღიმა, თითქოს მის სიტყვებში არაფერი სამარცხვინო არ ყოფილიყო.</w:t>
      </w:r>
    </w:p>
    <w:p w14:paraId="716BC5C4" w14:textId="77777777" w:rsidR="0014565C" w:rsidRDefault="00000000">
      <w:pPr>
        <w:spacing w:before="269" w:after="269"/>
        <w:ind w:left="120"/>
      </w:pPr>
      <w:r>
        <w:rPr>
          <w:rFonts w:ascii="Times New Roman" w:hAnsi="Times New Roman"/>
          <w:color w:val="000000"/>
        </w:rPr>
        <w:t>- ...სინ, სულ გაგიჟდა?.. - ჩურჩულით უთხრა რენომ სინს.</w:t>
      </w:r>
    </w:p>
    <w:p w14:paraId="4E8EE132" w14:textId="77777777" w:rsidR="0014565C" w:rsidRDefault="00000000">
      <w:pPr>
        <w:spacing w:before="269" w:after="269"/>
        <w:ind w:left="120"/>
      </w:pPr>
      <w:r>
        <w:rPr>
          <w:rFonts w:ascii="Times New Roman" w:hAnsi="Times New Roman"/>
          <w:color w:val="000000"/>
        </w:rPr>
        <w:t>- ყურადღებას ნუ მიაქცევ. ის ყოველთვის ასეთია. თუმცა, მბჟუტავი სიკვდილის მეფის აზროვნების მსვლელობა უფრო ადვილი გამოსაცნობია, ვიდრე მატყუარას. თუ ღვთის შვილს არ დავუშვებთ, ის მაშინვე დაკარგავს მის მიმართ ყოველგვარ ინტერესს.</w:t>
      </w:r>
    </w:p>
    <w:p w14:paraId="5A6211B4" w14:textId="77777777" w:rsidR="0014565C" w:rsidRDefault="00000000">
      <w:pPr>
        <w:spacing w:before="269" w:after="269"/>
        <w:ind w:left="120"/>
      </w:pPr>
      <w:r>
        <w:rPr>
          <w:rFonts w:ascii="Times New Roman" w:hAnsi="Times New Roman"/>
          <w:color w:val="000000"/>
        </w:rPr>
        <w:t>- ჰა-ჰა-ჰა, ყველაფერი გესმის, დემონთა მბრძანებლის მარჯვენა! მართალია! ჩემს წინადადებას მხოლოდ ერთი პასუხი აქვს, არა?</w:t>
      </w:r>
    </w:p>
    <w:p w14:paraId="7F4E1EB9" w14:textId="77777777" w:rsidR="0014565C" w:rsidRDefault="00000000">
      <w:pPr>
        <w:spacing w:before="269" w:after="269"/>
        <w:ind w:left="120"/>
      </w:pPr>
      <w:r>
        <w:rPr>
          <w:rFonts w:ascii="Times New Roman" w:hAnsi="Times New Roman"/>
          <w:color w:val="000000"/>
        </w:rPr>
        <w:t>ცოდვამ მბჟუტავი სიკვდილის მეფეს შეხედა.</w:t>
      </w:r>
    </w:p>
    <w:p w14:paraId="72FD9478" w14:textId="77777777" w:rsidR="0014565C" w:rsidRDefault="00000000">
      <w:pPr>
        <w:spacing w:before="269" w:after="269"/>
        <w:ind w:left="120"/>
      </w:pPr>
      <w:r>
        <w:rPr>
          <w:rFonts w:ascii="Times New Roman" w:hAnsi="Times New Roman"/>
          <w:color w:val="000000"/>
        </w:rPr>
        <w:t>- ნოსგალიაში მიმიყვანეთ. ამ თქვენს შვილს დაბადებამდე დავჭრი.</w:t>
      </w:r>
    </w:p>
    <w:p w14:paraId="0535A3C7" w14:textId="77777777" w:rsidR="0014565C" w:rsidRDefault="00000000">
      <w:pPr>
        <w:spacing w:before="269" w:after="269"/>
        <w:ind w:left="120"/>
      </w:pPr>
      <w:r>
        <w:rPr>
          <w:rFonts w:ascii="Times New Roman" w:hAnsi="Times New Roman"/>
          <w:color w:val="000000"/>
        </w:rPr>
        <w:t>სინმა ელდმეუდეს ფეხები მოჭრა მძარცველ გირიონოგებთან ერთად. ამან აღუდგინა მეფის ფეხებს წაერთვა ძალა და ის მაშინვე სწორი მიმართულებით წავიდა.</w:t>
      </w:r>
    </w:p>
    <w:p w14:paraId="75D8B739" w14:textId="77777777" w:rsidR="0014565C" w:rsidRDefault="00000000">
      <w:pPr>
        <w:spacing w:before="269" w:after="269"/>
        <w:ind w:left="120"/>
      </w:pPr>
      <w:r>
        <w:rPr>
          <w:rFonts w:ascii="Times New Roman" w:hAnsi="Times New Roman"/>
          <w:color w:val="000000"/>
        </w:rPr>
        <w:t>- გთხოვ, აქ გამომყევი.</w:t>
      </w:r>
    </w:p>
    <w:p w14:paraId="15F9ECD0" w14:textId="77777777" w:rsidR="0014565C" w:rsidRDefault="00000000">
      <w:pPr>
        <w:spacing w:before="269" w:after="269"/>
        <w:ind w:left="120"/>
      </w:pPr>
      <w:r>
        <w:rPr>
          <w:rFonts w:ascii="Times New Roman" w:hAnsi="Times New Roman"/>
          <w:color w:val="000000"/>
        </w:rPr>
        <w:t>სინმა და რენომ ელდმეიდს დაედევნენ.</w:t>
      </w:r>
    </w:p>
    <w:p w14:paraId="2FFE98A4" w14:textId="77777777" w:rsidR="0014565C" w:rsidRDefault="00000000">
      <w:pPr>
        <w:spacing w:before="269" w:after="269"/>
        <w:ind w:left="120"/>
      </w:pPr>
      <w:r>
        <w:rPr>
          <w:rFonts w:ascii="Times New Roman" w:hAnsi="Times New Roman"/>
          <w:color w:val="000000"/>
        </w:rPr>
        <w:t>შელოცვით „რეინელი“ დავიმალე და მათ გავყევი. მალე ტყის შუაგულში შადრევანს მივადექით.</w:t>
      </w:r>
    </w:p>
    <w:p w14:paraId="5532A471" w14:textId="77777777" w:rsidR="0014565C" w:rsidRDefault="00000000">
      <w:pPr>
        <w:spacing w:before="269" w:after="269"/>
        <w:ind w:left="120"/>
      </w:pPr>
      <w:r>
        <w:rPr>
          <w:rFonts w:ascii="Times New Roman" w:hAnsi="Times New Roman"/>
          <w:color w:val="000000"/>
        </w:rPr>
        <w:t>„ნოსგალია აქ არის?“ იკითხა სინმა.</w:t>
      </w:r>
    </w:p>
    <w:p w14:paraId="12DB6D3A" w14:textId="77777777" w:rsidR="0014565C" w:rsidRDefault="00000000">
      <w:pPr>
        <w:spacing w:before="269" w:after="269"/>
        <w:ind w:left="120"/>
      </w:pPr>
      <w:r>
        <w:rPr>
          <w:rFonts w:ascii="Times New Roman" w:hAnsi="Times New Roman"/>
          <w:color w:val="000000"/>
        </w:rPr>
        <w:t>ელდმეიდმა თავი დაუქნია.</w:t>
      </w:r>
    </w:p>
    <w:p w14:paraId="06FA0C50" w14:textId="77777777" w:rsidR="0014565C" w:rsidRDefault="00000000">
      <w:pPr>
        <w:spacing w:before="269" w:after="269"/>
        <w:ind w:left="120"/>
      </w:pPr>
      <w:r>
        <w:rPr>
          <w:rFonts w:ascii="Times New Roman" w:hAnsi="Times New Roman"/>
          <w:color w:val="000000"/>
        </w:rPr>
        <w:t>- მის ყოფნას ვერ ვგრძნობ.</w:t>
      </w:r>
    </w:p>
    <w:p w14:paraId="41B6FC0E" w14:textId="77777777" w:rsidR="0014565C" w:rsidRDefault="00000000">
      <w:pPr>
        <w:spacing w:before="269" w:after="269"/>
        <w:ind w:left="120"/>
      </w:pPr>
      <w:r>
        <w:rPr>
          <w:rFonts w:ascii="Times New Roman" w:hAnsi="Times New Roman"/>
          <w:color w:val="000000"/>
        </w:rPr>
        <w:lastRenderedPageBreak/>
        <w:t>— რადგან ღმერთები საკუთარი წესებით მოქმედებენ. იმისათვის, რომ ამ ტყეში დამალული ნოსგალია გამოჩნდეს, გარკვეული პირობები უნდა დაკმაყოფილდეს. დედა, დიდი სული, შადრევნის ცენტრში დადექი.</w:t>
      </w:r>
    </w:p>
    <w:p w14:paraId="23F07842" w14:textId="77777777" w:rsidR="0014565C" w:rsidRDefault="00000000">
      <w:pPr>
        <w:spacing w:before="269" w:after="269"/>
        <w:ind w:left="120"/>
      </w:pPr>
      <w:r>
        <w:rPr>
          <w:rFonts w:ascii="Times New Roman" w:hAnsi="Times New Roman"/>
          <w:color w:val="000000"/>
        </w:rPr>
        <w:t>რენომ სინს შეხედა და თავი დაუქნია. შემდეგ ის შადრევანში შევიდა. დიდი დედის სულის ძალის წყალობით, მას, როგორც ჩანს, წყლის ზედაპირზე სიარული დახრჩობის გარეშე შეეძლო. შემდეგ ის შადრევნის ცენტრში დადგა.</w:t>
      </w:r>
    </w:p>
    <w:p w14:paraId="5B424747" w14:textId="77777777" w:rsidR="0014565C" w:rsidRDefault="00000000">
      <w:pPr>
        <w:spacing w:before="269" w:after="269"/>
        <w:ind w:left="120"/>
      </w:pPr>
      <w:r>
        <w:rPr>
          <w:rFonts w:ascii="Times New Roman" w:hAnsi="Times New Roman"/>
          <w:color w:val="000000"/>
        </w:rPr>
        <w:t>- კარგი?</w:t>
      </w:r>
    </w:p>
    <w:p w14:paraId="18B55DB1" w14:textId="77777777" w:rsidR="0014565C" w:rsidRDefault="00000000">
      <w:pPr>
        <w:spacing w:before="269" w:after="269"/>
        <w:ind w:left="120"/>
      </w:pPr>
      <w:r>
        <w:rPr>
          <w:rFonts w:ascii="Times New Roman" w:hAnsi="Times New Roman"/>
          <w:color w:val="000000"/>
        </w:rPr>
        <w:t>- იდეალურია.</w:t>
      </w:r>
    </w:p>
    <w:p w14:paraId="00D7FC30" w14:textId="77777777" w:rsidR="0014565C" w:rsidRDefault="00000000">
      <w:pPr>
        <w:spacing w:before="269" w:after="269"/>
        <w:ind w:left="120"/>
      </w:pPr>
      <w:r>
        <w:rPr>
          <w:rFonts w:ascii="Times New Roman" w:hAnsi="Times New Roman"/>
          <w:color w:val="000000"/>
        </w:rPr>
        <w:t>ელდმეიდი რენოს პირისპირ იდგა.</w:t>
      </w:r>
    </w:p>
    <w:p w14:paraId="78F26958" w14:textId="77777777" w:rsidR="0014565C" w:rsidRDefault="00000000">
      <w:pPr>
        <w:spacing w:before="269" w:after="269"/>
        <w:ind w:left="120"/>
      </w:pPr>
      <w:r>
        <w:rPr>
          <w:rFonts w:ascii="Times New Roman" w:hAnsi="Times New Roman"/>
          <w:color w:val="000000"/>
        </w:rPr>
        <w:t xml:space="preserve">- ნოსგალია, ღმერთი, ზეციური მამა, არის წესრიგი, რომელიც ღმერთებს შობს. და მისი ქმედებების პრინციპი სრულად შეესაბამება მას. სხვა სიტყვებით რომ ვთქვათ, მისი გამოჩენის პირობა იქნება </w:t>
      </w:r>
      <w:r>
        <w:rPr>
          <w:rFonts w:ascii="Times New Roman" w:hAnsi="Times New Roman"/>
          <w:i/>
          <w:color w:val="000000"/>
        </w:rPr>
        <w:t xml:space="preserve">ეს </w:t>
      </w:r>
      <w:r>
        <w:rPr>
          <w:rFonts w:ascii="Times New Roman" w:hAnsi="Times New Roman"/>
          <w:color w:val="000000"/>
        </w:rPr>
        <w:t>!</w:t>
      </w:r>
    </w:p>
    <w:p w14:paraId="06C03FBF" w14:textId="77777777" w:rsidR="0014565C" w:rsidRDefault="00000000">
      <w:pPr>
        <w:spacing w:before="269" w:after="269"/>
        <w:ind w:left="120"/>
      </w:pPr>
      <w:r>
        <w:rPr>
          <w:rFonts w:ascii="Times New Roman" w:hAnsi="Times New Roman"/>
          <w:color w:val="000000"/>
        </w:rPr>
        <w:t>ელდმეიდმა აბრეშუმის ქუდი მოიხადა და ხელი შიგ ჩაყო.</w:t>
      </w:r>
    </w:p>
    <w:p w14:paraId="185A3B43" w14:textId="77777777" w:rsidR="0014565C" w:rsidRDefault="00000000">
      <w:pPr>
        <w:spacing w:before="269" w:after="269"/>
        <w:ind w:left="120"/>
      </w:pPr>
      <w:r>
        <w:rPr>
          <w:rFonts w:ascii="Times New Roman" w:hAnsi="Times New Roman"/>
          <w:color w:val="000000"/>
        </w:rPr>
        <w:t>მისგან მან ქვიშის საათი ამოიღო. როგორც კი მან ერთი წამით საზარელი ჯადოსნური ძალა გამოავლინა, ქვიშის საათში წითელი ქვიშა ძლიერად გადმოიღვარა და აავსო იგი.</w:t>
      </w:r>
    </w:p>
    <w:p w14:paraId="58A027A5" w14:textId="77777777" w:rsidR="0014565C" w:rsidRDefault="00000000">
      <w:pPr>
        <w:spacing w:before="269" w:after="269"/>
        <w:ind w:left="120"/>
      </w:pPr>
      <w:r>
        <w:rPr>
          <w:rFonts w:ascii="Times New Roman" w:hAnsi="Times New Roman"/>
          <w:color w:val="000000"/>
        </w:rPr>
        <w:t>— … აჰ!..</w:t>
      </w:r>
    </w:p>
    <w:p w14:paraId="131DC886" w14:textId="77777777" w:rsidR="0014565C" w:rsidRDefault="00000000">
      <w:pPr>
        <w:spacing w:before="269" w:after="269"/>
        <w:ind w:left="120"/>
      </w:pPr>
      <w:r>
        <w:rPr>
          <w:rFonts w:ascii="Times New Roman" w:hAnsi="Times New Roman"/>
          <w:color w:val="000000"/>
        </w:rPr>
        <w:t>რენომ მისი მკერდის მარცხენა მხარეს ხელი მოჰკიდა, ტკივილისგან იყურებოდა.</w:t>
      </w:r>
    </w:p>
    <w:p w14:paraId="78A27F83" w14:textId="77777777" w:rsidR="0014565C" w:rsidRDefault="00000000">
      <w:pPr>
        <w:spacing w:before="269" w:after="269"/>
        <w:ind w:left="120"/>
      </w:pPr>
      <w:r>
        <w:rPr>
          <w:rFonts w:ascii="Times New Roman" w:hAnsi="Times New Roman"/>
          <w:color w:val="000000"/>
        </w:rPr>
        <w:t>შადრევნის გარშემო 43 წითელი ქვიშით მოფენილი ქვიშის საათი გამოჩნდა. ისინი, როგორც ჩანს, რეინელებმა დამალეს.</w:t>
      </w:r>
    </w:p>
    <w:p w14:paraId="0D02C5B2" w14:textId="77777777" w:rsidR="0014565C" w:rsidRDefault="00000000">
      <w:pPr>
        <w:spacing w:before="269" w:after="269"/>
        <w:ind w:left="120"/>
      </w:pPr>
      <w:r>
        <w:rPr>
          <w:rFonts w:ascii="Times New Roman" w:hAnsi="Times New Roman"/>
          <w:color w:val="000000"/>
        </w:rPr>
        <w:t>ეს იყო „მბჟუტავი სიკვდილის ქვიშის საათი“, რომელიც ელდმეიდს ეკუთვნოდა. როგორც კი ქვიშის უკანასკნელი მარცვალი დაეცემოდა, ამ ქვიშის საათით დაწყევლილი მოკვდებოდა.</w:t>
      </w:r>
    </w:p>
    <w:p w14:paraId="3E66EFF1" w14:textId="77777777" w:rsidR="0014565C" w:rsidRDefault="00000000">
      <w:pPr>
        <w:spacing w:before="269" w:after="269"/>
        <w:ind w:left="120"/>
      </w:pPr>
      <w:r>
        <w:rPr>
          <w:rFonts w:ascii="Times New Roman" w:hAnsi="Times New Roman"/>
          <w:color w:val="000000"/>
        </w:rPr>
        <w:t>მაგრამ უცნაური ის არის, რომ მის ხელზე ჯერ კიდევ მძარცველის წყევლაა. მბჟუტავი სიკვდილის მეფეს საათის გამოყენება არ უნდა შეეძლოს.</w:t>
      </w:r>
    </w:p>
    <w:p w14:paraId="0E0FC5D3" w14:textId="77777777" w:rsidR="0014565C" w:rsidRDefault="00000000">
      <w:pPr>
        <w:spacing w:before="269" w:after="269"/>
        <w:ind w:left="120"/>
      </w:pPr>
      <w:r>
        <w:rPr>
          <w:rFonts w:ascii="Times New Roman" w:hAnsi="Times New Roman"/>
          <w:color w:val="000000"/>
        </w:rPr>
        <w:t>- რას გეგმავთ?</w:t>
      </w:r>
    </w:p>
    <w:p w14:paraId="0E24D7E4" w14:textId="77777777" w:rsidR="0014565C" w:rsidRDefault="00000000">
      <w:pPr>
        <w:spacing w:before="269" w:after="269"/>
        <w:ind w:left="120"/>
      </w:pPr>
      <w:r>
        <w:rPr>
          <w:rFonts w:ascii="Times New Roman" w:hAnsi="Times New Roman"/>
          <w:color w:val="000000"/>
        </w:rPr>
        <w:t>ცოდვამ სწრაფად შეატრიალა მძარცველი გირიონოგები. ყველა საათი გასკდა და დაწყევლილი ძალა დაკარგა. მომდევნო წამს სასტვენის ხმა გაისმა და ელდმაიდის ხელში არსებული საათებიც დაიმსხვრა.</w:t>
      </w:r>
    </w:p>
    <w:p w14:paraId="367B0E0F" w14:textId="77777777" w:rsidR="0014565C" w:rsidRDefault="00000000">
      <w:pPr>
        <w:spacing w:before="269" w:after="269"/>
        <w:ind w:left="120"/>
      </w:pPr>
      <w:r>
        <w:rPr>
          <w:rFonts w:ascii="Times New Roman" w:hAnsi="Times New Roman"/>
          <w:color w:val="000000"/>
        </w:rPr>
        <w:lastRenderedPageBreak/>
        <w:t>„დიდი სული რენო ღვთის შვილის საშვილოსნოა“, - თქვა ელდმეიდმა უმანკო გამომეტყველებით. „გესმის, რას ვგულისხმობ? თუ ის განადგურდება, ღვთის შვილი არ დაიბადება“. მბჟუტავი სიკვდილის მეფემ ხელები ფართოდ გაშალა და კმაყოფილმა გაიღიმა. „ნოსგალია გამოჩნდება, თუ მის მოკვლას შეეცდები!“</w:t>
      </w:r>
    </w:p>
    <w:p w14:paraId="29D73330" w14:textId="77777777" w:rsidR="0014565C" w:rsidRDefault="00000000">
      <w:pPr>
        <w:spacing w:before="269" w:after="269"/>
        <w:ind w:left="120"/>
      </w:pPr>
      <w:r>
        <w:rPr>
          <w:rFonts w:ascii="Times New Roman" w:hAnsi="Times New Roman"/>
          <w:color w:val="000000"/>
        </w:rPr>
        <w:t>„არამგონია, ამ ფარსს წააგებდეს“, - მშვიდად უპასუხა სინმა.</w:t>
      </w:r>
    </w:p>
    <w:p w14:paraId="3FD374D4" w14:textId="77777777" w:rsidR="0014565C" w:rsidRDefault="00000000">
      <w:pPr>
        <w:spacing w:before="269" w:after="269"/>
        <w:ind w:left="120"/>
      </w:pPr>
      <w:r>
        <w:rPr>
          <w:rFonts w:ascii="Times New Roman" w:hAnsi="Times New Roman"/>
          <w:color w:val="000000"/>
        </w:rPr>
        <w:t>- ჰაჰაჰა, რა თქმა უნდა, გამოჩნდება, თუ მის მოკვლას გადაწყვეტ! თუ მას ნამდვილად გაანადგურებ, მაშინ ყველაფერი დამთავრდება. და შენ, როგორც დემონთა მბრძანებლის მესაიდუმლეს, ისედაც არაფერი გაქვს დასაკარგი.</w:t>
      </w:r>
    </w:p>
    <w:p w14:paraId="2E35D24B" w14:textId="77777777" w:rsidR="0014565C" w:rsidRDefault="00000000">
      <w:pPr>
        <w:spacing w:before="269" w:after="269"/>
        <w:ind w:left="120"/>
      </w:pPr>
      <w:r>
        <w:rPr>
          <w:rFonts w:ascii="Times New Roman" w:hAnsi="Times New Roman"/>
          <w:color w:val="000000"/>
        </w:rPr>
        <w:t>- თუ რენოს მოვკლავ, შემიძლია ღვთის შვილის დაბადება თავიდან ავიცილო. თუ ნოსგალია მანამდე გამოჩნდება, მას მოვჭრი. ამბობ, რომ ნებისმიერ შემთხვევაში ჩემი ბატონისთვის საფრთხეს აღმოვფხვრი?</w:t>
      </w:r>
    </w:p>
    <w:p w14:paraId="61D14296" w14:textId="77777777" w:rsidR="0014565C" w:rsidRDefault="00000000">
      <w:pPr>
        <w:spacing w:before="269" w:after="269"/>
        <w:ind w:left="120"/>
      </w:pPr>
      <w:r>
        <w:rPr>
          <w:rFonts w:ascii="Times New Roman" w:hAnsi="Times New Roman"/>
          <w:color w:val="000000"/>
        </w:rPr>
        <w:t>- თქვენ ბრძანეთ, დაეცვათ დიდი სული რენო, რათა ის ღვთის შვილის საშვილოსნო არ გამხდარიყო. რატომ რისკავთ დაიცვათ ის, ვინც თქვენი მეფის საშიშროებას წარმოადგენს?</w:t>
      </w:r>
    </w:p>
    <w:p w14:paraId="33F46F4D" w14:textId="77777777" w:rsidR="0014565C" w:rsidRDefault="00000000">
      <w:pPr>
        <w:spacing w:before="269" w:after="269"/>
        <w:ind w:left="120"/>
      </w:pPr>
      <w:r>
        <w:rPr>
          <w:rFonts w:ascii="Times New Roman" w:hAnsi="Times New Roman"/>
          <w:color w:val="000000"/>
        </w:rPr>
        <w:t>რენომ სინს ტკივილიანი სახით შეხედა.</w:t>
      </w:r>
    </w:p>
    <w:p w14:paraId="435EABA6" w14:textId="77777777" w:rsidR="0014565C" w:rsidRDefault="00000000">
      <w:pPr>
        <w:spacing w:before="269" w:after="269"/>
        <w:ind w:left="120"/>
      </w:pPr>
      <w:r>
        <w:rPr>
          <w:rFonts w:ascii="Times New Roman" w:hAnsi="Times New Roman"/>
          <w:color w:val="000000"/>
        </w:rPr>
        <w:t>მან ცივ სახეზე გამომეტყველება შეინარჩუნა და მბჟუტავი სიკვდილის მეფეს უყურებდა.</w:t>
      </w:r>
    </w:p>
    <w:p w14:paraId="21EBCE82" w14:textId="77777777" w:rsidR="0014565C" w:rsidRDefault="00000000">
      <w:pPr>
        <w:spacing w:before="269" w:after="269"/>
        <w:ind w:left="120"/>
      </w:pPr>
      <w:r>
        <w:rPr>
          <w:rFonts w:ascii="Times New Roman" w:hAnsi="Times New Roman"/>
          <w:color w:val="000000"/>
        </w:rPr>
        <w:t>მომდევნო წამს ელდმეიდმა ქუდი ასწია და „მბჟუტავი სიკვდილის ქვიშის საათი“ ერთმანეთის მიყოლებით ცვიოდა. თვალის დახამხამებაში მათმა რიცხვმა ასს გადააჭარბა, ხოლო მეორე წამში სამასს მიაღწია. მათმა წყევლამ ეშვები გამოაჩინა და რენოს მკერდზე მოუჭირა.</w:t>
      </w:r>
    </w:p>
    <w:p w14:paraId="6E5E047A" w14:textId="77777777" w:rsidR="0014565C" w:rsidRDefault="00000000">
      <w:pPr>
        <w:spacing w:before="269" w:after="269"/>
        <w:ind w:left="120"/>
      </w:pPr>
      <w:r>
        <w:rPr>
          <w:rFonts w:ascii="Times New Roman" w:hAnsi="Times New Roman"/>
          <w:color w:val="000000"/>
        </w:rPr>
        <w:t>- ასე ფიქრობენ სუსტები.</w:t>
      </w:r>
    </w:p>
    <w:p w14:paraId="27DE9F74" w14:textId="77777777" w:rsidR="0014565C" w:rsidRDefault="00000000">
      <w:pPr>
        <w:spacing w:before="269" w:after="269"/>
        <w:ind w:left="120"/>
      </w:pPr>
      <w:r>
        <w:rPr>
          <w:rFonts w:ascii="Times New Roman" w:hAnsi="Times New Roman"/>
          <w:color w:val="000000"/>
        </w:rPr>
        <w:t>იმ მომენტში, როდესაც სინმა ისეთი ძალით გადადგა ნაბიჯი, რომ მიწაში კვალი დატოვა, ტერიტორიაზე არსებული ყველა საათი მოტეხეს. მეფის ქუდი, რომელიც ჰაერში აფრინდა, ნაჭრებად დაჭრეს, შემდეგ კი მძარცველმა გირიონოგებმა მბჟუტავი სიკვდილის მეფის მკერდის მარცხენა მხარე გახვრიტეს.</w:t>
      </w:r>
    </w:p>
    <w:p w14:paraId="2297E49B" w14:textId="77777777" w:rsidR="0014565C" w:rsidRDefault="00000000">
      <w:pPr>
        <w:spacing w:before="269" w:after="269"/>
        <w:ind w:left="120"/>
      </w:pPr>
      <w:r>
        <w:rPr>
          <w:rFonts w:ascii="Times New Roman" w:hAnsi="Times New Roman"/>
          <w:color w:val="000000"/>
        </w:rPr>
        <w:t>— …ნჰ…</w:t>
      </w:r>
    </w:p>
    <w:p w14:paraId="3829E261" w14:textId="77777777" w:rsidR="0014565C" w:rsidRDefault="00000000">
      <w:pPr>
        <w:spacing w:before="269" w:after="269"/>
        <w:ind w:left="120"/>
      </w:pPr>
      <w:r>
        <w:rPr>
          <w:rFonts w:ascii="Times New Roman" w:hAnsi="Times New Roman"/>
          <w:color w:val="000000"/>
        </w:rPr>
        <w:t>გააქტიურებულია მძარცველის წყევლა, რომლის ეფექტიც იცვლება იმის მიხედვით, თუ სხეულის რომელ ნაწილს ჭრის. თუ გულს გაჭრი, ეს დემონური ხმალი მოგკლავს.</w:t>
      </w:r>
    </w:p>
    <w:p w14:paraId="39DE756F" w14:textId="77777777" w:rsidR="0014565C" w:rsidRDefault="00000000">
      <w:pPr>
        <w:spacing w:before="269" w:after="269"/>
        <w:ind w:left="120"/>
      </w:pPr>
      <w:r>
        <w:rPr>
          <w:rFonts w:ascii="Times New Roman" w:hAnsi="Times New Roman"/>
          <w:color w:val="000000"/>
        </w:rPr>
        <w:t xml:space="preserve">„ჩემმა ბატონმა მიბრძანა, რომ დიდი სული რენო აჰარტელნში დამეცვა. ჩემთვის კი ეს ბრძანება ყველაფერზე მაღლა დგას. გარდა ამისა,“ სინმა მძარცველი ელდმაისის გულიდან გამოგლიჯა. რამდენიმე ნაბიჯით უკან დაიხია და თოჯინასავით დაეცა, </w:t>
      </w:r>
      <w:r>
        <w:rPr>
          <w:rFonts w:ascii="Times New Roman" w:hAnsi="Times New Roman"/>
          <w:color w:val="000000"/>
        </w:rPr>
        <w:lastRenderedPageBreak/>
        <w:t>რომელსაც თოკები გადაეჭრა. „ტირანი დემონი ლორდი იმდენად სუსტი არ არის, რომ მისი სიცოცხლე საფრთხეში ჩააგდოს საკუთარი სიცოცხლის გადასარჩენად.“</w:t>
      </w:r>
    </w:p>
    <w:p w14:paraId="264C0721" w14:textId="77777777" w:rsidR="0014565C" w:rsidRDefault="00000000">
      <w:pPr>
        <w:pStyle w:val="Heading2"/>
        <w:pageBreakBefore/>
        <w:spacing w:before="180" w:after="180"/>
        <w:ind w:left="120"/>
      </w:pPr>
      <w:bookmarkStart w:id="13" w:name="_Toc199672036"/>
      <w:r>
        <w:rPr>
          <w:rFonts w:ascii="Times New Roman" w:hAnsi="Times New Roman"/>
          <w:color w:val="000000"/>
          <w:sz w:val="33"/>
        </w:rPr>
        <w:lastRenderedPageBreak/>
        <w:t>§ 50. ჩვეულებრივი ხმლის მსგავსად</w:t>
      </w:r>
      <w:bookmarkEnd w:id="13"/>
    </w:p>
    <w:p w14:paraId="4DBA54BB" w14:textId="77777777" w:rsidR="0014565C" w:rsidRDefault="00000000">
      <w:pPr>
        <w:spacing w:before="269" w:after="269"/>
        <w:ind w:left="120"/>
      </w:pPr>
      <w:r>
        <w:rPr>
          <w:rFonts w:ascii="Times New Roman" w:hAnsi="Times New Roman"/>
          <w:color w:val="000000"/>
        </w:rPr>
        <w:t>- ჰა-ჰა-ჰა. - მეფის სიცილი გაისმა სულების ტყეში.</w:t>
      </w:r>
    </w:p>
    <w:p w14:paraId="00515850" w14:textId="77777777" w:rsidR="0014565C" w:rsidRDefault="00000000">
      <w:pPr>
        <w:spacing w:before="269" w:after="269"/>
        <w:ind w:left="120"/>
      </w:pPr>
      <w:r>
        <w:rPr>
          <w:rFonts w:ascii="Times New Roman" w:hAnsi="Times New Roman"/>
          <w:color w:val="000000"/>
        </w:rPr>
        <w:t>მისი სიცილი, სავსე ბავშვური გულუბრყვილობითა და ამავდროულად სიგიჟით, ისევ და ისევ გაისმა ექოსავით, თითქოს მის დაუოკებელ სიხარულს გამოხატავდა.</w:t>
      </w:r>
    </w:p>
    <w:p w14:paraId="4BB5A863" w14:textId="77777777" w:rsidR="0014565C" w:rsidRDefault="00000000">
      <w:pPr>
        <w:spacing w:before="269" w:after="269"/>
        <w:ind w:left="120"/>
      </w:pPr>
      <w:r>
        <w:rPr>
          <w:rFonts w:ascii="Times New Roman" w:hAnsi="Times New Roman"/>
          <w:color w:val="000000"/>
        </w:rPr>
        <w:t>თითქოს მკვდარი ელდმაიდი ნელ-ნელა წამოდგა. იმის გათვალისწინებით, რომ არანაირი ჯადოსნური წრე არ გამოჩენილა, ამისთვის „ინგალიც“ კი არ გამოუყენებია.</w:t>
      </w:r>
    </w:p>
    <w:p w14:paraId="1309C811" w14:textId="77777777" w:rsidR="0014565C" w:rsidRDefault="00000000">
      <w:pPr>
        <w:spacing w:before="269" w:after="269"/>
        <w:ind w:left="120"/>
      </w:pPr>
      <w:r>
        <w:rPr>
          <w:rFonts w:ascii="Times New Roman" w:hAnsi="Times New Roman"/>
          <w:color w:val="000000"/>
        </w:rPr>
        <w:t>— ...ძლიერი, ძლევამოსილი, განსაკუთრებული! შესანიშნავი. საოცარი! როგორც ეს დემონთა მბრძანებლის მარჯვენა ხელისგან იყო მოსალოდნელი. თქვენ სრულად დააკმაყოფილეთ, არა, გადააჭარბეთ მბჟუტავი სიკვდილის მეფის მოლოდინს. წინააღმდეგ შემთხვევაში, ეს სრულიად მოსაწყენი იქნებოდა!</w:t>
      </w:r>
    </w:p>
    <w:p w14:paraId="794CFDD4" w14:textId="77777777" w:rsidR="0014565C" w:rsidRDefault="00000000">
      <w:pPr>
        <w:spacing w:before="269" w:after="269"/>
        <w:ind w:left="120"/>
      </w:pPr>
      <w:r>
        <w:rPr>
          <w:rFonts w:ascii="Times New Roman" w:hAnsi="Times New Roman"/>
          <w:color w:val="000000"/>
        </w:rPr>
        <w:t>ელდმეიდის გარშემო ჰაერი ოქროსფერი შუქით აივსო. მისმა ბირთვმა ძლიერი მაგიური ძალის გამოსხივება დაიწყო. ის თითქოს თავისი სიღრმიდან ამოდიოდა.</w:t>
      </w:r>
    </w:p>
    <w:p w14:paraId="19B29D10" w14:textId="77777777" w:rsidR="0014565C" w:rsidRDefault="00000000">
      <w:pPr>
        <w:spacing w:before="269" w:after="269"/>
        <w:ind w:left="120"/>
      </w:pPr>
      <w:r>
        <w:rPr>
          <w:rFonts w:ascii="Times New Roman" w:hAnsi="Times New Roman"/>
          <w:color w:val="000000"/>
        </w:rPr>
        <w:t>რენო კანკალებდა. მან თავისი ჯადოსნური თვალები ელდმეუდის უფსკრულისკენ მიმართა.</w:t>
      </w:r>
    </w:p>
    <w:p w14:paraId="744029C7" w14:textId="77777777" w:rsidR="0014565C" w:rsidRDefault="00000000">
      <w:pPr>
        <w:spacing w:before="269" w:after="269"/>
        <w:ind w:left="120"/>
      </w:pPr>
      <w:r>
        <w:rPr>
          <w:rFonts w:ascii="Times New Roman" w:hAnsi="Times New Roman"/>
          <w:color w:val="000000"/>
        </w:rPr>
        <w:t>„ღვთაებრივი... ძალა?...“ ჩაილაპარაკა მან.</w:t>
      </w:r>
    </w:p>
    <w:p w14:paraId="5C8FB59F" w14:textId="77777777" w:rsidR="0014565C" w:rsidRDefault="00000000">
      <w:pPr>
        <w:spacing w:before="269" w:after="269"/>
        <w:ind w:left="120"/>
      </w:pPr>
      <w:r>
        <w:rPr>
          <w:rFonts w:ascii="Times New Roman" w:hAnsi="Times New Roman"/>
          <w:color w:val="000000"/>
        </w:rPr>
        <w:t>- სწორია! ვიცი, რომ ნოსგალია სასტიკად მოკლა დემონთა მბრძანებელმა ანოსმა და რომ სწრაფად აღედგინა ძალები, საკუთარი სხეული ჭურჭლად მივეცი. მაგრამ იმ პრეცელმა არ მიპასუხა, რამდენიც არ უნდა ვეცადე მასთან საუბარი. ამიტომ ვიფიქრე, რომ იძულებული გახდებოდა გამოცხადებულიყო, თუ მის ჭურჭელს მოკლავდნენ. ჰა-ჰა-ჰა. - ისევ მხიარულად გაიცინა. - ყველაფერი ისეა, როგორც ველოდი!</w:t>
      </w:r>
    </w:p>
    <w:p w14:paraId="10377832" w14:textId="77777777" w:rsidR="0014565C" w:rsidRDefault="00000000">
      <w:pPr>
        <w:spacing w:before="269" w:after="269"/>
        <w:ind w:left="120"/>
      </w:pPr>
      <w:r>
        <w:rPr>
          <w:rFonts w:ascii="Times New Roman" w:hAnsi="Times New Roman"/>
          <w:color w:val="000000"/>
        </w:rPr>
        <w:t>მბჟუტავი სიკვდილის მეფის სიცოცხლე კვლავ მძარცველმა წაართვა. და ის მასში დამალული სხვა ძალით საუბრობდა.</w:t>
      </w:r>
    </w:p>
    <w:p w14:paraId="3B0ACB10" w14:textId="77777777" w:rsidR="0014565C" w:rsidRDefault="00000000">
      <w:pPr>
        <w:spacing w:before="269" w:after="269"/>
        <w:ind w:left="120"/>
      </w:pPr>
      <w:r>
        <w:rPr>
          <w:rFonts w:ascii="Times New Roman" w:hAnsi="Times New Roman"/>
          <w:color w:val="000000"/>
        </w:rPr>
        <w:t>„ანუ ყველა შესაძლო სცენარი განჭვრიტე?“ იკითხა სინმა.</w:t>
      </w:r>
    </w:p>
    <w:p w14:paraId="281D07CB" w14:textId="77777777" w:rsidR="0014565C" w:rsidRDefault="00000000">
      <w:pPr>
        <w:spacing w:before="269" w:after="269"/>
        <w:ind w:left="120"/>
      </w:pPr>
      <w:r>
        <w:rPr>
          <w:rFonts w:ascii="Times New Roman" w:hAnsi="Times New Roman"/>
          <w:color w:val="000000"/>
        </w:rPr>
        <w:t>მბჟუტავი სიკვდილის მეფის ტუჩები აწეულიყო.</w:t>
      </w:r>
    </w:p>
    <w:p w14:paraId="7CC0CE8F" w14:textId="77777777" w:rsidR="0014565C" w:rsidRDefault="00000000">
      <w:pPr>
        <w:spacing w:before="269" w:after="269"/>
        <w:ind w:left="120"/>
      </w:pPr>
      <w:r>
        <w:rPr>
          <w:rFonts w:ascii="Times New Roman" w:hAnsi="Times New Roman"/>
          <w:color w:val="000000"/>
        </w:rPr>
        <w:t>- ნოსგალია გამოჩნდება, თუ დედა-დიდი სული მოკვდება. და თუ ის არ გამოჩნდება და მოკვდება, მაშინ მისი ღვთის შვილი ცენტიც არ ღირს. და ბოლოს, ღმერთი ზეციერი მამა გამოჩნდება, თუ თქვენ, დემონების მბრძანებლის მარჯვენა, შეეცდებით ამის თავიდან აცილებას და ჩემს მოკვლას. და თუ ის ჩემთან ერთად დაიღუპება, ეს ნიშნავს, რომ მას მეტის გაკეთება არ შეუძლია. მბჟუტავი სიკვდილის მეფე კმაყოფილი იქნებოდა მოვლენების აბსოლუტურად ნებისმიერი შედეგით.</w:t>
      </w:r>
    </w:p>
    <w:p w14:paraId="0BC13FA9" w14:textId="77777777" w:rsidR="0014565C" w:rsidRDefault="00000000">
      <w:pPr>
        <w:spacing w:before="269" w:after="269"/>
        <w:ind w:left="120"/>
      </w:pPr>
      <w:r>
        <w:rPr>
          <w:rFonts w:ascii="Times New Roman" w:hAnsi="Times New Roman"/>
          <w:color w:val="000000"/>
        </w:rPr>
        <w:t>- მაგრამ უკანასკნელი ვარიანტი შენს სიკვდილს ნიშნავდა.</w:t>
      </w:r>
    </w:p>
    <w:p w14:paraId="0FB3E5AD" w14:textId="77777777" w:rsidR="0014565C" w:rsidRDefault="00000000">
      <w:pPr>
        <w:spacing w:before="269" w:after="269"/>
        <w:ind w:left="120"/>
      </w:pPr>
      <w:r>
        <w:rPr>
          <w:rFonts w:ascii="Times New Roman" w:hAnsi="Times New Roman"/>
          <w:color w:val="000000"/>
        </w:rPr>
        <w:lastRenderedPageBreak/>
        <w:t>— ჰა-ჰა-ჰა-ჰა, ჰა-ჰა-ჰა-ჰა! როგორ შემეძლო ჩვენი ბატონისთვის მტრების შექმნა, თუ სიკვდილის მეშინოდა? თუ ჩემი სიცოცხლის გადასარჩენად ჩემს ამბიციებს გვერდზე გადავდებდი, ყველაფერი თავდაყირა დადგებოდა. ჩემნაირი ადამიანები იმედებთან ერთად ცხოვრების უფსკრულში უნდა ჩავარდნენ და საკუთარ საფლავზე დაწვნენ! — ელდმეიდმა მუშტი შეკრა, თითქოს ცას ეჭიდებოდა. — თუ ვცდები? ბოლოს და ბოლოს, რომანტიკა დიდი ფსონებია — ან ყველაფერი ან არაფერი! მბჟუტავი სიკვდილის მეფე უბრალოდ ვერ იცოცხლებდა როგორც ცოცხალი მკვდარი ამ აღფრთოვანების, აღტაცებისა და რომანტიკის გარეშე! — თქვა მან, როგორც მოზარდმა ცარიელი და მბზინავი თვალებით. — მოდი, ზეციერო მამაო, შეწყვიტე ამპარტავნება, გამოდი უკვე! თუ ღირსი ხარ დემონთა ბატონის მტერი იყო, მაშინ გვაჩვენე შენი ძალა! წინააღმდეგ შემთხვევაში, მბჟუტავი სიკვდილის მეფე მთელ შენს ღვთაებრივ ძალას თავისთვის წაიღებს!</w:t>
      </w:r>
    </w:p>
    <w:p w14:paraId="037EE8EE" w14:textId="77777777" w:rsidR="0014565C" w:rsidRDefault="00000000">
      <w:pPr>
        <w:spacing w:before="269" w:after="269"/>
        <w:ind w:left="120"/>
      </w:pPr>
      <w:r>
        <w:rPr>
          <w:rFonts w:ascii="Times New Roman" w:hAnsi="Times New Roman"/>
          <w:color w:val="000000"/>
        </w:rPr>
        <w:t>როგორც კი ელდმეიდმა ეს დაიყვირა, მისი მკერდის მარცხენა მხარეს არსებული ნახვრეტი მაშინვე დაიხურა. გილიონოგების მძარცველის წყევლა ძალით გაიფანტა და მის მიერ წაღებული სიცოცხლე დაუბრუნდა.</w:t>
      </w:r>
    </w:p>
    <w:p w14:paraId="36BAA616" w14:textId="77777777" w:rsidR="0014565C" w:rsidRDefault="00000000">
      <w:pPr>
        <w:spacing w:before="269" w:after="269"/>
        <w:ind w:left="120"/>
      </w:pPr>
      <w:r>
        <w:rPr>
          <w:rFonts w:ascii="Times New Roman" w:hAnsi="Times New Roman"/>
          <w:color w:val="000000"/>
        </w:rPr>
        <w:t>„დაეცი ჩემს წინაშე, სულელო, ბნელო ნაშიერო!“ - თქვა მან დიდებულად.</w:t>
      </w:r>
    </w:p>
    <w:p w14:paraId="3182799A" w14:textId="77777777" w:rsidR="0014565C" w:rsidRDefault="00000000">
      <w:pPr>
        <w:spacing w:before="269" w:after="269"/>
        <w:ind w:left="120"/>
      </w:pPr>
      <w:r>
        <w:rPr>
          <w:rFonts w:ascii="Times New Roman" w:hAnsi="Times New Roman"/>
          <w:color w:val="000000"/>
        </w:rPr>
        <w:t>მბჟუტავი სიკვდილის მეფე გარეგნულად არ შეცვლილა. თუმცა, მისი მაგიური ძალა აშკარად სრულიად სხვა დონეზე იყო.</w:t>
      </w:r>
    </w:p>
    <w:p w14:paraId="757FDA17" w14:textId="77777777" w:rsidR="0014565C" w:rsidRDefault="00000000">
      <w:pPr>
        <w:spacing w:before="269" w:after="269"/>
        <w:ind w:left="120"/>
      </w:pPr>
      <w:r>
        <w:rPr>
          <w:rFonts w:ascii="Times New Roman" w:hAnsi="Times New Roman"/>
          <w:color w:val="000000"/>
        </w:rPr>
        <w:t>— ღვთის სიტყვა აბსოლუტურია!</w:t>
      </w:r>
    </w:p>
    <w:p w14:paraId="44DE99B1" w14:textId="77777777" w:rsidR="0014565C" w:rsidRDefault="00000000">
      <w:pPr>
        <w:spacing w:before="269" w:after="269"/>
        <w:ind w:left="120"/>
      </w:pPr>
      <w:r>
        <w:rPr>
          <w:rFonts w:ascii="Times New Roman" w:hAnsi="Times New Roman"/>
          <w:color w:val="000000"/>
        </w:rPr>
        <w:t>პიროვნებებმა ადგილები გაცვალეს და ახლა ელდმეიდის სხეულზე ძალაუფლება ნოსგალიას გადაეცა.</w:t>
      </w:r>
    </w:p>
    <w:p w14:paraId="2ABB0686" w14:textId="77777777" w:rsidR="0014565C" w:rsidRDefault="00000000">
      <w:pPr>
        <w:spacing w:before="269" w:after="269"/>
        <w:ind w:left="120"/>
      </w:pPr>
      <w:r>
        <w:rPr>
          <w:rFonts w:ascii="Times New Roman" w:hAnsi="Times New Roman"/>
          <w:color w:val="000000"/>
        </w:rPr>
        <w:t>ის იყენებდა სიტყვების სასწაულებრივ მაგიას, რომელიც ღმერთის მაგიურ ძალას ატარებდა. მის ხმას შეეძლო შეუძლებელიც კი შესაძლებელი გაეხადა, მაგრამ იმ მომენტში სასტვენის ხმა გაისმა, რომელმაც ეს ხმა ჩაახშო.</w:t>
      </w:r>
    </w:p>
    <w:p w14:paraId="63F619BF" w14:textId="77777777" w:rsidR="0014565C" w:rsidRDefault="00000000">
      <w:pPr>
        <w:spacing w:before="269" w:after="269"/>
        <w:ind w:left="120"/>
      </w:pPr>
      <w:r>
        <w:rPr>
          <w:rFonts w:ascii="Times New Roman" w:hAnsi="Times New Roman"/>
          <w:color w:val="000000"/>
        </w:rPr>
        <w:t>ყაჩაღი გილიონოგესი ხმაზე სწრაფად მივარდა და ხმა გათიშა.</w:t>
      </w:r>
    </w:p>
    <w:p w14:paraId="734690C5" w14:textId="77777777" w:rsidR="0014565C" w:rsidRDefault="00000000">
      <w:pPr>
        <w:spacing w:before="269" w:after="269"/>
        <w:ind w:left="120"/>
      </w:pPr>
      <w:r>
        <w:rPr>
          <w:rFonts w:ascii="Times New Roman" w:hAnsi="Times New Roman"/>
          <w:color w:val="000000"/>
        </w:rPr>
        <w:t>- მე მხოლოდ ჩემი ბატონის წინაშე დავემხე პირქვე. უბრალოდ, არანაირი მიზეზი არ მაქვს, რომელიმე ღმერთის წინაშე თაყვანი ვცე.</w:t>
      </w:r>
    </w:p>
    <w:p w14:paraId="752CD458" w14:textId="77777777" w:rsidR="0014565C" w:rsidRDefault="00000000">
      <w:pPr>
        <w:spacing w:before="269" w:after="269"/>
        <w:ind w:left="120"/>
      </w:pPr>
      <w:r>
        <w:rPr>
          <w:rFonts w:ascii="Times New Roman" w:hAnsi="Times New Roman"/>
          <w:color w:val="000000"/>
        </w:rPr>
        <w:t>ამის თქმის დროს სინი მყისიერად პირდაპირ მიუახლოვდა ნოსგალიას და მძარცველის წვერით ყელი გაუყარა.</w:t>
      </w:r>
    </w:p>
    <w:p w14:paraId="53DB1AB2" w14:textId="77777777" w:rsidR="0014565C" w:rsidRDefault="00000000">
      <w:pPr>
        <w:spacing w:before="269" w:after="269"/>
        <w:ind w:left="120"/>
      </w:pPr>
      <w:r>
        <w:rPr>
          <w:rFonts w:ascii="Times New Roman" w:hAnsi="Times New Roman"/>
          <w:color w:val="000000"/>
        </w:rPr>
        <w:t>— მბჟუტავი სიკვდილის მეფესთან გაერთიანების გეგმა არ გამოვიდა.</w:t>
      </w:r>
    </w:p>
    <w:p w14:paraId="179BF9B4" w14:textId="77777777" w:rsidR="0014565C" w:rsidRDefault="00000000">
      <w:pPr>
        <w:spacing w:before="269" w:after="269"/>
        <w:ind w:left="120"/>
      </w:pPr>
      <w:r>
        <w:rPr>
          <w:rFonts w:ascii="Times New Roman" w:hAnsi="Times New Roman"/>
          <w:color w:val="000000"/>
        </w:rPr>
        <w:t>- ჰა-ჰა! - უდარდელად ჩაიცინა ნოსგალიამ.</w:t>
      </w:r>
    </w:p>
    <w:p w14:paraId="55C73C77" w14:textId="77777777" w:rsidR="0014565C" w:rsidRDefault="00000000">
      <w:pPr>
        <w:spacing w:before="269" w:after="269"/>
        <w:ind w:left="120"/>
      </w:pPr>
      <w:r>
        <w:rPr>
          <w:rFonts w:ascii="Times New Roman" w:hAnsi="Times New Roman"/>
          <w:color w:val="000000"/>
        </w:rPr>
        <w:lastRenderedPageBreak/>
        <w:t>— ყველაფერი ღვთაებრივი წესრიგის შესაბამისად მოძრაობს! პატივი ეცით და გეშინოდეთ ღმერთის! ღვთის გეგმა აბსოლუტურია!</w:t>
      </w:r>
    </w:p>
    <w:p w14:paraId="57678569" w14:textId="77777777" w:rsidR="0014565C" w:rsidRDefault="00000000">
      <w:pPr>
        <w:spacing w:before="269" w:after="269"/>
        <w:ind w:left="120"/>
      </w:pPr>
      <w:r>
        <w:rPr>
          <w:rFonts w:ascii="Times New Roman" w:hAnsi="Times New Roman"/>
          <w:color w:val="000000"/>
        </w:rPr>
        <w:t>ყვავილები შრიალდნენ. ხეების უკნიდან რენოსკენ რამდენიმე ათეული ვერცხლისფერი სილუეტი გამოვარდა. ესენი გუენას ღვთაებრივი არსებები იყვნენ.</w:t>
      </w:r>
    </w:p>
    <w:p w14:paraId="3975E15D" w14:textId="77777777" w:rsidR="0014565C" w:rsidRDefault="00000000">
      <w:pPr>
        <w:spacing w:before="269" w:after="269"/>
        <w:ind w:left="120"/>
      </w:pPr>
      <w:r>
        <w:rPr>
          <w:rFonts w:ascii="Times New Roman" w:hAnsi="Times New Roman"/>
          <w:color w:val="000000"/>
        </w:rPr>
        <w:t>- შენი ნომერი არაფერს შეცვლის.</w:t>
      </w:r>
    </w:p>
    <w:p w14:paraId="7A538CEA" w14:textId="77777777" w:rsidR="0014565C" w:rsidRDefault="00000000">
      <w:pPr>
        <w:spacing w:before="269" w:after="269"/>
        <w:ind w:left="120"/>
      </w:pPr>
      <w:r>
        <w:rPr>
          <w:rFonts w:ascii="Times New Roman" w:hAnsi="Times New Roman"/>
          <w:color w:val="000000"/>
        </w:rPr>
        <w:t>როგორც კი მძარცველი გამოჩნდა, რამდენიმე ათეული გუენი მაშინვე მიწაზე დაეცა. მან ფეხები მოაჭრა და მოძრაობის უნარი წაართვა.</w:t>
      </w:r>
    </w:p>
    <w:p w14:paraId="7251EEEE" w14:textId="77777777" w:rsidR="0014565C" w:rsidRDefault="00000000">
      <w:pPr>
        <w:spacing w:before="269" w:after="269"/>
        <w:ind w:left="120"/>
      </w:pPr>
      <w:r>
        <w:rPr>
          <w:rFonts w:ascii="Times New Roman" w:hAnsi="Times New Roman"/>
          <w:color w:val="000000"/>
        </w:rPr>
        <w:t>— ჩვენ დემონთა მბრძანებლის არმია ვართ, ჩვენ არცერთი ღმერთის არ გვეშინია. დემონებს ყოველთვის ეშინოდათ და პატივს სცემდნენ ჩვენი ტირანი დემონთა მბრძანებლის და მხოლოდ მას.</w:t>
      </w:r>
    </w:p>
    <w:p w14:paraId="4C481F77" w14:textId="77777777" w:rsidR="0014565C" w:rsidRDefault="00000000">
      <w:pPr>
        <w:spacing w:before="269" w:after="269"/>
        <w:ind w:left="120"/>
      </w:pPr>
      <w:r>
        <w:rPr>
          <w:rFonts w:ascii="Times New Roman" w:hAnsi="Times New Roman"/>
          <w:color w:val="000000"/>
        </w:rPr>
        <w:t>სინი რენო „ფლესომთან“ მიუახლოვდა და მაშინვე ჯადოსნური წრე შემოხაზა. როგორც კი ხელი ცენტრში ჩაყო, საშინელი ჯადოსნური ძალა დაიწყო.</w:t>
      </w:r>
    </w:p>
    <w:p w14:paraId="05EBED94" w14:textId="77777777" w:rsidR="0014565C" w:rsidRDefault="00000000">
      <w:pPr>
        <w:spacing w:before="269" w:after="269"/>
        <w:ind w:left="120"/>
      </w:pPr>
      <w:r>
        <w:rPr>
          <w:rFonts w:ascii="Times New Roman" w:hAnsi="Times New Roman"/>
          <w:color w:val="000000"/>
        </w:rPr>
        <w:t>- რას ელოდი ჩემი ბატონის მაგიით დაჭრილი სხეულით?</w:t>
      </w:r>
    </w:p>
    <w:p w14:paraId="4705F5F8" w14:textId="77777777" w:rsidR="0014565C" w:rsidRDefault="00000000">
      <w:pPr>
        <w:spacing w:before="269" w:after="269"/>
        <w:ind w:left="120"/>
      </w:pPr>
      <w:r>
        <w:rPr>
          <w:rFonts w:ascii="Times New Roman" w:hAnsi="Times New Roman"/>
          <w:color w:val="000000"/>
        </w:rPr>
        <w:t>ნოსგალიამ მნიშვნელობით გაიღიმა.</w:t>
      </w:r>
    </w:p>
    <w:p w14:paraId="4ABA1591" w14:textId="77777777" w:rsidR="0014565C" w:rsidRDefault="00000000">
      <w:pPr>
        <w:spacing w:before="269" w:after="269"/>
        <w:ind w:left="120"/>
      </w:pPr>
      <w:r>
        <w:rPr>
          <w:rFonts w:ascii="Times New Roman" w:hAnsi="Times New Roman"/>
          <w:color w:val="000000"/>
        </w:rPr>
        <w:t>- კატასტროფის ხმალი ღმერთების მკვლელია.</w:t>
      </w:r>
    </w:p>
    <w:p w14:paraId="5FDA39C9" w14:textId="77777777" w:rsidR="0014565C" w:rsidRDefault="00000000">
      <w:pPr>
        <w:spacing w:before="269" w:after="269"/>
        <w:ind w:left="120"/>
      </w:pPr>
      <w:r>
        <w:rPr>
          <w:rFonts w:ascii="Times New Roman" w:hAnsi="Times New Roman"/>
          <w:color w:val="000000"/>
        </w:rPr>
        <w:t>ამ სიტყვების გაგონებაზე სინმა წარბები შეკრა.</w:t>
      </w:r>
    </w:p>
    <w:p w14:paraId="51E7B341" w14:textId="77777777" w:rsidR="0014565C" w:rsidRDefault="00000000">
      <w:pPr>
        <w:spacing w:before="269" w:after="269"/>
        <w:ind w:left="120"/>
      </w:pPr>
      <w:r>
        <w:rPr>
          <w:rFonts w:ascii="Times New Roman" w:hAnsi="Times New Roman"/>
          <w:color w:val="000000"/>
        </w:rPr>
        <w:t>- როგორც ჩანს, დემონების მბრძანებელმა სრულიად ადამიანად შეგქმნა, აგიყვანა, მაგრამ სიცარიელე სამუდამოდ დარჩება შენს გულში. - ამპარტავნულად თქვა ნოსგალიამ. - შენს სულში სიყვარული არ არის. ამიტომაც გსურდა ვნებიანად ეს, ცხოვრობდი შენი სიცარიელით. ალბათ გინდოდა ხელახლა დაბადება, რათა ეს სიცარიელე შეგევსო.</w:t>
      </w:r>
    </w:p>
    <w:p w14:paraId="40D49948" w14:textId="77777777" w:rsidR="0014565C" w:rsidRDefault="00000000">
      <w:pPr>
        <w:spacing w:before="269" w:after="269"/>
        <w:ind w:left="120"/>
      </w:pPr>
      <w:r>
        <w:rPr>
          <w:rFonts w:ascii="Times New Roman" w:hAnsi="Times New Roman"/>
          <w:color w:val="000000"/>
        </w:rPr>
        <w:t>სინი ჩუმად იყო და მხოლოდ ნოსგალიას აკვირდებოდა.</w:t>
      </w:r>
    </w:p>
    <w:p w14:paraId="370942BD" w14:textId="77777777" w:rsidR="0014565C" w:rsidRDefault="00000000">
      <w:pPr>
        <w:spacing w:before="269" w:after="269"/>
        <w:ind w:left="120"/>
      </w:pPr>
      <w:r>
        <w:rPr>
          <w:rFonts w:ascii="Times New Roman" w:hAnsi="Times New Roman"/>
          <w:color w:val="000000"/>
        </w:rPr>
        <w:t>— მე ცოდნას ვანიჭებ შენნაირ უმეცარს! — ხმამაღლა თქვა ღმერთმა ზეციერმა მამამ, თითქოს ღვთაებრივ გამოცხადებას ანიჭებდა. — რამდენჯერაც არ უნდა ხელახლა დაიბადო და რამდენიც არ უნდა ილოცო, შენი ძალისხმევა არ გაამართლებს. ბოლოს და ბოლოს, ეს საფუძველი მოკლებულია გრძნობას, რომელსაც სიყვარული ჰქვია. შენ დაიბადე იმისთვის, რომ სამუდამოდ იგრძნო სიცარიელე. მხოლოდ გაჭრის უნარით, შენ ინარჩუნებ კავშირს გარე სამყაროსთან, კატასტროფის სავალალო მახვილთან.</w:t>
      </w:r>
    </w:p>
    <w:p w14:paraId="79520F7E" w14:textId="77777777" w:rsidR="0014565C" w:rsidRDefault="00000000">
      <w:pPr>
        <w:spacing w:before="269" w:after="269"/>
        <w:ind w:left="120"/>
      </w:pPr>
      <w:r>
        <w:rPr>
          <w:rFonts w:ascii="Times New Roman" w:hAnsi="Times New Roman"/>
          <w:color w:val="000000"/>
        </w:rPr>
        <w:t>ამ დროს ჭექა-ქუხილი პირდაპირ ნოსგალიას სახეში მოხვდა. ანტიმაგიაში გახვეულმა ჭექა-ქუხილმა მას არანაირი ზიანი არ მიაყენა.</w:t>
      </w:r>
    </w:p>
    <w:p w14:paraId="5C2955E0" w14:textId="77777777" w:rsidR="0014565C" w:rsidRDefault="00000000">
      <w:pPr>
        <w:spacing w:before="269" w:after="269"/>
        <w:ind w:left="120"/>
      </w:pPr>
      <w:r>
        <w:rPr>
          <w:rFonts w:ascii="Times New Roman" w:hAnsi="Times New Roman"/>
          <w:color w:val="000000"/>
        </w:rPr>
        <w:lastRenderedPageBreak/>
        <w:t>„მის სახელით ნუ ილაპარაკებ!“ გაბრაზებულმა თქვა რენომ და გიგადიალი გაათავისუფლა. „სინი ჩუმი, კონსერვატიული და ჯიუტია, მაგრამ ის ნამდვილად ბევრად უფრო კეთილია, ვიდრე შენ!“</w:t>
      </w:r>
    </w:p>
    <w:p w14:paraId="38D04B04" w14:textId="77777777" w:rsidR="0014565C" w:rsidRDefault="00000000">
      <w:pPr>
        <w:spacing w:before="269" w:after="269"/>
        <w:ind w:left="120"/>
      </w:pPr>
      <w:r>
        <w:rPr>
          <w:rFonts w:ascii="Times New Roman" w:hAnsi="Times New Roman"/>
          <w:color w:val="000000"/>
        </w:rPr>
        <w:t>- ჰა-ჰა! - დასცინოდა ნოსგალიას. - კარგი მაშინ, დიდო სულო რენო, მე შენნაირ უმეცარს ცოდნას ვჩუქნი. - საზეიმოდ თქვა ნოსგალიამ. - ის საერთოდ არ არის დაფუძნებული დემონზე, არამედ დემონურ ხმალზე. ღმერთების დამღუპველ ხმლის მკვლელზე, სინრეგლიაზე. შორეულ წარსულში ის დემონების წინაპრებმა შექმნეს ღმერთებთან საბრძოლველად.</w:t>
      </w:r>
    </w:p>
    <w:p w14:paraId="29DAADB9" w14:textId="77777777" w:rsidR="0014565C" w:rsidRDefault="00000000">
      <w:pPr>
        <w:spacing w:before="269" w:after="269"/>
        <w:ind w:left="120"/>
      </w:pPr>
      <w:r>
        <w:rPr>
          <w:rFonts w:ascii="Times New Roman" w:hAnsi="Times New Roman"/>
          <w:color w:val="000000"/>
        </w:rPr>
        <w:t>ჰმ, ამის შესახებ პირველად მესმის. თუმცა თავად სინი არ არის ისეთი, ვისაც საკუთარ თავზე საუბარი უყვარს. ისე, მეც არ მიკითხავს ამის შესახებ.</w:t>
      </w:r>
    </w:p>
    <w:p w14:paraId="454760CF" w14:textId="77777777" w:rsidR="0014565C" w:rsidRDefault="00000000">
      <w:pPr>
        <w:spacing w:before="269" w:after="269"/>
        <w:ind w:left="120"/>
      </w:pPr>
      <w:r>
        <w:rPr>
          <w:rFonts w:ascii="Times New Roman" w:hAnsi="Times New Roman"/>
          <w:color w:val="000000"/>
        </w:rPr>
        <w:t>- თანდათან გაირკვა დემონური ხმლის ნება, რომელიც ღმერთების ლეგენდების თანახმად, ღმერთების დაჩეხვას განაგრძობდა. ამასობაში, სინრეგლიაზე მმართველმა უძველესმა დემონმა გააცნობიერა თავისი ძალაუფლების საზღვრები. მას არ შეეძლო ღმერთების განადგურება. და რას ფიქრობთ, რა გააკეთა? - სიხარულით იკითხა ნოსგალიამ.</w:t>
      </w:r>
    </w:p>
    <w:p w14:paraId="5E59AD6E" w14:textId="77777777" w:rsidR="0014565C" w:rsidRDefault="00000000">
      <w:pPr>
        <w:spacing w:before="269" w:after="269"/>
        <w:ind w:left="120"/>
      </w:pPr>
      <w:r>
        <w:rPr>
          <w:rFonts w:ascii="Times New Roman" w:hAnsi="Times New Roman"/>
          <w:color w:val="000000"/>
        </w:rPr>
        <w:t>რენო ჩუმად იყო და მის გაგრძელებას დაელოდა.</w:t>
      </w:r>
    </w:p>
    <w:p w14:paraId="315F32B3" w14:textId="77777777" w:rsidR="0014565C" w:rsidRDefault="00000000">
      <w:pPr>
        <w:spacing w:before="269" w:after="269"/>
        <w:ind w:left="120"/>
      </w:pPr>
      <w:r>
        <w:rPr>
          <w:rFonts w:ascii="Times New Roman" w:hAnsi="Times New Roman"/>
          <w:color w:val="000000"/>
        </w:rPr>
        <w:t>- მან სინრეგლია მთელი თავისი ძალით დააჯილდოვა. მას სჯეროდა, რომ ერთ დღეს გამოჩნდებოდა ვინმე, ვინც ამ ხმლით ღმერთებს გაანადგურებდა. შემდეგ კი უძველესი დემონი გაქრა და სინრეგლიამ დემონის სხეული შეიძინა. მე მჯერა, რომ უძველესმა დემონმა ეს ვერ განჭვრიტა. - საზეიმოდ და ამპარტავნულად თქვა ნოსგალიამ. - რამდენიმე დამთხვევა დაემთხვა და ღმერთების დამღუპველი ხმლის მკვლელი დემონად იქცა. მაგრამ ხმალი დემონური რჩება, მიუხედავად იმისა, რომ სხეული და ნება შეიძინა, დემონური ხმალი. სინრეგლია ბრძოლისთვის დაიბადა და მასში სიყვარული შეიძლებოდა ყოფილიყო. მან დემონის, ხმლის ფორმა შეიძინა. მან აირჩია ოსტატი, რომელიც მისი ტარების ღირსი იყო, ბრძანებებს ემორჩილებოდა და მხოლოდ მტრებს ანადგურებდა ბრძოლის ველზე.</w:t>
      </w:r>
    </w:p>
    <w:p w14:paraId="2C28B96C" w14:textId="77777777" w:rsidR="0014565C" w:rsidRDefault="00000000">
      <w:pPr>
        <w:spacing w:before="269" w:after="269"/>
        <w:ind w:left="120"/>
      </w:pPr>
      <w:r>
        <w:rPr>
          <w:rFonts w:ascii="Times New Roman" w:hAnsi="Times New Roman"/>
          <w:color w:val="000000"/>
        </w:rPr>
        <w:t>ანუ შინის წარმოუდგენელი ერთგულება იმ ფაქტიდან გამომდინარეობს, რომ თავდაპირველად მას დემონური ხმალი ჰქონდა, რომელიც თავის მფლობელს ირჩევდა? ამ ტიპის დემონური და წმინდა ხმლები ხშირად არ ღალატობენ მათ, ვისაც ისინი თავიანთ მფლობელებად ცნობენ.</w:t>
      </w:r>
    </w:p>
    <w:p w14:paraId="315E2726" w14:textId="77777777" w:rsidR="0014565C" w:rsidRDefault="00000000">
      <w:pPr>
        <w:spacing w:before="269" w:after="269"/>
        <w:ind w:left="120"/>
      </w:pPr>
      <w:r>
        <w:rPr>
          <w:rFonts w:ascii="Times New Roman" w:hAnsi="Times New Roman"/>
          <w:color w:val="000000"/>
        </w:rPr>
        <w:t>- არასრულყოფილ დემონად ქცევის შემდეგ, სამუდამოდ გულის გარეშე დარჩები და სიცარიელე გატანჯავს. მაგრამ... - ნოსგალიამ მნიშვნელობით გაიღიმა და სინს ისე მიმართა, თითქოს კურთხევას აძლევდა. - ... მადლიერი იყავი ჩემი, ღმერთების უბედურების მახვილის მომკლავო. ღვთის სასწაულს გაძლევ. სიყვარული, რომელსაც მარადიულად ეძებ და რომელსაც ვერასდროს იპოვი, ჩვენ - წესრიგის მმართველებს - შეგვიძლია მოგცეთ.</w:t>
      </w:r>
    </w:p>
    <w:p w14:paraId="04109827" w14:textId="77777777" w:rsidR="0014565C" w:rsidRDefault="00000000">
      <w:pPr>
        <w:spacing w:before="269" w:after="269"/>
        <w:ind w:left="120"/>
      </w:pPr>
      <w:r>
        <w:rPr>
          <w:rFonts w:ascii="Times New Roman" w:hAnsi="Times New Roman"/>
          <w:color w:val="000000"/>
        </w:rPr>
        <w:lastRenderedPageBreak/>
        <w:t>ნოსგალია პირდაპირ სინში წავიდა. რენოს მსგავსად, მასაც შეეძლო წყლის ზედაპირზე სიარული.</w:t>
      </w:r>
    </w:p>
    <w:p w14:paraId="0BA9BE41" w14:textId="77777777" w:rsidR="0014565C" w:rsidRDefault="00000000">
      <w:pPr>
        <w:spacing w:before="269" w:after="269"/>
        <w:ind w:left="120"/>
      </w:pPr>
      <w:r>
        <w:rPr>
          <w:rFonts w:ascii="Times New Roman" w:hAnsi="Times New Roman"/>
          <w:color w:val="000000"/>
        </w:rPr>
        <w:t>- სიყვარულით დაგაჯილდოებ. აღზარდე ღვთის შვილი, რომელსაც დიდი სული რენო მის საშვილოსნოში ყოფნით გააჩენს. სამყაროს წესრიგი, დემონების მბრძანებელი, რომელიც დაარღვევს. - საზეიმოდ თქვა ნოსგალიამ, თითქოს მოჯადოებული.</w:t>
      </w:r>
    </w:p>
    <w:p w14:paraId="09F46BEE" w14:textId="77777777" w:rsidR="0014565C" w:rsidRDefault="00000000">
      <w:pPr>
        <w:spacing w:before="269" w:after="269"/>
        <w:ind w:left="120"/>
      </w:pPr>
      <w:r>
        <w:rPr>
          <w:rFonts w:ascii="Times New Roman" w:hAnsi="Times New Roman"/>
          <w:color w:val="000000"/>
        </w:rPr>
        <w:t>სინმა ეს სიტყვები მძარცველ გილიონოგებთან ერთად შეწყვიტა და ღმერთების ჯალათი გნეოდროსი ჯადოსნური წრიდან გაიყვანა.</w:t>
      </w:r>
    </w:p>
    <w:p w14:paraId="00DD324D" w14:textId="77777777" w:rsidR="0014565C" w:rsidRDefault="00000000">
      <w:pPr>
        <w:spacing w:before="269" w:after="269"/>
        <w:ind w:left="120"/>
      </w:pPr>
      <w:r>
        <w:rPr>
          <w:rFonts w:ascii="Times New Roman" w:hAnsi="Times New Roman"/>
          <w:color w:val="000000"/>
        </w:rPr>
        <w:t>- სამწუხაროდ, - გაისმა ელვა და ნოსგალიას მაშინვე თავი მოკვეთეს, - მაგრამ თქვენ აბსოლუტურად მართალი ხართ. დემონური ხმალი დემონურ მახვილად რჩება. მე სიყვარული არ მჭირდება. მე ჩვეულებრივი ხმალივით ვარ, რომელიც გულში სიცარიელით მარადიულად ემსახურება თავის ბატონს.</w:t>
      </w:r>
    </w:p>
    <w:p w14:paraId="40DF6739" w14:textId="77777777" w:rsidR="0014565C" w:rsidRDefault="00000000">
      <w:pPr>
        <w:spacing w:before="269" w:after="269"/>
        <w:ind w:left="120"/>
      </w:pPr>
      <w:r>
        <w:rPr>
          <w:rFonts w:ascii="Times New Roman" w:hAnsi="Times New Roman"/>
          <w:color w:val="000000"/>
        </w:rPr>
        <w:t>ნოსგალიას თავი მიწაზე დაეცა და ორჯერ აიჩეჩა. გადაბრუნდა და სინსა და რენოს გაბრაზებულმა შეხედა.</w:t>
      </w:r>
    </w:p>
    <w:p w14:paraId="5587D8D6" w14:textId="77777777" w:rsidR="0014565C" w:rsidRDefault="00000000">
      <w:pPr>
        <w:spacing w:before="269" w:after="269"/>
        <w:ind w:left="120"/>
      </w:pPr>
      <w:r>
        <w:rPr>
          <w:rFonts w:ascii="Times New Roman" w:hAnsi="Times New Roman"/>
          <w:color w:val="000000"/>
        </w:rPr>
        <w:t>- ღვთის სიტყვა აბსოლუტურია! წესრიგს ვერასდროს გაექცევი...</w:t>
      </w:r>
    </w:p>
    <w:p w14:paraId="57967AF5" w14:textId="77777777" w:rsidR="0014565C" w:rsidRDefault="00000000">
      <w:pPr>
        <w:spacing w:before="269" w:after="269"/>
        <w:ind w:left="120"/>
      </w:pPr>
      <w:r>
        <w:rPr>
          <w:rFonts w:ascii="Times New Roman" w:hAnsi="Times New Roman"/>
          <w:color w:val="000000"/>
        </w:rPr>
        <w:t>ღმერთების ჯალათმა, გნეოდროსმა, წინადადების დასრულებამდე თავი გაუყარა. ნოსგალიას თავი გაქრა და მაგიური ძალის ნაწილაკებად გაიფანტა.</w:t>
      </w:r>
    </w:p>
    <w:p w14:paraId="42F7F474" w14:textId="77777777" w:rsidR="0014565C" w:rsidRDefault="00000000">
      <w:pPr>
        <w:spacing w:before="269" w:after="269"/>
        <w:ind w:left="120"/>
      </w:pPr>
      <w:r>
        <w:rPr>
          <w:rFonts w:ascii="Times New Roman" w:hAnsi="Times New Roman"/>
          <w:color w:val="000000"/>
        </w:rPr>
        <w:t>— …გაიქცა?..</w:t>
      </w:r>
    </w:p>
    <w:p w14:paraId="3D69CBC0" w14:textId="77777777" w:rsidR="0014565C" w:rsidRDefault="00000000">
      <w:pPr>
        <w:spacing w:before="269" w:after="269"/>
        <w:ind w:left="120"/>
      </w:pPr>
      <w:r>
        <w:rPr>
          <w:rFonts w:ascii="Times New Roman" w:hAnsi="Times New Roman"/>
          <w:color w:val="000000"/>
        </w:rPr>
        <w:t>სინგის მზერა მკაცრი გახდა. სანამ უკან მოიხედავდა, მათ გარშემო მყოფი ღვთაებრივი მხეცები გაქრნენ.</w:t>
      </w:r>
    </w:p>
    <w:p w14:paraId="1EBA54C7" w14:textId="77777777" w:rsidR="0014565C" w:rsidRDefault="00000000">
      <w:pPr>
        <w:spacing w:before="269" w:after="269"/>
        <w:ind w:left="120"/>
      </w:pPr>
      <w:r>
        <w:rPr>
          <w:rFonts w:ascii="Times New Roman" w:hAnsi="Times New Roman"/>
          <w:color w:val="000000"/>
        </w:rPr>
        <w:t>- ძალიან ვწუხვარ, მაგრამ არა. ღმერთების ასე განადგურება შეუძლებელია, მაგრამ ის გარკვეული დროის განმავლობაში ვერანაირ სერიოზულ ქმედებას ვერ განახორციელებს. მხოლოდ ეს ღვთაებრივი არსებები დარჩებიან. ისინი აღარ იქნებიან, სანამ ნოსგალია ძალას არ დაიბრუნებს. მალე აჰარტელნი ისევ ისეთი იქნება.</w:t>
      </w:r>
    </w:p>
    <w:p w14:paraId="6D530977" w14:textId="77777777" w:rsidR="0014565C" w:rsidRDefault="00000000">
      <w:pPr>
        <w:spacing w:before="269" w:after="269"/>
        <w:ind w:left="120"/>
      </w:pPr>
      <w:r>
        <w:rPr>
          <w:rFonts w:ascii="Times New Roman" w:hAnsi="Times New Roman"/>
          <w:color w:val="000000"/>
        </w:rPr>
        <w:t>- …დიახ…</w:t>
      </w:r>
    </w:p>
    <w:p w14:paraId="259F1CC2" w14:textId="77777777" w:rsidR="0014565C" w:rsidRDefault="00000000">
      <w:pPr>
        <w:spacing w:before="269" w:after="269"/>
        <w:ind w:left="120"/>
      </w:pPr>
      <w:r>
        <w:rPr>
          <w:rFonts w:ascii="Times New Roman" w:hAnsi="Times New Roman"/>
          <w:color w:val="000000"/>
        </w:rPr>
        <w:t>რენომ თავი დაუქნია, სახეზე ოდნავ სევდიანი გამომეტყველებით.</w:t>
      </w:r>
    </w:p>
    <w:p w14:paraId="641F0223" w14:textId="77777777" w:rsidR="0014565C" w:rsidRDefault="00000000">
      <w:pPr>
        <w:spacing w:before="269" w:after="269"/>
        <w:ind w:left="120"/>
      </w:pPr>
      <w:r>
        <w:rPr>
          <w:rFonts w:ascii="Times New Roman" w:hAnsi="Times New Roman"/>
          <w:color w:val="000000"/>
        </w:rPr>
        <w:t>— რამე პრობლემაა?</w:t>
      </w:r>
    </w:p>
    <w:p w14:paraId="14A1D362" w14:textId="77777777" w:rsidR="0014565C" w:rsidRDefault="00000000">
      <w:pPr>
        <w:spacing w:before="269" w:after="269"/>
        <w:ind w:left="120"/>
      </w:pPr>
      <w:r>
        <w:rPr>
          <w:rFonts w:ascii="Times New Roman" w:hAnsi="Times New Roman"/>
          <w:color w:val="000000"/>
        </w:rPr>
        <w:t>- არა, დავბრუნდეთ.</w:t>
      </w:r>
    </w:p>
    <w:p w14:paraId="1F3701D6" w14:textId="77777777" w:rsidR="0014565C" w:rsidRDefault="00000000">
      <w:pPr>
        <w:spacing w:before="269" w:after="269"/>
        <w:ind w:left="120"/>
      </w:pPr>
      <w:r>
        <w:rPr>
          <w:rFonts w:ascii="Times New Roman" w:hAnsi="Times New Roman"/>
          <w:color w:val="000000"/>
        </w:rPr>
        <w:t>- მაშინ პირველი მე წავალ.</w:t>
      </w:r>
    </w:p>
    <w:p w14:paraId="1C4E412A" w14:textId="77777777" w:rsidR="0014565C" w:rsidRDefault="00000000">
      <w:pPr>
        <w:spacing w:before="269" w:after="269"/>
        <w:ind w:left="120"/>
      </w:pPr>
      <w:r>
        <w:rPr>
          <w:rFonts w:ascii="Times New Roman" w:hAnsi="Times New Roman"/>
          <w:color w:val="000000"/>
        </w:rPr>
        <w:lastRenderedPageBreak/>
        <w:t>სინი მის წინ მიდიოდა ენიუნიენის უზარმაზარი ხისკენ. რენო კოჭლობით მიჰყვა მას, თავი დახრილი.</w:t>
      </w:r>
    </w:p>
    <w:p w14:paraId="0126BA9C" w14:textId="77777777" w:rsidR="0014565C" w:rsidRDefault="00000000">
      <w:pPr>
        <w:spacing w:before="269" w:after="269"/>
        <w:ind w:left="120"/>
      </w:pPr>
      <w:r>
        <w:rPr>
          <w:rFonts w:ascii="Times New Roman" w:hAnsi="Times New Roman"/>
          <w:color w:val="000000"/>
        </w:rPr>
        <w:t>მან თავი ასწია, ერთი წამით დაფიქრდა და შემდეგ ისევ დახარა თავი. ალბათ რაღაცაზე ფიქრობდა. შემდეგ კი, უზარმაზარი ხის დანახვისას, თავი ასწია, თითქოს გადაწყვეტილება მიიღო.</w:t>
      </w:r>
    </w:p>
    <w:p w14:paraId="45D197B0" w14:textId="77777777" w:rsidR="0014565C" w:rsidRDefault="00000000">
      <w:pPr>
        <w:spacing w:before="269" w:after="269"/>
        <w:ind w:left="120"/>
      </w:pPr>
      <w:r>
        <w:rPr>
          <w:rFonts w:ascii="Times New Roman" w:hAnsi="Times New Roman"/>
          <w:color w:val="000000"/>
        </w:rPr>
        <w:t>- შვილო.</w:t>
      </w:r>
    </w:p>
    <w:p w14:paraId="14B50A71" w14:textId="77777777" w:rsidR="0014565C" w:rsidRDefault="00000000">
      <w:pPr>
        <w:spacing w:before="269" w:after="269"/>
        <w:ind w:left="120"/>
      </w:pPr>
      <w:r>
        <w:rPr>
          <w:rFonts w:ascii="Times New Roman" w:hAnsi="Times New Roman"/>
          <w:color w:val="000000"/>
        </w:rPr>
        <w:t>რენო გაჩერდა. სინმა ეს შენიშნა და მისკენ შებრუნდა.</w:t>
      </w:r>
    </w:p>
    <w:p w14:paraId="005E4548" w14:textId="77777777" w:rsidR="0014565C" w:rsidRDefault="00000000">
      <w:pPr>
        <w:spacing w:before="269" w:after="269"/>
        <w:ind w:left="120"/>
      </w:pPr>
      <w:r>
        <w:rPr>
          <w:rFonts w:ascii="Times New Roman" w:hAnsi="Times New Roman"/>
          <w:color w:val="000000"/>
        </w:rPr>
        <w:t>- მადლობა, რომ კიდევ ერთხელ დამიცავი.</w:t>
      </w:r>
    </w:p>
    <w:p w14:paraId="3B947F6C" w14:textId="77777777" w:rsidR="0014565C" w:rsidRDefault="00000000">
      <w:pPr>
        <w:spacing w:before="269" w:after="269"/>
        <w:ind w:left="120"/>
      </w:pPr>
      <w:r>
        <w:rPr>
          <w:rFonts w:ascii="Times New Roman" w:hAnsi="Times New Roman"/>
          <w:color w:val="000000"/>
        </w:rPr>
        <w:t>- ასეთი იყო ჩემი ბატონის ბრძანება.</w:t>
      </w:r>
    </w:p>
    <w:p w14:paraId="4AE928C7" w14:textId="77777777" w:rsidR="0014565C" w:rsidRDefault="00000000">
      <w:pPr>
        <w:spacing w:before="269" w:after="269"/>
        <w:ind w:left="120"/>
      </w:pPr>
      <w:r>
        <w:rPr>
          <w:rFonts w:ascii="Times New Roman" w:hAnsi="Times New Roman"/>
          <w:color w:val="000000"/>
        </w:rPr>
        <w:t>რენომ ნელა გააქნია თავი.</w:t>
      </w:r>
    </w:p>
    <w:p w14:paraId="6DCE3AA6" w14:textId="77777777" w:rsidR="0014565C" w:rsidRDefault="00000000">
      <w:pPr>
        <w:spacing w:before="269" w:after="269"/>
        <w:ind w:left="120"/>
      </w:pPr>
      <w:r>
        <w:rPr>
          <w:rFonts w:ascii="Times New Roman" w:hAnsi="Times New Roman"/>
          <w:color w:val="000000"/>
        </w:rPr>
        <w:t>- ვწუხვარ.</w:t>
      </w:r>
    </w:p>
    <w:p w14:paraId="1BACE2C6" w14:textId="77777777" w:rsidR="0014565C" w:rsidRDefault="00000000">
      <w:pPr>
        <w:spacing w:before="269" w:after="269"/>
        <w:ind w:left="120"/>
      </w:pPr>
      <w:r>
        <w:rPr>
          <w:rFonts w:ascii="Times New Roman" w:hAnsi="Times New Roman"/>
          <w:color w:val="000000"/>
        </w:rPr>
        <w:t>ერთი წამით სინმა არ იცოდა, რა ეპასუხა.</w:t>
      </w:r>
    </w:p>
    <w:p w14:paraId="52849222" w14:textId="77777777" w:rsidR="0014565C" w:rsidRDefault="00000000">
      <w:pPr>
        <w:spacing w:before="269" w:after="269"/>
        <w:ind w:left="120"/>
      </w:pPr>
      <w:r>
        <w:rPr>
          <w:rFonts w:ascii="Times New Roman" w:hAnsi="Times New Roman"/>
          <w:color w:val="000000"/>
        </w:rPr>
        <w:t>- რაზე ლაპარაკობ?</w:t>
      </w:r>
    </w:p>
    <w:p w14:paraId="42E6F1C7" w14:textId="77777777" w:rsidR="0014565C" w:rsidRDefault="00000000">
      <w:pPr>
        <w:spacing w:before="269" w:after="269"/>
        <w:ind w:left="120"/>
      </w:pPr>
      <w:r>
        <w:rPr>
          <w:rFonts w:ascii="Times New Roman" w:hAnsi="Times New Roman"/>
          <w:color w:val="000000"/>
        </w:rPr>
        <w:t>- ვწუხვარ, რომ გითხარი, რომ ცრემლიანი ყვავილების ყვავილების ბაღში უფრო მეტად უნდა ეცადო.</w:t>
      </w:r>
    </w:p>
    <w:p w14:paraId="30D62773" w14:textId="77777777" w:rsidR="0014565C" w:rsidRDefault="00000000">
      <w:pPr>
        <w:spacing w:before="269" w:after="269"/>
        <w:ind w:left="120"/>
      </w:pPr>
      <w:r>
        <w:rPr>
          <w:rFonts w:ascii="Times New Roman" w:hAnsi="Times New Roman"/>
          <w:color w:val="000000"/>
        </w:rPr>
        <w:t>ცრემლის ყვავილები სიყვარულიდან იზრდება. მაგრამ ცოდვას ეს ართმევდნენ.</w:t>
      </w:r>
    </w:p>
    <w:p w14:paraId="22B43D8C" w14:textId="77777777" w:rsidR="0014565C" w:rsidRDefault="00000000">
      <w:pPr>
        <w:spacing w:before="269" w:after="269"/>
        <w:ind w:left="120"/>
      </w:pPr>
      <w:r>
        <w:rPr>
          <w:rFonts w:ascii="Times New Roman" w:hAnsi="Times New Roman"/>
          <w:color w:val="000000"/>
        </w:rPr>
        <w:t>- ნუ ღელავ, საერთოდ არ მაწუხებდა.</w:t>
      </w:r>
    </w:p>
    <w:p w14:paraId="77A9E45F" w14:textId="77777777" w:rsidR="0014565C" w:rsidRDefault="00000000">
      <w:pPr>
        <w:spacing w:before="269" w:after="269"/>
        <w:ind w:left="120"/>
      </w:pPr>
      <w:r>
        <w:rPr>
          <w:rFonts w:ascii="Times New Roman" w:hAnsi="Times New Roman"/>
          <w:color w:val="000000"/>
        </w:rPr>
        <w:t>„მაგრამ მან თქვა, რომ შენში სიცარიელეა“, - თქვა რენომ თავი დახარა და სევდიანი ხმა ჰქონდა.</w:t>
      </w:r>
    </w:p>
    <w:p w14:paraId="4BAAF969" w14:textId="77777777" w:rsidR="0014565C" w:rsidRDefault="00000000">
      <w:pPr>
        <w:spacing w:before="269" w:after="269"/>
        <w:ind w:left="120"/>
      </w:pPr>
      <w:r>
        <w:rPr>
          <w:rFonts w:ascii="Times New Roman" w:hAnsi="Times New Roman"/>
          <w:color w:val="000000"/>
        </w:rPr>
        <w:t>— ეს დიდი არ არის…</w:t>
      </w:r>
    </w:p>
    <w:p w14:paraId="792F165F" w14:textId="77777777" w:rsidR="0014565C" w:rsidRDefault="00000000">
      <w:pPr>
        <w:spacing w:before="269" w:after="269"/>
        <w:ind w:left="120"/>
      </w:pPr>
      <w:r>
        <w:rPr>
          <w:rFonts w:ascii="Times New Roman" w:hAnsi="Times New Roman"/>
          <w:color w:val="000000"/>
        </w:rPr>
        <w:t>- მან თქვა, რომ შენში სიცარიელეა! ვფიქრობ, ეს დიდი პრობლემაა!</w:t>
      </w:r>
    </w:p>
    <w:p w14:paraId="1E7A2390" w14:textId="77777777" w:rsidR="0014565C" w:rsidRDefault="00000000">
      <w:pPr>
        <w:spacing w:before="269" w:after="269"/>
        <w:ind w:left="120"/>
      </w:pPr>
      <w:r>
        <w:rPr>
          <w:rFonts w:ascii="Times New Roman" w:hAnsi="Times New Roman"/>
          <w:color w:val="000000"/>
        </w:rPr>
        <w:t>რენო სინთან მივიდა და ხელი ჩაჰკიდა.</w:t>
      </w:r>
    </w:p>
    <w:p w14:paraId="4EB31843" w14:textId="77777777" w:rsidR="0014565C" w:rsidRDefault="00000000">
      <w:pPr>
        <w:spacing w:before="269" w:after="269"/>
        <w:ind w:left="120"/>
      </w:pPr>
      <w:r>
        <w:rPr>
          <w:rFonts w:ascii="Times New Roman" w:hAnsi="Times New Roman"/>
          <w:color w:val="000000"/>
        </w:rPr>
        <w:t>- მე გასწავლი სიყვარულს!</w:t>
      </w:r>
    </w:p>
    <w:p w14:paraId="47B6B115" w14:textId="77777777" w:rsidR="0014565C" w:rsidRDefault="00000000">
      <w:pPr>
        <w:spacing w:before="269" w:after="269"/>
        <w:ind w:left="120"/>
      </w:pPr>
      <w:r>
        <w:rPr>
          <w:rFonts w:ascii="Times New Roman" w:hAnsi="Times New Roman"/>
          <w:color w:val="000000"/>
        </w:rPr>
        <w:t>— ...ვერ ვხვდები, რას აპირებ.</w:t>
      </w:r>
    </w:p>
    <w:p w14:paraId="46B45E4D" w14:textId="77777777" w:rsidR="0014565C" w:rsidRDefault="00000000">
      <w:pPr>
        <w:spacing w:before="269" w:after="269"/>
        <w:ind w:left="120"/>
      </w:pPr>
      <w:r>
        <w:rPr>
          <w:rFonts w:ascii="Times New Roman" w:hAnsi="Times New Roman"/>
          <w:color w:val="000000"/>
        </w:rPr>
        <w:t>- ბოლოს და ბოლოს, სიყვარულს იპოვიდი, რომ არა ჩემი დაცვა!</w:t>
      </w:r>
    </w:p>
    <w:p w14:paraId="10928A7D" w14:textId="77777777" w:rsidR="0014565C" w:rsidRDefault="00000000">
      <w:pPr>
        <w:spacing w:before="269" w:after="269"/>
        <w:ind w:left="120"/>
      </w:pPr>
      <w:r>
        <w:rPr>
          <w:rFonts w:ascii="Times New Roman" w:hAnsi="Times New Roman"/>
          <w:color w:val="000000"/>
        </w:rPr>
        <w:lastRenderedPageBreak/>
        <w:t>„ეს ჩემი ბატონის ბრძანებაა“, - ჩუმად თქვა სინმა. „ამაზე დიდად არ უნდა ინერვიულო. გარდა ამისა, ამ ღმერთმა სიმართლე თქვა, ჩემი საფუძველი სიყვარულისგან მოკლებულია. რა არ უნდა გააკეთო ყველაფერი...“</w:t>
      </w:r>
    </w:p>
    <w:p w14:paraId="60D7A112" w14:textId="77777777" w:rsidR="0014565C" w:rsidRDefault="00000000">
      <w:pPr>
        <w:spacing w:before="269" w:after="269"/>
        <w:ind w:left="120"/>
      </w:pPr>
      <w:r>
        <w:rPr>
          <w:rFonts w:ascii="Times New Roman" w:hAnsi="Times New Roman"/>
          <w:color w:val="000000"/>
        </w:rPr>
        <w:t>- არა მგონია! მე მჯერა, რომ გული ნამდვილად გაქვს. უბრალოდ ცოტა ძნელი გასაგებია. - რენომ ღიმილით დაარწმუნა იგი. - ყველაფერს გავაკეთებ, ამიტომ კომპანიონი გამიწიე. ყოველ შემთხვევაში, სანამ დარჩენილ ღვთაებრივ არსებებს ვიპოვით და შენ ხელახლა არ დაიბადები.</w:t>
      </w:r>
    </w:p>
    <w:p w14:paraId="4B4B0A34" w14:textId="77777777" w:rsidR="0014565C" w:rsidRDefault="00000000">
      <w:pPr>
        <w:spacing w:before="269" w:after="269"/>
        <w:ind w:left="120"/>
      </w:pPr>
      <w:r>
        <w:rPr>
          <w:rFonts w:ascii="Times New Roman" w:hAnsi="Times New Roman"/>
          <w:color w:val="000000"/>
        </w:rPr>
        <w:t>— ...ეს თქვენი, როგორც დაცვის წევრის, ბრძანებაა ჩემთვის?</w:t>
      </w:r>
    </w:p>
    <w:p w14:paraId="18D33E7E" w14:textId="77777777" w:rsidR="0014565C" w:rsidRDefault="00000000">
      <w:pPr>
        <w:spacing w:before="269" w:after="269"/>
        <w:ind w:left="120"/>
      </w:pPr>
      <w:r>
        <w:rPr>
          <w:rFonts w:ascii="Times New Roman" w:hAnsi="Times New Roman"/>
          <w:color w:val="000000"/>
        </w:rPr>
        <w:t>- არა, მაგრამ შეგიძლია ჩათვალო, რომ კი, თუ მორჩილად შეასრულებ ყველაფერს, რასაც გეტყვი.</w:t>
      </w:r>
    </w:p>
    <w:p w14:paraId="7B1113D4" w14:textId="77777777" w:rsidR="0014565C" w:rsidRDefault="00000000">
      <w:pPr>
        <w:spacing w:before="269" w:after="269"/>
        <w:ind w:left="120"/>
      </w:pPr>
      <w:r>
        <w:rPr>
          <w:rFonts w:ascii="Times New Roman" w:hAnsi="Times New Roman"/>
          <w:color w:val="000000"/>
        </w:rPr>
        <w:t>რამდენიმე წამიანი ფიქრის შემდეგ, სინმა თქვა:</w:t>
      </w:r>
    </w:p>
    <w:p w14:paraId="5932A4B9" w14:textId="77777777" w:rsidR="0014565C" w:rsidRDefault="00000000">
      <w:pPr>
        <w:spacing w:before="269" w:after="269"/>
        <w:ind w:left="120"/>
      </w:pPr>
      <w:r>
        <w:rPr>
          <w:rFonts w:ascii="Times New Roman" w:hAnsi="Times New Roman"/>
          <w:color w:val="000000"/>
        </w:rPr>
        <w:t>- კარგი.</w:t>
      </w:r>
    </w:p>
    <w:p w14:paraId="06E63F07" w14:textId="77777777" w:rsidR="0014565C" w:rsidRDefault="00000000">
      <w:pPr>
        <w:spacing w:before="269" w:after="269"/>
        <w:ind w:left="120"/>
      </w:pPr>
      <w:r>
        <w:rPr>
          <w:rFonts w:ascii="Times New Roman" w:hAnsi="Times New Roman"/>
          <w:color w:val="000000"/>
        </w:rPr>
        <w:t>- მაშინ წავიდეთ. ისევ სხვებთან ერთად ვითამაშოთ ყვავილების ბაღში.</w:t>
      </w:r>
    </w:p>
    <w:p w14:paraId="4A0C9FA6" w14:textId="77777777" w:rsidR="0014565C" w:rsidRDefault="00000000">
      <w:pPr>
        <w:spacing w:before="269" w:after="269"/>
        <w:ind w:left="120"/>
      </w:pPr>
      <w:r>
        <w:rPr>
          <w:rFonts w:ascii="Times New Roman" w:hAnsi="Times New Roman"/>
          <w:color w:val="000000"/>
        </w:rPr>
        <w:t>ისინი გასწორდნენ და უზარმაზარ ხესთან დაბრუნება განაგრძეს.</w:t>
      </w:r>
    </w:p>
    <w:p w14:paraId="61556E4E" w14:textId="77777777" w:rsidR="0014565C" w:rsidRDefault="00000000">
      <w:pPr>
        <w:pStyle w:val="Heading2"/>
        <w:pageBreakBefore/>
        <w:spacing w:before="180" w:after="180"/>
        <w:ind w:left="120"/>
      </w:pPr>
      <w:bookmarkStart w:id="14" w:name="_Toc199672037"/>
      <w:r>
        <w:rPr>
          <w:rFonts w:ascii="Times New Roman" w:hAnsi="Times New Roman"/>
          <w:color w:val="000000"/>
          <w:sz w:val="33"/>
        </w:rPr>
        <w:lastRenderedPageBreak/>
        <w:t>§ 51. ხმლის საიდუმლო</w:t>
      </w:r>
      <w:bookmarkEnd w:id="14"/>
    </w:p>
    <w:p w14:paraId="25759FB9" w14:textId="77777777" w:rsidR="0014565C" w:rsidRDefault="00000000">
      <w:pPr>
        <w:spacing w:before="269" w:after="269"/>
        <w:ind w:left="120"/>
      </w:pPr>
      <w:r>
        <w:rPr>
          <w:rFonts w:ascii="Times New Roman" w:hAnsi="Times New Roman"/>
          <w:color w:val="000000"/>
        </w:rPr>
        <w:t>მას შემდეგ გარკვეული დრო გავიდა...</w:t>
      </w:r>
    </w:p>
    <w:p w14:paraId="2C7D3993" w14:textId="77777777" w:rsidR="0014565C" w:rsidRDefault="00000000">
      <w:pPr>
        <w:spacing w:before="269" w:after="269"/>
        <w:ind w:left="120"/>
      </w:pPr>
      <w:r>
        <w:rPr>
          <w:rFonts w:ascii="Times New Roman" w:hAnsi="Times New Roman"/>
          <w:color w:val="000000"/>
        </w:rPr>
        <w:t>როდესაც გნიელის კიბეებზე ავდიოდი, ჩემს წინ რენო დავინახე. ორივე ხელში სარწყავი ქილა ეჭირა და კიბეებზე ხტებოდა.</w:t>
      </w:r>
    </w:p>
    <w:p w14:paraId="5B168D2C" w14:textId="77777777" w:rsidR="0014565C" w:rsidRDefault="00000000">
      <w:pPr>
        <w:spacing w:before="269" w:after="269"/>
        <w:ind w:left="120"/>
      </w:pPr>
      <w:r>
        <w:rPr>
          <w:rFonts w:ascii="Times New Roman" w:hAnsi="Times New Roman"/>
          <w:color w:val="000000"/>
        </w:rPr>
        <w:t>„რენო“, - დავუძახე მას და ის შემობრუნდა.</w:t>
      </w:r>
    </w:p>
    <w:p w14:paraId="0B32C9D9" w14:textId="77777777" w:rsidR="0014565C" w:rsidRDefault="00000000">
      <w:pPr>
        <w:spacing w:before="269" w:after="269"/>
        <w:ind w:left="120"/>
      </w:pPr>
      <w:r>
        <w:rPr>
          <w:rFonts w:ascii="Times New Roman" w:hAnsi="Times New Roman"/>
          <w:color w:val="000000"/>
        </w:rPr>
        <w:t>- გამარჯობა ანოშ, შენც ყვავილების ბაღში დადიხარ?</w:t>
      </w:r>
    </w:p>
    <w:p w14:paraId="36763CC9" w14:textId="77777777" w:rsidR="0014565C" w:rsidRDefault="00000000">
      <w:pPr>
        <w:spacing w:before="269" w:after="269"/>
        <w:ind w:left="120"/>
      </w:pPr>
      <w:r>
        <w:rPr>
          <w:rFonts w:ascii="Times New Roman" w:hAnsi="Times New Roman"/>
          <w:color w:val="000000"/>
        </w:rPr>
        <w:t>- კი.</w:t>
      </w:r>
    </w:p>
    <w:p w14:paraId="7106B246" w14:textId="77777777" w:rsidR="0014565C" w:rsidRDefault="00000000">
      <w:pPr>
        <w:spacing w:before="269" w:after="269"/>
        <w:ind w:left="120"/>
      </w:pPr>
      <w:r>
        <w:rPr>
          <w:rFonts w:ascii="Times New Roman" w:hAnsi="Times New Roman"/>
          <w:color w:val="000000"/>
        </w:rPr>
        <w:t>მას დავეწიე და ერთად დავიწყეთ კიბეებზე ასვლა.</w:t>
      </w:r>
    </w:p>
    <w:p w14:paraId="28F21DAB" w14:textId="77777777" w:rsidR="0014565C" w:rsidRDefault="00000000">
      <w:pPr>
        <w:spacing w:before="269" w:after="269"/>
        <w:ind w:left="120"/>
      </w:pPr>
      <w:r>
        <w:rPr>
          <w:rFonts w:ascii="Times New Roman" w:hAnsi="Times New Roman"/>
          <w:color w:val="000000"/>
        </w:rPr>
        <w:t>ჰმ, სინა მასთან არ არის, ეს ხშირად არ ხდება. მაშინ ამ შესაძლებლობას გამოვიყენებ და მას ვკითხავ.</w:t>
      </w:r>
    </w:p>
    <w:p w14:paraId="6B68F4DF" w14:textId="77777777" w:rsidR="0014565C" w:rsidRDefault="00000000">
      <w:pPr>
        <w:spacing w:before="269" w:after="269"/>
        <w:ind w:left="120"/>
      </w:pPr>
      <w:r>
        <w:rPr>
          <w:rFonts w:ascii="Times New Roman" w:hAnsi="Times New Roman"/>
          <w:color w:val="000000"/>
        </w:rPr>
        <w:t>— მაქვს კითხვა: შეუძლია თუ არა სულს დაბადების შემდეგ გახდეს სხვა სული იმავე სახელით?</w:t>
      </w:r>
    </w:p>
    <w:p w14:paraId="3487015A" w14:textId="77777777" w:rsidR="0014565C" w:rsidRDefault="00000000">
      <w:pPr>
        <w:spacing w:before="269" w:after="269"/>
        <w:ind w:left="120"/>
      </w:pPr>
      <w:r>
        <w:rPr>
          <w:rFonts w:ascii="Times New Roman" w:hAnsi="Times New Roman"/>
          <w:color w:val="000000"/>
        </w:rPr>
        <w:t>- ჰა?.. მმ, არც კი ვიცი. თუ ჭორები და ლეგენდები შეიცვლება, მაშინ სულიც შეიცვლება მათ მიხედვით, მაგრამ უფრო მეტად ეს დამოკიდებულია ჭორებსა და ლეგენდებზე, რომლებმაც თავიდანვე შვა სული. - ახსნა რენომ და გაიფიქრა. - მაგალითად, მე ვარ დიდი სული-დედა. და ყველა სულის დედა ჩემი არსია. ამიტომ, თუ შორეულ მომავალში ჭორები და ლეგენდები გავრცელდება, რომ დედა-დიდი სული რენო ყველა სულის დედა არ არის, მაშინ ჩემთვის ეს სიკვდილის ტოლფასია.</w:t>
      </w:r>
    </w:p>
    <w:p w14:paraId="3A4BBABA" w14:textId="77777777" w:rsidR="0014565C" w:rsidRDefault="00000000">
      <w:pPr>
        <w:spacing w:before="269" w:after="269"/>
        <w:ind w:left="120"/>
      </w:pPr>
      <w:r>
        <w:rPr>
          <w:rFonts w:ascii="Times New Roman" w:hAnsi="Times New Roman"/>
          <w:color w:val="000000"/>
        </w:rPr>
        <w:t>— ჭორები და ლეგენდები, რომლებიც ეწინააღმდეგება სულების არსს, მხოლოდ ამცირებს მათ სიცოცხლის ხანგრძლივობას?</w:t>
      </w:r>
    </w:p>
    <w:p w14:paraId="06475408" w14:textId="77777777" w:rsidR="0014565C" w:rsidRDefault="00000000">
      <w:pPr>
        <w:spacing w:before="269" w:after="269"/>
        <w:ind w:left="120"/>
      </w:pPr>
      <w:r>
        <w:rPr>
          <w:rFonts w:ascii="Times New Roman" w:hAnsi="Times New Roman"/>
          <w:color w:val="000000"/>
        </w:rPr>
        <w:t>- კი, მართალია. დემონებისა და ადამიანებისგან განსხვავებით, სულები არ რეინკარნირებენ. ისეთი ცნებები, როგორიცაა რეინკარნაცია ან სულად გადაქცევა, ჩვენთვის უბრალოდ არ არსებობს. მაგრამ მეორეს მხრივ, სანამ ჭორები და ლეგენდები არსებობს, ჩვენი განადგურება უკიდურესად რთულია.</w:t>
      </w:r>
    </w:p>
    <w:p w14:paraId="796F5DF1" w14:textId="77777777" w:rsidR="0014565C" w:rsidRDefault="00000000">
      <w:pPr>
        <w:spacing w:before="269" w:after="269"/>
        <w:ind w:left="120"/>
      </w:pPr>
      <w:r>
        <w:rPr>
          <w:rFonts w:ascii="Times New Roman" w:hAnsi="Times New Roman"/>
          <w:color w:val="000000"/>
        </w:rPr>
        <w:t>მაინტერესებდა, შეგვეძლო თუ არა ავოს დილჰევიასთან გამკლავება ჭორებისა და ლეგენდების საშუალებით, მაგრამ მისი ბუნება დემონ-ლორდ ტირანს ჰგავს, რაც იმას ნიშნავს, რომ ამის შესაცვლელად ვერაფერს გავაკეთებთ.</w:t>
      </w:r>
    </w:p>
    <w:p w14:paraId="4073D8BE" w14:textId="77777777" w:rsidR="0014565C" w:rsidRDefault="00000000">
      <w:pPr>
        <w:spacing w:before="269" w:after="269"/>
        <w:ind w:left="120"/>
      </w:pPr>
      <w:r>
        <w:rPr>
          <w:rFonts w:ascii="Times New Roman" w:hAnsi="Times New Roman"/>
          <w:color w:val="000000"/>
        </w:rPr>
        <w:t xml:space="preserve">— თუ ჭორები და ლეგენდები დიდი დედის სულისთვის შესაფერისია, მაშინ მათ შეუძლიათ ჩემზე გავლენა მოახდინონ, მაშინაც კი, თუ ისინი მოგვიანებით გამოჩნდებიან. ასე იყო ცრემლის ყვავილების შემთხვევაშიც. წარსულში არ არსებობდა ლეგენდები იმის შესახებ, რომ ჩემი ცრემლები სულებს შობდა, მაგრამ ისინი გამოჩნდნენ </w:t>
      </w:r>
      <w:r>
        <w:rPr>
          <w:rFonts w:ascii="Times New Roman" w:hAnsi="Times New Roman"/>
          <w:color w:val="000000"/>
        </w:rPr>
        <w:lastRenderedPageBreak/>
        <w:t>და არ ეწინააღმდეგებოდნენ დიდი დედის სულის შესახებ ჭორებს და მე სწორედ ეს უნარი შევიძინე.</w:t>
      </w:r>
    </w:p>
    <w:p w14:paraId="374EC3F8" w14:textId="77777777" w:rsidR="0014565C" w:rsidRDefault="00000000">
      <w:pPr>
        <w:spacing w:before="269" w:after="269"/>
        <w:ind w:left="120"/>
      </w:pPr>
      <w:r>
        <w:rPr>
          <w:rFonts w:ascii="Times New Roman" w:hAnsi="Times New Roman"/>
          <w:color w:val="000000"/>
        </w:rPr>
        <w:t>ნათელია.</w:t>
      </w:r>
    </w:p>
    <w:p w14:paraId="63C0DDDA" w14:textId="77777777" w:rsidR="0014565C" w:rsidRDefault="00000000">
      <w:pPr>
        <w:spacing w:before="269" w:after="269"/>
        <w:ind w:left="120"/>
      </w:pPr>
      <w:r>
        <w:rPr>
          <w:rFonts w:ascii="Times New Roman" w:hAnsi="Times New Roman"/>
          <w:color w:val="000000"/>
        </w:rPr>
        <w:t>კარგი იდეაც რომ მომივიდეს თავში, ჭორებისა და ლეგენდების გავრცელების გარეშე არაფერი გამოვა.</w:t>
      </w:r>
    </w:p>
    <w:p w14:paraId="790BEF73" w14:textId="77777777" w:rsidR="0014565C" w:rsidRDefault="00000000">
      <w:pPr>
        <w:spacing w:before="269" w:after="269"/>
        <w:ind w:left="120"/>
      </w:pPr>
      <w:r>
        <w:rPr>
          <w:rFonts w:ascii="Times New Roman" w:hAnsi="Times New Roman"/>
          <w:color w:val="000000"/>
        </w:rPr>
        <w:t>— ეს რატომღაც ლინასთან არის დაკავშირებული?</w:t>
      </w:r>
    </w:p>
    <w:p w14:paraId="59EE0743" w14:textId="77777777" w:rsidR="0014565C" w:rsidRDefault="00000000">
      <w:pPr>
        <w:spacing w:before="269" w:after="269"/>
        <w:ind w:left="120"/>
      </w:pPr>
      <w:r>
        <w:rPr>
          <w:rFonts w:ascii="Times New Roman" w:hAnsi="Times New Roman"/>
          <w:color w:val="000000"/>
        </w:rPr>
        <w:t>- კარგი, შეიძლება ეს დაკავშირებული იყოს, ჯერ არ ვიცი და ამ საკითხს ვსწავლობ.</w:t>
      </w:r>
    </w:p>
    <w:p w14:paraId="1B99722E" w14:textId="77777777" w:rsidR="0014565C" w:rsidRDefault="00000000">
      <w:pPr>
        <w:spacing w:before="269" w:after="269"/>
        <w:ind w:left="120"/>
      </w:pPr>
      <w:r>
        <w:rPr>
          <w:rFonts w:ascii="Times New Roman" w:hAnsi="Times New Roman"/>
          <w:color w:val="000000"/>
        </w:rPr>
        <w:t>- კარგი, თუ რამეს გაიგებ, შემატყობინე.</w:t>
      </w:r>
    </w:p>
    <w:p w14:paraId="68BE0435" w14:textId="77777777" w:rsidR="0014565C" w:rsidRDefault="00000000">
      <w:pPr>
        <w:spacing w:before="269" w:after="269"/>
        <w:ind w:left="120"/>
      </w:pPr>
      <w:r>
        <w:rPr>
          <w:rFonts w:ascii="Times New Roman" w:hAnsi="Times New Roman"/>
          <w:color w:val="000000"/>
        </w:rPr>
        <w:t>უხილავ კარს მივადექით და რენომ გააღო. ცრემლიანი ყვავილებით სავსე ყვავილნარში იყვნენ: მიშა, ლინა, რეი და სინი. ამ უკანასკნელის ზურგის შემჩნევისას რენომ გაიღიმა და თქვა:</w:t>
      </w:r>
    </w:p>
    <w:p w14:paraId="5CB4599E" w14:textId="77777777" w:rsidR="0014565C" w:rsidRDefault="00000000">
      <w:pPr>
        <w:spacing w:before="269" w:after="269"/>
        <w:ind w:left="120"/>
      </w:pPr>
      <w:r>
        <w:rPr>
          <w:rFonts w:ascii="Times New Roman" w:hAnsi="Times New Roman"/>
          <w:color w:val="000000"/>
        </w:rPr>
        <w:t>- სი-ი-ინ, მოდი ყვავილები მოვრწყათ.</w:t>
      </w:r>
    </w:p>
    <w:p w14:paraId="0DDEDF9D" w14:textId="77777777" w:rsidR="0014565C" w:rsidRDefault="00000000">
      <w:pPr>
        <w:spacing w:before="269" w:after="269"/>
        <w:ind w:left="120"/>
      </w:pPr>
      <w:r>
        <w:rPr>
          <w:rFonts w:ascii="Times New Roman" w:hAnsi="Times New Roman"/>
          <w:color w:val="000000"/>
        </w:rPr>
        <w:t>ის კვლავ ზურგშექცევით იდგა ჩვენკენ და მხოლოდ მოკლედ გახედა რენოს.</w:t>
      </w:r>
    </w:p>
    <w:p w14:paraId="3A353C03" w14:textId="77777777" w:rsidR="0014565C" w:rsidRDefault="00000000">
      <w:pPr>
        <w:spacing w:before="269" w:after="269"/>
        <w:ind w:left="120"/>
      </w:pPr>
      <w:r>
        <w:rPr>
          <w:rFonts w:ascii="Times New Roman" w:hAnsi="Times New Roman"/>
          <w:color w:val="000000"/>
        </w:rPr>
        <w:t>- ცოტა ხანს მოიცადე. ჯერ მასთან მოვუვლი.</w:t>
      </w:r>
    </w:p>
    <w:p w14:paraId="274C1EDA" w14:textId="77777777" w:rsidR="0014565C" w:rsidRDefault="00000000">
      <w:pPr>
        <w:spacing w:before="269" w:after="269"/>
        <w:ind w:left="120"/>
      </w:pPr>
      <w:r>
        <w:rPr>
          <w:rFonts w:ascii="Times New Roman" w:hAnsi="Times New Roman"/>
          <w:color w:val="000000"/>
        </w:rPr>
        <w:t>ის რეის დაუპირისპირდა, ნებისყოფის ხმლით შეიარაღებული. მან, როგორც დაჰპირდა, სცადა სინის ერთხელ დარტყმა და სიგსესტუს დაბრუნება, მაგრამ, როგორც ჩანს, მისი მოწინააღმდეგე ძალიან ძლიერი იყო. რამდენადაც ვიცი, ეს დღეს მისი უკვე მეშვიდე მცდელობაა.</w:t>
      </w:r>
    </w:p>
    <w:p w14:paraId="2E4849EB" w14:textId="77777777" w:rsidR="0014565C" w:rsidRDefault="00000000">
      <w:pPr>
        <w:spacing w:before="269" w:after="269"/>
        <w:ind w:left="120"/>
      </w:pPr>
      <w:r>
        <w:rPr>
          <w:rFonts w:ascii="Times New Roman" w:hAnsi="Times New Roman"/>
          <w:color w:val="000000"/>
        </w:rPr>
        <w:t>- ჰა?! ეს უსამართლობაა, შენ მხოლოდ რეისთან ჩხუბი აკეთებ!</w:t>
      </w:r>
    </w:p>
    <w:p w14:paraId="2648831B" w14:textId="77777777" w:rsidR="0014565C" w:rsidRDefault="00000000">
      <w:pPr>
        <w:spacing w:before="269" w:after="269"/>
        <w:ind w:left="120"/>
      </w:pPr>
      <w:r>
        <w:rPr>
          <w:rFonts w:ascii="Times New Roman" w:hAnsi="Times New Roman"/>
          <w:color w:val="000000"/>
        </w:rPr>
        <w:t>- უბრალოდ ყვავილების მორწყვა დიდად კარგი არ ვარ. ისედაც მხოლოდ ყვავილებს ვახმობ.</w:t>
      </w:r>
    </w:p>
    <w:p w14:paraId="46DA6844" w14:textId="77777777" w:rsidR="0014565C" w:rsidRDefault="00000000">
      <w:pPr>
        <w:spacing w:before="269" w:after="269"/>
        <w:ind w:left="120"/>
      </w:pPr>
      <w:r>
        <w:rPr>
          <w:rFonts w:ascii="Times New Roman" w:hAnsi="Times New Roman"/>
          <w:color w:val="000000"/>
        </w:rPr>
        <w:t>ამ სიტყვების გაგონებაზე რენო განაწყენდა.</w:t>
      </w:r>
    </w:p>
    <w:p w14:paraId="43DEE127" w14:textId="77777777" w:rsidR="0014565C" w:rsidRDefault="00000000">
      <w:pPr>
        <w:spacing w:before="269" w:after="269"/>
        <w:ind w:left="120"/>
      </w:pPr>
      <w:r>
        <w:rPr>
          <w:rFonts w:ascii="Times New Roman" w:hAnsi="Times New Roman"/>
          <w:color w:val="000000"/>
        </w:rPr>
        <w:t>- რატომ ამბობ ამას? დამპირდი, რომ აუცილებლად გააკეთებდი ამას! სულელო, სულელო ცოდვა!</w:t>
      </w:r>
    </w:p>
    <w:p w14:paraId="587076F3" w14:textId="77777777" w:rsidR="0014565C" w:rsidRDefault="00000000">
      <w:pPr>
        <w:spacing w:before="269" w:after="269"/>
        <w:ind w:left="120"/>
      </w:pPr>
      <w:r>
        <w:rPr>
          <w:rFonts w:ascii="Times New Roman" w:hAnsi="Times New Roman"/>
          <w:color w:val="000000"/>
        </w:rPr>
        <w:t>სინმა გაბრაზებულ რენოს გახედა.</w:t>
      </w:r>
    </w:p>
    <w:p w14:paraId="6D9023B0" w14:textId="77777777" w:rsidR="0014565C" w:rsidRDefault="00000000">
      <w:pPr>
        <w:spacing w:before="269" w:after="269"/>
        <w:ind w:left="120"/>
      </w:pPr>
      <w:r>
        <w:rPr>
          <w:rFonts w:ascii="Times New Roman" w:hAnsi="Times New Roman"/>
          <w:color w:val="000000"/>
        </w:rPr>
        <w:t>— პრობლემები მაქვს.</w:t>
      </w:r>
    </w:p>
    <w:p w14:paraId="4DB607DB" w14:textId="77777777" w:rsidR="0014565C" w:rsidRDefault="00000000">
      <w:pPr>
        <w:spacing w:before="269" w:after="269"/>
        <w:ind w:left="120"/>
      </w:pPr>
      <w:r>
        <w:rPr>
          <w:rFonts w:ascii="Times New Roman" w:hAnsi="Times New Roman"/>
          <w:color w:val="000000"/>
        </w:rPr>
        <w:t>რეიმ მათ შეხედა და ჩურჩულით უთხრა:</w:t>
      </w:r>
    </w:p>
    <w:p w14:paraId="5B582C35" w14:textId="77777777" w:rsidR="0014565C" w:rsidRDefault="00000000">
      <w:pPr>
        <w:spacing w:before="269" w:after="269"/>
        <w:ind w:left="120"/>
      </w:pPr>
      <w:r>
        <w:rPr>
          <w:rFonts w:ascii="Times New Roman" w:hAnsi="Times New Roman"/>
          <w:color w:val="000000"/>
        </w:rPr>
        <w:lastRenderedPageBreak/>
        <w:t>- სასარგებლო რჩევას მომცემთ?</w:t>
      </w:r>
    </w:p>
    <w:p w14:paraId="60A4CA50" w14:textId="77777777" w:rsidR="0014565C" w:rsidRDefault="00000000">
      <w:pPr>
        <w:spacing w:before="269" w:after="269"/>
        <w:ind w:left="120"/>
      </w:pPr>
      <w:r>
        <w:rPr>
          <w:rFonts w:ascii="Times New Roman" w:hAnsi="Times New Roman"/>
          <w:color w:val="000000"/>
        </w:rPr>
        <w:t>სინმა წარბები ასწია.</w:t>
      </w:r>
    </w:p>
    <w:p w14:paraId="2CF24FD5" w14:textId="77777777" w:rsidR="0014565C" w:rsidRDefault="00000000">
      <w:pPr>
        <w:spacing w:before="269" w:after="269"/>
        <w:ind w:left="120"/>
      </w:pPr>
      <w:r>
        <w:rPr>
          <w:rFonts w:ascii="Times New Roman" w:hAnsi="Times New Roman"/>
          <w:color w:val="000000"/>
        </w:rPr>
        <w:t>- რომელი?</w:t>
      </w:r>
    </w:p>
    <w:p w14:paraId="66ED6004" w14:textId="77777777" w:rsidR="0014565C" w:rsidRDefault="00000000">
      <w:pPr>
        <w:spacing w:before="269" w:after="269"/>
        <w:ind w:left="120"/>
      </w:pPr>
      <w:r>
        <w:rPr>
          <w:rFonts w:ascii="Times New Roman" w:hAnsi="Times New Roman"/>
          <w:color w:val="000000"/>
        </w:rPr>
        <w:t>- უთხარი, რომ მის გამო სწრაფად მომიგვარებ და განწყობაც გაუუმჯობესდება.</w:t>
      </w:r>
    </w:p>
    <w:p w14:paraId="3B8957CA" w14:textId="77777777" w:rsidR="0014565C" w:rsidRDefault="00000000">
      <w:pPr>
        <w:spacing w:before="269" w:after="269"/>
        <w:ind w:left="120"/>
      </w:pPr>
      <w:r>
        <w:rPr>
          <w:rFonts w:ascii="Times New Roman" w:hAnsi="Times New Roman"/>
          <w:color w:val="000000"/>
        </w:rPr>
        <w:t>რეის გარეშე, სინი და რენო ახლა ასე არ იჩხუბებდნენ. მან ეს შესთავაზა, რათა წარსული რაც შეიძლება ხელუხლებელი შენარჩუნებულიყო.</w:t>
      </w:r>
    </w:p>
    <w:p w14:paraId="1EF9AE29" w14:textId="77777777" w:rsidR="0014565C" w:rsidRDefault="00000000">
      <w:pPr>
        <w:spacing w:before="269" w:after="269"/>
        <w:ind w:left="120"/>
      </w:pPr>
      <w:r>
        <w:rPr>
          <w:rFonts w:ascii="Times New Roman" w:hAnsi="Times New Roman"/>
          <w:color w:val="000000"/>
        </w:rPr>
        <w:t>— შედეგი შეიცვლება?</w:t>
      </w:r>
    </w:p>
    <w:p w14:paraId="6B9B2333" w14:textId="77777777" w:rsidR="0014565C" w:rsidRDefault="00000000">
      <w:pPr>
        <w:spacing w:before="269" w:after="269"/>
        <w:ind w:left="120"/>
      </w:pPr>
      <w:r>
        <w:rPr>
          <w:rFonts w:ascii="Times New Roman" w:hAnsi="Times New Roman"/>
          <w:color w:val="000000"/>
        </w:rPr>
        <w:t>— ეს ხმლის მსგავსია. მაგალითად, მაშინაც კი, თუ რამის გაჭრა არ შეგიძლია, საჭიროა თუ არა იმაზე ფიქრი, თუ როგორ გააკეთო ეს უკეთ: ისე გაჭრა, რომ ხმალზე ნაკაწრი დარჩეს, თუ არა?</w:t>
      </w:r>
    </w:p>
    <w:p w14:paraId="39A2403B" w14:textId="77777777" w:rsidR="0014565C" w:rsidRDefault="00000000">
      <w:pPr>
        <w:spacing w:before="269" w:after="269"/>
        <w:ind w:left="120"/>
      </w:pPr>
      <w:r>
        <w:rPr>
          <w:rFonts w:ascii="Times New Roman" w:hAnsi="Times New Roman"/>
          <w:color w:val="000000"/>
        </w:rPr>
        <w:t>ერთი წამით სინი გაჩუმდა.</w:t>
      </w:r>
    </w:p>
    <w:p w14:paraId="2086F612" w14:textId="77777777" w:rsidR="0014565C" w:rsidRDefault="00000000">
      <w:pPr>
        <w:spacing w:before="269" w:after="269"/>
        <w:ind w:left="120"/>
      </w:pPr>
      <w:r>
        <w:rPr>
          <w:rFonts w:ascii="Times New Roman" w:hAnsi="Times New Roman"/>
          <w:color w:val="000000"/>
        </w:rPr>
        <w:t>- თქვენს ნათქვამში არის ლოგიკა.</w:t>
      </w:r>
    </w:p>
    <w:p w14:paraId="749AD3D2" w14:textId="77777777" w:rsidR="0014565C" w:rsidRDefault="00000000">
      <w:pPr>
        <w:spacing w:before="269" w:after="269"/>
        <w:ind w:left="120"/>
      </w:pPr>
      <w:r>
        <w:rPr>
          <w:rFonts w:ascii="Times New Roman" w:hAnsi="Times New Roman"/>
          <w:color w:val="000000"/>
        </w:rPr>
        <w:t>ზუსტად მაშინ, როდესაც სინი ფიქრობდა, რეი მასთან მივიდა და თავხედობის ხმალი მოიქნია.</w:t>
      </w:r>
    </w:p>
    <w:p w14:paraId="72BD23D6" w14:textId="77777777" w:rsidR="0014565C" w:rsidRDefault="00000000">
      <w:pPr>
        <w:spacing w:before="269" w:after="269"/>
        <w:ind w:left="120"/>
      </w:pPr>
      <w:r>
        <w:rPr>
          <w:rFonts w:ascii="Times New Roman" w:hAnsi="Times New Roman"/>
          <w:color w:val="000000"/>
        </w:rPr>
        <w:t>— …გავიგე-ა-ა.. ჰ-ჰა!..</w:t>
      </w:r>
    </w:p>
    <w:p w14:paraId="5D14AF05" w14:textId="77777777" w:rsidR="0014565C" w:rsidRDefault="00000000">
      <w:pPr>
        <w:spacing w:before="269" w:after="269"/>
        <w:ind w:left="120"/>
      </w:pPr>
      <w:r>
        <w:rPr>
          <w:rFonts w:ascii="Times New Roman" w:hAnsi="Times New Roman"/>
          <w:color w:val="000000"/>
        </w:rPr>
        <w:t>ხმლების შეჯახების ხმა გაისმა, როდესაც სინმა რეის სიგსესტი თავისი ათასი ხმლიდან ერთ-ერთით, უპირო ხმლით კადენარეიოსი, მოიგერია.</w:t>
      </w:r>
    </w:p>
    <w:p w14:paraId="7D8B2A67" w14:textId="77777777" w:rsidR="0014565C" w:rsidRDefault="00000000">
      <w:pPr>
        <w:spacing w:before="269" w:after="269"/>
        <w:ind w:left="120"/>
      </w:pPr>
      <w:r>
        <w:rPr>
          <w:rFonts w:ascii="Times New Roman" w:hAnsi="Times New Roman"/>
          <w:color w:val="000000"/>
        </w:rPr>
        <w:t>- რენო.</w:t>
      </w:r>
    </w:p>
    <w:p w14:paraId="5EE6BE95" w14:textId="77777777" w:rsidR="0014565C" w:rsidRDefault="00000000">
      <w:pPr>
        <w:spacing w:before="269" w:after="269"/>
        <w:ind w:left="120"/>
      </w:pPr>
      <w:r>
        <w:rPr>
          <w:rFonts w:ascii="Times New Roman" w:hAnsi="Times New Roman"/>
          <w:color w:val="000000"/>
        </w:rPr>
        <w:t>„რა გინდა?“ სინის სიტყვებს რენომ ოდნავ გაბრაზებით უპასუხა.</w:t>
      </w:r>
    </w:p>
    <w:p w14:paraId="552A3C0F" w14:textId="77777777" w:rsidR="0014565C" w:rsidRDefault="00000000">
      <w:pPr>
        <w:spacing w:before="269" w:after="269"/>
        <w:ind w:left="120"/>
      </w:pPr>
      <w:r>
        <w:rPr>
          <w:rFonts w:ascii="Times New Roman" w:hAnsi="Times New Roman"/>
          <w:color w:val="000000"/>
        </w:rPr>
        <w:t>- ვეცდები რაც შეიძლება მალე მოვაგვარო, შეგიძლიათ ცოტა ხანს დაელოდოთ?</w:t>
      </w:r>
    </w:p>
    <w:p w14:paraId="504EF4CC" w14:textId="77777777" w:rsidR="0014565C" w:rsidRDefault="00000000">
      <w:pPr>
        <w:spacing w:before="269" w:after="269"/>
        <w:ind w:left="120"/>
      </w:pPr>
      <w:r>
        <w:rPr>
          <w:rFonts w:ascii="Times New Roman" w:hAnsi="Times New Roman"/>
          <w:color w:val="000000"/>
        </w:rPr>
        <w:t>რის შემდეგაც რენოს რისხვა ჩაცხრა და კმაყოფილმა გაიღიმა.</w:t>
      </w:r>
    </w:p>
    <w:p w14:paraId="00121ECA" w14:textId="77777777" w:rsidR="0014565C" w:rsidRDefault="00000000">
      <w:pPr>
        <w:spacing w:before="269" w:after="269"/>
        <w:ind w:left="120"/>
      </w:pPr>
      <w:r>
        <w:rPr>
          <w:rFonts w:ascii="Times New Roman" w:hAnsi="Times New Roman"/>
          <w:color w:val="000000"/>
        </w:rPr>
        <w:t>- კარგი, დაველოდები.</w:t>
      </w:r>
    </w:p>
    <w:p w14:paraId="5233D558" w14:textId="77777777" w:rsidR="0014565C" w:rsidRDefault="00000000">
      <w:pPr>
        <w:spacing w:before="269" w:after="269"/>
        <w:ind w:left="120"/>
      </w:pPr>
      <w:r>
        <w:rPr>
          <w:rFonts w:ascii="Times New Roman" w:hAnsi="Times New Roman"/>
          <w:i/>
          <w:color w:val="000000"/>
        </w:rPr>
        <w:t xml:space="preserve">დან, ჭრიალი, კოტს, ჭრიალი </w:t>
      </w:r>
      <w:r>
        <w:rPr>
          <w:rFonts w:ascii="Times New Roman" w:hAnsi="Times New Roman"/>
          <w:color w:val="000000"/>
        </w:rPr>
        <w:t>- ორი ხმლის რეკვა გაისმა, როდესაც ისინი ერთმანეთს ებრძოდნენ. სინმა რეის ყველა ზესწრაფი შეტევა მოიგერია.</w:t>
      </w:r>
    </w:p>
    <w:p w14:paraId="298C6005" w14:textId="77777777" w:rsidR="0014565C" w:rsidRDefault="00000000">
      <w:pPr>
        <w:spacing w:before="269" w:after="269"/>
        <w:ind w:left="120"/>
      </w:pPr>
      <w:r>
        <w:rPr>
          <w:rFonts w:ascii="Times New Roman" w:hAnsi="Times New Roman"/>
          <w:color w:val="000000"/>
        </w:rPr>
        <w:t>- გაკვირვებული ვარ.</w:t>
      </w:r>
    </w:p>
    <w:p w14:paraId="094C7922" w14:textId="77777777" w:rsidR="0014565C" w:rsidRDefault="00000000">
      <w:pPr>
        <w:spacing w:before="269" w:after="269"/>
        <w:ind w:left="120"/>
      </w:pPr>
      <w:r>
        <w:rPr>
          <w:rFonts w:ascii="Times New Roman" w:hAnsi="Times New Roman"/>
          <w:color w:val="000000"/>
        </w:rPr>
        <w:t>- გითხარი, რომ გამოგივა. უბრალოდ, ცოტა სხვა კუთხით უნდა გეფიქრა.</w:t>
      </w:r>
    </w:p>
    <w:p w14:paraId="55CFD49B" w14:textId="230AA095" w:rsidR="0014565C" w:rsidRDefault="00000000">
      <w:pPr>
        <w:spacing w:before="269" w:after="269"/>
        <w:ind w:left="120"/>
      </w:pPr>
      <w:r>
        <w:rPr>
          <w:rFonts w:ascii="Times New Roman" w:hAnsi="Times New Roman"/>
          <w:color w:val="000000"/>
        </w:rPr>
        <w:lastRenderedPageBreak/>
        <w:t xml:space="preserve">ნებისყოფის ხმალი </w:t>
      </w:r>
      <w:r w:rsidR="001F039D" w:rsidRPr="001F039D">
        <w:t>ბლადელესი</w:t>
      </w:r>
      <w:r w:rsidRPr="001F039D">
        <w:t>ს</w:t>
      </w:r>
      <w:r>
        <w:rPr>
          <w:rFonts w:ascii="Times New Roman" w:hAnsi="Times New Roman"/>
          <w:color w:val="000000"/>
        </w:rPr>
        <w:t xml:space="preserve"> შეეჯახა და ისინი ერთმანეთში გადაიხლართა, თითქოს ერთმანეთს წოვდნენ. რეიმ ნებისყოფის ხმალი მიზიდულობის ძალით გაჟღენთა და </w:t>
      </w:r>
      <w:r w:rsidR="001F039D">
        <w:rPr>
          <w:rFonts w:ascii="Sylfaen" w:hAnsi="Sylfaen"/>
          <w:color w:val="000000"/>
          <w:lang w:val="ka-GE"/>
        </w:rPr>
        <w:t>ბლადელესი</w:t>
      </w:r>
      <w:r w:rsidR="001F039D">
        <w:rPr>
          <w:rFonts w:ascii="Sylfaen" w:hAnsi="Sylfaen" w:cs="Sylfaen"/>
          <w:color w:val="000000"/>
        </w:rPr>
        <w:t>ს</w:t>
      </w:r>
      <w:r>
        <w:rPr>
          <w:rFonts w:ascii="Times New Roman" w:hAnsi="Times New Roman"/>
          <w:color w:val="000000"/>
        </w:rPr>
        <w:t xml:space="preserve"> თავისკენ მიიზიდა.</w:t>
      </w:r>
    </w:p>
    <w:p w14:paraId="211C348C" w14:textId="77777777" w:rsidR="0014565C" w:rsidRDefault="00000000">
      <w:pPr>
        <w:spacing w:before="269" w:after="269"/>
        <w:ind w:left="120"/>
      </w:pPr>
      <w:r>
        <w:rPr>
          <w:rFonts w:ascii="Times New Roman" w:hAnsi="Times New Roman"/>
          <w:color w:val="000000"/>
        </w:rPr>
        <w:t>- არა, მე შენი ზრდის სისწრაფეზე ვსაუბრობ.</w:t>
      </w:r>
    </w:p>
    <w:p w14:paraId="5218AA76" w14:textId="77777777" w:rsidR="0014565C" w:rsidRDefault="00000000">
      <w:pPr>
        <w:spacing w:before="269" w:after="269"/>
        <w:ind w:left="120"/>
      </w:pPr>
      <w:r>
        <w:rPr>
          <w:rFonts w:ascii="Times New Roman" w:hAnsi="Times New Roman"/>
          <w:color w:val="000000"/>
        </w:rPr>
        <w:t>რეიმ ერთი ნაბიჯი წინ გადადგა და სინისა და მისი დემონური ხმლის წინააღმდეგ ბრძოლა დაიწყო.</w:t>
      </w:r>
    </w:p>
    <w:p w14:paraId="17505546" w14:textId="77777777" w:rsidR="0014565C" w:rsidRDefault="00000000">
      <w:pPr>
        <w:spacing w:before="269" w:after="269"/>
        <w:ind w:left="120"/>
      </w:pPr>
      <w:r>
        <w:rPr>
          <w:rFonts w:ascii="Times New Roman" w:hAnsi="Times New Roman"/>
          <w:color w:val="000000"/>
        </w:rPr>
        <w:t>- ყოველი ბრძოლის შემდეგ, შენ უფრო და უფრო მეტად ითვისებ ჩემს ხმლის უნარებს. ჩვენი პირველი შეხვედრის შემდეგ, შენი ფარიკაობის სტილი ამოუცნობად შეიცვალა.</w:t>
      </w:r>
    </w:p>
    <w:p w14:paraId="7FE42130" w14:textId="77777777" w:rsidR="0014565C" w:rsidRDefault="00000000">
      <w:pPr>
        <w:spacing w:before="269" w:after="269"/>
        <w:ind w:left="120"/>
      </w:pPr>
      <w:r>
        <w:rPr>
          <w:rFonts w:ascii="Times New Roman" w:hAnsi="Times New Roman"/>
          <w:color w:val="000000"/>
        </w:rPr>
        <w:t>სინს ათასხმლიანს მეტსახელად შეარქვეს ათასი დემონური ხმლის ფლობის, ასევე ხმლით ბრძოლის მრავალფეროვანი უნარების გამო.</w:t>
      </w:r>
    </w:p>
    <w:p w14:paraId="6DDA2891" w14:textId="77777777" w:rsidR="0014565C" w:rsidRDefault="00000000">
      <w:pPr>
        <w:spacing w:before="269" w:after="269"/>
        <w:ind w:left="120"/>
      </w:pPr>
      <w:r>
        <w:rPr>
          <w:rFonts w:ascii="Times New Roman" w:hAnsi="Times New Roman"/>
          <w:color w:val="000000"/>
        </w:rPr>
        <w:t>და რეიმ ეს ათასი ტექნიკა საშინელი სისწრაფით ისწავლა.</w:t>
      </w:r>
    </w:p>
    <w:p w14:paraId="655345E0" w14:textId="77777777" w:rsidR="0014565C" w:rsidRDefault="00000000">
      <w:pPr>
        <w:spacing w:before="269" w:after="269"/>
        <w:ind w:left="120"/>
      </w:pPr>
      <w:r>
        <w:rPr>
          <w:rFonts w:ascii="Times New Roman" w:hAnsi="Times New Roman"/>
          <w:color w:val="000000"/>
        </w:rPr>
        <w:t>- მგონი დროა, ეს ხმალი დავიბრუნო.</w:t>
      </w:r>
    </w:p>
    <w:p w14:paraId="46AC7E50" w14:textId="77777777" w:rsidR="0014565C" w:rsidRDefault="00000000">
      <w:pPr>
        <w:spacing w:before="269" w:after="269"/>
        <w:ind w:left="120"/>
      </w:pPr>
      <w:r>
        <w:rPr>
          <w:rFonts w:ascii="Times New Roman" w:hAnsi="Times New Roman"/>
          <w:color w:val="000000"/>
        </w:rPr>
        <w:t>რეიმ მთელი თავისი სხეული ნებისყოფის ხმალში ჩადო. და როგორც კი სინმა უფრო გასწორება სცადა, რეიმ ხმალი გრავიტაციის ძალისგან გაათავისუფლა და ბლეიდლესს მოიგერია.</w:t>
      </w:r>
    </w:p>
    <w:p w14:paraId="62769808" w14:textId="77777777" w:rsidR="0014565C" w:rsidRDefault="00000000">
      <w:pPr>
        <w:spacing w:before="269" w:after="269"/>
        <w:ind w:left="120"/>
      </w:pPr>
      <w:r>
        <w:rPr>
          <w:rFonts w:ascii="Times New Roman" w:hAnsi="Times New Roman"/>
          <w:color w:val="000000"/>
        </w:rPr>
        <w:t>სინის პოზიცია ოდნავ შეიცვალა და რეიმ სიგსესტა ხელიდან არ გაუშვა, ისე რომ, შესაძლებლობა ხელიდან არ გაუშვა.</w:t>
      </w:r>
    </w:p>
    <w:p w14:paraId="7AB343FE" w14:textId="77777777" w:rsidR="0014565C" w:rsidRDefault="00000000">
      <w:pPr>
        <w:spacing w:before="269" w:after="269"/>
        <w:ind w:left="120"/>
      </w:pPr>
      <w:r>
        <w:rPr>
          <w:rFonts w:ascii="Times New Roman" w:hAnsi="Times New Roman"/>
          <w:color w:val="000000"/>
        </w:rPr>
        <w:t>— ...ჰ-ჰეჰ!..</w:t>
      </w:r>
    </w:p>
    <w:p w14:paraId="4A44665A" w14:textId="77777777" w:rsidR="0014565C" w:rsidRDefault="00000000">
      <w:pPr>
        <w:spacing w:before="269" w:after="269"/>
        <w:ind w:left="120"/>
      </w:pPr>
      <w:r>
        <w:rPr>
          <w:rFonts w:ascii="Times New Roman" w:hAnsi="Times New Roman"/>
          <w:color w:val="000000"/>
        </w:rPr>
        <w:t>რეი დარწმუნებული იყო, რომ ახლავე გაიგებდა, მაგრამ მომდევნო წამს საკუთარ თვალებს არ უჯერებდა.</w:t>
      </w:r>
    </w:p>
    <w:p w14:paraId="3D1766EF" w14:textId="77777777" w:rsidR="0014565C" w:rsidRDefault="00000000">
      <w:pPr>
        <w:spacing w:before="269" w:after="269"/>
        <w:ind w:left="120"/>
      </w:pPr>
      <w:r>
        <w:rPr>
          <w:rFonts w:ascii="Times New Roman" w:hAnsi="Times New Roman"/>
          <w:color w:val="000000"/>
        </w:rPr>
        <w:t>სინგმა მინიმალური მოძრაობით აირიდა თავი ნებისყოფის ხმალს და მისი ტრაექტორია ღია წიგნივით წაიკითხა. მის სხეულსა და ხმალს შორის მანძილი ერთ მილიმეტრზე ნაკლები იყო.</w:t>
      </w:r>
    </w:p>
    <w:p w14:paraId="45D4A94E" w14:textId="77777777" w:rsidR="0014565C" w:rsidRDefault="00000000">
      <w:pPr>
        <w:spacing w:before="269" w:after="269"/>
        <w:ind w:left="120"/>
      </w:pPr>
      <w:r>
        <w:rPr>
          <w:rFonts w:ascii="Times New Roman" w:hAnsi="Times New Roman"/>
          <w:color w:val="000000"/>
        </w:rPr>
        <w:t>- მოდი, რაღაცას გაჩვენებ.</w:t>
      </w:r>
    </w:p>
    <w:p w14:paraId="0A6FDDF2" w14:textId="77777777" w:rsidR="0014565C" w:rsidRDefault="00000000">
      <w:pPr>
        <w:spacing w:before="269" w:after="269"/>
        <w:ind w:left="120"/>
      </w:pPr>
      <w:r>
        <w:rPr>
          <w:rFonts w:ascii="Times New Roman" w:hAnsi="Times New Roman"/>
          <w:color w:val="000000"/>
        </w:rPr>
        <w:t>როგორც კი ეს სიტყვები წარმოთქვა, რეი გაოცების გრძნობამ შეიპყრო.</w:t>
      </w:r>
    </w:p>
    <w:p w14:paraId="00A240C5" w14:textId="77777777" w:rsidR="0014565C" w:rsidRDefault="00000000">
      <w:pPr>
        <w:spacing w:before="269" w:after="269"/>
        <w:ind w:left="120"/>
      </w:pPr>
      <w:r>
        <w:rPr>
          <w:rFonts w:ascii="Times New Roman" w:hAnsi="Times New Roman"/>
          <w:color w:val="000000"/>
        </w:rPr>
        <w:t>ცოდვის მაგიური ძალა გაქრა. ის აბსოლუტურ სიცარიელედ გადაიქცა, ერთი ყოყმანის გარეშე.</w:t>
      </w:r>
    </w:p>
    <w:p w14:paraId="6B9B6D5A" w14:textId="77777777" w:rsidR="0014565C" w:rsidRDefault="00000000">
      <w:pPr>
        <w:spacing w:before="269" w:after="269"/>
        <w:ind w:left="120"/>
      </w:pPr>
      <w:r>
        <w:rPr>
          <w:rFonts w:ascii="Times New Roman" w:hAnsi="Times New Roman"/>
          <w:color w:val="000000"/>
        </w:rPr>
        <w:t xml:space="preserve">მაგიური ძალა არის ის, რაც თქვენი გულიდან ამოდის. მის მოსაშორებლად არაფრის გაკეთებაც კი არ გჭირდებათ. მისგან სრულად თავის დასაღწევად, მაგიით დამალვის </w:t>
      </w:r>
      <w:r>
        <w:rPr>
          <w:rFonts w:ascii="Times New Roman" w:hAnsi="Times New Roman"/>
          <w:color w:val="000000"/>
        </w:rPr>
        <w:lastRenderedPageBreak/>
        <w:t>გარეშე, საჭიროა ფლობდეთ უმაღლესი დონის ოსტატობას. რაც უფრო დიდია მაგიური ძალა, მით უფრო მეტი პრობლემა არსებობს მასთან დაკავშირებით.</w:t>
      </w:r>
    </w:p>
    <w:p w14:paraId="44BF00D8" w14:textId="15619245" w:rsidR="0014565C" w:rsidRDefault="00000000">
      <w:pPr>
        <w:spacing w:before="269" w:after="269"/>
        <w:ind w:left="120"/>
      </w:pPr>
      <w:r>
        <w:rPr>
          <w:rFonts w:ascii="Times New Roman" w:hAnsi="Times New Roman"/>
          <w:color w:val="000000"/>
        </w:rPr>
        <w:t xml:space="preserve">მომდევნო მომენტში, </w:t>
      </w:r>
      <w:r w:rsidR="002568AD">
        <w:rPr>
          <w:rFonts w:ascii="Sylfaen" w:hAnsi="Sylfaen"/>
          <w:color w:val="000000"/>
          <w:lang w:val="ka-GE"/>
        </w:rPr>
        <w:t>ბლადელეს</w:t>
      </w:r>
      <w:r>
        <w:rPr>
          <w:rFonts w:ascii="Times New Roman" w:hAnsi="Times New Roman"/>
          <w:color w:val="000000"/>
        </w:rPr>
        <w:t>ის მაგიური ძალა ისე გაიზარდა, როგორც არასდროს.</w:t>
      </w:r>
    </w:p>
    <w:p w14:paraId="6E903A1B" w14:textId="77777777" w:rsidR="0014565C" w:rsidRDefault="00000000">
      <w:pPr>
        <w:spacing w:before="269" w:after="269"/>
        <w:ind w:left="120"/>
      </w:pPr>
      <w:r>
        <w:rPr>
          <w:rFonts w:ascii="Times New Roman" w:hAnsi="Times New Roman"/>
          <w:color w:val="000000"/>
        </w:rPr>
        <w:t>კადენარეიოსიდან ამომავალი მაგიური ძალა იმდენად უზარმაზარი იყო, რომ მძვინვარებდა და სასტვენის ხმას გამოსცემდა.</w:t>
      </w:r>
    </w:p>
    <w:p w14:paraId="2E11FD45" w14:textId="77777777" w:rsidR="0014565C" w:rsidRDefault="00000000">
      <w:pPr>
        <w:spacing w:before="269" w:after="269"/>
        <w:ind w:left="120"/>
      </w:pPr>
      <w:r>
        <w:rPr>
          <w:rFonts w:ascii="Times New Roman" w:hAnsi="Times New Roman"/>
          <w:color w:val="000000"/>
        </w:rPr>
        <w:t>მან ხმალი ორივე ხელში აიღო და წვერი რეისკენ მიმართა. სინი ფეხების ბუნებრივი მოძრაობით სრიალებდა და მთელი ძალით ზემოდან დემონურ ხმალს აქნევდა.</w:t>
      </w:r>
    </w:p>
    <w:p w14:paraId="032E036E" w14:textId="77777777" w:rsidR="0014565C" w:rsidRDefault="00000000">
      <w:pPr>
        <w:spacing w:before="269" w:after="269"/>
        <w:ind w:left="120"/>
      </w:pPr>
      <w:r>
        <w:rPr>
          <w:rFonts w:ascii="Times New Roman" w:hAnsi="Times New Roman"/>
          <w:color w:val="000000"/>
        </w:rPr>
        <w:t>ცოდვის პირი ამ სამყაროდან გაქრა, სიჩქარით სინათლის ციმციმსაც კი გაუსწრო. რეიმ როგორღაც მოახერხა მასზე რეაგირება და ნებისყოფის ხმლით დაბლოკა. ხმლების ჭრიალი გაისმა და მდელოდან ყვავილები ჰაერში ტრიალს იწყებდნენ.</w:t>
      </w:r>
    </w:p>
    <w:p w14:paraId="174651C1" w14:textId="77777777" w:rsidR="0014565C" w:rsidRDefault="00000000">
      <w:pPr>
        <w:spacing w:before="269" w:after="269"/>
        <w:ind w:left="120"/>
      </w:pPr>
      <w:r>
        <w:rPr>
          <w:rFonts w:ascii="Times New Roman" w:hAnsi="Times New Roman"/>
          <w:color w:val="000000"/>
        </w:rPr>
        <w:t>— ახლოს იყო, მაგრამ...</w:t>
      </w:r>
    </w:p>
    <w:p w14:paraId="7FBB14D4" w14:textId="77777777" w:rsidR="0014565C" w:rsidRDefault="00000000">
      <w:pPr>
        <w:spacing w:before="269" w:after="269"/>
        <w:ind w:left="120"/>
      </w:pPr>
      <w:r>
        <w:rPr>
          <w:rFonts w:ascii="Times New Roman" w:hAnsi="Times New Roman"/>
          <w:color w:val="000000"/>
        </w:rPr>
        <w:t>როგორც კი რეიმ ეს თქვა, მაშინვე მუხლებზე დაეცა.</w:t>
      </w:r>
    </w:p>
    <w:p w14:paraId="471B174E" w14:textId="77777777" w:rsidR="0014565C" w:rsidRDefault="00000000">
      <w:pPr>
        <w:spacing w:before="269" w:after="269"/>
        <w:ind w:left="120"/>
      </w:pPr>
      <w:r>
        <w:rPr>
          <w:rFonts w:ascii="Times New Roman" w:hAnsi="Times New Roman"/>
          <w:color w:val="000000"/>
        </w:rPr>
        <w:t>— …რა…ღმ…</w:t>
      </w:r>
    </w:p>
    <w:p w14:paraId="7559E2C6" w14:textId="77777777" w:rsidR="0014565C" w:rsidRDefault="00000000">
      <w:pPr>
        <w:spacing w:before="269" w:after="269"/>
        <w:ind w:left="120"/>
      </w:pPr>
      <w:r>
        <w:rPr>
          <w:rFonts w:ascii="Times New Roman" w:hAnsi="Times New Roman"/>
          <w:color w:val="000000"/>
        </w:rPr>
        <w:t>მას მხრიდან ჭიპამდე ღრმა მახვილით ჰქონდა ჭრილობა. რეი ისეთი ხმლით იყო დაჭრილი, რომლისგანაც, როგორც ჩანს, თავის დაცვა შეძლო.</w:t>
      </w:r>
    </w:p>
    <w:p w14:paraId="145DC529" w14:textId="77777777" w:rsidR="0014565C" w:rsidRDefault="00000000">
      <w:pPr>
        <w:spacing w:before="269" w:after="269"/>
        <w:ind w:left="120"/>
      </w:pPr>
      <w:r>
        <w:rPr>
          <w:rFonts w:ascii="Times New Roman" w:hAnsi="Times New Roman"/>
          <w:color w:val="000000"/>
        </w:rPr>
        <w:t>- უჰ... რა... ეს იყო?...</w:t>
      </w:r>
    </w:p>
    <w:p w14:paraId="6C6179DA" w14:textId="1778A522" w:rsidR="0014565C" w:rsidRDefault="00000000">
      <w:pPr>
        <w:spacing w:before="269" w:after="269"/>
        <w:ind w:left="120"/>
      </w:pPr>
      <w:r>
        <w:rPr>
          <w:rFonts w:ascii="Times New Roman" w:hAnsi="Times New Roman"/>
          <w:color w:val="000000"/>
        </w:rPr>
        <w:t xml:space="preserve">— </w:t>
      </w:r>
      <w:r w:rsidR="00B17363">
        <w:rPr>
          <w:rFonts w:ascii="Sylfaen" w:hAnsi="Sylfaen"/>
          <w:color w:val="000000"/>
          <w:lang w:val="ka-GE"/>
        </w:rPr>
        <w:t>ბლადელეს</w:t>
      </w:r>
      <w:r>
        <w:rPr>
          <w:rFonts w:ascii="Times New Roman" w:hAnsi="Times New Roman"/>
          <w:color w:val="000000"/>
        </w:rPr>
        <w:t>ის პირველი საიდუმლო „მომენტია“.</w:t>
      </w:r>
    </w:p>
    <w:p w14:paraId="728C96BB" w14:textId="77777777" w:rsidR="0014565C" w:rsidRDefault="00000000">
      <w:pPr>
        <w:spacing w:before="269" w:after="269"/>
        <w:ind w:left="120"/>
      </w:pPr>
      <w:r>
        <w:rPr>
          <w:rFonts w:ascii="Times New Roman" w:hAnsi="Times New Roman"/>
          <w:color w:val="000000"/>
        </w:rPr>
        <w:t>რეიმ წამოდგომა სცადა, მაგრამ ძალა ვერ იპოვა და ყვავილების მდელოზე დაეცა. მან ჭრილობის მკურნალობა სამკურნალო მაგიით დაიწყო, მაგრამ, როგორც ჩანს, ის სათანადოდ არ შეხორცებულა.</w:t>
      </w:r>
    </w:p>
    <w:p w14:paraId="167F6B90" w14:textId="77777777" w:rsidR="0014565C" w:rsidRDefault="00000000">
      <w:pPr>
        <w:spacing w:before="269" w:after="269"/>
        <w:ind w:left="120"/>
      </w:pPr>
      <w:r>
        <w:rPr>
          <w:rFonts w:ascii="Times New Roman" w:hAnsi="Times New Roman"/>
          <w:color w:val="000000"/>
        </w:rPr>
        <w:t>— …ჩემი სხეული ნაწილებად დაიჭრა, სანამ ხმალს მოიქნევდი…</w:t>
      </w:r>
    </w:p>
    <w:p w14:paraId="314E2EE2" w14:textId="77777777" w:rsidR="0014565C" w:rsidRDefault="00000000">
      <w:pPr>
        <w:spacing w:before="269" w:after="269"/>
        <w:ind w:left="120"/>
      </w:pPr>
      <w:r>
        <w:rPr>
          <w:rFonts w:ascii="Times New Roman" w:hAnsi="Times New Roman"/>
          <w:color w:val="000000"/>
        </w:rPr>
        <w:t>სინმა ჩუმად დაუქნია თავი.</w:t>
      </w:r>
    </w:p>
    <w:p w14:paraId="1F695717" w14:textId="77777777" w:rsidR="0014565C" w:rsidRDefault="00000000">
      <w:pPr>
        <w:spacing w:before="269" w:after="269"/>
        <w:ind w:left="120"/>
      </w:pPr>
      <w:r>
        <w:rPr>
          <w:rFonts w:ascii="Times New Roman" w:hAnsi="Times New Roman"/>
          <w:color w:val="000000"/>
        </w:rPr>
        <w:t>— უპირო კადენარეიოსი დემონური ხმალია, რომელსაც, მიუხედავად იმისა, რომ პირი არ აქვს, უპრეცედენტო წონა და ძალა აქვს. თუმცა, ამ დემონური ხმლის ნამდვილი ძალა პირველად მის ბირთვზე ზემოქმედებისას იღვიძებს. უპირო ხმლის პირი აწმყოში არ არსებობს და ყოველთვის წარსულის მომენტს ჭრის.</w:t>
      </w:r>
    </w:p>
    <w:p w14:paraId="273ECFAB" w14:textId="77777777" w:rsidR="0014565C" w:rsidRDefault="00000000">
      <w:pPr>
        <w:spacing w:before="269" w:after="269"/>
        <w:ind w:left="120"/>
      </w:pPr>
      <w:r>
        <w:rPr>
          <w:rFonts w:ascii="Times New Roman" w:hAnsi="Times New Roman"/>
          <w:color w:val="000000"/>
        </w:rPr>
        <w:t>როგორც კი სინმა უპირატესი პირი დააჭირა, კადენარეიოსის პირი დროში უკან იმოგზაურა და რეი რამდენიმე წამით ადრე მოკლა, ამიტომ პირი მანამდე გავიდა, სანამ რეი რეალურად დაატარებდა.</w:t>
      </w:r>
    </w:p>
    <w:p w14:paraId="2FB1A372" w14:textId="77777777" w:rsidR="0014565C" w:rsidRDefault="00000000">
      <w:pPr>
        <w:spacing w:before="269" w:after="269"/>
        <w:ind w:left="120"/>
      </w:pPr>
      <w:r>
        <w:rPr>
          <w:rFonts w:ascii="Times New Roman" w:hAnsi="Times New Roman"/>
          <w:color w:val="000000"/>
        </w:rPr>
        <w:lastRenderedPageBreak/>
        <w:t>— ...თქვენ ნულამდე დაიყვანათ თქვენი მაგიური ძალა, რათა გაათავისუფლოთ ამ დემონური მახვილის ნამდვილი ძალა?</w:t>
      </w:r>
    </w:p>
    <w:p w14:paraId="4CD81B77" w14:textId="77C0665C" w:rsidR="0014565C" w:rsidRDefault="00000000">
      <w:pPr>
        <w:spacing w:before="269" w:after="269"/>
        <w:ind w:left="120"/>
      </w:pPr>
      <w:r>
        <w:rPr>
          <w:rFonts w:ascii="Times New Roman" w:hAnsi="Times New Roman"/>
          <w:color w:val="000000"/>
        </w:rPr>
        <w:t xml:space="preserve">- დიახ. და ეს მიდგომა მხოლოდ </w:t>
      </w:r>
      <w:r w:rsidR="006938E0">
        <w:rPr>
          <w:rFonts w:ascii="Sylfaen" w:hAnsi="Sylfaen"/>
          <w:color w:val="000000"/>
          <w:lang w:val="ka-GE"/>
        </w:rPr>
        <w:t>ბლადელეს</w:t>
      </w:r>
      <w:r>
        <w:rPr>
          <w:rFonts w:ascii="Times New Roman" w:hAnsi="Times New Roman"/>
          <w:color w:val="000000"/>
        </w:rPr>
        <w:t>ით არ შემოიფარგლება. ყველა დემონურ და წმინდა ხმალს ფარული ძალა აქვს. როდესაც მათ უფსკრულში ჩაიხედავთ, აღმოაჩენთ, რომ მას ჰქვია: „ხმლის საიდუმლო“. რამდენადაც არ უნდა გაზარდოთ მაგიური ენერგია, ხმლის ნამდვილი ძალა არასოდეს გამოვლინდება. საკმარისი არ არის უბრალოდ სხეული ხმალთან ერთიანობაში გაიყვანოთ. თქვენ უნდა მიაღწიოთ სრულ განშორების მდგომარეობას, საკუთარ თავთან ხმლის ბირთვს მიეკრათ და მასთან ერთიანობაში გახვიდეთ. მხოლოდ ამის შემდეგ შეგიძლიათ მიაღწიოთ მის საიდუმლოს.</w:t>
      </w:r>
    </w:p>
    <w:p w14:paraId="19A26FE9" w14:textId="77777777" w:rsidR="0014565C" w:rsidRDefault="00000000">
      <w:pPr>
        <w:spacing w:before="269" w:after="269"/>
        <w:ind w:left="120"/>
      </w:pPr>
      <w:r>
        <w:rPr>
          <w:rFonts w:ascii="Times New Roman" w:hAnsi="Times New Roman"/>
          <w:color w:val="000000"/>
        </w:rPr>
        <w:t>ჯერ კიდევ ზურგზე წოლილი რეი შოკირებული უყურებდა სინს.</w:t>
      </w:r>
    </w:p>
    <w:p w14:paraId="07AC02A8" w14:textId="77777777" w:rsidR="0014565C" w:rsidRDefault="00000000">
      <w:pPr>
        <w:spacing w:before="269" w:after="269"/>
        <w:ind w:left="120"/>
      </w:pPr>
      <w:r>
        <w:rPr>
          <w:rFonts w:ascii="Times New Roman" w:hAnsi="Times New Roman"/>
          <w:color w:val="000000"/>
        </w:rPr>
        <w:t>— ... და ეს ტექნიკა გმირ კანონზე იმოქმედა?</w:t>
      </w:r>
    </w:p>
    <w:p w14:paraId="6CEEA5AB" w14:textId="77777777" w:rsidR="0014565C" w:rsidRDefault="00000000">
      <w:pPr>
        <w:spacing w:before="269" w:after="269"/>
        <w:ind w:left="120"/>
      </w:pPr>
      <w:r>
        <w:rPr>
          <w:rFonts w:ascii="Times New Roman" w:hAnsi="Times New Roman"/>
          <w:color w:val="000000"/>
        </w:rPr>
        <w:t>- სამწუხაროდ, მასთან წაგების შემდეგ ისინი ავითვისე.</w:t>
      </w:r>
    </w:p>
    <w:p w14:paraId="1A568BA2" w14:textId="77777777" w:rsidR="0014565C" w:rsidRDefault="00000000">
      <w:pPr>
        <w:spacing w:before="269" w:after="269"/>
        <w:ind w:left="120"/>
      </w:pPr>
      <w:r>
        <w:rPr>
          <w:rFonts w:ascii="Times New Roman" w:hAnsi="Times New Roman"/>
          <w:color w:val="000000"/>
        </w:rPr>
        <w:t>ბლეიდლესის ჯადოსნურ წრეში მოთავსების შემდეგ, სინი შებრუნდა.</w:t>
      </w:r>
    </w:p>
    <w:p w14:paraId="053778BB" w14:textId="77777777" w:rsidR="0014565C" w:rsidRDefault="00000000">
      <w:pPr>
        <w:spacing w:before="269" w:after="269"/>
        <w:ind w:left="120"/>
      </w:pPr>
      <w:r>
        <w:rPr>
          <w:rFonts w:ascii="Times New Roman" w:hAnsi="Times New Roman"/>
          <w:color w:val="000000"/>
        </w:rPr>
        <w:t>- შესაძლოა, ერთ დღესაც მიაღწიო დემონური ხმლის საიდუმლოებებს, რომელიც აქედან შორს დატოვე.</w:t>
      </w:r>
    </w:p>
    <w:p w14:paraId="3C1F5E39" w14:textId="77777777" w:rsidR="0014565C" w:rsidRDefault="00000000">
      <w:pPr>
        <w:spacing w:before="269" w:after="269"/>
        <w:ind w:left="120"/>
      </w:pPr>
      <w:r>
        <w:rPr>
          <w:rFonts w:ascii="Times New Roman" w:hAnsi="Times New Roman"/>
          <w:color w:val="000000"/>
        </w:rPr>
        <w:t>— ...კარგი, არც კი ვიცი, შევძლებ თუ არა მაგიური ძალის ნულამდე მისვლას.</w:t>
      </w:r>
    </w:p>
    <w:p w14:paraId="1A6E84B4" w14:textId="77777777" w:rsidR="0014565C" w:rsidRDefault="00000000">
      <w:pPr>
        <w:spacing w:before="269" w:after="269"/>
        <w:ind w:left="120"/>
      </w:pPr>
      <w:r>
        <w:rPr>
          <w:rFonts w:ascii="Times New Roman" w:hAnsi="Times New Roman"/>
          <w:color w:val="000000"/>
        </w:rPr>
        <w:t>ამ სიტყვების მიუხედავად, მან უკვე სცადა მაგიური ძალისგან თავის დაღწევა.</w:t>
      </w:r>
    </w:p>
    <w:p w14:paraId="1CE5B89F" w14:textId="77777777" w:rsidR="0014565C" w:rsidRDefault="00000000">
      <w:pPr>
        <w:spacing w:before="269" w:after="269"/>
        <w:ind w:left="120"/>
      </w:pPr>
      <w:r>
        <w:rPr>
          <w:rFonts w:ascii="Times New Roman" w:hAnsi="Times New Roman"/>
          <w:color w:val="000000"/>
        </w:rPr>
        <w:t>სინის სახეზე მსუბუქი ღიმილი გადაეფინა.</w:t>
      </w:r>
    </w:p>
    <w:p w14:paraId="33E86D53" w14:textId="77777777" w:rsidR="0014565C" w:rsidRDefault="00000000">
      <w:pPr>
        <w:spacing w:before="269" w:after="269"/>
        <w:ind w:left="120"/>
      </w:pPr>
      <w:r>
        <w:rPr>
          <w:rFonts w:ascii="Times New Roman" w:hAnsi="Times New Roman"/>
          <w:color w:val="000000"/>
        </w:rPr>
        <w:t>- გულწრფელად მადლობელი ვარ თქვენი იმ ფაქტისთვის, რომ ჩემს რეინკარნაციამდე გამოჩნდა ვინმე, ვისაც შემეძლო მათი ჩვენება. შესაძლოა, შემდეგ ცხოვრებაში ვერასდროს მივწვდე ამ საიდუმლოებებს.</w:t>
      </w:r>
    </w:p>
    <w:p w14:paraId="76B6E084" w14:textId="77777777" w:rsidR="0014565C" w:rsidRDefault="00000000">
      <w:pPr>
        <w:spacing w:before="269" w:after="269"/>
        <w:ind w:left="120"/>
      </w:pPr>
      <w:r>
        <w:rPr>
          <w:rFonts w:ascii="Times New Roman" w:hAnsi="Times New Roman"/>
          <w:color w:val="000000"/>
        </w:rPr>
        <w:t>შესაძლოა, ქსინგს სურდა თავისი ხმლით თამაშის უნარები ვინმესთვის გადაეცა. ბოლოს და ბოლოს, მან არ იცოდა, შეძლებდა თუ არა იმავე მაღალ დონეს მიაღწიოს შემდეგ ჯერზე, როცა ხელახლა დაიბადებოდა, ძირითადი მაგიის ცუდი ოსტატობის გამო. მაგრამ მაინც გადაწყვიტა ამის გაკეთება.</w:t>
      </w:r>
    </w:p>
    <w:p w14:paraId="60D02036" w14:textId="77777777" w:rsidR="0014565C" w:rsidRDefault="00000000">
      <w:pPr>
        <w:spacing w:before="269" w:after="269"/>
        <w:ind w:left="120"/>
      </w:pPr>
      <w:r>
        <w:rPr>
          <w:rFonts w:ascii="Times New Roman" w:hAnsi="Times New Roman"/>
          <w:color w:val="000000"/>
        </w:rPr>
        <w:t>მეგონა, რომ მას კიდევ უფრო ძლიერი გახდომა სურდა. მაგრამ შესაძლოა ნოსგალია მართალი იყო და სინს გულის, სიყვარულის პოვნა სურდა, მაშინაც კი, თუ დაკარგავდა უნარებს, რომლითაც ამაყობდა და უფრო სუსტი გახდებოდა, ვიდრე ადრე.</w:t>
      </w:r>
    </w:p>
    <w:p w14:paraId="2B70A5FD" w14:textId="77777777" w:rsidR="0014565C" w:rsidRDefault="00000000">
      <w:pPr>
        <w:spacing w:before="269" w:after="269"/>
        <w:ind w:left="120"/>
      </w:pPr>
      <w:r>
        <w:rPr>
          <w:rFonts w:ascii="Times New Roman" w:hAnsi="Times New Roman"/>
          <w:color w:val="000000"/>
        </w:rPr>
        <w:t>მიუხედავად იმისა, რომ ცოდვა არასოდეს ხელახლა არ დაბადებულა.</w:t>
      </w:r>
    </w:p>
    <w:p w14:paraId="1B9CA3BE" w14:textId="77777777" w:rsidR="0014565C" w:rsidRDefault="00000000">
      <w:pPr>
        <w:spacing w:before="269" w:after="269"/>
        <w:ind w:left="120"/>
      </w:pPr>
      <w:r>
        <w:rPr>
          <w:rFonts w:ascii="Times New Roman" w:hAnsi="Times New Roman"/>
          <w:color w:val="000000"/>
        </w:rPr>
        <w:t>- ბოდიში, რომ რენომ გააცდინა.</w:t>
      </w:r>
    </w:p>
    <w:p w14:paraId="634278C7" w14:textId="77777777" w:rsidR="0014565C" w:rsidRDefault="00000000">
      <w:pPr>
        <w:spacing w:before="269" w:after="269"/>
        <w:ind w:left="120"/>
      </w:pPr>
      <w:r>
        <w:rPr>
          <w:rFonts w:ascii="Times New Roman" w:hAnsi="Times New Roman"/>
          <w:color w:val="000000"/>
        </w:rPr>
        <w:lastRenderedPageBreak/>
        <w:t>- შვილო, ამით რას გულისხმობ?!</w:t>
      </w:r>
    </w:p>
    <w:p w14:paraId="08205272" w14:textId="77777777" w:rsidR="0014565C" w:rsidRDefault="00000000">
      <w:pPr>
        <w:spacing w:before="269" w:after="269"/>
        <w:ind w:left="120"/>
      </w:pPr>
      <w:r>
        <w:rPr>
          <w:rFonts w:ascii="Times New Roman" w:hAnsi="Times New Roman"/>
          <w:color w:val="000000"/>
        </w:rPr>
        <w:t>რენოს ხელში ქვის ფარი ეჭირა. მისი ქვედა ნახევარი სუფთად იყო მოჭრილი. ტიტის ფერიები აფრინდნენ და სინისა და რენოს გარშემო დაიწყეს ლივლივი.</w:t>
      </w:r>
    </w:p>
    <w:p w14:paraId="5B07A552" w14:textId="77777777" w:rsidR="0014565C" w:rsidRDefault="00000000">
      <w:pPr>
        <w:spacing w:before="269" w:after="269"/>
        <w:ind w:left="120"/>
      </w:pPr>
      <w:r>
        <w:rPr>
          <w:rFonts w:ascii="Times New Roman" w:hAnsi="Times New Roman"/>
          <w:color w:val="000000"/>
        </w:rPr>
        <w:t>— ფარი გავაკეთეთ.</w:t>
      </w:r>
    </w:p>
    <w:p w14:paraId="4F5E26AF" w14:textId="77777777" w:rsidR="0014565C" w:rsidRDefault="00000000">
      <w:pPr>
        <w:spacing w:before="269" w:after="269"/>
        <w:ind w:left="120"/>
      </w:pPr>
      <w:r>
        <w:rPr>
          <w:rFonts w:ascii="Times New Roman" w:hAnsi="Times New Roman"/>
          <w:color w:val="000000"/>
        </w:rPr>
        <w:t>— ჩვენ თვითონ.</w:t>
      </w:r>
    </w:p>
    <w:p w14:paraId="69FEF6FE" w14:textId="77777777" w:rsidR="0014565C" w:rsidRDefault="00000000">
      <w:pPr>
        <w:spacing w:before="269" w:after="269"/>
        <w:ind w:left="120"/>
      </w:pPr>
      <w:r>
        <w:rPr>
          <w:rFonts w:ascii="Times New Roman" w:hAnsi="Times New Roman"/>
          <w:color w:val="000000"/>
        </w:rPr>
        <w:t>— გვინდოდა ბიძასთან ხმლით თამაში.</w:t>
      </w:r>
    </w:p>
    <w:p w14:paraId="75564BEE" w14:textId="77777777" w:rsidR="0014565C" w:rsidRDefault="00000000">
      <w:pPr>
        <w:spacing w:before="269" w:after="269"/>
        <w:ind w:left="120"/>
      </w:pPr>
      <w:r>
        <w:rPr>
          <w:rFonts w:ascii="Times New Roman" w:hAnsi="Times New Roman"/>
          <w:color w:val="000000"/>
        </w:rPr>
        <w:t>- და მან მყისიერად მოჭრა.</w:t>
      </w:r>
    </w:p>
    <w:p w14:paraId="0AABEB9D" w14:textId="77777777" w:rsidR="0014565C" w:rsidRDefault="00000000">
      <w:pPr>
        <w:spacing w:before="269" w:after="269"/>
        <w:ind w:left="120"/>
      </w:pPr>
      <w:r>
        <w:rPr>
          <w:rFonts w:ascii="Times New Roman" w:hAnsi="Times New Roman"/>
          <w:color w:val="000000"/>
        </w:rPr>
        <w:t>„ზუსტად ნახევარზე“, - თქვა ტიტიმ, რომლებიც ერთმანეთს ეჯიბრებოდნენ, ცოტა სევდიანად.</w:t>
      </w:r>
    </w:p>
    <w:p w14:paraId="007AAD25" w14:textId="77777777" w:rsidR="0014565C" w:rsidRDefault="00000000">
      <w:pPr>
        <w:spacing w:before="269" w:after="269"/>
        <w:ind w:left="120"/>
      </w:pPr>
      <w:r>
        <w:rPr>
          <w:rFonts w:ascii="Times New Roman" w:hAnsi="Times New Roman"/>
          <w:color w:val="000000"/>
        </w:rPr>
        <w:t>- ფარის გაკეთება და მისით თამაში უნდოდათ, ამიტომ დავჭერი.</w:t>
      </w:r>
    </w:p>
    <w:p w14:paraId="7D512660" w14:textId="77777777" w:rsidR="0014565C" w:rsidRDefault="00000000">
      <w:pPr>
        <w:spacing w:before="269" w:after="269"/>
        <w:ind w:left="120"/>
      </w:pPr>
      <w:r>
        <w:rPr>
          <w:rFonts w:ascii="Times New Roman" w:hAnsi="Times New Roman"/>
          <w:color w:val="000000"/>
        </w:rPr>
        <w:t>- ნამდვილად არ უნდა დაგეჭრა! „თამაშში“ ვგულისხმობდი მოჩვენებითობას! თითქოს ხმლით ბრძოლას თამაშობდი! განა არ გაბრაზდებოდი, ვინმე სერიოზულად შუაზე დაგეჭრა ის, რასაც ასე ფრთხილად აკეთებდი?</w:t>
      </w:r>
    </w:p>
    <w:p w14:paraId="2D3A2B16" w14:textId="77777777" w:rsidR="0014565C" w:rsidRDefault="00000000">
      <w:pPr>
        <w:spacing w:before="269" w:after="269"/>
        <w:ind w:left="120"/>
      </w:pPr>
      <w:r>
        <w:rPr>
          <w:rFonts w:ascii="Times New Roman" w:hAnsi="Times New Roman"/>
          <w:color w:val="000000"/>
        </w:rPr>
        <w:t>- ალბათ კი, იმის გათვალისწინებით, თუ რამდენად ადვილად დაიჭრა.</w:t>
      </w:r>
    </w:p>
    <w:p w14:paraId="2B93B3E6" w14:textId="77777777" w:rsidR="0014565C" w:rsidRDefault="00000000">
      <w:pPr>
        <w:spacing w:before="269" w:after="269"/>
        <w:ind w:left="120"/>
      </w:pPr>
      <w:r>
        <w:rPr>
          <w:rFonts w:ascii="Times New Roman" w:hAnsi="Times New Roman"/>
          <w:color w:val="000000"/>
        </w:rPr>
        <w:t>- მე ეს არ მიგულისხმია!</w:t>
      </w:r>
    </w:p>
    <w:p w14:paraId="5C694E47" w14:textId="77777777" w:rsidR="0014565C" w:rsidRDefault="00000000">
      <w:pPr>
        <w:spacing w:before="269" w:after="269"/>
        <w:ind w:left="120"/>
      </w:pPr>
      <w:r>
        <w:rPr>
          <w:rFonts w:ascii="Times New Roman" w:hAnsi="Times New Roman"/>
          <w:color w:val="000000"/>
        </w:rPr>
        <w:t>რენომ ისევ დაღლილობა დაიწყო.</w:t>
      </w:r>
    </w:p>
    <w:p w14:paraId="4EECDDD2" w14:textId="77777777" w:rsidR="0014565C" w:rsidRDefault="00000000">
      <w:pPr>
        <w:spacing w:before="269" w:after="269"/>
        <w:ind w:left="120"/>
      </w:pPr>
      <w:r>
        <w:rPr>
          <w:rFonts w:ascii="Times New Roman" w:hAnsi="Times New Roman"/>
          <w:color w:val="000000"/>
        </w:rPr>
        <w:t>- სასჯელად, ამ ფარით რაღაცის გაკეთება მოგიწევს!</w:t>
      </w:r>
    </w:p>
    <w:p w14:paraId="7006ADEF" w14:textId="77777777" w:rsidR="0014565C" w:rsidRDefault="00000000">
      <w:pPr>
        <w:spacing w:before="269" w:after="269"/>
        <w:ind w:left="120"/>
      </w:pPr>
      <w:r>
        <w:rPr>
          <w:rFonts w:ascii="Times New Roman" w:hAnsi="Times New Roman"/>
          <w:color w:val="000000"/>
        </w:rPr>
        <w:t>- რას გულისხმობ ამაში?</w:t>
      </w:r>
    </w:p>
    <w:p w14:paraId="4B4B9233" w14:textId="77777777" w:rsidR="0014565C" w:rsidRDefault="00000000">
      <w:pPr>
        <w:spacing w:before="269" w:after="269"/>
        <w:ind w:left="120"/>
      </w:pPr>
      <w:r>
        <w:rPr>
          <w:rFonts w:ascii="Times New Roman" w:hAnsi="Times New Roman"/>
          <w:color w:val="000000"/>
        </w:rPr>
        <w:t>- შეაკეთე, ან სხვა დანიშნულება უპოვე!</w:t>
      </w:r>
    </w:p>
    <w:p w14:paraId="2D34896B" w14:textId="77777777" w:rsidR="0014565C" w:rsidRDefault="00000000">
      <w:pPr>
        <w:spacing w:before="269" w:after="269"/>
        <w:ind w:left="120"/>
      </w:pPr>
      <w:r>
        <w:rPr>
          <w:rFonts w:ascii="Times New Roman" w:hAnsi="Times New Roman"/>
          <w:color w:val="000000"/>
        </w:rPr>
        <w:t>— შუაზე გაჭრილი ფარისთვის გამოვიყენებ?</w:t>
      </w:r>
    </w:p>
    <w:p w14:paraId="53888E02" w14:textId="77777777" w:rsidR="0014565C" w:rsidRDefault="00000000">
      <w:pPr>
        <w:spacing w:before="269" w:after="269"/>
        <w:ind w:left="120"/>
      </w:pPr>
      <w:r>
        <w:rPr>
          <w:rFonts w:ascii="Times New Roman" w:hAnsi="Times New Roman"/>
          <w:color w:val="000000"/>
        </w:rPr>
        <w:t>რენომ მხიარულად დაუქნია თავი.</w:t>
      </w:r>
    </w:p>
    <w:p w14:paraId="38BCCF26" w14:textId="77777777" w:rsidR="0014565C" w:rsidRDefault="00000000">
      <w:pPr>
        <w:spacing w:before="269" w:after="269"/>
        <w:ind w:left="120"/>
      </w:pPr>
      <w:r>
        <w:rPr>
          <w:rFonts w:ascii="Times New Roman" w:hAnsi="Times New Roman"/>
          <w:color w:val="000000"/>
        </w:rPr>
        <w:t>— შენ თვითონ ჭრი, ამიტომ შენ თვითონ ფიქრობ ამაზე.</w:t>
      </w:r>
    </w:p>
    <w:p w14:paraId="3E63B846" w14:textId="77777777" w:rsidR="0014565C" w:rsidRDefault="00000000">
      <w:pPr>
        <w:spacing w:before="269" w:after="269"/>
        <w:ind w:left="120"/>
      </w:pPr>
      <w:r>
        <w:rPr>
          <w:rFonts w:ascii="Times New Roman" w:hAnsi="Times New Roman"/>
          <w:color w:val="000000"/>
        </w:rPr>
        <w:t>ცოდვა ღრმა ფიქრებში იყო ჩაფლული.</w:t>
      </w:r>
    </w:p>
    <w:p w14:paraId="12A13C9C" w14:textId="77777777" w:rsidR="0014565C" w:rsidRDefault="00000000">
      <w:pPr>
        <w:spacing w:before="269" w:after="269"/>
        <w:ind w:left="120"/>
      </w:pPr>
      <w:r>
        <w:rPr>
          <w:rFonts w:ascii="Times New Roman" w:hAnsi="Times New Roman"/>
          <w:color w:val="000000"/>
        </w:rPr>
        <w:t>— …შეგიძლია ცოტა დრო მომცე?</w:t>
      </w:r>
    </w:p>
    <w:p w14:paraId="4E9EE4B8" w14:textId="77777777" w:rsidR="0014565C" w:rsidRDefault="00000000">
      <w:pPr>
        <w:spacing w:before="269" w:after="269"/>
        <w:ind w:left="120"/>
      </w:pPr>
      <w:r>
        <w:rPr>
          <w:rFonts w:ascii="Times New Roman" w:hAnsi="Times New Roman"/>
          <w:color w:val="000000"/>
        </w:rPr>
        <w:t>- კი, კარგი. მაშინ ჯერ ყვავილები მოვრწყათ.</w:t>
      </w:r>
    </w:p>
    <w:p w14:paraId="40B93B97" w14:textId="77777777" w:rsidR="0014565C" w:rsidRDefault="00000000">
      <w:pPr>
        <w:spacing w:before="269" w:after="269"/>
        <w:ind w:left="120"/>
      </w:pPr>
      <w:r>
        <w:rPr>
          <w:rFonts w:ascii="Times New Roman" w:hAnsi="Times New Roman"/>
          <w:color w:val="000000"/>
        </w:rPr>
        <w:lastRenderedPageBreak/>
        <w:t>რენომ სინას სარწყავი ჭურჭელი მისცა და მაგიის გამოყენებით წყლით აავსო. ტიტიმ მის გარშემო სიხარულით დაიწყო ფრენა და შეძახილები: „წყალი“, „ის მორწყავს“, „ყვავილები ისევ გახმება“, „ყვავილები გაქრება“.</w:t>
      </w:r>
    </w:p>
    <w:p w14:paraId="1D2FD40B" w14:textId="77777777" w:rsidR="0014565C" w:rsidRDefault="00000000">
      <w:pPr>
        <w:spacing w:before="269" w:after="269"/>
        <w:ind w:left="120"/>
      </w:pPr>
      <w:r>
        <w:rPr>
          <w:rFonts w:ascii="Times New Roman" w:hAnsi="Times New Roman"/>
          <w:color w:val="000000"/>
        </w:rPr>
        <w:t>- მგონი, ტიტი მართალია და ცრემლიანი ყვავილები გახმება.</w:t>
      </w:r>
    </w:p>
    <w:p w14:paraId="4EE668B6" w14:textId="77777777" w:rsidR="0014565C" w:rsidRDefault="00000000">
      <w:pPr>
        <w:spacing w:before="269" w:after="269"/>
        <w:ind w:left="120"/>
      </w:pPr>
      <w:r>
        <w:rPr>
          <w:rFonts w:ascii="Times New Roman" w:hAnsi="Times New Roman"/>
          <w:color w:val="000000"/>
        </w:rPr>
        <w:t>ამის თქმის შემდეგ სინმა ყვავილების საწოლის მორწყვა სარწყავი ჭურჭლიდან დაიწყო. ყვავილები მაშინვე გახმა. თუმცა, რენო ამას სიამოვნებით უყურებდა.</w:t>
      </w:r>
    </w:p>
    <w:p w14:paraId="784BE93A" w14:textId="77777777" w:rsidR="0014565C" w:rsidRDefault="00000000">
      <w:pPr>
        <w:spacing w:before="269" w:after="269"/>
        <w:ind w:left="120"/>
      </w:pPr>
      <w:r>
        <w:rPr>
          <w:rFonts w:ascii="Times New Roman" w:hAnsi="Times New Roman"/>
          <w:color w:val="000000"/>
        </w:rPr>
        <w:t>- რატომ არ მსაყვედურობ ამის გამო?</w:t>
      </w:r>
    </w:p>
    <w:p w14:paraId="133F517B" w14:textId="77777777" w:rsidR="0014565C" w:rsidRDefault="00000000">
      <w:pPr>
        <w:spacing w:before="269" w:after="269"/>
        <w:ind w:left="120"/>
      </w:pPr>
      <w:r>
        <w:rPr>
          <w:rFonts w:ascii="Times New Roman" w:hAnsi="Times New Roman"/>
          <w:color w:val="000000"/>
        </w:rPr>
        <w:t>- ჰა? მაგრამ მე გითხარი, რომ ეს თავად გაგეკეთებინა.</w:t>
      </w:r>
    </w:p>
    <w:p w14:paraId="7F259573" w14:textId="77777777" w:rsidR="0014565C" w:rsidRDefault="00000000">
      <w:pPr>
        <w:spacing w:before="269" w:after="269"/>
        <w:ind w:left="120"/>
      </w:pPr>
      <w:r>
        <w:rPr>
          <w:rFonts w:ascii="Times New Roman" w:hAnsi="Times New Roman"/>
          <w:color w:val="000000"/>
        </w:rPr>
        <w:t>- მაგრამ გაბრაზდი, როცა ცრემლის ყვავილები პირველად გახმა.</w:t>
      </w:r>
    </w:p>
    <w:p w14:paraId="5FE35EB4" w14:textId="77777777" w:rsidR="0014565C" w:rsidRDefault="00000000">
      <w:pPr>
        <w:spacing w:before="269" w:after="269"/>
        <w:ind w:left="120"/>
      </w:pPr>
      <w:r>
        <w:rPr>
          <w:rFonts w:ascii="Times New Roman" w:hAnsi="Times New Roman"/>
          <w:color w:val="000000"/>
        </w:rPr>
        <w:t>რენომ გაიღიმა.</w:t>
      </w:r>
    </w:p>
    <w:p w14:paraId="30B4F808" w14:textId="77777777" w:rsidR="0014565C" w:rsidRDefault="00000000">
      <w:pPr>
        <w:spacing w:before="269" w:after="269"/>
        <w:ind w:left="120"/>
      </w:pPr>
      <w:r>
        <w:rPr>
          <w:rFonts w:ascii="Times New Roman" w:hAnsi="Times New Roman"/>
          <w:color w:val="000000"/>
        </w:rPr>
        <w:t>- ეს ჩემი შეცდომა იყო, რადგან შენს შესახებ არაფერი ვიცოდი. მაგრამ ახლა ვიცი. შენ ყველანაირად ცდილობ მათ მორწყვას. ვფიქრობ, შენ მათ სიყვარულს აძლევ და მათ მოუწევთ ამის მიღება.</w:t>
      </w:r>
    </w:p>
    <w:p w14:paraId="299C202D" w14:textId="77777777" w:rsidR="0014565C" w:rsidRDefault="00000000">
      <w:pPr>
        <w:spacing w:before="269" w:after="269"/>
        <w:ind w:left="120"/>
      </w:pPr>
      <w:r>
        <w:rPr>
          <w:rFonts w:ascii="Times New Roman" w:hAnsi="Times New Roman"/>
          <w:color w:val="000000"/>
        </w:rPr>
        <w:t>„მაგრამ ისინი გახმებიან, თუ სიყვარული არ იქნება“, თქვა სინმა და ცარიელი თვალებით შეხედა გამხმარ ყვავილებს.</w:t>
      </w:r>
    </w:p>
    <w:p w14:paraId="658B2CF2" w14:textId="77777777" w:rsidR="0014565C" w:rsidRDefault="00000000">
      <w:pPr>
        <w:spacing w:before="269" w:after="269"/>
        <w:ind w:left="120"/>
      </w:pPr>
      <w:r>
        <w:rPr>
          <w:rFonts w:ascii="Times New Roman" w:hAnsi="Times New Roman"/>
          <w:color w:val="000000"/>
        </w:rPr>
        <w:t>- მაგრამ ეს ყვავილები ჩემი ცრემლებისგან იბადება. ვფიქრობ, რომ რადგან შენს სიყვარულს ვიღებ, ყვავილები აუცილებლად ისე აყვავდებიან, როგორც საჭიროა.</w:t>
      </w:r>
    </w:p>
    <w:p w14:paraId="27482E83" w14:textId="77777777" w:rsidR="0014565C" w:rsidRDefault="00000000">
      <w:pPr>
        <w:spacing w:before="269" w:after="269"/>
        <w:ind w:left="120"/>
      </w:pPr>
      <w:r>
        <w:rPr>
          <w:rFonts w:ascii="Times New Roman" w:hAnsi="Times New Roman"/>
          <w:color w:val="000000"/>
        </w:rPr>
        <w:t>— …თქვენზე ასეთი ლეგენდა არსებობს?</w:t>
      </w:r>
    </w:p>
    <w:p w14:paraId="172D0EF7" w14:textId="77777777" w:rsidR="0014565C" w:rsidRDefault="00000000">
      <w:pPr>
        <w:spacing w:before="269" w:after="269"/>
        <w:ind w:left="120"/>
      </w:pPr>
      <w:r>
        <w:rPr>
          <w:rFonts w:ascii="Times New Roman" w:hAnsi="Times New Roman"/>
          <w:color w:val="000000"/>
        </w:rPr>
        <w:t>- არა, უბრალოდ ასე მეჩვენება.</w:t>
      </w:r>
    </w:p>
    <w:p w14:paraId="36A3D620" w14:textId="77777777" w:rsidR="0014565C" w:rsidRDefault="00000000">
      <w:pPr>
        <w:spacing w:before="269" w:after="269"/>
        <w:ind w:left="120"/>
      </w:pPr>
      <w:r>
        <w:rPr>
          <w:rFonts w:ascii="Times New Roman" w:hAnsi="Times New Roman"/>
          <w:color w:val="000000"/>
        </w:rPr>
        <w:t>სინი ჩუმად რწყავდა ყვავილებს, სარწყავ ჭურჭელს მხოლოდ ოდნავ ხრიდა, ალბათ ეშინოდა, რომ ყვავილები არ გახმებოდა.</w:t>
      </w:r>
    </w:p>
    <w:p w14:paraId="465A4C89" w14:textId="77777777" w:rsidR="0014565C" w:rsidRDefault="00000000">
      <w:pPr>
        <w:spacing w:before="269" w:after="269"/>
        <w:ind w:left="120"/>
      </w:pPr>
      <w:r>
        <w:rPr>
          <w:rFonts w:ascii="Times New Roman" w:hAnsi="Times New Roman"/>
          <w:color w:val="000000"/>
        </w:rPr>
        <w:t>- ნათელია.</w:t>
      </w:r>
    </w:p>
    <w:p w14:paraId="1137057B" w14:textId="77777777" w:rsidR="0014565C" w:rsidRDefault="00000000">
      <w:pPr>
        <w:spacing w:before="269" w:after="269"/>
        <w:ind w:left="120"/>
      </w:pPr>
      <w:r>
        <w:rPr>
          <w:rFonts w:ascii="Times New Roman" w:hAnsi="Times New Roman"/>
          <w:color w:val="000000"/>
        </w:rPr>
        <w:t>— ყვავილების მორწყვისას სინმა მოულოდნელად თვალები დახუჭა. შემდეგ ხელი რაღაცას დაადო წინ და მოფერება დაუწყო. ვფიქრობ, ეს დამალული მგელი ჯენული იყო. სინის რეაქციით თუ ვიმსჯელებთ, ის ძაღლივით ეფერებოდა.</w:t>
      </w:r>
    </w:p>
    <w:p w14:paraId="06D9EDC5" w14:textId="77777777" w:rsidR="0014565C" w:rsidRDefault="00000000">
      <w:pPr>
        <w:spacing w:before="269" w:after="269"/>
        <w:ind w:left="120"/>
      </w:pPr>
      <w:r>
        <w:rPr>
          <w:rFonts w:ascii="Times New Roman" w:hAnsi="Times New Roman"/>
          <w:color w:val="000000"/>
        </w:rPr>
        <w:t>მიშას მივუახლოვდი, რომელიც სიზმრით უყურებდა ამ სცენას.</w:t>
      </w:r>
    </w:p>
    <w:p w14:paraId="718346E0" w14:textId="77777777" w:rsidR="0014565C" w:rsidRDefault="00000000">
      <w:pPr>
        <w:spacing w:before="269" w:after="269"/>
        <w:ind w:left="120"/>
      </w:pPr>
      <w:r>
        <w:rPr>
          <w:rFonts w:ascii="Times New Roman" w:hAnsi="Times New Roman"/>
          <w:color w:val="000000"/>
        </w:rPr>
        <w:t>— რაიმე უჩვეულო შენიშნეთ?</w:t>
      </w:r>
    </w:p>
    <w:p w14:paraId="5442F4F0" w14:textId="77777777" w:rsidR="0014565C" w:rsidRDefault="00000000">
      <w:pPr>
        <w:spacing w:before="269" w:after="269"/>
        <w:ind w:left="120"/>
      </w:pPr>
      <w:r>
        <w:rPr>
          <w:rFonts w:ascii="Times New Roman" w:hAnsi="Times New Roman"/>
          <w:color w:val="000000"/>
        </w:rPr>
        <w:t>- არა.</w:t>
      </w:r>
    </w:p>
    <w:p w14:paraId="27BB74E1" w14:textId="77777777" w:rsidR="0014565C" w:rsidRDefault="00000000">
      <w:pPr>
        <w:spacing w:before="269" w:after="269"/>
        <w:ind w:left="120"/>
      </w:pPr>
      <w:r>
        <w:rPr>
          <w:rFonts w:ascii="Times New Roman" w:hAnsi="Times New Roman"/>
          <w:color w:val="000000"/>
        </w:rPr>
        <w:lastRenderedPageBreak/>
        <w:t>ჩვენგან ცოტა მოშორებით ლინა მოჩანდა. ის დაჯდა და სინსა და რენოს ყურადღებით აკვირდებოდა.</w:t>
      </w:r>
    </w:p>
    <w:p w14:paraId="5D7F9F79" w14:textId="77777777" w:rsidR="0014565C" w:rsidRDefault="00000000">
      <w:pPr>
        <w:spacing w:before="269" w:after="269"/>
        <w:ind w:left="120"/>
      </w:pPr>
      <w:r>
        <w:rPr>
          <w:rFonts w:ascii="Times New Roman" w:hAnsi="Times New Roman"/>
          <w:color w:val="000000"/>
        </w:rPr>
        <w:t>უეცრად პატარა სილუეტი გადამიდგა თვალწინ. ფერიებმა ჩვენს გარშემო დაიწყეს წრეების დატრიალება.</w:t>
      </w:r>
    </w:p>
    <w:p w14:paraId="0415C698" w14:textId="77777777" w:rsidR="0014565C" w:rsidRDefault="00000000">
      <w:pPr>
        <w:spacing w:before="269" w:after="269"/>
        <w:ind w:left="120"/>
      </w:pPr>
      <w:r>
        <w:rPr>
          <w:rFonts w:ascii="Times New Roman" w:hAnsi="Times New Roman"/>
          <w:color w:val="000000"/>
        </w:rPr>
        <w:t>- ჰეი, ანოშ!</w:t>
      </w:r>
    </w:p>
    <w:p w14:paraId="52705C55" w14:textId="77777777" w:rsidR="0014565C" w:rsidRDefault="00000000">
      <w:pPr>
        <w:spacing w:before="269" w:after="269"/>
        <w:ind w:left="120"/>
      </w:pPr>
      <w:r>
        <w:rPr>
          <w:rFonts w:ascii="Times New Roman" w:hAnsi="Times New Roman"/>
          <w:color w:val="000000"/>
        </w:rPr>
        <w:t>- მოხეტიალე მხატვარი ბიჭი!</w:t>
      </w:r>
    </w:p>
    <w:p w14:paraId="3B92FBAD" w14:textId="77777777" w:rsidR="0014565C" w:rsidRDefault="00000000">
      <w:pPr>
        <w:spacing w:before="269" w:after="269"/>
        <w:ind w:left="120"/>
      </w:pPr>
      <w:r>
        <w:rPr>
          <w:rFonts w:ascii="Times New Roman" w:hAnsi="Times New Roman"/>
          <w:color w:val="000000"/>
        </w:rPr>
        <w:t>- დახატე!</w:t>
      </w:r>
    </w:p>
    <w:p w14:paraId="10CDEAAD" w14:textId="77777777" w:rsidR="0014565C" w:rsidRDefault="00000000">
      <w:pPr>
        <w:spacing w:before="269" w:after="269"/>
        <w:ind w:left="120"/>
      </w:pPr>
      <w:r>
        <w:rPr>
          <w:rFonts w:ascii="Times New Roman" w:hAnsi="Times New Roman"/>
          <w:color w:val="000000"/>
        </w:rPr>
        <w:t>- დემონთა მბრძანებლად მოიქეცი!</w:t>
      </w:r>
    </w:p>
    <w:p w14:paraId="46B0A59F" w14:textId="77777777" w:rsidR="0014565C" w:rsidRDefault="00000000">
      <w:pPr>
        <w:spacing w:before="269" w:after="269"/>
        <w:ind w:left="120"/>
      </w:pPr>
      <w:r>
        <w:rPr>
          <w:rFonts w:ascii="Times New Roman" w:hAnsi="Times New Roman"/>
          <w:color w:val="000000"/>
        </w:rPr>
        <w:t>შემდეგ, ჩემს გვერდით მდგომმა მიშამ შემომხედა და ჩაფიქრებულმა თავი დახარა. თითქოს მეკითხებოდა: „რას ვაპირებთ?“</w:t>
      </w:r>
    </w:p>
    <w:p w14:paraId="01CE9623" w14:textId="77777777" w:rsidR="0014565C" w:rsidRDefault="00000000">
      <w:pPr>
        <w:spacing w:before="269" w:after="269"/>
        <w:ind w:left="120"/>
      </w:pPr>
      <w:r>
        <w:rPr>
          <w:rFonts w:ascii="Times New Roman" w:hAnsi="Times New Roman"/>
          <w:color w:val="000000"/>
        </w:rPr>
        <w:t>- მოდით, ვაჩვენოთ ისინი.</w:t>
      </w:r>
    </w:p>
    <w:p w14:paraId="6D627A3B" w14:textId="77777777" w:rsidR="0014565C" w:rsidRDefault="00000000">
      <w:pPr>
        <w:spacing w:before="269" w:after="269"/>
        <w:ind w:left="120"/>
      </w:pPr>
      <w:r>
        <w:rPr>
          <w:rFonts w:ascii="Times New Roman" w:hAnsi="Times New Roman"/>
          <w:color w:val="000000"/>
        </w:rPr>
        <w:t>როგორც კი ეს ვთქვი, მიშამ „ირისით“ ტახტი შექმნა.</w:t>
      </w:r>
    </w:p>
    <w:p w14:paraId="75F80824" w14:textId="77777777" w:rsidR="0014565C" w:rsidRDefault="00000000">
      <w:pPr>
        <w:spacing w:before="269" w:after="269"/>
        <w:ind w:left="120"/>
      </w:pPr>
      <w:r>
        <w:rPr>
          <w:rFonts w:ascii="Times New Roman" w:hAnsi="Times New Roman"/>
          <w:color w:val="000000"/>
        </w:rPr>
        <w:t>მასზე დავჯექი და ხმამაღლა ვთქვი:</w:t>
      </w:r>
    </w:p>
    <w:p w14:paraId="475D54C6" w14:textId="77777777" w:rsidR="0014565C" w:rsidRDefault="00000000">
      <w:pPr>
        <w:spacing w:before="269" w:after="269"/>
        <w:ind w:left="120"/>
      </w:pPr>
      <w:r>
        <w:rPr>
          <w:rFonts w:ascii="Times New Roman" w:hAnsi="Times New Roman"/>
          <w:color w:val="000000"/>
        </w:rPr>
        <w:t>— მოდი, სადილად სოკოს ქვაბი შევჭამოთ. რა? ცუდი მაგალითი იქნებოდა მისაბაძი? კარგი, თუ დაჟინებით მოითხოვ, მაჩვენე, რა უნდა ჭამოს დემონთა მბრძანებელმა? ხალხო? მათი ჭამა არ შეიძლება, იდიოტო!</w:t>
      </w:r>
    </w:p>
    <w:p w14:paraId="628A07F8" w14:textId="77777777" w:rsidR="0014565C" w:rsidRDefault="0014565C">
      <w:pPr>
        <w:spacing w:before="269" w:after="269"/>
        <w:ind w:left="120"/>
      </w:pPr>
    </w:p>
    <w:p w14:paraId="64609F57"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1D49FF57" wp14:editId="3AD57822">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9CDBC2C" w14:textId="77777777" w:rsidR="0014565C" w:rsidRDefault="0014565C">
      <w:pPr>
        <w:spacing w:before="269" w:after="269"/>
        <w:ind w:left="120"/>
      </w:pPr>
    </w:p>
    <w:p w14:paraId="14B8CF96" w14:textId="77777777" w:rsidR="0014565C" w:rsidRDefault="00000000">
      <w:pPr>
        <w:spacing w:before="269" w:after="269"/>
        <w:ind w:left="120"/>
      </w:pPr>
      <w:r>
        <w:rPr>
          <w:rFonts w:ascii="Times New Roman" w:hAnsi="Times New Roman"/>
          <w:color w:val="000000"/>
        </w:rPr>
        <w:lastRenderedPageBreak/>
        <w:t>ძუძუები სიხარულით იცინოდნენ.</w:t>
      </w:r>
    </w:p>
    <w:p w14:paraId="11005AAD" w14:textId="77777777" w:rsidR="0014565C" w:rsidRDefault="00000000">
      <w:pPr>
        <w:spacing w:before="269" w:after="269"/>
        <w:ind w:left="120"/>
      </w:pPr>
      <w:r>
        <w:rPr>
          <w:rFonts w:ascii="Times New Roman" w:hAnsi="Times New Roman"/>
          <w:color w:val="000000"/>
        </w:rPr>
        <w:t>- ყველაფერი შევჭამე, რაც კი იყო? ყველა სოკოს ქვაბი, რომელიც დილჰეიდში იყო? მესმის, თუ მსოფლიო ომი ამ მასშტაბით გაგრძელდება, სოკოს მოსავალი შემცირდება? მაშინ სხვა გზა არ მაქვს. - წამოვდექი და გადამწყვეტი ტონით ვთქვი. - ახლა მესმის. კონფლიქტები არაფერს გვაძლევს, ისინი მხოლოდ ჩვენს სოკოს ქვაბს ართმევენ. ამისთვის საკუთარ სიცოცხლეს გავწირავ მსოფლიოში ჰარმონიისთვის!</w:t>
      </w:r>
    </w:p>
    <w:p w14:paraId="55A366A1" w14:textId="77777777" w:rsidR="0014565C" w:rsidRDefault="00000000">
      <w:pPr>
        <w:spacing w:before="269" w:after="269"/>
        <w:ind w:left="120"/>
      </w:pPr>
      <w:r>
        <w:rPr>
          <w:rFonts w:ascii="Times New Roman" w:hAnsi="Times New Roman"/>
          <w:color w:val="000000"/>
        </w:rPr>
        <w:t>ძუძუები ძალიან ძლიერად დაფრინავდნენ ჩემს გარშემო და იცინოდნენ. მიშამ ცარიელი თვალებით შემომხედა.</w:t>
      </w:r>
    </w:p>
    <w:p w14:paraId="78A508C6" w14:textId="77777777" w:rsidR="0014565C" w:rsidRDefault="00000000">
      <w:pPr>
        <w:spacing w:before="269" w:after="269"/>
        <w:ind w:left="120"/>
      </w:pPr>
      <w:r>
        <w:rPr>
          <w:rFonts w:ascii="Times New Roman" w:hAnsi="Times New Roman"/>
          <w:color w:val="000000"/>
        </w:rPr>
        <w:t>- ... ეს სიმართლეა?</w:t>
      </w:r>
    </w:p>
    <w:p w14:paraId="6E4E8F69" w14:textId="77777777" w:rsidR="0014565C" w:rsidRDefault="00000000">
      <w:pPr>
        <w:spacing w:before="269" w:after="269"/>
        <w:ind w:left="120"/>
      </w:pPr>
      <w:r>
        <w:rPr>
          <w:rFonts w:ascii="Times New Roman" w:hAnsi="Times New Roman"/>
          <w:color w:val="000000"/>
        </w:rPr>
        <w:t>- რა თქმა უნდა, ეს ფიქციაა. სოკოს ქვაბში სიცოცხლესაც კი არ დავთმობდი.</w:t>
      </w:r>
    </w:p>
    <w:p w14:paraId="56E0962B" w14:textId="77777777" w:rsidR="0014565C"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00EDE689" w14:textId="77777777" w:rsidR="0014565C" w:rsidRDefault="00000000">
      <w:pPr>
        <w:spacing w:before="269" w:after="269"/>
        <w:ind w:left="120"/>
      </w:pPr>
      <w:r>
        <w:rPr>
          <w:rFonts w:ascii="Times New Roman" w:hAnsi="Times New Roman"/>
          <w:color w:val="000000"/>
        </w:rPr>
        <w:t>- მე მჯერა.</w:t>
      </w:r>
    </w:p>
    <w:p w14:paraId="41B1D35C" w14:textId="77777777" w:rsidR="0014565C" w:rsidRDefault="00000000">
      <w:pPr>
        <w:spacing w:before="269" w:after="269"/>
        <w:ind w:left="120"/>
      </w:pPr>
      <w:r>
        <w:rPr>
          <w:rFonts w:ascii="Times New Roman" w:hAnsi="Times New Roman"/>
          <w:color w:val="000000"/>
        </w:rPr>
        <w:t>ტიტი ჩემკენ მოფრინდა, მხრებსა და თავზე დამაჯდა.</w:t>
      </w:r>
    </w:p>
    <w:p w14:paraId="5E065619" w14:textId="77777777" w:rsidR="0014565C" w:rsidRDefault="00000000">
      <w:pPr>
        <w:spacing w:before="269" w:after="269"/>
        <w:ind w:left="120"/>
      </w:pPr>
      <w:r>
        <w:rPr>
          <w:rFonts w:ascii="Times New Roman" w:hAnsi="Times New Roman"/>
          <w:color w:val="000000"/>
        </w:rPr>
        <w:t>- მოუსმინე, მოუსმინე.</w:t>
      </w:r>
    </w:p>
    <w:p w14:paraId="3421F50B" w14:textId="77777777" w:rsidR="0014565C" w:rsidRDefault="00000000">
      <w:pPr>
        <w:spacing w:before="269" w:after="269"/>
        <w:ind w:left="120"/>
      </w:pPr>
      <w:r>
        <w:rPr>
          <w:rFonts w:ascii="Times New Roman" w:hAnsi="Times New Roman"/>
          <w:color w:val="000000"/>
        </w:rPr>
        <w:t>- ჩვენც გეტყვით.</w:t>
      </w:r>
    </w:p>
    <w:p w14:paraId="15C2796C" w14:textId="77777777" w:rsidR="0014565C" w:rsidRDefault="00000000">
      <w:pPr>
        <w:spacing w:before="269" w:after="269"/>
        <w:ind w:left="120"/>
      </w:pPr>
      <w:r>
        <w:rPr>
          <w:rFonts w:ascii="Times New Roman" w:hAnsi="Times New Roman"/>
          <w:color w:val="000000"/>
        </w:rPr>
        <w:t>- ერთი სასაცილო ისტორია.</w:t>
      </w:r>
    </w:p>
    <w:p w14:paraId="60B8D037" w14:textId="77777777" w:rsidR="0014565C" w:rsidRDefault="00000000">
      <w:pPr>
        <w:spacing w:before="269" w:after="269"/>
        <w:ind w:left="120"/>
      </w:pPr>
      <w:r>
        <w:rPr>
          <w:rFonts w:ascii="Times New Roman" w:hAnsi="Times New Roman"/>
          <w:color w:val="000000"/>
        </w:rPr>
        <w:t>„თავო დემონის შესახებ!“ - ერთხმად დაიწყეს საუბარი.</w:t>
      </w:r>
    </w:p>
    <w:p w14:paraId="2D18BFB9" w14:textId="77777777" w:rsidR="0014565C" w:rsidRDefault="00000000">
      <w:pPr>
        <w:spacing w:before="269" w:after="269"/>
        <w:ind w:left="120"/>
      </w:pPr>
      <w:r>
        <w:rPr>
          <w:rFonts w:ascii="Times New Roman" w:hAnsi="Times New Roman"/>
          <w:color w:val="000000"/>
        </w:rPr>
        <w:t>— ჩვენ ეს მეორე დღეს ვნახეთ.</w:t>
      </w:r>
    </w:p>
    <w:p w14:paraId="297FEBB5" w14:textId="77777777" w:rsidR="0014565C" w:rsidRDefault="00000000">
      <w:pPr>
        <w:spacing w:before="269" w:after="269"/>
        <w:ind w:left="120"/>
      </w:pPr>
      <w:r>
        <w:rPr>
          <w:rFonts w:ascii="Times New Roman" w:hAnsi="Times New Roman"/>
          <w:color w:val="000000"/>
        </w:rPr>
        <w:t>- როგორ დადიოდა აჰარტელნში.</w:t>
      </w:r>
    </w:p>
    <w:p w14:paraId="2B824DE1" w14:textId="77777777" w:rsidR="0014565C" w:rsidRDefault="00000000">
      <w:pPr>
        <w:spacing w:before="269" w:after="269"/>
        <w:ind w:left="120"/>
      </w:pPr>
      <w:r>
        <w:rPr>
          <w:rFonts w:ascii="Times New Roman" w:hAnsi="Times New Roman"/>
          <w:color w:val="000000"/>
        </w:rPr>
        <w:t>- თავის გარეშე.</w:t>
      </w:r>
    </w:p>
    <w:p w14:paraId="40F28362" w14:textId="77777777" w:rsidR="0014565C" w:rsidRDefault="00000000">
      <w:pPr>
        <w:spacing w:before="269" w:after="269"/>
        <w:ind w:left="120"/>
      </w:pPr>
      <w:r>
        <w:rPr>
          <w:rFonts w:ascii="Times New Roman" w:hAnsi="Times New Roman"/>
          <w:color w:val="000000"/>
        </w:rPr>
        <w:t>- რა საშინელია.</w:t>
      </w:r>
    </w:p>
    <w:p w14:paraId="32A72DDB" w14:textId="77777777" w:rsidR="0014565C" w:rsidRDefault="00000000">
      <w:pPr>
        <w:spacing w:before="269" w:after="269"/>
        <w:ind w:left="120"/>
      </w:pPr>
      <w:r>
        <w:rPr>
          <w:rFonts w:ascii="Times New Roman" w:hAnsi="Times New Roman"/>
          <w:color w:val="000000"/>
        </w:rPr>
        <w:t>ყველანი კანკალებდნენ.</w:t>
      </w:r>
    </w:p>
    <w:p w14:paraId="5296E993" w14:textId="77777777" w:rsidR="0014565C" w:rsidRDefault="00000000">
      <w:pPr>
        <w:spacing w:before="269" w:after="269"/>
        <w:ind w:left="120"/>
      </w:pPr>
      <w:r>
        <w:rPr>
          <w:rFonts w:ascii="Times New Roman" w:hAnsi="Times New Roman"/>
          <w:color w:val="000000"/>
        </w:rPr>
        <w:t>- უთავო დემონი?</w:t>
      </w:r>
    </w:p>
    <w:p w14:paraId="028B7D07"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3C483A1A" w14:textId="77777777" w:rsidR="0014565C" w:rsidRDefault="00000000">
      <w:pPr>
        <w:spacing w:before="269" w:after="269"/>
        <w:ind w:left="120"/>
      </w:pPr>
      <w:r>
        <w:rPr>
          <w:rFonts w:ascii="Times New Roman" w:hAnsi="Times New Roman"/>
          <w:color w:val="000000"/>
        </w:rPr>
        <w:t>- ჰმ, შემთხვევით ეს მბჟუტავი სიკვდილის მეფის ცხედარი ხომ არ იყო?</w:t>
      </w:r>
    </w:p>
    <w:p w14:paraId="39E9D901" w14:textId="77777777" w:rsidR="0014565C" w:rsidRDefault="00000000">
      <w:pPr>
        <w:spacing w:before="269" w:after="269"/>
        <w:ind w:left="120"/>
      </w:pPr>
      <w:r>
        <w:rPr>
          <w:rFonts w:ascii="Times New Roman" w:hAnsi="Times New Roman"/>
          <w:color w:val="000000"/>
        </w:rPr>
        <w:lastRenderedPageBreak/>
        <w:t>ჩემი კითხვის გაგონებაზე ტიტიმ ხელები გადაიჯვარედინა და ჩაფიქრდა.</w:t>
      </w:r>
    </w:p>
    <w:p w14:paraId="5B36D8DF" w14:textId="77777777" w:rsidR="0014565C" w:rsidRDefault="00000000">
      <w:pPr>
        <w:spacing w:before="269" w:after="269"/>
        <w:ind w:left="120"/>
      </w:pPr>
      <w:r>
        <w:rPr>
          <w:rFonts w:ascii="Times New Roman" w:hAnsi="Times New Roman"/>
          <w:color w:val="000000"/>
        </w:rPr>
        <w:t>— მბჟუტავი სიკვდილის მეფე?</w:t>
      </w:r>
    </w:p>
    <w:p w14:paraId="622AD739" w14:textId="77777777" w:rsidR="0014565C" w:rsidRDefault="00000000">
      <w:pPr>
        <w:spacing w:before="269" w:after="269"/>
        <w:ind w:left="120"/>
      </w:pPr>
      <w:r>
        <w:rPr>
          <w:rFonts w:ascii="Times New Roman" w:hAnsi="Times New Roman"/>
          <w:color w:val="000000"/>
        </w:rPr>
        <w:t>— დემონი, რომელიც ახლახანს მოვიდა აქ?</w:t>
      </w:r>
    </w:p>
    <w:p w14:paraId="208F9B59" w14:textId="77777777" w:rsidR="0014565C" w:rsidRDefault="00000000">
      <w:pPr>
        <w:spacing w:before="269" w:after="269"/>
        <w:ind w:left="120"/>
      </w:pPr>
      <w:r>
        <w:rPr>
          <w:rFonts w:ascii="Times New Roman" w:hAnsi="Times New Roman"/>
          <w:color w:val="000000"/>
        </w:rPr>
        <w:t>— ის, რომელიც შენმა ბიძამ ხმლით მოჭრა?</w:t>
      </w:r>
    </w:p>
    <w:p w14:paraId="40475F8D" w14:textId="77777777" w:rsidR="0014565C" w:rsidRDefault="00000000">
      <w:pPr>
        <w:spacing w:before="269" w:after="269"/>
        <w:ind w:left="120"/>
      </w:pPr>
      <w:r>
        <w:rPr>
          <w:rFonts w:ascii="Times New Roman" w:hAnsi="Times New Roman"/>
          <w:color w:val="000000"/>
        </w:rPr>
        <w:t>— როგორც ჩანს, ის იყო...</w:t>
      </w:r>
    </w:p>
    <w:p w14:paraId="0D29833C" w14:textId="77777777" w:rsidR="0014565C" w:rsidRDefault="00000000">
      <w:pPr>
        <w:spacing w:before="269" w:after="269"/>
        <w:ind w:left="120"/>
      </w:pPr>
      <w:r>
        <w:rPr>
          <w:rFonts w:ascii="Times New Roman" w:hAnsi="Times New Roman"/>
          <w:color w:val="000000"/>
        </w:rPr>
        <w:t>- შესაძლოა…</w:t>
      </w:r>
    </w:p>
    <w:p w14:paraId="0C9C5490" w14:textId="77777777" w:rsidR="0014565C" w:rsidRDefault="00000000">
      <w:pPr>
        <w:spacing w:before="269" w:after="269"/>
        <w:ind w:left="120"/>
      </w:pPr>
      <w:r>
        <w:rPr>
          <w:rFonts w:ascii="Times New Roman" w:hAnsi="Times New Roman"/>
          <w:color w:val="000000"/>
        </w:rPr>
        <w:t>როგორც ყოველთვის, მათ ამ საკითხზე ვერაფერს იტყვიან.</w:t>
      </w:r>
    </w:p>
    <w:p w14:paraId="6464E1E4" w14:textId="77777777" w:rsidR="0014565C" w:rsidRDefault="00000000">
      <w:pPr>
        <w:spacing w:before="269" w:after="269"/>
        <w:ind w:left="120"/>
      </w:pPr>
      <w:r>
        <w:rPr>
          <w:rFonts w:ascii="Times New Roman" w:hAnsi="Times New Roman"/>
          <w:color w:val="000000"/>
        </w:rPr>
        <w:t>- მაშ, სად წავიდა ეს უთავო დემონი?</w:t>
      </w:r>
    </w:p>
    <w:p w14:paraId="0D3ACFE8" w14:textId="77777777" w:rsidR="0014565C" w:rsidRDefault="00000000">
      <w:pPr>
        <w:spacing w:before="269" w:after="269"/>
        <w:ind w:left="120"/>
      </w:pPr>
      <w:r>
        <w:rPr>
          <w:rFonts w:ascii="Times New Roman" w:hAnsi="Times New Roman"/>
          <w:color w:val="000000"/>
        </w:rPr>
        <w:t>ძუძუები სხეულიდან მომახტა და ყვავილებზე დაეშვა.</w:t>
      </w:r>
    </w:p>
    <w:p w14:paraId="2446B639" w14:textId="77777777" w:rsidR="0014565C" w:rsidRDefault="00000000">
      <w:pPr>
        <w:spacing w:before="269" w:after="269"/>
        <w:ind w:left="120"/>
      </w:pPr>
      <w:r>
        <w:rPr>
          <w:rFonts w:ascii="Times New Roman" w:hAnsi="Times New Roman"/>
          <w:color w:val="000000"/>
        </w:rPr>
        <w:t>- კედლის უკან.</w:t>
      </w:r>
    </w:p>
    <w:p w14:paraId="47C9725D" w14:textId="77777777" w:rsidR="0014565C" w:rsidRDefault="00000000">
      <w:pPr>
        <w:spacing w:before="269" w:after="269"/>
        <w:ind w:left="120"/>
      </w:pPr>
      <w:r>
        <w:rPr>
          <w:rFonts w:ascii="Times New Roman" w:hAnsi="Times New Roman"/>
          <w:color w:val="000000"/>
        </w:rPr>
        <w:t>— მარცხენა აჰარტელნი.</w:t>
      </w:r>
    </w:p>
    <w:p w14:paraId="16352278" w14:textId="77777777" w:rsidR="0014565C" w:rsidRDefault="00000000">
      <w:pPr>
        <w:spacing w:before="269" w:after="269"/>
        <w:ind w:left="120"/>
      </w:pPr>
      <w:r>
        <w:rPr>
          <w:rFonts w:ascii="Times New Roman" w:hAnsi="Times New Roman"/>
          <w:color w:val="000000"/>
        </w:rPr>
        <w:t>— იქნებ სახლში უნდა წავიდეს?</w:t>
      </w:r>
    </w:p>
    <w:p w14:paraId="0F78106A" w14:textId="77777777" w:rsidR="0014565C" w:rsidRDefault="00000000">
      <w:pPr>
        <w:spacing w:before="269" w:after="269"/>
        <w:ind w:left="120"/>
      </w:pPr>
      <w:r>
        <w:rPr>
          <w:rFonts w:ascii="Times New Roman" w:hAnsi="Times New Roman"/>
          <w:color w:val="000000"/>
        </w:rPr>
        <w:t>- შესაძლოა.</w:t>
      </w:r>
    </w:p>
    <w:p w14:paraId="0C1A7C8A" w14:textId="77777777" w:rsidR="0014565C" w:rsidRDefault="00000000">
      <w:pPr>
        <w:spacing w:before="269" w:after="269"/>
        <w:ind w:left="120"/>
      </w:pPr>
      <w:r>
        <w:rPr>
          <w:rFonts w:ascii="Times New Roman" w:hAnsi="Times New Roman"/>
          <w:color w:val="000000"/>
        </w:rPr>
        <w:t>ჰმ, მესმის.</w:t>
      </w:r>
    </w:p>
    <w:p w14:paraId="6F287F4A" w14:textId="77777777" w:rsidR="0014565C" w:rsidRDefault="00000000">
      <w:pPr>
        <w:spacing w:before="269" w:after="269"/>
        <w:ind w:left="120"/>
      </w:pPr>
      <w:r>
        <w:rPr>
          <w:rFonts w:ascii="Times New Roman" w:hAnsi="Times New Roman"/>
          <w:color w:val="000000"/>
        </w:rPr>
        <w:t>ნოსგალია სინის მიერ დამარცხების შემდეგ ნახევრად მკვდარი უნდა იყოს. ბოლოს და ბოლოს, 2000 წლის შემდეგ მომხდარის გათვალისწინებით, ის როგორღაც უნდა გადარჩენილიყო. ელდმეიდიც უცნობ ადგილასაა და ჯერ კიდევ ცოცხალია.</w:t>
      </w:r>
    </w:p>
    <w:p w14:paraId="7FA82CD2" w14:textId="77777777" w:rsidR="0014565C" w:rsidRDefault="00000000">
      <w:pPr>
        <w:spacing w:before="269" w:after="269"/>
        <w:ind w:left="120"/>
      </w:pPr>
      <w:r>
        <w:rPr>
          <w:rFonts w:ascii="Times New Roman" w:hAnsi="Times New Roman"/>
          <w:color w:val="000000"/>
        </w:rPr>
        <w:t>ის ნოსგალიასთან ერთად გაერთიანდა და შეიძლება რაღაც იცოდეს. ჯერ არ ვიცი, ვინ არის უთავო დემონი, ელდმეიდი თუ ნოსგალია.</w:t>
      </w:r>
    </w:p>
    <w:p w14:paraId="71CC66B4" w14:textId="77777777" w:rsidR="0014565C" w:rsidRDefault="00000000">
      <w:pPr>
        <w:spacing w:before="269" w:after="269"/>
        <w:ind w:left="120"/>
      </w:pPr>
      <w:r>
        <w:rPr>
          <w:rFonts w:ascii="Times New Roman" w:hAnsi="Times New Roman"/>
          <w:color w:val="000000"/>
        </w:rPr>
        <w:t>— უნდა წავიდეთ და ყველაფერი გავარკვიოთ.</w:t>
      </w:r>
    </w:p>
    <w:p w14:paraId="498CEF51" w14:textId="77777777" w:rsidR="0014565C" w:rsidRDefault="00000000">
      <w:pPr>
        <w:spacing w:before="269" w:after="269"/>
        <w:ind w:left="120"/>
      </w:pPr>
      <w:r>
        <w:rPr>
          <w:rFonts w:ascii="Times New Roman" w:hAnsi="Times New Roman"/>
          <w:color w:val="000000"/>
        </w:rPr>
        <w:t>„სად?“ იკითხა მიშამ.</w:t>
      </w:r>
    </w:p>
    <w:p w14:paraId="3EC5CDDE" w14:textId="77777777" w:rsidR="0014565C" w:rsidRDefault="00000000">
      <w:pPr>
        <w:spacing w:before="269" w:after="269"/>
        <w:ind w:left="120"/>
      </w:pPr>
      <w:r>
        <w:rPr>
          <w:rFonts w:ascii="Times New Roman" w:hAnsi="Times New Roman"/>
          <w:color w:val="000000"/>
        </w:rPr>
        <w:t>- დილჰეიდს. რეის, საშას და დანარჩენებს აქ შეგვიძლია დავტოვოთ, რადგან შეგვიძლია მხედველობის არე საერთო გავხადოთ. და ყოველ შემთხვევაში, რაც არ უნდა მოხდეს, ჩვენ ვერაფერს ვიზამთ. ასე რომ, არაფერი საშინელი არ მოხდება.</w:t>
      </w:r>
    </w:p>
    <w:p w14:paraId="45779683" w14:textId="77777777" w:rsidR="0014565C" w:rsidRDefault="00000000">
      <w:pPr>
        <w:spacing w:before="269" w:after="269"/>
        <w:ind w:left="120"/>
      </w:pPr>
      <w:r>
        <w:rPr>
          <w:rFonts w:ascii="Times New Roman" w:hAnsi="Times New Roman"/>
          <w:color w:val="000000"/>
        </w:rPr>
        <w:t>მის მიერ შექმნილი ტახტი რომ მოხსნა, მიშამ საკუთარ თავზე მიუთითა.</w:t>
      </w:r>
    </w:p>
    <w:p w14:paraId="17D609C4" w14:textId="77777777" w:rsidR="0014565C" w:rsidRDefault="00000000">
      <w:pPr>
        <w:spacing w:before="269" w:after="269"/>
        <w:ind w:left="120"/>
      </w:pPr>
      <w:r>
        <w:rPr>
          <w:rFonts w:ascii="Times New Roman" w:hAnsi="Times New Roman"/>
          <w:color w:val="000000"/>
        </w:rPr>
        <w:lastRenderedPageBreak/>
        <w:t>- მეც შემიძლია მოვიდე?</w:t>
      </w:r>
    </w:p>
    <w:p w14:paraId="09416672" w14:textId="77777777" w:rsidR="0014565C" w:rsidRDefault="00000000">
      <w:pPr>
        <w:spacing w:before="269" w:after="269"/>
        <w:ind w:left="120"/>
      </w:pPr>
      <w:r>
        <w:rPr>
          <w:rFonts w:ascii="Times New Roman" w:hAnsi="Times New Roman"/>
          <w:color w:val="000000"/>
        </w:rPr>
        <w:t>- რა თქმა უნდა.</w:t>
      </w:r>
    </w:p>
    <w:p w14:paraId="2D03C668" w14:textId="77777777" w:rsidR="0014565C" w:rsidRDefault="00000000">
      <w:pPr>
        <w:spacing w:before="269" w:after="269"/>
        <w:ind w:left="120"/>
      </w:pPr>
      <w:r>
        <w:rPr>
          <w:rFonts w:ascii="Times New Roman" w:hAnsi="Times New Roman"/>
          <w:color w:val="000000"/>
        </w:rPr>
        <w:t>ცრემლიანი ყვავილებით სავსე ყვავილების ბაღის დატოვების შემდეგ, მე და მიშამ გადავწყვიტეთ, ერთად წავსულიყავით დილჰეიდში.</w:t>
      </w:r>
    </w:p>
    <w:p w14:paraId="04DF56F5" w14:textId="77777777" w:rsidR="0014565C" w:rsidRDefault="00000000">
      <w:pPr>
        <w:pStyle w:val="Heading2"/>
        <w:pageBreakBefore/>
        <w:spacing w:before="180" w:after="180"/>
        <w:ind w:left="120"/>
      </w:pPr>
      <w:bookmarkStart w:id="15" w:name="_Toc199672038"/>
      <w:r>
        <w:rPr>
          <w:rFonts w:ascii="Times New Roman" w:hAnsi="Times New Roman"/>
          <w:color w:val="000000"/>
          <w:sz w:val="33"/>
        </w:rPr>
        <w:lastRenderedPageBreak/>
        <w:t>§ 52. დემონების ქვეყანა თავისი ბატონის გარეშე</w:t>
      </w:r>
      <w:bookmarkEnd w:id="15"/>
    </w:p>
    <w:p w14:paraId="071799F3" w14:textId="77777777" w:rsidR="0014565C" w:rsidRDefault="00000000">
      <w:pPr>
        <w:spacing w:before="269" w:after="269"/>
        <w:ind w:left="120"/>
      </w:pPr>
      <w:r>
        <w:rPr>
          <w:rFonts w:ascii="Times New Roman" w:hAnsi="Times New Roman"/>
          <w:color w:val="000000"/>
        </w:rPr>
        <w:t>კარიბჭის გავლის შემდეგ, მიდჰეიზში შევედით.</w:t>
      </w:r>
    </w:p>
    <w:p w14:paraId="2F79A172" w14:textId="77777777" w:rsidR="0014565C" w:rsidRDefault="00000000">
      <w:pPr>
        <w:spacing w:before="269" w:after="269"/>
        <w:ind w:left="120"/>
      </w:pPr>
      <w:r>
        <w:rPr>
          <w:rFonts w:ascii="Times New Roman" w:hAnsi="Times New Roman"/>
          <w:color w:val="000000"/>
        </w:rPr>
        <w:t>ყველა შენობა, რომელიც მოწესრიგებულ რიგებში იყო აგებული, ჯადოსნური სიმბოლოებით იყო მორთული და თითოეული უზარმაზარ ჯადოსნურ წრეს ქმნიდა.</w:t>
      </w:r>
    </w:p>
    <w:p w14:paraId="683365A8" w14:textId="77777777" w:rsidR="0014565C" w:rsidRDefault="00000000">
      <w:pPr>
        <w:spacing w:before="269" w:after="269"/>
        <w:ind w:left="120"/>
      </w:pPr>
      <w:r>
        <w:rPr>
          <w:rFonts w:ascii="Times New Roman" w:hAnsi="Times New Roman"/>
          <w:color w:val="000000"/>
        </w:rPr>
        <w:t>მიშა ცნობისმოყვარეობით ათვალიერებდა ქალაქს, როცა მიდჰეიზეს ქუჩებში დავხეტიალობდით.</w:t>
      </w:r>
    </w:p>
    <w:p w14:paraId="16CFD6AB" w14:textId="77777777" w:rsidR="0014565C" w:rsidRDefault="00000000">
      <w:pPr>
        <w:spacing w:before="269" w:after="269"/>
        <w:ind w:left="120"/>
      </w:pPr>
      <w:r>
        <w:rPr>
          <w:rFonts w:ascii="Times New Roman" w:hAnsi="Times New Roman"/>
          <w:color w:val="000000"/>
        </w:rPr>
        <w:t>— როგორც ორი ბარდა ერთ პარკში.</w:t>
      </w:r>
    </w:p>
    <w:p w14:paraId="3E6B2288" w14:textId="77777777" w:rsidR="0014565C" w:rsidRDefault="00000000">
      <w:pPr>
        <w:spacing w:before="269" w:after="269"/>
        <w:ind w:left="120"/>
      </w:pPr>
      <w:r>
        <w:rPr>
          <w:rFonts w:ascii="Times New Roman" w:hAnsi="Times New Roman"/>
          <w:color w:val="000000"/>
        </w:rPr>
        <w:t>ის ალბათ მიწისქვეშა ქალაქს გულისხმობდა, რომელიც მიდჰეიზს ორი ათასი წლის შემდეგ დაემატა. შემდეგ კი, თითქოს რაღაცას მიხვდა, ჩემკენ შემობრუნდა.</w:t>
      </w:r>
    </w:p>
    <w:p w14:paraId="2F188F07" w14:textId="77777777" w:rsidR="0014565C" w:rsidRDefault="00000000">
      <w:pPr>
        <w:spacing w:before="269" w:after="269"/>
        <w:ind w:left="120"/>
      </w:pPr>
      <w:r>
        <w:rPr>
          <w:rFonts w:ascii="Times New Roman" w:hAnsi="Times New Roman"/>
          <w:color w:val="000000"/>
        </w:rPr>
        <w:t>— მბჟუტავი სიკვდილის მეფე აქ არის?</w:t>
      </w:r>
    </w:p>
    <w:p w14:paraId="5C33CE4B" w14:textId="77777777" w:rsidR="0014565C" w:rsidRDefault="00000000">
      <w:pPr>
        <w:spacing w:before="269" w:after="269"/>
        <w:ind w:left="120"/>
      </w:pPr>
      <w:r>
        <w:rPr>
          <w:rFonts w:ascii="Times New Roman" w:hAnsi="Times New Roman"/>
          <w:color w:val="000000"/>
        </w:rPr>
        <w:t>- ვინ იცის. მას დილჰეიდში თავისი ქონების დატოვება ხალხის გამო მოუწია, რადგან ისინი აზესიონის საზღვართან ახლოს მდებარეობდნენ. ამის შემდეგ, ის და მისი ხელქვეითები დროის უმეტეს ნაწილს დელზოგეიდში ატარებდნენ, თუმცა სამხედრო ოპერაციების მიმდინარეობიდან გამომდინარე, ადგილიდან ადგილზე გადადიოდნენ.</w:t>
      </w:r>
    </w:p>
    <w:p w14:paraId="4A7DE96A" w14:textId="77777777" w:rsidR="0014565C" w:rsidRDefault="00000000">
      <w:pPr>
        <w:spacing w:before="269" w:after="269"/>
        <w:ind w:left="120"/>
      </w:pPr>
      <w:r>
        <w:rPr>
          <w:rFonts w:ascii="Times New Roman" w:hAnsi="Times New Roman"/>
          <w:color w:val="000000"/>
        </w:rPr>
        <w:t>— უყვარდა ბრძოლა?</w:t>
      </w:r>
    </w:p>
    <w:p w14:paraId="5B705D00" w14:textId="77777777" w:rsidR="0014565C" w:rsidRDefault="00000000">
      <w:pPr>
        <w:spacing w:before="269" w:after="269"/>
        <w:ind w:left="120"/>
      </w:pPr>
      <w:r>
        <w:rPr>
          <w:rFonts w:ascii="Times New Roman" w:hAnsi="Times New Roman"/>
          <w:color w:val="000000"/>
        </w:rPr>
        <w:t>„მისივე სიტყვებით, მას სურდა ენახა, რამდენად მაღლა შემეძლო ასვლა, მაგრამ იცით, ძნელია იმის გაგება, თუ რა ხდება მბჟუტავი სიკვდილის მეფის გონებაში. მისი ქმედებები მხოლოდ მისვე სიკვდილამდე მიგვიყვანს. არ ვიცი, რა იყო სასაცილო, რომ დემონთა მბრძანებლისთვის მტრების მოსაძებნად ამდენ ძალისხმევას იჩენდა.“</w:t>
      </w:r>
    </w:p>
    <w:p w14:paraId="00ACAC82" w14:textId="77777777" w:rsidR="0014565C" w:rsidRDefault="00000000">
      <w:pPr>
        <w:spacing w:before="269" w:after="269"/>
        <w:ind w:left="120"/>
      </w:pPr>
      <w:r>
        <w:rPr>
          <w:rFonts w:ascii="Times New Roman" w:hAnsi="Times New Roman"/>
          <w:color w:val="000000"/>
        </w:rPr>
        <w:t>მიშა ღრმა ფიქრებში იყო ჩაფლული.</w:t>
      </w:r>
    </w:p>
    <w:p w14:paraId="7B62B317" w14:textId="77777777" w:rsidR="0014565C" w:rsidRDefault="00000000">
      <w:pPr>
        <w:spacing w:before="269" w:after="269"/>
        <w:ind w:left="120"/>
      </w:pPr>
      <w:r>
        <w:rPr>
          <w:rFonts w:ascii="Times New Roman" w:hAnsi="Times New Roman"/>
          <w:color w:val="000000"/>
        </w:rPr>
        <w:t>„ვერ ვხვდები, რა აინტერესებს მბჟუტავი სიკვდილის მეფეს.“</w:t>
      </w:r>
    </w:p>
    <w:p w14:paraId="147D7E95" w14:textId="77777777" w:rsidR="0014565C" w:rsidRDefault="00000000">
      <w:pPr>
        <w:spacing w:before="269" w:after="269"/>
        <w:ind w:left="120"/>
      </w:pPr>
      <w:r>
        <w:rPr>
          <w:rFonts w:ascii="Times New Roman" w:hAnsi="Times New Roman"/>
          <w:color w:val="000000"/>
        </w:rPr>
        <w:t>- ისე, ყოველდღე არ შეხვდები ადამიანს, ვისაც მასთან საერთო ენის გამონახვა შეეძლო.</w:t>
      </w:r>
    </w:p>
    <w:p w14:paraId="2D6DD77F" w14:textId="77777777" w:rsidR="0014565C" w:rsidRDefault="00000000">
      <w:pPr>
        <w:spacing w:before="269" w:after="269"/>
        <w:ind w:left="120"/>
      </w:pPr>
      <w:r>
        <w:rPr>
          <w:rFonts w:ascii="Times New Roman" w:hAnsi="Times New Roman"/>
          <w:color w:val="000000"/>
        </w:rPr>
        <w:t>„მაგრამ მე მოვახერხე მისი გრძნობების ნაწილის გაგება.“</w:t>
      </w:r>
    </w:p>
    <w:p w14:paraId="69F0F3E8" w14:textId="77777777" w:rsidR="0014565C" w:rsidRDefault="00000000">
      <w:pPr>
        <w:spacing w:before="269" w:after="269"/>
        <w:ind w:left="120"/>
      </w:pPr>
      <w:r>
        <w:rPr>
          <w:rFonts w:ascii="Times New Roman" w:hAnsi="Times New Roman"/>
          <w:color w:val="000000"/>
        </w:rPr>
        <w:t>ვაუ, მიშასგან ნაკლებს არც ველოდი.</w:t>
      </w:r>
    </w:p>
    <w:p w14:paraId="5BCA0424" w14:textId="77777777" w:rsidR="0014565C" w:rsidRDefault="00000000">
      <w:pPr>
        <w:spacing w:before="269" w:after="269"/>
        <w:ind w:left="120"/>
      </w:pPr>
      <w:r>
        <w:rPr>
          <w:rFonts w:ascii="Times New Roman" w:hAnsi="Times New Roman"/>
          <w:color w:val="000000"/>
        </w:rPr>
        <w:t>- და როგორი?</w:t>
      </w:r>
    </w:p>
    <w:p w14:paraId="700DB264" w14:textId="77777777" w:rsidR="0014565C" w:rsidRDefault="00000000">
      <w:pPr>
        <w:spacing w:before="269" w:after="269"/>
        <w:ind w:left="120"/>
      </w:pPr>
      <w:r>
        <w:rPr>
          <w:rFonts w:ascii="Times New Roman" w:hAnsi="Times New Roman"/>
          <w:color w:val="000000"/>
        </w:rPr>
        <w:t>„მისი დამახინჯებული სურვილია“, - გულგრილად თქვა მიშამ. „მას სურს, რომ დემონი მბრძანებელი ტირანი ჩვენგან რაც შეიძლება შორს იყოს. ეს მისი ცხოვრების ნომერ პირველი მიზანია და ამისთვის მზადაა მოკვდეს კიდეც“.</w:t>
      </w:r>
    </w:p>
    <w:p w14:paraId="588193F2" w14:textId="77777777" w:rsidR="0014565C" w:rsidRDefault="00000000">
      <w:pPr>
        <w:spacing w:before="269" w:after="269"/>
        <w:ind w:left="120"/>
      </w:pPr>
      <w:r>
        <w:rPr>
          <w:rFonts w:ascii="Times New Roman" w:hAnsi="Times New Roman"/>
          <w:color w:val="000000"/>
        </w:rPr>
        <w:lastRenderedPageBreak/>
        <w:t>- ეს ჩემს გაგებას სცილდება. თუ ის აღფრთოვანებულია ჩემით, შეუძლია უბრალოდ ჩემი ქვეშევრდომი გახდეს. ამისთვის მტრად გახდომა საჭირო არ არის. თუ მას სურს, რომ მიუწვდომელ სიმაღლეებზე ავვიდე, მაშინ ამას თავად გავაკეთებ.</w:t>
      </w:r>
    </w:p>
    <w:p w14:paraId="7E15A139" w14:textId="77777777" w:rsidR="0014565C" w:rsidRDefault="00000000">
      <w:pPr>
        <w:spacing w:before="269" w:after="269"/>
        <w:ind w:left="120"/>
      </w:pPr>
      <w:r>
        <w:rPr>
          <w:rFonts w:ascii="Times New Roman" w:hAnsi="Times New Roman"/>
          <w:color w:val="000000"/>
        </w:rPr>
        <w:t>მიშამ ჩაფიქრებულმა თავი დახარა და შემდეგ თქვა:</w:t>
      </w:r>
    </w:p>
    <w:p w14:paraId="1ED700A5" w14:textId="77777777" w:rsidR="0014565C" w:rsidRDefault="00000000">
      <w:pPr>
        <w:spacing w:before="269" w:after="269"/>
        <w:ind w:left="120"/>
      </w:pPr>
      <w:r>
        <w:rPr>
          <w:rFonts w:ascii="Times New Roman" w:hAnsi="Times New Roman"/>
          <w:color w:val="000000"/>
        </w:rPr>
        <w:t>— მბჟუტავი სიკვდილის მეფე კერპს ხედავს. ის საკუთარ თავში დემონთა მბრძანებლის მეშვეობით მისწრაფებებს ხედავს. და მას მხოლოდ საკუთარი იდეალების თავს მოხვევა სურს.</w:t>
      </w:r>
    </w:p>
    <w:p w14:paraId="39407403" w14:textId="77777777" w:rsidR="0014565C" w:rsidRDefault="00000000">
      <w:pPr>
        <w:spacing w:before="269" w:after="269"/>
        <w:ind w:left="120"/>
      </w:pPr>
      <w:r>
        <w:rPr>
          <w:rFonts w:ascii="Times New Roman" w:hAnsi="Times New Roman"/>
          <w:color w:val="000000"/>
        </w:rPr>
        <w:t>ჰმ, ამიტომ უწოდა მას გარყვნილი სურვილი.</w:t>
      </w:r>
    </w:p>
    <w:p w14:paraId="78AF6829" w14:textId="77777777" w:rsidR="0014565C" w:rsidRDefault="00000000">
      <w:pPr>
        <w:spacing w:before="269" w:after="269"/>
        <w:ind w:left="120"/>
      </w:pPr>
      <w:r>
        <w:rPr>
          <w:rFonts w:ascii="Times New Roman" w:hAnsi="Times New Roman"/>
          <w:color w:val="000000"/>
        </w:rPr>
        <w:t>- ანუ შემთხვევით მივიპყარი მისი ყურადღება და მისთვის დიდად არაფერი შეცვლილა, მე რომ არა?</w:t>
      </w:r>
    </w:p>
    <w:p w14:paraId="7C3BDB43" w14:textId="77777777" w:rsidR="0014565C" w:rsidRDefault="00000000">
      <w:pPr>
        <w:spacing w:before="269" w:after="269"/>
        <w:ind w:left="120"/>
      </w:pPr>
      <w:r>
        <w:rPr>
          <w:rFonts w:ascii="Times New Roman" w:hAnsi="Times New Roman"/>
          <w:color w:val="000000"/>
        </w:rPr>
        <w:t>მიშა ოდნავ ყოყმანობდა.</w:t>
      </w:r>
    </w:p>
    <w:p w14:paraId="1F57889C" w14:textId="77777777" w:rsidR="0014565C" w:rsidRDefault="00000000">
      <w:pPr>
        <w:spacing w:before="269" w:after="269"/>
        <w:ind w:left="120"/>
      </w:pPr>
      <w:r>
        <w:rPr>
          <w:rFonts w:ascii="Times New Roman" w:hAnsi="Times New Roman"/>
          <w:color w:val="000000"/>
        </w:rPr>
        <w:t>— ... და იყვნენ სხვებიც შენსავით ძლიერები?</w:t>
      </w:r>
    </w:p>
    <w:p w14:paraId="7C209878" w14:textId="77777777" w:rsidR="0014565C" w:rsidRDefault="00000000">
      <w:pPr>
        <w:spacing w:before="269" w:after="269"/>
        <w:ind w:left="120"/>
      </w:pPr>
      <w:r>
        <w:rPr>
          <w:rFonts w:ascii="Times New Roman" w:hAnsi="Times New Roman"/>
          <w:color w:val="000000"/>
        </w:rPr>
        <w:t>- არა.</w:t>
      </w:r>
    </w:p>
    <w:p w14:paraId="09861E98" w14:textId="77777777" w:rsidR="0014565C" w:rsidRDefault="00000000">
      <w:pPr>
        <w:spacing w:before="269" w:after="269"/>
        <w:ind w:left="120"/>
      </w:pPr>
      <w:r>
        <w:rPr>
          <w:rFonts w:ascii="Times New Roman" w:hAnsi="Times New Roman"/>
          <w:color w:val="000000"/>
        </w:rPr>
        <w:t>რამდენჯერმე დაახამხამა თვალები და თავი დაუქნია.</w:t>
      </w:r>
    </w:p>
    <w:p w14:paraId="79506F61" w14:textId="77777777" w:rsidR="0014565C" w:rsidRDefault="00000000">
      <w:pPr>
        <w:spacing w:before="269" w:after="269"/>
        <w:ind w:left="120"/>
      </w:pPr>
      <w:r>
        <w:rPr>
          <w:rFonts w:ascii="Times New Roman" w:hAnsi="Times New Roman"/>
          <w:color w:val="000000"/>
        </w:rPr>
        <w:t>- როგორც ჩანს.</w:t>
      </w:r>
    </w:p>
    <w:p w14:paraId="1DCDC4FE" w14:textId="77777777" w:rsidR="0014565C" w:rsidRDefault="00000000">
      <w:pPr>
        <w:spacing w:before="269" w:after="269"/>
        <w:ind w:left="120"/>
      </w:pPr>
      <w:r>
        <w:rPr>
          <w:rFonts w:ascii="Times New Roman" w:hAnsi="Times New Roman"/>
          <w:color w:val="000000"/>
        </w:rPr>
        <w:t>- საბოლოო ჯამში, მისი იმედების გამართლება მომიწევს.</w:t>
      </w:r>
    </w:p>
    <w:p w14:paraId="7A0AF559" w14:textId="77777777" w:rsidR="0014565C" w:rsidRDefault="00000000">
      <w:pPr>
        <w:spacing w:before="269" w:after="269"/>
        <w:ind w:left="120"/>
      </w:pPr>
      <w:r>
        <w:rPr>
          <w:rFonts w:ascii="Times New Roman" w:hAnsi="Times New Roman"/>
          <w:color w:val="000000"/>
        </w:rPr>
        <w:t>რა თქმა უნდა, ეს უსიამოვნო მომენტი იყო, მაგრამ ვერავის გამოვიყენებდი მბჟუტავი სიკვდილის მეფის მსხვერპლად. და სანამ ამაზე ვფიქრობდი, დემონთა მბრძანებლის, დელზოგეიდის ციხესიმაგრე გამოჩნდა ჩემს მხედველობის არეში.</w:t>
      </w:r>
    </w:p>
    <w:p w14:paraId="11735690" w14:textId="77777777" w:rsidR="0014565C" w:rsidRDefault="00000000">
      <w:pPr>
        <w:spacing w:before="269" w:after="269"/>
        <w:ind w:left="120"/>
      </w:pPr>
      <w:r>
        <w:rPr>
          <w:rFonts w:ascii="Times New Roman" w:hAnsi="Times New Roman"/>
          <w:color w:val="000000"/>
        </w:rPr>
        <w:t>ზოგიერთ ადგილას ის დაზიანდა კედლის შექმნის დროს გამოთავისუფლებული ჩემი მაგიური ძალის ნარჩენებით. მე მჯერა, რომ მის სრულ აღდგენას გარკვეული დრო დასჭირდება.</w:t>
      </w:r>
    </w:p>
    <w:p w14:paraId="10CC9647" w14:textId="77777777" w:rsidR="0014565C" w:rsidRDefault="00000000">
      <w:pPr>
        <w:spacing w:before="269" w:after="269"/>
        <w:ind w:left="120"/>
      </w:pPr>
      <w:r>
        <w:rPr>
          <w:rFonts w:ascii="Times New Roman" w:hAnsi="Times New Roman"/>
          <w:color w:val="000000"/>
        </w:rPr>
        <w:t>- აქ არის ვიღაც, ვინც ამ სამყაროს ძალიან კარგად იცნობს. ვფიქრობ, ის შეძლებს მბჟუტავი სიკვდილის მეფის ადგილსამყოფელის გარკვევას. მაგრამ ეს იმ შემთხვევაში, თუ ის ჯერ კიდევ აქ იქნება, რა თქმა უნდა.</w:t>
      </w:r>
    </w:p>
    <w:p w14:paraId="13ADCB9B" w14:textId="77777777" w:rsidR="0014565C" w:rsidRDefault="00000000">
      <w:pPr>
        <w:spacing w:before="269" w:after="269"/>
        <w:ind w:left="120"/>
      </w:pPr>
      <w:r>
        <w:rPr>
          <w:rFonts w:ascii="Times New Roman" w:hAnsi="Times New Roman"/>
          <w:color w:val="000000"/>
        </w:rPr>
        <w:t>- Ჯანმო?</w:t>
      </w:r>
    </w:p>
    <w:p w14:paraId="0D68BA6D" w14:textId="77777777" w:rsidR="0014565C" w:rsidRDefault="00000000">
      <w:pPr>
        <w:spacing w:before="269" w:after="269"/>
        <w:ind w:left="120"/>
      </w:pPr>
      <w:r>
        <w:rPr>
          <w:rFonts w:ascii="Times New Roman" w:hAnsi="Times New Roman"/>
          <w:color w:val="000000"/>
        </w:rPr>
        <w:t>— შექმნის ქალღმერთი მილიცია.</w:t>
      </w:r>
    </w:p>
    <w:p w14:paraId="05C49528" w14:textId="77777777" w:rsidR="0014565C" w:rsidRDefault="00000000">
      <w:pPr>
        <w:spacing w:before="269" w:after="269"/>
        <w:ind w:left="120"/>
      </w:pPr>
      <w:r>
        <w:rPr>
          <w:rFonts w:ascii="Times New Roman" w:hAnsi="Times New Roman"/>
          <w:color w:val="000000"/>
        </w:rPr>
        <w:lastRenderedPageBreak/>
        <w:t>ქალღმერთი, რომელმაც შექმნა მსოფლიო წესრიგი, რომელმაც 2000 წლის წინ ომის დასრულება დამაფიცა. კედლის აშენების შემდეგ, ის გარკვეული ხნით დელცოგეიდეში უნდა დარჩენილიყო და მსოფლიოს მომავალზე ეზრუნა.</w:t>
      </w:r>
    </w:p>
    <w:p w14:paraId="619AE3CA" w14:textId="77777777" w:rsidR="0014565C" w:rsidRDefault="00000000">
      <w:pPr>
        <w:spacing w:before="269" w:after="269"/>
        <w:ind w:left="120"/>
      </w:pPr>
      <w:r>
        <w:rPr>
          <w:rFonts w:ascii="Times New Roman" w:hAnsi="Times New Roman"/>
          <w:color w:val="000000"/>
        </w:rPr>
        <w:t>„არსებობენ კეთილი ღმერთები?“ იკითხა გაკვირვებულმა მიშამ.</w:t>
      </w:r>
    </w:p>
    <w:p w14:paraId="0E21A86F" w14:textId="77777777" w:rsidR="0014565C" w:rsidRDefault="00000000">
      <w:pPr>
        <w:spacing w:before="269" w:after="269"/>
        <w:ind w:left="120"/>
      </w:pPr>
      <w:r>
        <w:rPr>
          <w:rFonts w:ascii="Times New Roman" w:hAnsi="Times New Roman"/>
          <w:color w:val="000000"/>
        </w:rPr>
        <w:t>— ღმერთები წესრიგია. მე წესრიგი დავარღვიე, მაგრამ ღმერთებს შორის იყვნენ რამდენიმე, რომლებიც ჩემთან კარგ ურთიერთობაში იყვნენ. მილიციას ჰარმონია სურდა. თუ კონფლიქტი გაღრმავდებოდა, სამყარო, რომელიც მან ასეთი გაჭირვებით შექმნა, განადგურდებოდა. და მას ეს სამყარო ყველაზე მეტად უყვარდა მსოფლიოში.</w:t>
      </w:r>
    </w:p>
    <w:p w14:paraId="3C475AF4" w14:textId="77777777" w:rsidR="0014565C" w:rsidRDefault="00000000">
      <w:pPr>
        <w:spacing w:before="269" w:after="269"/>
        <w:ind w:left="120"/>
      </w:pPr>
      <w:r>
        <w:rPr>
          <w:rFonts w:ascii="Times New Roman" w:hAnsi="Times New Roman"/>
          <w:color w:val="000000"/>
        </w:rPr>
        <w:t>- და ის ვერ გაიგებს ვინ ხარ?</w:t>
      </w:r>
    </w:p>
    <w:p w14:paraId="18791810" w14:textId="77777777" w:rsidR="0014565C" w:rsidRDefault="00000000">
      <w:pPr>
        <w:spacing w:before="269" w:after="269"/>
        <w:ind w:left="120"/>
      </w:pPr>
      <w:r>
        <w:rPr>
          <w:rFonts w:ascii="Times New Roman" w:hAnsi="Times New Roman"/>
          <w:color w:val="000000"/>
        </w:rPr>
        <w:t>- ის სამყაროს უყურებს. რა თქმა უნდა, მე ვერ შევძლებ მის მოტყუებას და ისიც მიხვდება, რომ ჩვენ „რევალონი“ გამოვიყენეთ. ის არაფერს გააკეთებს, რაც წარსულს შეცვლის, თუნდაც შემხვდეს. მას ეს საკმაოდ შეუძლია.</w:t>
      </w:r>
    </w:p>
    <w:p w14:paraId="789CD3FC" w14:textId="77777777" w:rsidR="0014565C" w:rsidRDefault="00000000">
      <w:pPr>
        <w:spacing w:before="269" w:after="269"/>
        <w:ind w:left="120"/>
      </w:pPr>
      <w:r>
        <w:rPr>
          <w:rFonts w:ascii="Times New Roman" w:hAnsi="Times New Roman"/>
          <w:color w:val="000000"/>
        </w:rPr>
        <w:t>2000 წლის წინ, მილიცია ერთ-ერთი იმ მცირერიცხოვან საიმედო მოკავშირეთაგანი იყო და უნდა დაგვეხმაროს მბჟუტავი სიკვდილის მეფის პოვნაში.</w:t>
      </w:r>
    </w:p>
    <w:p w14:paraId="337D50E6" w14:textId="77777777" w:rsidR="0014565C" w:rsidRDefault="00000000">
      <w:pPr>
        <w:spacing w:before="269" w:after="269"/>
        <w:ind w:left="120"/>
      </w:pPr>
      <w:r>
        <w:rPr>
          <w:rFonts w:ascii="Times New Roman" w:hAnsi="Times New Roman"/>
          <w:color w:val="000000"/>
        </w:rPr>
        <w:t>შემდეგ მიშა უცებ გაჩერდა.</w:t>
      </w:r>
    </w:p>
    <w:p w14:paraId="69956630" w14:textId="77777777" w:rsidR="0014565C" w:rsidRDefault="00000000">
      <w:pPr>
        <w:spacing w:before="269" w:after="269"/>
        <w:ind w:left="120"/>
      </w:pPr>
      <w:r>
        <w:rPr>
          <w:rFonts w:ascii="Times New Roman" w:hAnsi="Times New Roman"/>
          <w:color w:val="000000"/>
        </w:rPr>
        <w:t>- შეხედე.</w:t>
      </w:r>
    </w:p>
    <w:p w14:paraId="237E2917" w14:textId="77777777" w:rsidR="0014565C" w:rsidRDefault="00000000">
      <w:pPr>
        <w:spacing w:before="269" w:after="269"/>
        <w:ind w:left="120"/>
      </w:pPr>
      <w:r>
        <w:rPr>
          <w:rFonts w:ascii="Times New Roman" w:hAnsi="Times New Roman"/>
          <w:color w:val="000000"/>
        </w:rPr>
        <w:t>მან თითი დაახლოებით 10 წლის ბიჭზე გაიშვირა, რომელიც დელზოგეიდისკენ გარბოდა.</w:t>
      </w:r>
    </w:p>
    <w:p w14:paraId="39FB0F2E" w14:textId="77777777" w:rsidR="0014565C" w:rsidRDefault="00000000">
      <w:pPr>
        <w:spacing w:before="269" w:after="269"/>
        <w:ind w:left="120"/>
      </w:pPr>
      <w:r>
        <w:rPr>
          <w:rFonts w:ascii="Times New Roman" w:hAnsi="Times New Roman"/>
          <w:color w:val="000000"/>
        </w:rPr>
        <w:t>„ადამიანი ბიჭი“, თქვა მიშამ და ჯადოსნურ თვალებს მიაპყრო ყურადღება.</w:t>
      </w:r>
    </w:p>
    <w:p w14:paraId="6F82178C" w14:textId="77777777" w:rsidR="0014565C" w:rsidRDefault="00000000">
      <w:pPr>
        <w:spacing w:before="269" w:after="269"/>
        <w:ind w:left="120"/>
      </w:pPr>
      <w:r>
        <w:rPr>
          <w:rFonts w:ascii="Times New Roman" w:hAnsi="Times New Roman"/>
          <w:color w:val="000000"/>
        </w:rPr>
        <w:t>როგორც ჩანს, ის თავის ჯადოსნურ ძალებს მალავდა, რათა თავი არ გამოეჩინა, მაგრამ ის აშკარად ადამიანი იყო. მითიურ ეპოქაში დილჰეიდში ჩვეულებრივი ადამიანი ბიჭის წარმოდგენა შეუძლებელი იყო.</w:t>
      </w:r>
    </w:p>
    <w:p w14:paraId="6CCE4CC5" w14:textId="77777777" w:rsidR="0014565C" w:rsidRDefault="00000000">
      <w:pPr>
        <w:spacing w:before="269" w:after="269"/>
        <w:ind w:left="120"/>
      </w:pPr>
      <w:r>
        <w:rPr>
          <w:rFonts w:ascii="Times New Roman" w:hAnsi="Times New Roman"/>
          <w:color w:val="000000"/>
        </w:rPr>
        <w:t>- ჰმ, სადღაც მინახავს.</w:t>
      </w:r>
    </w:p>
    <w:p w14:paraId="41640599" w14:textId="77777777" w:rsidR="0014565C" w:rsidRDefault="00000000">
      <w:pPr>
        <w:spacing w:before="269" w:after="269"/>
        <w:ind w:left="120"/>
      </w:pPr>
      <w:r>
        <w:rPr>
          <w:rFonts w:ascii="Times New Roman" w:hAnsi="Times New Roman"/>
          <w:color w:val="000000"/>
        </w:rPr>
        <w:t>ბიჭს მივყვებოდი და ვცდილობდი გამეხსენებინა, ვინ იყო.</w:t>
      </w:r>
    </w:p>
    <w:p w14:paraId="353784F1" w14:textId="77777777" w:rsidR="0014565C" w:rsidRDefault="00000000">
      <w:pPr>
        <w:spacing w:before="269" w:after="269"/>
        <w:ind w:left="120"/>
      </w:pPr>
      <w:r>
        <w:rPr>
          <w:rFonts w:ascii="Times New Roman" w:hAnsi="Times New Roman"/>
          <w:color w:val="000000"/>
        </w:rPr>
        <w:t>- ეს აზესიონის ტახტის მეშვიდე მემკვიდრეა. მისი სახელია იგარესი, მგონი. გავიგე, რომ ის აზესიონის არმიის მფარველობის ქვეშ იმყოფებოდა, რომელსაც ჩვენ თავს დავუსხით და ტყვედ ჩავვარდით. ჩემი ქვეშევრდომები სასტიკად მოექცნენ. დელზოგეიდში მოგვიწია მისი წაყვანა. კედლის შექმნამდე ის დემონთა მბრძანებლის ჩახშობის გაირადის არმიას დავუბრუნეთ, რომელიც დილჰეიდში შეიჭრა.</w:t>
      </w:r>
    </w:p>
    <w:p w14:paraId="2DF3DA88" w14:textId="77777777" w:rsidR="0014565C" w:rsidRDefault="00000000">
      <w:pPr>
        <w:spacing w:before="269" w:after="269"/>
        <w:ind w:left="120"/>
      </w:pPr>
      <w:r>
        <w:rPr>
          <w:rFonts w:ascii="Times New Roman" w:hAnsi="Times New Roman"/>
          <w:color w:val="000000"/>
        </w:rPr>
        <w:lastRenderedPageBreak/>
        <w:t>ამ არმიაში ყველა ელიტური მებრძოლი იყო. მიუხედავად იმისა, რომ დანაყოფები განსხვავებული იყო, მათში გმირი კანონი ირიცხებოდა, ამიტომ ისინი როგორმე შეძლებდნენ კედლის გადალახვას.</w:t>
      </w:r>
    </w:p>
    <w:p w14:paraId="7F136A18" w14:textId="77777777" w:rsidR="0014565C" w:rsidRDefault="00000000">
      <w:pPr>
        <w:spacing w:before="269" w:after="269"/>
        <w:ind w:left="120"/>
      </w:pPr>
      <w:r>
        <w:rPr>
          <w:rFonts w:ascii="Times New Roman" w:hAnsi="Times New Roman"/>
          <w:color w:val="000000"/>
        </w:rPr>
        <w:t>ბრძოლის გახურებულ მომენტში გამოეყო თუ არა ის დამშვიდების მომხრე არმიას? თუ არმია მთლიანად განადგურდა და მხოლოდ ტახტის მემკვიდრეს, იგარესს, მიეცა გაქცევის უფლება? მიუხედავად იმისა, რომ მალე ზავი დაიდებოდა, როდესაც დემონები ადამიანებს შეხვდებოდნენ, ბრძოლის თავიდან აცილება იშვიათი იყო.</w:t>
      </w:r>
    </w:p>
    <w:p w14:paraId="26DA20FE" w14:textId="77777777" w:rsidR="0014565C" w:rsidRDefault="00000000">
      <w:pPr>
        <w:spacing w:before="269" w:after="269"/>
        <w:ind w:left="120"/>
      </w:pPr>
      <w:r>
        <w:rPr>
          <w:rFonts w:ascii="Times New Roman" w:hAnsi="Times New Roman"/>
          <w:color w:val="000000"/>
        </w:rPr>
        <w:t>ბიჭი სასოწარკვეთილი გაიქცა დელზოგეიდის მთავარი კარიბჭისკენ.</w:t>
      </w:r>
    </w:p>
    <w:p w14:paraId="193076EF" w14:textId="77777777" w:rsidR="0014565C" w:rsidRDefault="00000000">
      <w:pPr>
        <w:spacing w:before="269" w:after="269"/>
        <w:ind w:left="120"/>
      </w:pPr>
      <w:r>
        <w:rPr>
          <w:rFonts w:ascii="Times New Roman" w:hAnsi="Times New Roman"/>
          <w:color w:val="000000"/>
        </w:rPr>
        <w:t>- მოიცა, ბიჭო, სად მიდიხარ?</w:t>
      </w:r>
    </w:p>
    <w:p w14:paraId="734F6D50" w14:textId="77777777" w:rsidR="0014565C" w:rsidRDefault="00000000">
      <w:pPr>
        <w:spacing w:before="269" w:after="269"/>
        <w:ind w:left="120"/>
      </w:pPr>
      <w:r>
        <w:rPr>
          <w:rFonts w:ascii="Times New Roman" w:hAnsi="Times New Roman"/>
          <w:color w:val="000000"/>
        </w:rPr>
        <w:t>როდესაც ის იგარესის მთავარ კარიბჭეში გაჩერების გარეშე გავლას ცდილობდა, დემონმა კარიბჭის მცველმა კისერში ხელი მოჰკიდა.</w:t>
      </w:r>
    </w:p>
    <w:p w14:paraId="492182A2" w14:textId="77777777" w:rsidR="0014565C" w:rsidRDefault="00000000">
      <w:pPr>
        <w:spacing w:before="269" w:after="269"/>
        <w:ind w:left="120"/>
      </w:pPr>
      <w:r>
        <w:rPr>
          <w:rFonts w:ascii="Times New Roman" w:hAnsi="Times New Roman"/>
          <w:color w:val="000000"/>
        </w:rPr>
        <w:t>— ...მე-მე საქმე მაქვს დემონთა მბრძანებელთან! გთხოვთ, გამიშვათ!.. — გადაჭრით თქვა იგარესმა, მიუხედავად იმისა, რომ ბავშვი იყო.</w:t>
      </w:r>
    </w:p>
    <w:p w14:paraId="259D6256" w14:textId="77777777" w:rsidR="0014565C" w:rsidRDefault="00000000">
      <w:pPr>
        <w:spacing w:before="269" w:after="269"/>
        <w:ind w:left="120"/>
      </w:pPr>
      <w:r>
        <w:rPr>
          <w:rFonts w:ascii="Times New Roman" w:hAnsi="Times New Roman"/>
          <w:color w:val="000000"/>
        </w:rPr>
        <w:t>თუმცა, ჯარისკაცი კვლავ კისერში ეჭირა და არ უშვებდა.</w:t>
      </w:r>
    </w:p>
    <w:p w14:paraId="21D23CC9" w14:textId="77777777" w:rsidR="0014565C" w:rsidRDefault="00000000">
      <w:pPr>
        <w:spacing w:before="269" w:after="269"/>
        <w:ind w:left="120"/>
      </w:pPr>
      <w:r>
        <w:rPr>
          <w:rFonts w:ascii="Times New Roman" w:hAnsi="Times New Roman"/>
          <w:color w:val="000000"/>
        </w:rPr>
        <w:t>— დიდი დემონი მბრძანებელი ანოსი გარდაიცვალა და ვეღარ შეძლებს თქვენთან შეხვედრას.</w:t>
      </w:r>
    </w:p>
    <w:p w14:paraId="19729FB2" w14:textId="77777777" w:rsidR="0014565C" w:rsidRDefault="00000000">
      <w:pPr>
        <w:spacing w:before="269" w:after="269"/>
        <w:ind w:left="120"/>
      </w:pPr>
      <w:r>
        <w:rPr>
          <w:rFonts w:ascii="Times New Roman" w:hAnsi="Times New Roman"/>
          <w:color w:val="000000"/>
        </w:rPr>
        <w:t>- ...რა?..</w:t>
      </w:r>
    </w:p>
    <w:p w14:paraId="5D653DBD" w14:textId="77777777" w:rsidR="0014565C" w:rsidRDefault="00000000">
      <w:pPr>
        <w:spacing w:before="269" w:after="269"/>
        <w:ind w:left="120"/>
      </w:pPr>
      <w:r>
        <w:rPr>
          <w:rFonts w:ascii="Times New Roman" w:hAnsi="Times New Roman"/>
          <w:color w:val="000000"/>
        </w:rPr>
        <w:t>იგარესი სრულიად სასოწარკვეთილი ჩანდა. ალბათ, ფიქრობდა, რომ თუ შემხვდებოდა, შეიძლებოდა როგორმე სამშობლოში დაბრუნების ნებართვა მიეღო. დღევანდელ დილჰეიდში ცოტა თუ გაბედავდა მის დახმარებას.</w:t>
      </w:r>
    </w:p>
    <w:p w14:paraId="0FFE5FD8" w14:textId="77777777" w:rsidR="0014565C" w:rsidRDefault="00000000">
      <w:pPr>
        <w:spacing w:before="269" w:after="269"/>
        <w:ind w:left="120"/>
      </w:pPr>
      <w:r>
        <w:rPr>
          <w:rFonts w:ascii="Times New Roman" w:hAnsi="Times New Roman"/>
          <w:color w:val="000000"/>
        </w:rPr>
        <w:t>- წადი სახლში, ლორდი ანოსი ასეთი ხმაურით ვერ მოკვდება.</w:t>
      </w:r>
    </w:p>
    <w:p w14:paraId="2CAF8F54" w14:textId="77777777" w:rsidR="0014565C" w:rsidRDefault="00000000">
      <w:pPr>
        <w:spacing w:before="269" w:after="269"/>
        <w:ind w:left="120"/>
      </w:pPr>
      <w:r>
        <w:rPr>
          <w:rFonts w:ascii="Times New Roman" w:hAnsi="Times New Roman"/>
          <w:color w:val="000000"/>
        </w:rPr>
        <w:t>„მოიცადეთ,“ თქვა სხვა ჯარისკაცმა. „ნაცნობი სახე აქვს. შეიძლება ეს აზესიონის სამეფო ოჯახის შვილი იყოს?“</w:t>
      </w:r>
    </w:p>
    <w:p w14:paraId="661A4349" w14:textId="77777777" w:rsidR="0014565C" w:rsidRDefault="00000000">
      <w:pPr>
        <w:spacing w:before="269" w:after="269"/>
        <w:ind w:left="120"/>
      </w:pPr>
      <w:r>
        <w:rPr>
          <w:rFonts w:ascii="Times New Roman" w:hAnsi="Times New Roman"/>
          <w:color w:val="000000"/>
        </w:rPr>
        <w:t>- რა?</w:t>
      </w:r>
    </w:p>
    <w:p w14:paraId="18942316" w14:textId="77777777" w:rsidR="0014565C" w:rsidRDefault="00000000">
      <w:pPr>
        <w:spacing w:before="269" w:after="269"/>
        <w:ind w:left="120"/>
      </w:pPr>
      <w:r>
        <w:rPr>
          <w:rFonts w:ascii="Times New Roman" w:hAnsi="Times New Roman"/>
          <w:color w:val="000000"/>
        </w:rPr>
        <w:t>მათ ჯადოსნური თვალები ბიჭს მიაპყრეს და მის უფსკრულში ჩაიხედეს.</w:t>
      </w:r>
    </w:p>
    <w:p w14:paraId="0612B520" w14:textId="77777777" w:rsidR="0014565C" w:rsidRDefault="00000000">
      <w:pPr>
        <w:spacing w:before="269" w:after="269"/>
        <w:ind w:left="120"/>
      </w:pPr>
      <w:r>
        <w:rPr>
          <w:rFonts w:ascii="Times New Roman" w:hAnsi="Times New Roman"/>
          <w:color w:val="000000"/>
        </w:rPr>
        <w:t>- გასაგებია. შეძელი შენი ენერგიის დამალვა საფუძვლების მაგიით? და შენ კარგი მაგიის მომხმარებელი ხარ შენი პატარა ასაკისთვის, ადამიანი ბიჭი. გმირი ჯერგის სისხლით ნათესავი ალბათ ხარ.</w:t>
      </w:r>
    </w:p>
    <w:p w14:paraId="16BB2D99" w14:textId="77777777" w:rsidR="0014565C" w:rsidRDefault="00000000">
      <w:pPr>
        <w:spacing w:before="269" w:after="269"/>
        <w:ind w:left="120"/>
      </w:pPr>
      <w:r>
        <w:rPr>
          <w:rFonts w:ascii="Times New Roman" w:hAnsi="Times New Roman"/>
          <w:color w:val="000000"/>
        </w:rPr>
        <w:t>დემონმა იგარესი მეორე ჯარისკაცისგან მოაშორა.</w:t>
      </w:r>
    </w:p>
    <w:p w14:paraId="25D0F710" w14:textId="77777777" w:rsidR="0014565C" w:rsidRDefault="00000000">
      <w:pPr>
        <w:spacing w:before="269" w:after="269"/>
        <w:ind w:left="120"/>
      </w:pPr>
      <w:r>
        <w:rPr>
          <w:rFonts w:ascii="Times New Roman" w:hAnsi="Times New Roman"/>
          <w:color w:val="000000"/>
        </w:rPr>
        <w:lastRenderedPageBreak/>
        <w:t>- ჰეი... რას გეგმავ? ლორდ ანოსმა გაუშვა.</w:t>
      </w:r>
    </w:p>
    <w:p w14:paraId="5CA2E84B" w14:textId="77777777" w:rsidR="0014565C" w:rsidRDefault="00000000">
      <w:pPr>
        <w:spacing w:before="269" w:after="269"/>
        <w:ind w:left="120"/>
      </w:pPr>
      <w:r>
        <w:rPr>
          <w:rFonts w:ascii="Times New Roman" w:hAnsi="Times New Roman"/>
          <w:color w:val="000000"/>
        </w:rPr>
        <w:t>— …ჩვენი ბატონი ჩაეძინა და არ უნდა შეემჩნია ეს…</w:t>
      </w:r>
    </w:p>
    <w:p w14:paraId="70B66A06" w14:textId="77777777" w:rsidR="0014565C" w:rsidRDefault="00000000">
      <w:pPr>
        <w:spacing w:before="269" w:after="269"/>
        <w:ind w:left="120"/>
      </w:pPr>
      <w:r>
        <w:rPr>
          <w:rFonts w:ascii="Times New Roman" w:hAnsi="Times New Roman"/>
          <w:color w:val="000000"/>
        </w:rPr>
        <w:t>ამის მთქმელი დემონის თვალით თუ ვიმსჯელებთ, მას კეთილი განზრახვა არ ჰქონია. თითქოს შურისძიების სურვილმა შეიპყრო.</w:t>
      </w:r>
    </w:p>
    <w:p w14:paraId="210E4DC9" w14:textId="77777777" w:rsidR="0014565C" w:rsidRDefault="00000000">
      <w:pPr>
        <w:spacing w:before="269" w:after="269"/>
        <w:ind w:left="120"/>
      </w:pPr>
      <w:r>
        <w:rPr>
          <w:rFonts w:ascii="Times New Roman" w:hAnsi="Times New Roman"/>
          <w:color w:val="000000"/>
        </w:rPr>
        <w:t>- პ-გთხოვ გამიშვი! სად მიმყავხარ?!</w:t>
      </w:r>
    </w:p>
    <w:p w14:paraId="3CCAD72F" w14:textId="77777777" w:rsidR="0014565C" w:rsidRDefault="00000000">
      <w:pPr>
        <w:spacing w:before="269" w:after="269"/>
        <w:ind w:left="120"/>
      </w:pPr>
      <w:r>
        <w:rPr>
          <w:rFonts w:ascii="Times New Roman" w:hAnsi="Times New Roman"/>
          <w:color w:val="000000"/>
        </w:rPr>
        <w:t>დემონმა კისერში ხელი მოჰკიდა მოყვირალ იგარებს და მთავარი კარიბჭე გაიარა. გზად „ლიქსი“ გაგზავნა:</w:t>
      </w:r>
    </w:p>
    <w:p w14:paraId="4CAE04A2" w14:textId="77777777" w:rsidR="0014565C" w:rsidRDefault="00000000">
      <w:pPr>
        <w:spacing w:before="269" w:after="269"/>
        <w:ind w:left="120"/>
      </w:pPr>
      <w:r>
        <w:rPr>
          <w:rFonts w:ascii="Times New Roman" w:hAnsi="Times New Roman"/>
          <w:color w:val="000000"/>
        </w:rPr>
        <w:t>- მე შევიპყარი იგარესი, აზესიონის ტახტის მეშვიდე მემკვიდრე და ახლავე სიკვდილით დავსჯი. ვისაც მონაწილეობა სურს, მოდით არენაზე.</w:t>
      </w:r>
    </w:p>
    <w:p w14:paraId="4AF49D88" w14:textId="77777777" w:rsidR="0014565C" w:rsidRDefault="00000000">
      <w:pPr>
        <w:spacing w:before="269" w:after="269"/>
        <w:ind w:left="120"/>
      </w:pPr>
      <w:r>
        <w:rPr>
          <w:rFonts w:ascii="Times New Roman" w:hAnsi="Times New Roman"/>
          <w:color w:val="000000"/>
        </w:rPr>
        <w:t>„რეინელისა“ და „ნაჯირას“ შელოცვებით დამალულებმა მაშინვე გავყევით მას. არენაზე მისვლისას, დემონმა ჯარისკაცმა იგარესი ესროლა.</w:t>
      </w:r>
    </w:p>
    <w:p w14:paraId="254C4CB7" w14:textId="77777777" w:rsidR="0014565C" w:rsidRDefault="00000000">
      <w:pPr>
        <w:spacing w:before="269" w:after="269"/>
        <w:ind w:left="120"/>
      </w:pPr>
      <w:r>
        <w:rPr>
          <w:rFonts w:ascii="Times New Roman" w:hAnsi="Times New Roman"/>
          <w:color w:val="000000"/>
        </w:rPr>
        <w:t>— …ხ…</w:t>
      </w:r>
    </w:p>
    <w:p w14:paraId="7B27C7F1" w14:textId="77777777" w:rsidR="0014565C" w:rsidRDefault="00000000">
      <w:pPr>
        <w:spacing w:before="269" w:after="269"/>
        <w:ind w:left="120"/>
      </w:pPr>
      <w:r>
        <w:rPr>
          <w:rFonts w:ascii="Times New Roman" w:hAnsi="Times New Roman"/>
          <w:color w:val="000000"/>
        </w:rPr>
        <w:t>ხმალი ბიჭს თვალებში ჩაარჭეს. ჯარისკაცმა ესროლა.</w:t>
      </w:r>
    </w:p>
    <w:p w14:paraId="402E62FC" w14:textId="77777777" w:rsidR="0014565C" w:rsidRDefault="00000000">
      <w:pPr>
        <w:spacing w:before="269" w:after="269"/>
        <w:ind w:left="120"/>
      </w:pPr>
      <w:r>
        <w:rPr>
          <w:rFonts w:ascii="Times New Roman" w:hAnsi="Times New Roman"/>
          <w:color w:val="000000"/>
        </w:rPr>
        <w:t>- წაიყვანე. რადგან გმირი ხარ, ბრძოლაში უნდა მიიღებ შენს დასასრულს.</w:t>
      </w:r>
    </w:p>
    <w:p w14:paraId="4E982FE4" w14:textId="77777777" w:rsidR="0014565C" w:rsidRDefault="00000000">
      <w:pPr>
        <w:spacing w:before="269" w:after="269"/>
        <w:ind w:left="120"/>
      </w:pPr>
      <w:r>
        <w:rPr>
          <w:rFonts w:ascii="Times New Roman" w:hAnsi="Times New Roman"/>
          <w:color w:val="000000"/>
        </w:rPr>
        <w:t>იგარესმა მაშინვე აიღო ხმალი და მისი ამოღება სცადა. თუმცა, ის იატაკზე მყარად იყო ჩადგმული და დანებდა. დემონმა ჯარისკაცმა მთელი ძალით დაარტყა მუცელში და ის რამდენიმე მეტრით უკან გაიქცა.</w:t>
      </w:r>
    </w:p>
    <w:p w14:paraId="3F722F92" w14:textId="77777777" w:rsidR="0014565C" w:rsidRDefault="00000000">
      <w:pPr>
        <w:spacing w:before="269" w:after="269"/>
        <w:ind w:left="120"/>
      </w:pPr>
      <w:r>
        <w:rPr>
          <w:rFonts w:ascii="Times New Roman" w:hAnsi="Times New Roman"/>
          <w:color w:val="000000"/>
        </w:rPr>
        <w:t>— …ჰმ!.. ჰა!..</w:t>
      </w:r>
    </w:p>
    <w:p w14:paraId="1A97C38A" w14:textId="77777777" w:rsidR="0014565C" w:rsidRDefault="00000000">
      <w:pPr>
        <w:spacing w:before="269" w:after="269"/>
        <w:ind w:left="120"/>
      </w:pPr>
      <w:r>
        <w:rPr>
          <w:rFonts w:ascii="Times New Roman" w:hAnsi="Times New Roman"/>
          <w:color w:val="000000"/>
        </w:rPr>
        <w:t>ბიჭი მიწაზე დაეცა და ტკივილისგან ყვიროდა.</w:t>
      </w:r>
    </w:p>
    <w:p w14:paraId="4B355442" w14:textId="77777777" w:rsidR="0014565C" w:rsidRDefault="00000000">
      <w:pPr>
        <w:spacing w:before="269" w:after="269"/>
        <w:ind w:left="120"/>
      </w:pPr>
      <w:r>
        <w:rPr>
          <w:rFonts w:ascii="Times New Roman" w:hAnsi="Times New Roman"/>
          <w:color w:val="000000"/>
        </w:rPr>
        <w:t>- მე დავიდრა მქვია. და შურს ვიძიებ ჩემი შვილისთვის, რომელიც გმირმა ჯერგამ მოკლა. ამისთვის პირადად შენი სხეულით გადაიხდი, ბიჭო.</w:t>
      </w:r>
    </w:p>
    <w:p w14:paraId="57EE3A9F" w14:textId="77777777" w:rsidR="0014565C" w:rsidRDefault="00000000">
      <w:pPr>
        <w:spacing w:before="269" w:after="269"/>
        <w:ind w:left="120"/>
      </w:pPr>
      <w:r>
        <w:rPr>
          <w:rFonts w:ascii="Times New Roman" w:hAnsi="Times New Roman"/>
          <w:color w:val="000000"/>
        </w:rPr>
        <w:t>დავიდრამ მუშტი შეკრა და მთელი ძალით სახეში ჩაარტყა ბიჭს. თუ მოისურვებდა, ერთი დარტყმითაც კი შეეძლო მისი მოკვლა, მაგრამ სპეციალურად მის საწამებლად თავი შეიკავა.</w:t>
      </w:r>
    </w:p>
    <w:p w14:paraId="694BCD03" w14:textId="77777777" w:rsidR="0014565C" w:rsidRDefault="00000000">
      <w:pPr>
        <w:spacing w:before="269" w:after="269"/>
        <w:ind w:left="120"/>
      </w:pPr>
      <w:r>
        <w:rPr>
          <w:rFonts w:ascii="Times New Roman" w:hAnsi="Times New Roman"/>
          <w:color w:val="000000"/>
        </w:rPr>
        <w:t>— ... ოჰ ... აჰ ...</w:t>
      </w:r>
    </w:p>
    <w:p w14:paraId="1C04D178" w14:textId="77777777" w:rsidR="0014565C" w:rsidRDefault="00000000">
      <w:pPr>
        <w:spacing w:before="269" w:after="269"/>
        <w:ind w:left="120"/>
      </w:pPr>
      <w:r>
        <w:rPr>
          <w:rFonts w:ascii="Times New Roman" w:hAnsi="Times New Roman"/>
          <w:color w:val="000000"/>
        </w:rPr>
        <w:t>სისხლიანი სახით იატაკზე წვანდა, იგარესი შიშისგან უკან დახევას ცდილობდა.</w:t>
      </w:r>
    </w:p>
    <w:p w14:paraId="7FE4B937" w14:textId="77777777" w:rsidR="0014565C" w:rsidRDefault="00000000">
      <w:pPr>
        <w:spacing w:before="269" w:after="269"/>
        <w:ind w:left="120"/>
      </w:pPr>
      <w:r>
        <w:rPr>
          <w:rFonts w:ascii="Times New Roman" w:hAnsi="Times New Roman"/>
          <w:color w:val="000000"/>
        </w:rPr>
        <w:t>- ადექი. გმირი ჯერგის საქმეების შესახებ იცი. ჩემმა შვილმა შენზე ბევრად მეტად იტანჯა.</w:t>
      </w:r>
    </w:p>
    <w:p w14:paraId="04A25DE8" w14:textId="77777777" w:rsidR="0014565C" w:rsidRDefault="00000000">
      <w:pPr>
        <w:spacing w:before="269" w:after="269"/>
        <w:ind w:left="120"/>
      </w:pPr>
      <w:r>
        <w:rPr>
          <w:rFonts w:ascii="Times New Roman" w:hAnsi="Times New Roman"/>
          <w:color w:val="000000"/>
        </w:rPr>
        <w:lastRenderedPageBreak/>
        <w:t>„დ-ნუ მომიახლოვდები!..“ - წამოიძახა იგარესმა კანკალმა.</w:t>
      </w:r>
    </w:p>
    <w:p w14:paraId="63F9488C" w14:textId="77777777" w:rsidR="0014565C" w:rsidRDefault="00000000">
      <w:pPr>
        <w:spacing w:before="269" w:after="269"/>
        <w:ind w:left="120"/>
      </w:pPr>
      <w:r>
        <w:rPr>
          <w:rFonts w:ascii="Times New Roman" w:hAnsi="Times New Roman"/>
          <w:color w:val="000000"/>
        </w:rPr>
        <w:t>დავიდრა მისკენ წავიდა, მისი ვედრება არ გაითვალისწინა.</w:t>
      </w:r>
    </w:p>
    <w:p w14:paraId="6D6116B2" w14:textId="77777777" w:rsidR="0014565C" w:rsidRDefault="00000000">
      <w:pPr>
        <w:spacing w:before="269" w:after="269"/>
        <w:ind w:left="120"/>
      </w:pPr>
      <w:r>
        <w:rPr>
          <w:rFonts w:ascii="Times New Roman" w:hAnsi="Times New Roman"/>
          <w:color w:val="000000"/>
        </w:rPr>
        <w:t>- უააააააააააააააააააააააააააააააა აააააააააააააააააააააააააააააააააააააა!!</w:t>
      </w:r>
    </w:p>
    <w:p w14:paraId="40B0A3D3" w14:textId="77777777" w:rsidR="0014565C" w:rsidRDefault="00000000">
      <w:pPr>
        <w:spacing w:before="269" w:after="269"/>
        <w:ind w:left="120"/>
      </w:pPr>
      <w:r>
        <w:rPr>
          <w:rFonts w:ascii="Times New Roman" w:hAnsi="Times New Roman"/>
          <w:color w:val="000000"/>
        </w:rPr>
        <w:t>იგარესმა ხელი წინ გაიწოდა. ბეჭდიდან, რომელიც მას ეკეთა, წყლის წვეთი გადმოღვარა. ეს წმინდა წყალი იყო. ის ჯადოსნური ძალის წყაროდ გამოიყენა და „საიფა“ გაისროლა.</w:t>
      </w:r>
    </w:p>
    <w:p w14:paraId="5389A48D" w14:textId="77777777" w:rsidR="0014565C" w:rsidRDefault="00000000">
      <w:pPr>
        <w:spacing w:before="269" w:after="269"/>
        <w:ind w:left="120"/>
      </w:pPr>
      <w:r>
        <w:rPr>
          <w:rFonts w:ascii="Times New Roman" w:hAnsi="Times New Roman"/>
          <w:color w:val="000000"/>
        </w:rPr>
        <w:t>- ვაუ.</w:t>
      </w:r>
    </w:p>
    <w:p w14:paraId="627A9953" w14:textId="77777777" w:rsidR="0014565C" w:rsidRDefault="00000000">
      <w:pPr>
        <w:spacing w:before="269" w:after="269"/>
        <w:ind w:left="120"/>
      </w:pPr>
      <w:r>
        <w:rPr>
          <w:rFonts w:ascii="Times New Roman" w:hAnsi="Times New Roman"/>
          <w:color w:val="000000"/>
        </w:rPr>
        <w:t>დავიდრამ ადვილად წაშალა წმინდა ალი, რომელმაც მას თავისი ანტიმაგია დაარტყა.</w:t>
      </w:r>
    </w:p>
    <w:p w14:paraId="1458F8C5" w14:textId="77777777" w:rsidR="0014565C" w:rsidRDefault="00000000">
      <w:pPr>
        <w:spacing w:before="269" w:after="269"/>
        <w:ind w:left="120"/>
      </w:pPr>
      <w:r>
        <w:rPr>
          <w:rFonts w:ascii="Times New Roman" w:hAnsi="Times New Roman"/>
          <w:color w:val="000000"/>
        </w:rPr>
        <w:t>— როგორც ჩანს, თავის შეკავება არ მჭირდებოდა.</w:t>
      </w:r>
    </w:p>
    <w:p w14:paraId="344C5B75" w14:textId="77777777" w:rsidR="0014565C" w:rsidRDefault="00000000">
      <w:pPr>
        <w:spacing w:before="269" w:after="269"/>
        <w:ind w:left="120"/>
      </w:pPr>
      <w:r>
        <w:rPr>
          <w:rFonts w:ascii="Times New Roman" w:hAnsi="Times New Roman"/>
          <w:color w:val="000000"/>
        </w:rPr>
        <w:t>დავიდრამ მტკიცედ შეხედა მას. ბიჭმა შეშინებული სახით უკან დაიხია და შემდეგ უკანმოუხედავად გაიქცა.</w:t>
      </w:r>
    </w:p>
    <w:p w14:paraId="705D72B0" w14:textId="77777777" w:rsidR="0014565C" w:rsidRDefault="00000000">
      <w:pPr>
        <w:spacing w:before="269" w:after="269"/>
        <w:ind w:left="120"/>
      </w:pPr>
      <w:r>
        <w:rPr>
          <w:rFonts w:ascii="Times New Roman" w:hAnsi="Times New Roman"/>
          <w:color w:val="000000"/>
        </w:rPr>
        <w:t>მაგრამ შემდეგ რაღაც მოხვდა სახეში და მაშინვე დაეცა. ზემოთ აიხედა და იქ კიდევ ერთი დემონი ჯარისკაცი დაინახა.</w:t>
      </w:r>
    </w:p>
    <w:p w14:paraId="4C05CC50" w14:textId="77777777" w:rsidR="0014565C" w:rsidRDefault="00000000">
      <w:pPr>
        <w:spacing w:before="269" w:after="269"/>
        <w:ind w:left="120"/>
      </w:pPr>
      <w:r>
        <w:rPr>
          <w:rFonts w:ascii="Times New Roman" w:hAnsi="Times New Roman"/>
          <w:color w:val="000000"/>
        </w:rPr>
        <w:t>- არა, ამის გაკეთება არ შეიძლება. გმირები არ გარბიან!</w:t>
      </w:r>
    </w:p>
    <w:p w14:paraId="157BF501" w14:textId="77777777" w:rsidR="0014565C" w:rsidRDefault="00000000">
      <w:pPr>
        <w:spacing w:before="269" w:after="269"/>
        <w:ind w:left="120"/>
      </w:pPr>
      <w:r>
        <w:rPr>
          <w:rFonts w:ascii="Times New Roman" w:hAnsi="Times New Roman"/>
          <w:color w:val="000000"/>
        </w:rPr>
        <w:t>ჯარისკაცმა მთელი ძალით დაარტყა იგარესს.</w:t>
      </w:r>
    </w:p>
    <w:p w14:paraId="4F72D5F8" w14:textId="77777777" w:rsidR="0014565C" w:rsidRDefault="00000000">
      <w:pPr>
        <w:spacing w:before="269" w:after="269"/>
        <w:ind w:left="120"/>
      </w:pPr>
      <w:r>
        <w:rPr>
          <w:rFonts w:ascii="Times New Roman" w:hAnsi="Times New Roman"/>
          <w:color w:val="000000"/>
        </w:rPr>
        <w:t>„ღა!..“ - ამოიოხრა მან და ქვის იატაკზე დაეცა.</w:t>
      </w:r>
    </w:p>
    <w:p w14:paraId="03876430" w14:textId="77777777" w:rsidR="0014565C" w:rsidRDefault="00000000">
      <w:pPr>
        <w:spacing w:before="269" w:after="269"/>
        <w:ind w:left="120"/>
      </w:pPr>
      <w:r>
        <w:rPr>
          <w:rFonts w:ascii="Times New Roman" w:hAnsi="Times New Roman"/>
          <w:color w:val="000000"/>
        </w:rPr>
        <w:t>იატაკზე წოლილი, სასოწარკვეთილი ეძებდა უკან დახევის გზას. თუმცა, დემონები ერთმანეთის მიყოლებით გამოჩნდნენ და გარს შემოეხვივნენ.</w:t>
      </w:r>
    </w:p>
    <w:p w14:paraId="7C1B37C9" w14:textId="77777777" w:rsidR="0014565C" w:rsidRDefault="00000000">
      <w:pPr>
        <w:spacing w:before="269" w:after="269"/>
        <w:ind w:left="120"/>
      </w:pPr>
      <w:r>
        <w:rPr>
          <w:rFonts w:ascii="Times New Roman" w:hAnsi="Times New Roman"/>
          <w:color w:val="000000"/>
        </w:rPr>
        <w:t>აქ 24 დემონია შეკრებილი. არა მგონია, ბავშვი მათგან თავის დაღწევას შეძლებდეს, თუნდაც წმინდა წყალი კოზირად აეღო.</w:t>
      </w:r>
    </w:p>
    <w:p w14:paraId="3B381C9F" w14:textId="77777777" w:rsidR="0014565C" w:rsidRDefault="00000000">
      <w:pPr>
        <w:spacing w:before="269" w:after="269"/>
        <w:ind w:left="120"/>
      </w:pPr>
      <w:r>
        <w:rPr>
          <w:rFonts w:ascii="Times New Roman" w:hAnsi="Times New Roman"/>
          <w:color w:val="000000"/>
        </w:rPr>
        <w:t>- რა უხერხულად გარბიხარ. ახლა გაჩვენებ, როგორ ნადირობდი გაქცეულ დემონებზე.</w:t>
      </w:r>
    </w:p>
    <w:p w14:paraId="72AECA50" w14:textId="77777777" w:rsidR="0014565C" w:rsidRDefault="00000000">
      <w:pPr>
        <w:spacing w:before="269" w:after="269"/>
        <w:ind w:left="120"/>
      </w:pPr>
      <w:r>
        <w:rPr>
          <w:rFonts w:ascii="Times New Roman" w:hAnsi="Times New Roman"/>
          <w:color w:val="000000"/>
        </w:rPr>
        <w:t>როგორც კი იგარესი წამოდგა, მუცელში ფეხი დაარტყა.</w:t>
      </w:r>
    </w:p>
    <w:p w14:paraId="36945500" w14:textId="77777777" w:rsidR="0014565C" w:rsidRDefault="00000000">
      <w:pPr>
        <w:spacing w:before="269" w:after="269"/>
        <w:ind w:left="120"/>
      </w:pPr>
      <w:r>
        <w:rPr>
          <w:rFonts w:ascii="Times New Roman" w:hAnsi="Times New Roman"/>
          <w:color w:val="000000"/>
        </w:rPr>
        <w:t>- გია-ა-აჰ!..</w:t>
      </w:r>
    </w:p>
    <w:p w14:paraId="738DB73D" w14:textId="77777777" w:rsidR="0014565C" w:rsidRDefault="00000000">
      <w:pPr>
        <w:spacing w:before="269" w:after="269"/>
        <w:ind w:left="120"/>
      </w:pPr>
      <w:r>
        <w:rPr>
          <w:rFonts w:ascii="Times New Roman" w:hAnsi="Times New Roman"/>
          <w:color w:val="000000"/>
        </w:rPr>
        <w:t>ის იატაკზე დაეცა. იგარესი წამოიმართა, ისევ დაარტყეს და იატაკზე დაეცა. ეს პროცესი არაერთხელ განმეორდა და იგარესის სხეული სილურჯეებითა და სისხლით იყო დაფარული.</w:t>
      </w:r>
    </w:p>
    <w:p w14:paraId="1EBBA1FD" w14:textId="77777777" w:rsidR="0014565C" w:rsidRDefault="00000000">
      <w:pPr>
        <w:spacing w:before="269" w:after="269"/>
        <w:ind w:left="120"/>
      </w:pPr>
      <w:r>
        <w:rPr>
          <w:rFonts w:ascii="Times New Roman" w:hAnsi="Times New Roman"/>
          <w:color w:val="000000"/>
        </w:rPr>
        <w:t>ყველა დემონი მას ცივი და სიძულვილით სავსე თვალებით უყურებდა.</w:t>
      </w:r>
    </w:p>
    <w:p w14:paraId="1F422015" w14:textId="77777777" w:rsidR="0014565C" w:rsidRDefault="00000000">
      <w:pPr>
        <w:spacing w:before="269" w:after="269"/>
        <w:ind w:left="120"/>
      </w:pPr>
      <w:r>
        <w:rPr>
          <w:rFonts w:ascii="Times New Roman" w:hAnsi="Times New Roman"/>
          <w:color w:val="000000"/>
        </w:rPr>
        <w:lastRenderedPageBreak/>
        <w:t>— …დახმარება…</w:t>
      </w:r>
    </w:p>
    <w:p w14:paraId="46D58FCF" w14:textId="77777777" w:rsidR="0014565C" w:rsidRDefault="00000000">
      <w:pPr>
        <w:spacing w:before="269" w:after="269"/>
        <w:ind w:left="120"/>
      </w:pPr>
      <w:r>
        <w:rPr>
          <w:rFonts w:ascii="Times New Roman" w:hAnsi="Times New Roman"/>
          <w:color w:val="000000"/>
        </w:rPr>
        <w:t>— როგორ დაამშვიდა მეფემ დემონები, რომლებიც ასეთ რამეებს ლაპარაკობდნენ?</w:t>
      </w:r>
    </w:p>
    <w:p w14:paraId="09FACB4C" w14:textId="77777777" w:rsidR="0014565C" w:rsidRDefault="00000000">
      <w:pPr>
        <w:spacing w:before="269" w:after="269"/>
        <w:ind w:left="120"/>
      </w:pPr>
      <w:r>
        <w:rPr>
          <w:rFonts w:ascii="Times New Roman" w:hAnsi="Times New Roman"/>
          <w:color w:val="000000"/>
        </w:rPr>
        <w:t>დევიდრამ ბიჭს თავში დაარტყა.</w:t>
      </w:r>
    </w:p>
    <w:p w14:paraId="7555E6F1" w14:textId="77777777" w:rsidR="0014565C" w:rsidRDefault="00000000">
      <w:pPr>
        <w:spacing w:before="269" w:after="269"/>
        <w:ind w:left="120"/>
      </w:pPr>
      <w:r>
        <w:rPr>
          <w:rFonts w:ascii="Times New Roman" w:hAnsi="Times New Roman"/>
          <w:color w:val="000000"/>
        </w:rPr>
        <w:t>— …დახმარება…</w:t>
      </w:r>
    </w:p>
    <w:p w14:paraId="7B899E90" w14:textId="77777777" w:rsidR="0014565C" w:rsidRDefault="00000000">
      <w:pPr>
        <w:spacing w:before="269" w:after="269"/>
        <w:ind w:left="120"/>
      </w:pPr>
      <w:r>
        <w:rPr>
          <w:rFonts w:ascii="Times New Roman" w:hAnsi="Times New Roman"/>
          <w:color w:val="000000"/>
        </w:rPr>
        <w:t>- ახალშობილი დემონები ცოცხლად დაწვა, ამას განწმენდას უწოდებდა. და მათ სატყუარად გამოიყენა, ასობით დემონი ჯარისკაცი მოკლა. თქვენ - ადამიანებმა - მოკალით ისინი!! და ახლა სინდისის ქენჯნის გარეშე ბედავთ ხსნას?!</w:t>
      </w:r>
    </w:p>
    <w:p w14:paraId="6994F39F" w14:textId="77777777" w:rsidR="0014565C" w:rsidRDefault="00000000">
      <w:pPr>
        <w:spacing w:before="269" w:after="269"/>
        <w:ind w:left="120"/>
      </w:pPr>
      <w:r>
        <w:rPr>
          <w:rFonts w:ascii="Times New Roman" w:hAnsi="Times New Roman"/>
          <w:color w:val="000000"/>
        </w:rPr>
        <w:t>დავიდრამ მთელი ძალით დააბიჯა ბიჭს თითზე. ძვლის მსხვრევის ხმა გაისმა და იგარესმა იკივლა, თითქოს დაჭრილიყო.</w:t>
      </w:r>
    </w:p>
    <w:p w14:paraId="1252F79A" w14:textId="77777777" w:rsidR="0014565C" w:rsidRDefault="00000000">
      <w:pPr>
        <w:spacing w:before="269" w:after="269"/>
        <w:ind w:left="120"/>
      </w:pPr>
      <w:r>
        <w:rPr>
          <w:rFonts w:ascii="Times New Roman" w:hAnsi="Times New Roman"/>
          <w:color w:val="000000"/>
        </w:rPr>
        <w:t>— ...დამეხმარეთ... მტკივა-ე-ე!!.. — ჩაილაპარაკა იგარესმა და ცრემლები წამოუვიდა.</w:t>
      </w:r>
    </w:p>
    <w:p w14:paraId="13F18472" w14:textId="77777777" w:rsidR="0014565C" w:rsidRDefault="00000000">
      <w:pPr>
        <w:spacing w:before="269" w:after="269"/>
        <w:ind w:left="120"/>
      </w:pPr>
      <w:r>
        <w:rPr>
          <w:rFonts w:ascii="Times New Roman" w:hAnsi="Times New Roman"/>
          <w:color w:val="000000"/>
        </w:rPr>
        <w:t>მისი ხმა იმდენად დათრგუნული გახდა, რომ ირგვლივ მდგომ დემონებსაც კი აღარ ესმოდათ.</w:t>
      </w:r>
    </w:p>
    <w:p w14:paraId="3372D76A" w14:textId="77777777" w:rsidR="0014565C" w:rsidRDefault="00000000">
      <w:pPr>
        <w:spacing w:before="269" w:after="269"/>
        <w:ind w:left="120"/>
      </w:pPr>
      <w:r>
        <w:rPr>
          <w:rFonts w:ascii="Times New Roman" w:hAnsi="Times New Roman"/>
          <w:color w:val="000000"/>
        </w:rPr>
        <w:t>ომის შუაგულში იგარესი გამოეყო სამშვიდობო არმიას და მარტო ჩავიდა დელზოგეიდში, გადაწყვიტა დაყრდნობოდა თავის ერთადერთ მოკავშირეს დილჰეიდში - დემონთა მბრძანებელ ტირანს.</w:t>
      </w:r>
    </w:p>
    <w:p w14:paraId="57BEDAB8" w14:textId="77777777" w:rsidR="0014565C" w:rsidRDefault="00000000">
      <w:pPr>
        <w:spacing w:before="269" w:after="269"/>
        <w:ind w:left="120"/>
      </w:pPr>
      <w:r>
        <w:rPr>
          <w:rFonts w:ascii="Times New Roman" w:hAnsi="Times New Roman"/>
          <w:color w:val="000000"/>
        </w:rPr>
        <w:t>მაგრამ მე უკვე ხელახლა დავიბადე და ვერაფრით დავხმარებოდი მას. და აქ მოვკვდი, დახმარების თხოვნით. ჩემმა ხელქვეითებმა დაუნდობლად მომკლეს.</w:t>
      </w:r>
    </w:p>
    <w:p w14:paraId="4FD99D2F" w14:textId="77777777" w:rsidR="0014565C" w:rsidRDefault="00000000">
      <w:pPr>
        <w:spacing w:before="269" w:after="269"/>
        <w:ind w:left="120"/>
      </w:pPr>
      <w:r>
        <w:rPr>
          <w:rFonts w:ascii="Times New Roman" w:hAnsi="Times New Roman"/>
          <w:color w:val="000000"/>
        </w:rPr>
        <w:t>ეს ყველაფერი უკვე მოხდა შორეულ ორი ათასი წლის წინ.</w:t>
      </w:r>
    </w:p>
    <w:p w14:paraId="6A6FF3D5" w14:textId="77777777" w:rsidR="0014565C" w:rsidRDefault="00000000">
      <w:pPr>
        <w:spacing w:before="269" w:after="269"/>
        <w:ind w:left="120"/>
      </w:pPr>
      <w:r>
        <w:rPr>
          <w:rFonts w:ascii="Times New Roman" w:hAnsi="Times New Roman"/>
          <w:color w:val="000000"/>
        </w:rPr>
        <w:t>— …ანოსი…</w:t>
      </w:r>
    </w:p>
    <w:p w14:paraId="63EA1176" w14:textId="77777777" w:rsidR="0014565C" w:rsidRDefault="00000000">
      <w:pPr>
        <w:spacing w:before="269" w:after="269"/>
        <w:ind w:left="120"/>
      </w:pPr>
      <w:r>
        <w:rPr>
          <w:rFonts w:ascii="Times New Roman" w:hAnsi="Times New Roman"/>
          <w:color w:val="000000"/>
        </w:rPr>
        <w:t>მიშამ სევდიანად შეხედა ბიჭს.</w:t>
      </w:r>
    </w:p>
    <w:p w14:paraId="25ACC8F7" w14:textId="77777777" w:rsidR="0014565C" w:rsidRDefault="00000000">
      <w:pPr>
        <w:spacing w:before="269" w:after="269"/>
        <w:ind w:left="120"/>
      </w:pPr>
      <w:r>
        <w:rPr>
          <w:rFonts w:ascii="Times New Roman" w:hAnsi="Times New Roman"/>
          <w:color w:val="000000"/>
        </w:rPr>
        <w:t>ჩემთვის ძნელი წარმოსადგენია, როგორია მისთვის ახლა, მშვიდობიან ეპოქაში დაბადებული.</w:t>
      </w:r>
    </w:p>
    <w:p w14:paraId="70A67130" w14:textId="77777777" w:rsidR="0014565C" w:rsidRDefault="00000000">
      <w:pPr>
        <w:spacing w:before="269" w:after="269"/>
        <w:ind w:left="120"/>
      </w:pPr>
      <w:r>
        <w:rPr>
          <w:rFonts w:ascii="Times New Roman" w:hAnsi="Times New Roman"/>
          <w:color w:val="000000"/>
        </w:rPr>
        <w:t>- მაშინაც კი, თუ მას გადავარჩენ, ეს რეალობად არ იქცევა.</w:t>
      </w:r>
    </w:p>
    <w:p w14:paraId="3C5126E3" w14:textId="77777777" w:rsidR="0014565C" w:rsidRDefault="00000000">
      <w:pPr>
        <w:spacing w:before="269" w:after="269"/>
        <w:ind w:left="120"/>
      </w:pPr>
      <w:r>
        <w:rPr>
          <w:rFonts w:ascii="Times New Roman" w:hAnsi="Times New Roman"/>
          <w:color w:val="000000"/>
        </w:rPr>
        <w:t>ის აზესიონის ტახტის მეშვიდე მემკვიდრეა. წარმოდგენაც კი რთულია, რამდენად შეიცვლება წარსული, თუ მას გადავარჩენ. არ არსებობს გარანტია, რომ ის გვერდის ავლით და გავლენას არ მოახდენს სინის, რენოს, მისას და სხვათა წარსულზე, რომელთა ნახვასაც ვცდილობთ.</w:t>
      </w:r>
    </w:p>
    <w:p w14:paraId="104DB466" w14:textId="77777777" w:rsidR="0014565C" w:rsidRDefault="00000000">
      <w:pPr>
        <w:spacing w:before="269" w:after="269"/>
        <w:ind w:left="120"/>
      </w:pPr>
      <w:r>
        <w:rPr>
          <w:rFonts w:ascii="Times New Roman" w:hAnsi="Times New Roman"/>
          <w:color w:val="000000"/>
        </w:rPr>
        <w:t xml:space="preserve">თუმცა, თუ წარსული მნიშვნელოვნად შეიცვლება, ღმერთების წესრიგი მას პირვანდელ მდგომარეობას დაუბრუნებს. მაშინაც კი, თუ მას ახლავე გადავარჩენ, ეს მხოლოდ </w:t>
      </w:r>
      <w:r>
        <w:rPr>
          <w:rFonts w:ascii="Times New Roman" w:hAnsi="Times New Roman"/>
          <w:color w:val="000000"/>
        </w:rPr>
        <w:lastRenderedPageBreak/>
        <w:t>წარმავალი ილუზია იქნება, რომელიც მხოლოდ მანამ იარსებებს, სანამ „რევალონი“ აქტიურია.</w:t>
      </w:r>
    </w:p>
    <w:p w14:paraId="100E700B" w14:textId="77777777" w:rsidR="0014565C" w:rsidRDefault="00000000">
      <w:pPr>
        <w:spacing w:before="269" w:after="269"/>
        <w:ind w:left="120"/>
      </w:pPr>
      <w:r>
        <w:rPr>
          <w:rFonts w:ascii="Times New Roman" w:hAnsi="Times New Roman"/>
          <w:color w:val="000000"/>
        </w:rPr>
        <w:t>ამით არანაირ სარგებელს არ მივიღებ - მხოლოდ რისკებს. მითიურ ეპოქაში ეს ჩვეულებრივი მოვლენა იყო და მისი სიცოცხლე აქ მრავალი წლის წინ დასრულდა.</w:t>
      </w:r>
    </w:p>
    <w:p w14:paraId="14ED1850" w14:textId="77777777" w:rsidR="0014565C" w:rsidRDefault="00000000">
      <w:pPr>
        <w:spacing w:before="269" w:after="269"/>
        <w:ind w:left="120"/>
      </w:pPr>
      <w:r>
        <w:rPr>
          <w:rFonts w:ascii="Times New Roman" w:hAnsi="Times New Roman"/>
          <w:color w:val="000000"/>
        </w:rPr>
        <w:t>— იცოდეთ ცოცხლად დამწვარი დემონების ტკივილი!</w:t>
      </w:r>
    </w:p>
    <w:p w14:paraId="66CA5F05" w14:textId="77777777" w:rsidR="0014565C" w:rsidRDefault="00000000">
      <w:pPr>
        <w:spacing w:before="269" w:after="269"/>
        <w:ind w:left="120"/>
      </w:pPr>
      <w:r>
        <w:rPr>
          <w:rFonts w:ascii="Times New Roman" w:hAnsi="Times New Roman"/>
          <w:color w:val="000000"/>
        </w:rPr>
        <w:t>დევიდრამ ხელში შავი ალი გააჩინა და ბიჭს ესროლა.</w:t>
      </w:r>
    </w:p>
    <w:p w14:paraId="7CAC383A" w14:textId="77777777" w:rsidR="0014565C" w:rsidRDefault="00000000">
      <w:pPr>
        <w:spacing w:before="269" w:after="269"/>
        <w:ind w:left="120"/>
      </w:pPr>
      <w:r>
        <w:rPr>
          <w:rFonts w:ascii="Times New Roman" w:hAnsi="Times New Roman"/>
          <w:color w:val="000000"/>
        </w:rPr>
        <w:t>— ...გევედრები... გადამარჩინე... მე!!.. — ვედრებით თქვა მან. თუმცა, რამდენიც არ უნდა ეხვეწა, სასწაული არ მოხდებოდა. — ...უფალო... დემონ-ე-ე-ე-ეს!!..</w:t>
      </w:r>
    </w:p>
    <w:p w14:paraId="75F5FB1C" w14:textId="77777777" w:rsidR="0014565C" w:rsidRDefault="00000000">
      <w:pPr>
        <w:spacing w:before="269" w:after="269"/>
        <w:ind w:left="120"/>
      </w:pPr>
      <w:r>
        <w:rPr>
          <w:rFonts w:ascii="Times New Roman" w:hAnsi="Times New Roman"/>
          <w:color w:val="000000"/>
        </w:rPr>
        <w:t>ღრიალის ხმა გაისმა და არენის ნაწილს ცეცხლი წაეკიდა. დავიდრას ტუჩები გიჟივით მოეღრიცა.</w:t>
      </w:r>
    </w:p>
    <w:p w14:paraId="78AF4CB1" w14:textId="77777777" w:rsidR="0014565C" w:rsidRDefault="00000000">
      <w:pPr>
        <w:spacing w:before="269" w:after="269"/>
        <w:ind w:left="120"/>
      </w:pPr>
      <w:r>
        <w:rPr>
          <w:rFonts w:ascii="Times New Roman" w:hAnsi="Times New Roman"/>
          <w:color w:val="000000"/>
        </w:rPr>
        <w:t>მაგრამ მომდევნო წამს მისი თვალები გაოცებისგან გაფართოვდა. ბოლოს და ბოლოს, მისი „გრესდე“ ანტიმაგიამ ჩააქრო და დავიდრას წინ დაბალი დემონი იდგა.</w:t>
      </w:r>
    </w:p>
    <w:p w14:paraId="781E1550" w14:textId="77777777" w:rsidR="0014565C" w:rsidRDefault="00000000">
      <w:pPr>
        <w:spacing w:before="269" w:after="269"/>
        <w:ind w:left="120"/>
      </w:pPr>
      <w:r>
        <w:rPr>
          <w:rFonts w:ascii="Times New Roman" w:hAnsi="Times New Roman"/>
          <w:color w:val="000000"/>
        </w:rPr>
        <w:t>- მაშინაც კი, თუ მას გადავარჩენ, ყველაფერი ამაო იქნება.</w:t>
      </w:r>
    </w:p>
    <w:p w14:paraId="3524975F" w14:textId="77777777" w:rsidR="0014565C" w:rsidRDefault="00000000">
      <w:pPr>
        <w:spacing w:before="269" w:after="269"/>
        <w:ind w:left="120"/>
      </w:pPr>
      <w:r>
        <w:rPr>
          <w:rFonts w:ascii="Times New Roman" w:hAnsi="Times New Roman"/>
          <w:color w:val="000000"/>
        </w:rPr>
        <w:t>ხველა ამომივიდა და გაბრაზებულმა შევხედე დავიდრას და ირგვლივ მდგომ ხელქვეითებს. სრულად მესმის, რას გრძნობენ ისინი.</w:t>
      </w:r>
    </w:p>
    <w:p w14:paraId="57CFF459" w14:textId="77777777" w:rsidR="0014565C" w:rsidRDefault="00000000">
      <w:pPr>
        <w:spacing w:before="269" w:after="269"/>
        <w:ind w:left="120"/>
      </w:pPr>
      <w:r>
        <w:rPr>
          <w:rFonts w:ascii="Times New Roman" w:hAnsi="Times New Roman"/>
          <w:color w:val="000000"/>
        </w:rPr>
        <w:t>თუმცა…</w:t>
      </w:r>
    </w:p>
    <w:p w14:paraId="5FDDD631" w14:textId="77777777" w:rsidR="0014565C" w:rsidRDefault="00000000">
      <w:pPr>
        <w:spacing w:before="269" w:after="269"/>
        <w:ind w:left="120"/>
      </w:pPr>
      <w:r>
        <w:rPr>
          <w:rFonts w:ascii="Times New Roman" w:hAnsi="Times New Roman"/>
          <w:color w:val="000000"/>
        </w:rPr>
        <w:t>- ის ერთხელ უკვე ტრაგიკულად გარდაიცვალა. ასე რომ, ამ ილუზიაში მაინც გადარჩება.</w:t>
      </w:r>
    </w:p>
    <w:p w14:paraId="5C6F0A2A" w14:textId="77777777" w:rsidR="0014565C" w:rsidRDefault="00000000">
      <w:pPr>
        <w:spacing w:before="269" w:after="269"/>
        <w:ind w:left="120"/>
      </w:pPr>
      <w:r>
        <w:rPr>
          <w:rFonts w:ascii="Times New Roman" w:hAnsi="Times New Roman"/>
          <w:color w:val="000000"/>
        </w:rPr>
        <w:t>რა სულელი ვარ. იქნებ ამან არაფერი შეცვალოს. იქნებ ვერ შევძლო ჩემი თავდაპირველი მიზნის მიღწევა.</w:t>
      </w:r>
    </w:p>
    <w:p w14:paraId="2AE5CA78" w14:textId="77777777" w:rsidR="0014565C" w:rsidRDefault="00000000">
      <w:pPr>
        <w:spacing w:before="269" w:after="269"/>
        <w:ind w:left="120"/>
      </w:pPr>
      <w:r>
        <w:rPr>
          <w:rFonts w:ascii="Times New Roman" w:hAnsi="Times New Roman"/>
          <w:color w:val="000000"/>
        </w:rPr>
        <w:t>მაგრამ მაინც, მე არ ვარ იმ ადამიანთაგანი, ვინც უბრალოდ თვალს ხუჭავს აქ მიმდინარე მოვლენებზე.</w:t>
      </w:r>
    </w:p>
    <w:p w14:paraId="4C9535EF" w14:textId="77777777" w:rsidR="0014565C" w:rsidRDefault="00000000">
      <w:pPr>
        <w:pStyle w:val="Heading2"/>
        <w:pageBreakBefore/>
        <w:spacing w:before="180" w:after="180"/>
        <w:ind w:left="120"/>
      </w:pPr>
      <w:bookmarkStart w:id="16" w:name="_Toc199672039"/>
      <w:r>
        <w:rPr>
          <w:rFonts w:ascii="Times New Roman" w:hAnsi="Times New Roman"/>
          <w:color w:val="000000"/>
          <w:sz w:val="33"/>
        </w:rPr>
        <w:lastRenderedPageBreak/>
        <w:t>§ 53. მოხეტიალე მხატვარი, რომელიც გვერდით გადის</w:t>
      </w:r>
      <w:bookmarkEnd w:id="16"/>
    </w:p>
    <w:p w14:paraId="1342F196" w14:textId="77777777" w:rsidR="0014565C" w:rsidRDefault="00000000">
      <w:pPr>
        <w:spacing w:before="269" w:after="269"/>
        <w:ind w:left="120"/>
      </w:pPr>
      <w:r>
        <w:rPr>
          <w:rFonts w:ascii="Times New Roman" w:hAnsi="Times New Roman"/>
          <w:color w:val="000000"/>
        </w:rPr>
        <w:t>დავიდრამ გაბრაზებულმა შემომხედა, როცა იგარესის დასაცავად მის გზაზე დავდექი, მისი ჯადოსნური თვალები კი ჩემი ძალის დანახვაზე იყო დაძაბული.</w:t>
      </w:r>
    </w:p>
    <w:p w14:paraId="0A3AC037" w14:textId="77777777" w:rsidR="0014565C" w:rsidRDefault="00000000">
      <w:pPr>
        <w:spacing w:before="269" w:after="269"/>
        <w:ind w:left="120"/>
      </w:pPr>
      <w:r>
        <w:rPr>
          <w:rFonts w:ascii="Times New Roman" w:hAnsi="Times New Roman"/>
          <w:color w:val="000000"/>
        </w:rPr>
        <w:t>- რა ჯანდაბა...? საიდან გაჩნდა ეს ნაძირალა?</w:t>
      </w:r>
    </w:p>
    <w:p w14:paraId="0AECC4B7" w14:textId="77777777" w:rsidR="0014565C" w:rsidRDefault="00000000">
      <w:pPr>
        <w:spacing w:before="269" w:after="269"/>
        <w:ind w:left="120"/>
      </w:pPr>
      <w:r>
        <w:rPr>
          <w:rFonts w:ascii="Times New Roman" w:hAnsi="Times New Roman"/>
          <w:color w:val="000000"/>
        </w:rPr>
        <w:t>— ...მისი ჯადოსნური ძალით თუ ვიმსჯელებთ, ის ... დემონია? ..</w:t>
      </w:r>
    </w:p>
    <w:p w14:paraId="384365F1" w14:textId="77777777" w:rsidR="0014565C" w:rsidRDefault="00000000">
      <w:pPr>
        <w:spacing w:before="269" w:after="269"/>
        <w:ind w:left="120"/>
      </w:pPr>
      <w:r>
        <w:rPr>
          <w:rFonts w:ascii="Times New Roman" w:hAnsi="Times New Roman"/>
          <w:color w:val="000000"/>
        </w:rPr>
        <w:t>„...ვინ არის ეს ბავშვი?..“ - თქვეს ირგვლივ მდგომმა დემონმა ჯარისკაცებმა.</w:t>
      </w:r>
    </w:p>
    <w:p w14:paraId="0CAA90A4" w14:textId="77777777" w:rsidR="0014565C" w:rsidRDefault="00000000">
      <w:pPr>
        <w:spacing w:before="269" w:after="269"/>
        <w:ind w:left="120"/>
      </w:pPr>
      <w:r>
        <w:rPr>
          <w:rFonts w:ascii="Times New Roman" w:hAnsi="Times New Roman"/>
          <w:color w:val="000000"/>
        </w:rPr>
        <w:t>სანამ ისინი ყოყმანობდნენ, იგარესზე ენტ-ი ჩავასხამი და ჭრილობები მოვუშუშე.</w:t>
      </w:r>
    </w:p>
    <w:p w14:paraId="067B9F00" w14:textId="77777777" w:rsidR="0014565C" w:rsidRDefault="00000000">
      <w:pPr>
        <w:spacing w:before="269" w:after="269"/>
        <w:ind w:left="120"/>
      </w:pPr>
      <w:r>
        <w:rPr>
          <w:rFonts w:ascii="Times New Roman" w:hAnsi="Times New Roman"/>
          <w:color w:val="000000"/>
        </w:rPr>
        <w:t>- დაწყნარდი, იგარეს, ყველაფერი მალე დასრულდება.</w:t>
      </w:r>
    </w:p>
    <w:p w14:paraId="4F8F780C" w14:textId="77777777" w:rsidR="0014565C" w:rsidRDefault="00000000">
      <w:pPr>
        <w:spacing w:before="269" w:after="269"/>
        <w:ind w:left="120"/>
      </w:pPr>
      <w:r>
        <w:rPr>
          <w:rFonts w:ascii="Times New Roman" w:hAnsi="Times New Roman"/>
          <w:color w:val="000000"/>
        </w:rPr>
        <w:t>- …ვინ ხარ?</w:t>
      </w:r>
    </w:p>
    <w:p w14:paraId="4DFD5547" w14:textId="77777777" w:rsidR="0014565C" w:rsidRDefault="00000000">
      <w:pPr>
        <w:spacing w:before="269" w:after="269"/>
        <w:ind w:left="120"/>
      </w:pPr>
      <w:r>
        <w:rPr>
          <w:rFonts w:ascii="Times New Roman" w:hAnsi="Times New Roman"/>
          <w:color w:val="000000"/>
        </w:rPr>
        <w:t>- მე ჩვეულებრივი მოხეტიალე მხატვარი ვარ.</w:t>
      </w:r>
    </w:p>
    <w:p w14:paraId="0ABD545F" w14:textId="77777777" w:rsidR="0014565C" w:rsidRDefault="00000000">
      <w:pPr>
        <w:spacing w:before="269" w:after="269"/>
        <w:ind w:left="120"/>
      </w:pPr>
      <w:r>
        <w:rPr>
          <w:rFonts w:ascii="Times New Roman" w:hAnsi="Times New Roman"/>
          <w:color w:val="000000"/>
        </w:rPr>
        <w:t>დავიდრამ ნაბიჯი გადადგა და მკვეთრი ტონით ილაპარაკა.</w:t>
      </w:r>
    </w:p>
    <w:p w14:paraId="1C5A703E" w14:textId="77777777" w:rsidR="0014565C" w:rsidRDefault="00000000">
      <w:pPr>
        <w:spacing w:before="269" w:after="269"/>
        <w:ind w:left="120"/>
      </w:pPr>
      <w:r>
        <w:rPr>
          <w:rFonts w:ascii="Times New Roman" w:hAnsi="Times New Roman"/>
          <w:color w:val="000000"/>
        </w:rPr>
        <w:t>- მისმინე, ბიჭო, შენც დემონი ხარ. რატომ გადაარჩინე ადამიანი? ის აზესიონის ტახტის მეშვიდე მემკვიდრეა. გმირი ჯერგას სისხლით ნათესავი - ადამიანთა მეფის, რომელმაც დაუნდობლად მოკლა ჩვენი ძმები.</w:t>
      </w:r>
    </w:p>
    <w:p w14:paraId="5490C90C" w14:textId="77777777" w:rsidR="0014565C" w:rsidRDefault="00000000">
      <w:pPr>
        <w:spacing w:before="269" w:after="269"/>
        <w:ind w:left="120"/>
      </w:pPr>
      <w:r>
        <w:rPr>
          <w:rFonts w:ascii="Times New Roman" w:hAnsi="Times New Roman"/>
          <w:color w:val="000000"/>
        </w:rPr>
        <w:t>- დავიდრა. თუ შენი შვილი მან მოკლა, მაშინ შურისძიების უფლებას მოგცემ. - გაკვირვებული იყო, რომ სახელით დავურეკე. - მაგრამ იგარესი უმწეო ბავშვია. მან არა მხოლოდ არ მოუკლავს, არამედ ჩვენი თანამემამულეებიდან არც კი დაუჭრია. დემონმა მბრძანებელმა ანოსმა უდანაშაულოების მოკვლის უფლება მოგცა?</w:t>
      </w:r>
    </w:p>
    <w:p w14:paraId="517DB8FC" w14:textId="77777777" w:rsidR="0014565C" w:rsidRDefault="00000000">
      <w:pPr>
        <w:spacing w:before="269" w:after="269"/>
        <w:ind w:left="120"/>
      </w:pPr>
      <w:r>
        <w:rPr>
          <w:rFonts w:ascii="Times New Roman" w:hAnsi="Times New Roman"/>
          <w:color w:val="000000"/>
        </w:rPr>
        <w:t>ამის გაგონებაზე დავიდრამ წარბები შეჭმუხნა.</w:t>
      </w:r>
    </w:p>
    <w:p w14:paraId="5F2E7D67" w14:textId="77777777" w:rsidR="0014565C" w:rsidRDefault="00000000">
      <w:pPr>
        <w:spacing w:before="269" w:after="269"/>
        <w:ind w:left="120"/>
      </w:pPr>
      <w:r>
        <w:rPr>
          <w:rFonts w:ascii="Times New Roman" w:hAnsi="Times New Roman"/>
          <w:color w:val="000000"/>
        </w:rPr>
        <w:t>- მიუხედავად იმისა, რომ ბიჭი ხარ, უნდა იცოდე, რა ჩაიდინა ჯერგამ. როგორ გამოიყენა მან სრულიად უუნარო დემონები ჩვილები მძევლებად და სასტიკად სიკვდილით დასაჯა ისინი. მან განზრახ გააკეთა ისე, რომ დემონ ჯარისკაცებს მათი კივილი გაეგონათ და თავის სასტიკ ხაფანგში ჩაითრიეს. შესაძლოა, მან შენი მეგობრებიც კი მოკლა.</w:t>
      </w:r>
    </w:p>
    <w:p w14:paraId="158DBACD" w14:textId="77777777" w:rsidR="0014565C" w:rsidRDefault="00000000">
      <w:pPr>
        <w:spacing w:before="269" w:after="269"/>
        <w:ind w:left="120"/>
      </w:pPr>
      <w:r>
        <w:rPr>
          <w:rFonts w:ascii="Times New Roman" w:hAnsi="Times New Roman"/>
          <w:color w:val="000000"/>
        </w:rPr>
        <w:t>— ჩემი თანამებრძოლებიდან იმაზე მეტი დაიღუპა, ვიდრე დათვლა შეიძლება.</w:t>
      </w:r>
    </w:p>
    <w:p w14:paraId="794410E7" w14:textId="77777777" w:rsidR="0014565C" w:rsidRDefault="00000000">
      <w:pPr>
        <w:spacing w:before="269" w:after="269"/>
        <w:ind w:left="120"/>
      </w:pPr>
      <w:r>
        <w:rPr>
          <w:rFonts w:ascii="Times New Roman" w:hAnsi="Times New Roman"/>
          <w:color w:val="000000"/>
        </w:rPr>
        <w:t>დავიდრა და სხვა დემონები შიშისგან უკან დაიხიეს ჩემი მომაკვდინებელი მზერისგან და შენიშნეს ჩემს უფსკრულში დამალული უძირო ჯადოსნური ძალა.</w:t>
      </w:r>
    </w:p>
    <w:p w14:paraId="4349643B" w14:textId="77777777" w:rsidR="0014565C" w:rsidRDefault="00000000">
      <w:pPr>
        <w:spacing w:before="269" w:after="269"/>
        <w:ind w:left="120"/>
      </w:pPr>
      <w:r>
        <w:rPr>
          <w:rFonts w:ascii="Times New Roman" w:hAnsi="Times New Roman"/>
          <w:color w:val="000000"/>
        </w:rPr>
        <w:lastRenderedPageBreak/>
        <w:t>„მაგრამ თუ აზესიონის მიმართ სიძულვილმა ყოველგვარი სიამაყე წაგართვა, მაშინ არაფრით ჯობიხარ იმ კაცს, რომელსაც გძულს.“</w:t>
      </w:r>
    </w:p>
    <w:p w14:paraId="7196FE14" w14:textId="77777777" w:rsidR="0014565C" w:rsidRDefault="00000000">
      <w:pPr>
        <w:spacing w:before="269" w:after="269"/>
        <w:ind w:left="120"/>
      </w:pPr>
      <w:r>
        <w:rPr>
          <w:rFonts w:ascii="Times New Roman" w:hAnsi="Times New Roman"/>
          <w:color w:val="000000"/>
        </w:rPr>
        <w:t>როგორც კი ეს ვთქვი, დავიდრას უკან მდგომი ერთ-ერთი ბიჭი გადმომხტა.</w:t>
      </w:r>
    </w:p>
    <w:p w14:paraId="489E2C84" w14:textId="77777777" w:rsidR="0014565C" w:rsidRDefault="00000000">
      <w:pPr>
        <w:spacing w:before="269" w:after="269"/>
        <w:ind w:left="120"/>
      </w:pPr>
      <w:r>
        <w:rPr>
          <w:rFonts w:ascii="Times New Roman" w:hAnsi="Times New Roman"/>
          <w:color w:val="000000"/>
        </w:rPr>
        <w:t>- არ ვიცი, საიდან გაიგე ამის შესახებ, მაგრამ ნუ გაბედავ ამაზე ისეთი თავდაჯერებულობით საუბარს, თითქოს ყველაფერი იცი, შვილო!! საერთოდ გესმის, რომ აქ მხოლოდ იმიტომ დგახარ, რომ ქვეყანას ვიცავდით!!</w:t>
      </w:r>
    </w:p>
    <w:p w14:paraId="771EA97A" w14:textId="77777777" w:rsidR="0014565C" w:rsidRDefault="00000000">
      <w:pPr>
        <w:spacing w:before="269" w:after="269"/>
        <w:ind w:left="120"/>
      </w:pPr>
      <w:r>
        <w:rPr>
          <w:rFonts w:ascii="Times New Roman" w:hAnsi="Times New Roman"/>
          <w:color w:val="000000"/>
        </w:rPr>
        <w:t>ბიჭმა უეცრად ფეხი გამომიწოდა, რომ ჩემსკენ მომერტყა. ასეთი დარტყმის პირდაპირი დარტყმა კედლის დასანგრევად საკმარისი იქნებოდა. მაგრამ მე ერთი თითით გადავკეტე.</w:t>
      </w:r>
    </w:p>
    <w:p w14:paraId="6E58B23E" w14:textId="77777777" w:rsidR="0014565C" w:rsidRDefault="00000000">
      <w:pPr>
        <w:spacing w:before="269" w:after="269"/>
        <w:ind w:left="120"/>
      </w:pPr>
      <w:r>
        <w:rPr>
          <w:rFonts w:ascii="Times New Roman" w:hAnsi="Times New Roman"/>
          <w:color w:val="000000"/>
        </w:rPr>
        <w:t>— რა...?!</w:t>
      </w:r>
    </w:p>
    <w:p w14:paraId="5BBAD75A" w14:textId="77777777" w:rsidR="0014565C" w:rsidRDefault="00000000">
      <w:pPr>
        <w:spacing w:before="269" w:after="269"/>
        <w:ind w:left="120"/>
      </w:pPr>
      <w:r>
        <w:rPr>
          <w:rFonts w:ascii="Times New Roman" w:hAnsi="Times New Roman"/>
          <w:color w:val="000000"/>
        </w:rPr>
        <w:t>— რაც არ უნდა ზიზღი გქონდეთ, გძულდეთ და ადამიანების მოკვლას ცდილობდეთ, თქვენს სულებს მხოლოდ სიბნელე შთანთქავს.</w:t>
      </w:r>
    </w:p>
    <w:p w14:paraId="29E48804" w14:textId="77777777" w:rsidR="0014565C" w:rsidRDefault="00000000">
      <w:pPr>
        <w:spacing w:before="269" w:after="269"/>
        <w:ind w:left="120"/>
      </w:pPr>
      <w:r>
        <w:rPr>
          <w:rFonts w:ascii="Times New Roman" w:hAnsi="Times New Roman"/>
          <w:color w:val="000000"/>
        </w:rPr>
        <w:t>ბიჭს ფეხი მოვკიდე და დიდი ძალისხმევის გარეშე მთლიანად ავწიე.</w:t>
      </w:r>
    </w:p>
    <w:p w14:paraId="3F42BFA5" w14:textId="77777777" w:rsidR="0014565C" w:rsidRDefault="00000000">
      <w:pPr>
        <w:spacing w:before="269" w:after="269"/>
        <w:ind w:left="120"/>
      </w:pPr>
      <w:r>
        <w:rPr>
          <w:rFonts w:ascii="Times New Roman" w:hAnsi="Times New Roman"/>
          <w:color w:val="000000"/>
        </w:rPr>
        <w:t>- ვაუუუ...</w:t>
      </w:r>
    </w:p>
    <w:p w14:paraId="7EBEEDA3" w14:textId="77777777" w:rsidR="0014565C" w:rsidRDefault="00000000">
      <w:pPr>
        <w:spacing w:before="269" w:after="269"/>
        <w:ind w:left="120"/>
      </w:pPr>
      <w:r>
        <w:rPr>
          <w:rFonts w:ascii="Times New Roman" w:hAnsi="Times New Roman"/>
          <w:color w:val="000000"/>
        </w:rPr>
        <w:t>დემონმა მაშინვე გამოიყენა „დედონგის“ შელოცვა საკუთარი წონის გასაზრდელად. მყისიერად მისმა წონამ 500 კილოგრამს გადააჭარბა და ზრდა განაგრძო, მაგრამ მე მას უდარდელად ვატრიალებდი, დიდი ყურადღების მიქცევის გარეშე.</w:t>
      </w:r>
    </w:p>
    <w:p w14:paraId="7DAF781A" w14:textId="77777777" w:rsidR="0014565C" w:rsidRDefault="00000000">
      <w:pPr>
        <w:spacing w:before="269" w:after="269"/>
        <w:ind w:left="120"/>
      </w:pPr>
      <w:r>
        <w:rPr>
          <w:rFonts w:ascii="Times New Roman" w:hAnsi="Times New Roman"/>
          <w:color w:val="000000"/>
        </w:rPr>
        <w:t>- ოოოოო!!.. ვინ არის ეს ნაძირალა?!.. უკვე რამდენიმე ტონაზე მეტს ვიწონი!!..</w:t>
      </w:r>
    </w:p>
    <w:p w14:paraId="4F9F813E" w14:textId="77777777" w:rsidR="0014565C" w:rsidRDefault="00000000">
      <w:pPr>
        <w:spacing w:before="269" w:after="269"/>
        <w:ind w:left="120"/>
      </w:pPr>
      <w:r>
        <w:rPr>
          <w:rFonts w:ascii="Times New Roman" w:hAnsi="Times New Roman"/>
          <w:color w:val="000000"/>
        </w:rPr>
        <w:t>ჰმ, ექვსი წლის ბავშვისთვის ის ნამდვილად ცოტა მძიმეა. მაგრამ მთვარესთან შედარებით ის ბუმბულია. მე დავიწყე ტრიალი და კიდევ უფრო მეტად ვატრიალე ბიჭი.</w:t>
      </w:r>
    </w:p>
    <w:p w14:paraId="352E14D8" w14:textId="77777777" w:rsidR="0014565C" w:rsidRDefault="00000000">
      <w:pPr>
        <w:spacing w:before="269" w:after="269"/>
        <w:ind w:left="120"/>
      </w:pPr>
      <w:r>
        <w:rPr>
          <w:rFonts w:ascii="Times New Roman" w:hAnsi="Times New Roman"/>
          <w:color w:val="000000"/>
        </w:rPr>
        <w:t>— …ჯანდაბა… ოოოოოო… ოჰ, მოდი რა!!..</w:t>
      </w:r>
    </w:p>
    <w:p w14:paraId="43E27CD5" w14:textId="77777777" w:rsidR="0014565C" w:rsidRDefault="00000000">
      <w:pPr>
        <w:spacing w:before="269" w:after="269"/>
        <w:ind w:left="120"/>
      </w:pPr>
      <w:r>
        <w:rPr>
          <w:rFonts w:ascii="Times New Roman" w:hAnsi="Times New Roman"/>
          <w:color w:val="000000"/>
        </w:rPr>
        <w:t>- აი, კარგად დაიჭირე.</w:t>
      </w:r>
    </w:p>
    <w:p w14:paraId="62DBD377" w14:textId="77777777" w:rsidR="0014565C" w:rsidRDefault="00000000">
      <w:pPr>
        <w:spacing w:before="269" w:after="269"/>
        <w:ind w:left="120"/>
      </w:pPr>
      <w:r>
        <w:rPr>
          <w:rFonts w:ascii="Times New Roman" w:hAnsi="Times New Roman"/>
          <w:color w:val="000000"/>
        </w:rPr>
        <w:t>მთელი ძალით ვისროლე მრავალტონიან მასად ქცეული ბიჭი ირგვლივ მდგომ ჯარისკაცებისკენ და ბრუნვის იმპულსი გამოვუშვი.</w:t>
      </w:r>
    </w:p>
    <w:p w14:paraId="264C5F23" w14:textId="77777777" w:rsidR="0014565C" w:rsidRDefault="00000000">
      <w:pPr>
        <w:spacing w:before="269" w:after="269"/>
        <w:ind w:left="120"/>
      </w:pPr>
      <w:r>
        <w:rPr>
          <w:rFonts w:ascii="Times New Roman" w:hAnsi="Times New Roman"/>
          <w:color w:val="000000"/>
        </w:rPr>
        <w:t>— …რა…!!</w:t>
      </w:r>
    </w:p>
    <w:p w14:paraId="5AEA9290" w14:textId="77777777" w:rsidR="0014565C" w:rsidRDefault="00000000">
      <w:pPr>
        <w:spacing w:before="269" w:after="269"/>
        <w:ind w:left="120"/>
      </w:pPr>
      <w:r>
        <w:rPr>
          <w:rFonts w:ascii="Times New Roman" w:hAnsi="Times New Roman"/>
          <w:color w:val="000000"/>
        </w:rPr>
        <w:t>იატაკი ხმაურით გაიბზარა. ბიჭი მოლოდინზე სწრაფად მიფრინავდა და ჯარისკაცები, რომლებიც „ფლებით“ ცდილობდნენ მისგან თავის არიდებას, დროულად ვერ მოაღწიეს და რამდენიმე მათგანი მათთან ერთად გაიტაცა, ვინც მათ შეეჯახა.</w:t>
      </w:r>
    </w:p>
    <w:p w14:paraId="740577C6" w14:textId="77777777" w:rsidR="0014565C" w:rsidRDefault="00000000">
      <w:pPr>
        <w:spacing w:before="269" w:after="269"/>
        <w:ind w:left="120"/>
      </w:pPr>
      <w:r>
        <w:rPr>
          <w:rFonts w:ascii="Times New Roman" w:hAnsi="Times New Roman"/>
          <w:color w:val="000000"/>
        </w:rPr>
        <w:t>- ჯანდაბა მას!</w:t>
      </w:r>
    </w:p>
    <w:p w14:paraId="10D0E27D" w14:textId="77777777" w:rsidR="0014565C" w:rsidRDefault="00000000">
      <w:pPr>
        <w:spacing w:before="269" w:after="269"/>
        <w:ind w:left="120"/>
      </w:pPr>
      <w:r>
        <w:rPr>
          <w:rFonts w:ascii="Times New Roman" w:hAnsi="Times New Roman"/>
          <w:color w:val="000000"/>
        </w:rPr>
        <w:lastRenderedPageBreak/>
        <w:t>დარჩენილმა ჯარისკაცებმა წინ ჯადოსნური წრეები დახაზეს. წრის ცენტრი თოფის ლულად გადაიქცა, საიდანაც კუპრივით შავი მზე ამოდიოდა. ეს იყო „ჯიო გრაზე“. როგორც ჩანს, მიხვდნენ, რამდენად ძლიერი ვიყავი.</w:t>
      </w:r>
    </w:p>
    <w:p w14:paraId="388D9D1E" w14:textId="77777777" w:rsidR="0014565C" w:rsidRDefault="00000000">
      <w:pPr>
        <w:spacing w:before="269" w:after="269"/>
        <w:ind w:left="120"/>
      </w:pPr>
      <w:r>
        <w:rPr>
          <w:rFonts w:ascii="Times New Roman" w:hAnsi="Times New Roman"/>
          <w:color w:val="000000"/>
        </w:rPr>
        <w:t>„წადი აქედან. არ გვინდა შენი წამებით სიკვდილი, მაგრამ მკვდრები მშვიდად ვერ განისვენებენ, თუ ჯერგას ნათესავი ცოცხალი დარჩება“, - თქვა დავიდრამ.</w:t>
      </w:r>
    </w:p>
    <w:p w14:paraId="2BD15B38" w14:textId="77777777" w:rsidR="0014565C" w:rsidRDefault="00000000">
      <w:pPr>
        <w:spacing w:before="269" w:after="269"/>
        <w:ind w:left="120"/>
      </w:pPr>
      <w:r>
        <w:rPr>
          <w:rFonts w:ascii="Times New Roman" w:hAnsi="Times New Roman"/>
          <w:color w:val="000000"/>
        </w:rPr>
        <w:t>პირდაპირ სიძულვილით სავსე თვალებში შევხედე და ვუთხარი:</w:t>
      </w:r>
    </w:p>
    <w:p w14:paraId="19A54C96" w14:textId="77777777" w:rsidR="0014565C" w:rsidRDefault="00000000">
      <w:pPr>
        <w:spacing w:before="269" w:after="269"/>
        <w:ind w:left="120"/>
      </w:pPr>
      <w:r>
        <w:rPr>
          <w:rFonts w:ascii="Times New Roman" w:hAnsi="Times New Roman"/>
          <w:color w:val="000000"/>
        </w:rPr>
        <w:t>- ამ მიწებზე დაღუპულები ალბათ ძალიან იმედგაცრუებულები არიან შენით. ბევრი მათგანი ადამიანების მიმართ წყენითა და სიძულვილით დაიღუპა, მაგრამ ნუ გაბედავ შენი სიძულვილის მიცვალებულებზე გადატანას.</w:t>
      </w:r>
    </w:p>
    <w:p w14:paraId="7577D6C7" w14:textId="77777777" w:rsidR="0014565C" w:rsidRDefault="00000000">
      <w:pPr>
        <w:spacing w:before="269" w:after="269"/>
        <w:ind w:left="120"/>
      </w:pPr>
      <w:r>
        <w:rPr>
          <w:rFonts w:ascii="Times New Roman" w:hAnsi="Times New Roman"/>
          <w:color w:val="000000"/>
        </w:rPr>
        <w:t>- გაჩუმდი, შე ნაბიჭვარო! შენ რა იცი საერთოდ ამის შესახებ!!</w:t>
      </w:r>
    </w:p>
    <w:p w14:paraId="11778AA7" w14:textId="77777777" w:rsidR="0014565C" w:rsidRDefault="00000000">
      <w:pPr>
        <w:spacing w:before="269" w:after="269"/>
        <w:ind w:left="120"/>
      </w:pPr>
      <w:r>
        <w:rPr>
          <w:rFonts w:ascii="Times New Roman" w:hAnsi="Times New Roman"/>
          <w:color w:val="000000"/>
        </w:rPr>
        <w:t>ათმა ჯარისკაცმა გიო გრაზესს ცეცხლი გაუხსნა იმ იმედით, რომ იგარესთან ერთად მეც ფერფლად დამიწვავდა. გაშვებული შავი მზეების ალი ძლიერად ღრიალებდა და ერთმანეთის მიყოლებით მიზანს აღწევდნენ, კანს წვავდნენ და ხორცს წვავდნენ.</w:t>
      </w:r>
    </w:p>
    <w:p w14:paraId="320EF3F9" w14:textId="77777777" w:rsidR="0014565C" w:rsidRDefault="00000000">
      <w:pPr>
        <w:spacing w:before="269" w:after="269"/>
        <w:ind w:left="120"/>
      </w:pPr>
      <w:r>
        <w:rPr>
          <w:rFonts w:ascii="Times New Roman" w:hAnsi="Times New Roman"/>
          <w:color w:val="000000"/>
        </w:rPr>
        <w:t>მაგრამ შავი ალი იგარესს არ მოხვდა, რომელიც ჩემს უკან იდგა.</w:t>
      </w:r>
    </w:p>
    <w:p w14:paraId="02B25FFE" w14:textId="77777777" w:rsidR="0014565C" w:rsidRDefault="00000000">
      <w:pPr>
        <w:spacing w:before="269" w:after="269"/>
        <w:ind w:left="120"/>
      </w:pPr>
      <w:r>
        <w:rPr>
          <w:rFonts w:ascii="Times New Roman" w:hAnsi="Times New Roman"/>
          <w:color w:val="000000"/>
        </w:rPr>
        <w:t>— ... როგორ ... უნდა გავიგო ეს?..</w:t>
      </w:r>
    </w:p>
    <w:p w14:paraId="10194029" w14:textId="77777777" w:rsidR="0014565C" w:rsidRDefault="00000000">
      <w:pPr>
        <w:spacing w:before="269" w:after="269"/>
        <w:ind w:left="120"/>
      </w:pPr>
      <w:r>
        <w:rPr>
          <w:rFonts w:ascii="Times New Roman" w:hAnsi="Times New Roman"/>
          <w:color w:val="000000"/>
        </w:rPr>
        <w:t>- ...აუ, მოდი რა... თვალებს არ ვუჯერებ... ათზე მეტი გიო გრაზეს დარტყმის შემდეგ ისევ ფეხზე დგას?.. - გაოცებულებმა თქვეს ჯარისკაცებმა.</w:t>
      </w:r>
    </w:p>
    <w:p w14:paraId="33BF10CE" w14:textId="77777777" w:rsidR="0014565C" w:rsidRDefault="00000000">
      <w:pPr>
        <w:spacing w:before="269" w:after="269"/>
        <w:ind w:left="120"/>
      </w:pPr>
      <w:r>
        <w:rPr>
          <w:rFonts w:ascii="Times New Roman" w:hAnsi="Times New Roman"/>
          <w:color w:val="000000"/>
        </w:rPr>
        <w:t>ისინი ცდილობდნენ ჩემი ძალის გარჩევას თავიანთი ჯადოსნური თვალებით, მაგრამ რაც უფრო ღრმად იყურებოდნენ უფსკრულში, მით უფრო მეტად არ სჯეროდათ იმის, რასაც ხედავდნენ.</w:t>
      </w:r>
    </w:p>
    <w:p w14:paraId="43F48A40" w14:textId="77777777" w:rsidR="0014565C" w:rsidRDefault="00000000">
      <w:pPr>
        <w:spacing w:before="269" w:after="269"/>
        <w:ind w:left="120"/>
      </w:pPr>
      <w:r>
        <w:rPr>
          <w:rFonts w:ascii="Times New Roman" w:hAnsi="Times New Roman"/>
          <w:color w:val="000000"/>
        </w:rPr>
        <w:t>— ...რატომ არ ... ანტიმაგია გამოიყენე?.. — მკვეთრად იკითხა დავიდრამ.</w:t>
      </w:r>
    </w:p>
    <w:p w14:paraId="176883CE" w14:textId="77777777" w:rsidR="0014565C" w:rsidRDefault="00000000">
      <w:pPr>
        <w:spacing w:before="269" w:after="269"/>
        <w:ind w:left="120"/>
      </w:pPr>
      <w:r>
        <w:rPr>
          <w:rFonts w:ascii="Times New Roman" w:hAnsi="Times New Roman"/>
          <w:color w:val="000000"/>
        </w:rPr>
        <w:t>— ...მისი მაგიური ძალა სრულიად არანორმალურია პატარა ბიჭისთვის. მას ადვილად უნდა შეეძლო თავის დაცვა ამისგან ანტიმაგიური საშუალებებით...</w:t>
      </w:r>
    </w:p>
    <w:p w14:paraId="1F954569" w14:textId="77777777" w:rsidR="0014565C" w:rsidRDefault="00000000">
      <w:pPr>
        <w:spacing w:before="269" w:after="269"/>
        <w:ind w:left="120"/>
      </w:pPr>
      <w:r>
        <w:rPr>
          <w:rFonts w:ascii="Times New Roman" w:hAnsi="Times New Roman"/>
          <w:color w:val="000000"/>
        </w:rPr>
        <w:t>- მშვენივრად მესმის შენი სიძულვილი. მისი ალი შიგნიდან გაცილებით მეტად დაგწვავს, ვიდრე შენი პაწაწინა ნაპერწკალი ახლა მე მწვავს. - ნელა დავიდე ხელი წინ და მკვეთრად მოვუჭირე მუშტი. - თუ გინდა სიძულვილი, ეს შენი უფლებაა. მაგრამ მხოლოდ მათი, ვინც ამას იმსახურებს. მაგრამ ყველაფერი ამით არ დამთავრდება. თუ გძულს და მოკლავ, შენს შთამომავლებს ისევ მოკლავენ. შენი სიძულვილი გადაეცემა შენს შვილებს, შემდეგ შვილიშვილებს და ასე უსასრულოდ და გააგრძელებს დილჰეიდის დაწვას.</w:t>
      </w:r>
    </w:p>
    <w:p w14:paraId="3C94A33D" w14:textId="77777777" w:rsidR="0014565C" w:rsidRDefault="00000000">
      <w:pPr>
        <w:spacing w:before="269" w:after="269"/>
        <w:ind w:left="120"/>
      </w:pPr>
      <w:r>
        <w:rPr>
          <w:rFonts w:ascii="Times New Roman" w:hAnsi="Times New Roman"/>
          <w:color w:val="000000"/>
        </w:rPr>
        <w:lastRenderedPageBreak/>
        <w:t>დავიდრამ კბილები დააჭირა და საკუთარ თავს გაბრაზებულმა შეხედა. სხვებიც იგივენაირად იყვნენ. სიძულვილი, ბრაზი და მწუხარება მათ გულებში ჩაეფლობა.</w:t>
      </w:r>
    </w:p>
    <w:p w14:paraId="2D4729B0" w14:textId="77777777" w:rsidR="0014565C" w:rsidRDefault="00000000">
      <w:pPr>
        <w:spacing w:before="269" w:after="269"/>
        <w:ind w:left="120"/>
      </w:pPr>
      <w:r>
        <w:rPr>
          <w:rFonts w:ascii="Times New Roman" w:hAnsi="Times New Roman"/>
          <w:color w:val="000000"/>
        </w:rPr>
        <w:t>— ...ჩვენ ვერ ვიქნებით ჩვენი ბატონის მსგავსი. მშვენივრად მესმის, რომ უხეში ვარ და არ მაინტერესებს, თუ სიამაყეს დავკარგავ. მაინც... მე... — ისე ლაპარაკობდა, თითქოს სისხლს აფურთხებდა. გარედან ისე ჩანდა, თითქოს სიძულვილის ალი შთანთქავდა. — მე მძულს ხალხი!</w:t>
      </w:r>
    </w:p>
    <w:p w14:paraId="1E170634" w14:textId="77777777" w:rsidR="0014565C" w:rsidRDefault="00000000">
      <w:pPr>
        <w:spacing w:before="269" w:after="269"/>
        <w:ind w:left="120"/>
      </w:pPr>
      <w:r>
        <w:rPr>
          <w:rFonts w:ascii="Times New Roman" w:hAnsi="Times New Roman"/>
          <w:color w:val="000000"/>
        </w:rPr>
        <w:t>დავიდრამ ჯადოსნური წრე დახატა და მასში ჯადოსნური ძალა გაგზავნა, რათა ის მისი სიძულვილით აევსო. გამოჩნდა ნახშირისფერი მზე, რამდენჯერმე დიდი, ვიდრე წინა.</w:t>
      </w:r>
    </w:p>
    <w:p w14:paraId="7455B461" w14:textId="77777777" w:rsidR="0014565C" w:rsidRDefault="00000000">
      <w:pPr>
        <w:spacing w:before="269" w:after="269"/>
        <w:ind w:left="120"/>
      </w:pPr>
      <w:r>
        <w:rPr>
          <w:rFonts w:ascii="Times New Roman" w:hAnsi="Times New Roman"/>
          <w:color w:val="000000"/>
        </w:rPr>
        <w:t>სხვა ჯარისკაცებიც, როგორც ჩანს, სრულიად ეთანხმებოდნენ მას და გააქტიურეს თავიანთი გიო გრაზესი.</w:t>
      </w:r>
    </w:p>
    <w:p w14:paraId="16F5F5FC" w14:textId="77777777" w:rsidR="0014565C" w:rsidRDefault="00000000">
      <w:pPr>
        <w:spacing w:before="269" w:after="269"/>
        <w:ind w:left="120"/>
      </w:pPr>
      <w:r>
        <w:rPr>
          <w:rFonts w:ascii="Times New Roman" w:hAnsi="Times New Roman"/>
          <w:color w:val="000000"/>
        </w:rPr>
        <w:t>მართალია. მათი შეჩერება შეუძლებელია. სიტყვებით არა. კედელს არ ავაშენებდი, მათი შეჩერება რომ შესაძლებელი ყოფილიყო.</w:t>
      </w:r>
    </w:p>
    <w:p w14:paraId="74EA8B0D" w14:textId="77777777" w:rsidR="0014565C" w:rsidRDefault="00000000">
      <w:pPr>
        <w:spacing w:before="269" w:after="269"/>
        <w:ind w:left="120"/>
      </w:pPr>
      <w:r>
        <w:rPr>
          <w:rFonts w:ascii="Times New Roman" w:hAnsi="Times New Roman"/>
          <w:color w:val="000000"/>
        </w:rPr>
        <w:t>ვიღაცას მოუწია მათი შეჩერება, თუნდაც ძალით.</w:t>
      </w:r>
    </w:p>
    <w:p w14:paraId="64E56F00" w14:textId="77777777" w:rsidR="0014565C" w:rsidRDefault="00000000">
      <w:pPr>
        <w:spacing w:before="269" w:after="269"/>
        <w:ind w:left="120"/>
      </w:pPr>
      <w:r>
        <w:rPr>
          <w:rFonts w:ascii="Times New Roman" w:hAnsi="Times New Roman"/>
          <w:color w:val="000000"/>
        </w:rPr>
        <w:t>- გადი აქედან, შე ნაძირალა! ვეღარ მოვერიდები და შენც მიწასთან გავასწორებ ამ კაცთან ერთად!</w:t>
      </w:r>
    </w:p>
    <w:p w14:paraId="50E047D0" w14:textId="77777777" w:rsidR="0014565C" w:rsidRDefault="00000000">
      <w:pPr>
        <w:spacing w:before="269" w:after="269"/>
        <w:ind w:left="120"/>
      </w:pPr>
      <w:r>
        <w:rPr>
          <w:rFonts w:ascii="Times New Roman" w:hAnsi="Times New Roman"/>
          <w:color w:val="000000"/>
        </w:rPr>
        <w:t>ქვემეხებიდან ერთდროულად ამოხეთქა კუპრივით ბნელმა მზემ და მეტეორიტებივით დააწვიმა იგარესს, რომელიც ჩემს უკან იდგა. ჩემს თვალებში ჯადოსნური წრეები გამოჩნდა და მეც მათთან ერთად შევხედე.</w:t>
      </w:r>
    </w:p>
    <w:p w14:paraId="472FD738" w14:textId="77777777" w:rsidR="0014565C" w:rsidRDefault="00000000">
      <w:pPr>
        <w:spacing w:before="269" w:after="269"/>
        <w:ind w:left="120"/>
      </w:pPr>
      <w:r>
        <w:rPr>
          <w:rFonts w:ascii="Times New Roman" w:hAnsi="Times New Roman"/>
          <w:color w:val="000000"/>
        </w:rPr>
        <w:t>- გაქრი!</w:t>
      </w:r>
    </w:p>
    <w:p w14:paraId="11606553" w14:textId="77777777" w:rsidR="0014565C" w:rsidRDefault="00000000">
      <w:pPr>
        <w:spacing w:before="269" w:after="269"/>
        <w:ind w:left="120"/>
      </w:pPr>
      <w:r>
        <w:rPr>
          <w:rFonts w:ascii="Times New Roman" w:hAnsi="Times New Roman"/>
          <w:color w:val="000000"/>
        </w:rPr>
        <w:t>„განადგურების ჯადოსნურ თვალებს“ გავლენა ჰქონდა „გიო გრაზესზე“. მათი აბსოლუტური ანტიმაგია ადვილად აშორებდა მბზინავ შავ მზეებს.</w:t>
      </w:r>
    </w:p>
    <w:p w14:paraId="3A1BDCCC" w14:textId="77777777" w:rsidR="0014565C" w:rsidRDefault="00000000">
      <w:pPr>
        <w:spacing w:before="269" w:after="269"/>
        <w:ind w:left="120"/>
      </w:pPr>
      <w:r>
        <w:rPr>
          <w:rFonts w:ascii="Times New Roman" w:hAnsi="Times New Roman"/>
          <w:color w:val="000000"/>
        </w:rPr>
        <w:t>— ...რა...ჰ...ის?!..</w:t>
      </w:r>
    </w:p>
    <w:p w14:paraId="59F24810" w14:textId="77777777" w:rsidR="0014565C" w:rsidRDefault="00000000">
      <w:pPr>
        <w:spacing w:before="269" w:after="269"/>
        <w:ind w:left="120"/>
      </w:pPr>
      <w:r>
        <w:rPr>
          <w:rFonts w:ascii="Times New Roman" w:hAnsi="Times New Roman"/>
          <w:color w:val="000000"/>
        </w:rPr>
        <w:t>— …მოიცადეთ… ეს არის… ეს ბიჭი...!! — აღფრთოვანებას ვერ მალავდნენ.</w:t>
      </w:r>
    </w:p>
    <w:p w14:paraId="3EC3725E" w14:textId="77777777" w:rsidR="0014565C" w:rsidRDefault="00000000">
      <w:pPr>
        <w:spacing w:before="269" w:after="269"/>
        <w:ind w:left="120"/>
      </w:pPr>
      <w:r>
        <w:rPr>
          <w:rFonts w:ascii="Times New Roman" w:hAnsi="Times New Roman"/>
          <w:color w:val="000000"/>
        </w:rPr>
        <w:t>და არა მათი გიო გრაზესის გაქრობაზე. იმიტომ, რომ ახლა მათ დაინახეს ის, რაც უბრალოდ არ შეიძლებოდა იქ ყოფილიყო.</w:t>
      </w:r>
    </w:p>
    <w:p w14:paraId="6B0750D8" w14:textId="77777777" w:rsidR="0014565C" w:rsidRDefault="00000000">
      <w:pPr>
        <w:spacing w:before="269" w:after="269"/>
        <w:ind w:left="120"/>
      </w:pPr>
      <w:r>
        <w:rPr>
          <w:rFonts w:ascii="Times New Roman" w:hAnsi="Times New Roman"/>
          <w:color w:val="000000"/>
        </w:rPr>
        <w:t>— ...ეს ჯადოსნური თვალები...</w:t>
      </w:r>
    </w:p>
    <w:p w14:paraId="12B5605D" w14:textId="77777777" w:rsidR="0014565C" w:rsidRDefault="00000000">
      <w:pPr>
        <w:spacing w:before="269" w:after="269"/>
        <w:ind w:left="120"/>
      </w:pPr>
      <w:r>
        <w:rPr>
          <w:rFonts w:ascii="Times New Roman" w:hAnsi="Times New Roman"/>
          <w:color w:val="000000"/>
        </w:rPr>
        <w:t>დავიდრამ თითქოს შიშისგან უკან დახევა დაიწყო.</w:t>
      </w:r>
    </w:p>
    <w:p w14:paraId="533E86DB" w14:textId="77777777" w:rsidR="0014565C" w:rsidRDefault="00000000">
      <w:pPr>
        <w:spacing w:before="269" w:after="269"/>
        <w:ind w:left="120"/>
      </w:pPr>
      <w:r>
        <w:rPr>
          <w:rFonts w:ascii="Times New Roman" w:hAnsi="Times New Roman"/>
          <w:color w:val="000000"/>
        </w:rPr>
        <w:t>— ...მხოლოდ ერთი დემონი ეპატრონებოდა მათ...</w:t>
      </w:r>
    </w:p>
    <w:p w14:paraId="20C86CCE" w14:textId="77777777" w:rsidR="0014565C" w:rsidRDefault="00000000">
      <w:pPr>
        <w:spacing w:before="269" w:after="269"/>
        <w:ind w:left="120"/>
      </w:pPr>
      <w:r>
        <w:rPr>
          <w:rFonts w:ascii="Times New Roman" w:hAnsi="Times New Roman"/>
          <w:color w:val="000000"/>
        </w:rPr>
        <w:t>— …ის, ვინც განადგურების ქალღმერთი დაამხო…</w:t>
      </w:r>
    </w:p>
    <w:p w14:paraId="4402EE3B" w14:textId="77777777" w:rsidR="0014565C" w:rsidRDefault="00000000">
      <w:pPr>
        <w:spacing w:before="269" w:after="269"/>
        <w:ind w:left="120"/>
      </w:pPr>
      <w:r>
        <w:rPr>
          <w:rFonts w:ascii="Times New Roman" w:hAnsi="Times New Roman"/>
          <w:color w:val="000000"/>
        </w:rPr>
        <w:lastRenderedPageBreak/>
        <w:t>ყველა დემონი გაოგნებული მიყურებდა.</w:t>
      </w:r>
    </w:p>
    <w:p w14:paraId="3F7A2DA4" w14:textId="77777777" w:rsidR="0014565C" w:rsidRDefault="00000000">
      <w:pPr>
        <w:spacing w:before="269" w:after="269"/>
        <w:ind w:left="120"/>
      </w:pPr>
      <w:r>
        <w:rPr>
          <w:rFonts w:ascii="Times New Roman" w:hAnsi="Times New Roman"/>
          <w:color w:val="000000"/>
        </w:rPr>
        <w:t>— …შენ… ცოცხალი იყავი?…</w:t>
      </w:r>
    </w:p>
    <w:p w14:paraId="4D35CF1C" w14:textId="77777777" w:rsidR="0014565C" w:rsidRDefault="00000000">
      <w:pPr>
        <w:spacing w:before="269" w:after="269"/>
        <w:ind w:left="120"/>
      </w:pPr>
      <w:r>
        <w:rPr>
          <w:rFonts w:ascii="Times New Roman" w:hAnsi="Times New Roman"/>
          <w:color w:val="000000"/>
        </w:rPr>
        <w:t>- რაზე ლაპარაკობ? მე გამვლელი მოხეტიალე მხატვარი ვარ, ანოშ პორტიკორი.</w:t>
      </w:r>
    </w:p>
    <w:p w14:paraId="2457398B" w14:textId="77777777" w:rsidR="0014565C" w:rsidRDefault="00000000">
      <w:pPr>
        <w:spacing w:before="269" w:after="269"/>
        <w:ind w:left="120"/>
      </w:pPr>
      <w:r>
        <w:rPr>
          <w:rFonts w:ascii="Times New Roman" w:hAnsi="Times New Roman"/>
          <w:color w:val="000000"/>
        </w:rPr>
        <w:t>დავიდრა მუხლებზე დაეცა, თითქოს დამსხვრეულიყო. შუბლი იატაკზე მოიწმინდა, თითქოს მეხვეწებოდა და მხეცის მსგავსი ღრიალი ამოუშვა. ყველა დანარჩენი მუხლებზე დაეცა, თითქოს ბრძოლის სულისკვეთება დაეკარგათ.</w:t>
      </w:r>
    </w:p>
    <w:p w14:paraId="41475134" w14:textId="77777777" w:rsidR="0014565C" w:rsidRDefault="00000000">
      <w:pPr>
        <w:spacing w:before="269" w:after="269"/>
        <w:ind w:left="120"/>
      </w:pPr>
      <w:r>
        <w:rPr>
          <w:rFonts w:ascii="Times New Roman" w:hAnsi="Times New Roman"/>
          <w:color w:val="000000"/>
        </w:rPr>
        <w:t>ცრემლები ლოყებზე ჩამოუგორდათ.</w:t>
      </w:r>
    </w:p>
    <w:p w14:paraId="68030B35" w14:textId="77777777" w:rsidR="0014565C" w:rsidRDefault="00000000">
      <w:pPr>
        <w:spacing w:before="269" w:after="269"/>
        <w:ind w:left="120"/>
      </w:pPr>
      <w:r>
        <w:rPr>
          <w:rFonts w:ascii="Times New Roman" w:hAnsi="Times New Roman"/>
          <w:color w:val="000000"/>
        </w:rPr>
        <w:t>— ...ჩვენს ოსტატს უყვარდა მოგზაური მხატვრები... და ახლა, ალბათ, გადაწყვიტა აქ ჩამოსულიყო...</w:t>
      </w:r>
    </w:p>
    <w:p w14:paraId="57D1EFDB" w14:textId="77777777" w:rsidR="0014565C" w:rsidRDefault="00000000">
      <w:pPr>
        <w:spacing w:before="269" w:after="269"/>
        <w:ind w:left="120"/>
      </w:pPr>
      <w:r>
        <w:rPr>
          <w:rFonts w:ascii="Times New Roman" w:hAnsi="Times New Roman"/>
          <w:color w:val="000000"/>
        </w:rPr>
        <w:t>ისინი პირქვე დაემხნენ და სულის ტანჯვას თავისუფლად მიეცათ საშუალება, თითქოს დემონების მბრძანებლის წინაშე ინანიებდნენ.</w:t>
      </w:r>
    </w:p>
    <w:p w14:paraId="2BEB8B36" w14:textId="77777777" w:rsidR="0014565C" w:rsidRDefault="00000000">
      <w:pPr>
        <w:spacing w:before="269" w:after="269"/>
        <w:ind w:left="120"/>
      </w:pPr>
      <w:r>
        <w:rPr>
          <w:rFonts w:ascii="Times New Roman" w:hAnsi="Times New Roman"/>
          <w:color w:val="000000"/>
        </w:rPr>
        <w:t>— ...მე ვერ შევძლებ... მე ვერ შევძლებ მშვიდობიან დროს ცხოვრებას...</w:t>
      </w:r>
    </w:p>
    <w:p w14:paraId="06486A9E" w14:textId="77777777" w:rsidR="0014565C" w:rsidRDefault="00000000">
      <w:pPr>
        <w:spacing w:before="269" w:after="269"/>
        <w:ind w:left="120"/>
      </w:pPr>
      <w:r>
        <w:rPr>
          <w:rFonts w:ascii="Times New Roman" w:hAnsi="Times New Roman"/>
          <w:color w:val="000000"/>
        </w:rPr>
        <w:t>— ადამიანები უდარდელად იცინიან, არსებობენ და ცხოვრობენ კედლის მეორე მხარეს...</w:t>
      </w:r>
    </w:p>
    <w:p w14:paraId="232ED444" w14:textId="77777777" w:rsidR="0014565C" w:rsidRDefault="00000000">
      <w:pPr>
        <w:spacing w:before="269" w:after="269"/>
        <w:ind w:left="120"/>
      </w:pPr>
      <w:r>
        <w:rPr>
          <w:rFonts w:ascii="Times New Roman" w:hAnsi="Times New Roman"/>
          <w:color w:val="000000"/>
        </w:rPr>
        <w:t>— ადამიანები, რომლებმაც ჩვენი თანამემამულეები მოკლეს, მშვიდად ცხოვრობენ... როგორ შეგვიძლია თვალი დავხუჭოთ იმაზე, თუ რა უსირცხვილო ცხოვრების წესს ატარებენ ისინი...</w:t>
      </w:r>
    </w:p>
    <w:p w14:paraId="5691F644" w14:textId="77777777" w:rsidR="0014565C" w:rsidRDefault="00000000">
      <w:pPr>
        <w:spacing w:before="269" w:after="269"/>
        <w:ind w:left="120"/>
      </w:pPr>
      <w:r>
        <w:rPr>
          <w:rFonts w:ascii="Times New Roman" w:hAnsi="Times New Roman"/>
          <w:color w:val="000000"/>
        </w:rPr>
        <w:t>- არ მინდა ვიცხოვრო, დავივიწყო ეს და ის სიძულვილი, რომელიც მწვავს. ჩვენ უკვე მკვდრები ვართ. დიდი ხანია წავიდა იმ მსოფლიო ომთან ერთად...</w:t>
      </w:r>
    </w:p>
    <w:p w14:paraId="38A16612" w14:textId="77777777" w:rsidR="0014565C" w:rsidRDefault="00000000">
      <w:pPr>
        <w:spacing w:before="269" w:after="269"/>
        <w:ind w:left="120"/>
      </w:pPr>
      <w:r>
        <w:rPr>
          <w:rFonts w:ascii="Times New Roman" w:hAnsi="Times New Roman"/>
          <w:color w:val="000000"/>
        </w:rPr>
        <w:t>— დემონთა მბრძანებელო... ჩვენო დიდებულო მბრძანებელო... არ შემიძლია... არ შემიძლია... შევასრულო... შენი ბრძანება...</w:t>
      </w:r>
    </w:p>
    <w:p w14:paraId="22D59270" w14:textId="77777777" w:rsidR="0014565C" w:rsidRDefault="00000000">
      <w:pPr>
        <w:spacing w:before="269" w:after="269"/>
        <w:ind w:left="120"/>
      </w:pPr>
      <w:r>
        <w:rPr>
          <w:rFonts w:ascii="Times New Roman" w:hAnsi="Times New Roman"/>
          <w:color w:val="000000"/>
        </w:rPr>
        <w:t>მათი სასოწარკვეთილი ტირილი სულს მიკლავდა. ისინი ყველანი ჩემი ერთგული ქვეშევრდომები იყვნენ. თუ ვეტყოდი, რომ მოხეტიალე მხატვარი ვიყავი, ესე იგი, ასეც იყო. თუ ვეტყოდი, რომ მკვდარი ვიყავი, ესე იგი, დემონთა მბრძანებელი მკვდარი იყო. დემონთა მბრძანებლის, ტირანის, მხოლოდ ერთი ბრძანებაც კი ადვილად გააუქმებდა ნებისმიერ ფაქტს.</w:t>
      </w:r>
    </w:p>
    <w:p w14:paraId="765F9A9E" w14:textId="77777777" w:rsidR="0014565C" w:rsidRDefault="00000000">
      <w:pPr>
        <w:spacing w:before="269" w:after="269"/>
        <w:ind w:left="120"/>
      </w:pPr>
      <w:r>
        <w:rPr>
          <w:rFonts w:ascii="Times New Roman" w:hAnsi="Times New Roman"/>
          <w:color w:val="000000"/>
        </w:rPr>
        <w:t>მაგრამ ჩემი გარდაცვალების შემდეგაც კი, მათ მაინც ვერ შეძლეს ჩემი ბრძანების შესრულება. ვფიქრობ, რომ სცადეს. და კვლავ ცდილობენ, მაგრამ არა ამ ასპექტში. სიძულვილის დავიწყება და მშვიდობის დამყარება - ეს ერთადერთია, რისი გაკეთებაც მათ არ შეეძლოთ.</w:t>
      </w:r>
    </w:p>
    <w:p w14:paraId="4CBB87A0" w14:textId="77777777" w:rsidR="0014565C" w:rsidRDefault="00000000">
      <w:pPr>
        <w:spacing w:before="269" w:after="269"/>
        <w:ind w:left="120"/>
      </w:pPr>
      <w:r>
        <w:rPr>
          <w:rFonts w:ascii="Times New Roman" w:hAnsi="Times New Roman"/>
          <w:color w:val="000000"/>
        </w:rPr>
        <w:lastRenderedPageBreak/>
        <w:t>კედელი სამჯერაც რომ ააშენო, მათი სიძულვილი საკმარისად სუსტი არ არის, რომ ჩემს სიტყვებს ჩაეჭიდონ ქვეყანაში, სადაც დემონთა მბრძანებელი არ არის.</w:t>
      </w:r>
    </w:p>
    <w:p w14:paraId="514ED213" w14:textId="77777777" w:rsidR="0014565C" w:rsidRDefault="00000000">
      <w:pPr>
        <w:spacing w:before="269" w:after="269"/>
        <w:ind w:left="120"/>
      </w:pPr>
      <w:r>
        <w:rPr>
          <w:rFonts w:ascii="Times New Roman" w:hAnsi="Times New Roman"/>
          <w:color w:val="000000"/>
        </w:rPr>
        <w:t>2000 წლის წინ ვერ შევაჩერე. აქ ამდენი ადამიანი დავტოვე.</w:t>
      </w:r>
    </w:p>
    <w:p w14:paraId="57DE11A5" w14:textId="77777777" w:rsidR="0014565C" w:rsidRDefault="00000000">
      <w:pPr>
        <w:spacing w:before="269" w:after="269"/>
        <w:ind w:left="120"/>
      </w:pPr>
      <w:r>
        <w:rPr>
          <w:rFonts w:ascii="Times New Roman" w:hAnsi="Times New Roman"/>
          <w:color w:val="000000"/>
        </w:rPr>
        <w:t>და ისევ...</w:t>
      </w:r>
    </w:p>
    <w:p w14:paraId="7D57D29C" w14:textId="77777777" w:rsidR="0014565C" w:rsidRDefault="00000000">
      <w:pPr>
        <w:spacing w:before="269" w:after="269"/>
        <w:ind w:left="120"/>
      </w:pPr>
      <w:r>
        <w:rPr>
          <w:rFonts w:ascii="Times New Roman" w:hAnsi="Times New Roman"/>
          <w:color w:val="000000"/>
        </w:rPr>
        <w:t>იმ მომენტში ჩემს ზემოთ რაღაც დავინახე. სინათლის შავი ნაწილაკები. ძალიან ნაცნობი იყო ჩემთვის. ერთ-ერთი მათგანი რბილად დაეცა ჩემს ხელისგულზე და მაშინვე გაქრა. თითქოს რაღაცის თქმას ცდილობდა.</w:t>
      </w:r>
    </w:p>
    <w:p w14:paraId="2D37AB8D" w14:textId="77777777" w:rsidR="0014565C" w:rsidRDefault="00000000">
      <w:pPr>
        <w:spacing w:before="269" w:after="269"/>
        <w:ind w:left="120"/>
      </w:pPr>
      <w:r>
        <w:rPr>
          <w:rFonts w:ascii="Times New Roman" w:hAnsi="Times New Roman"/>
          <w:color w:val="000000"/>
        </w:rPr>
        <w:t>ის, რაც ახლა ხდება, ამ დროში, მხოლოდ წარმავალი ილუზიაა, რომელიც მხოლოდ რევალონის მოქმედების დროს არსებობს. როგორც კი შელოცვა გაქრება, წესრიგი ამას ისევ წარსულს დააბრუნებს და იგარესს მოკლავენ.</w:t>
      </w:r>
    </w:p>
    <w:p w14:paraId="4BBD03E2" w14:textId="77777777" w:rsidR="0014565C" w:rsidRDefault="00000000">
      <w:pPr>
        <w:spacing w:before="269" w:after="269"/>
        <w:ind w:left="120"/>
      </w:pPr>
      <w:r>
        <w:rPr>
          <w:rFonts w:ascii="Times New Roman" w:hAnsi="Times New Roman"/>
          <w:color w:val="000000"/>
        </w:rPr>
        <w:t>მაგრამ რა მოხდება, თუ... ეს შეიძლება შეიცვალოს.</w:t>
      </w:r>
    </w:p>
    <w:p w14:paraId="2D4ACFC4" w14:textId="77777777" w:rsidR="0014565C" w:rsidRDefault="00000000">
      <w:pPr>
        <w:spacing w:before="269" w:after="269"/>
        <w:ind w:left="120"/>
      </w:pPr>
      <w:r>
        <w:rPr>
          <w:rFonts w:ascii="Times New Roman" w:hAnsi="Times New Roman"/>
          <w:color w:val="000000"/>
        </w:rPr>
        <w:t>— თავები ასწიეთ.</w:t>
      </w:r>
    </w:p>
    <w:p w14:paraId="2A1163CD" w14:textId="77777777" w:rsidR="0014565C" w:rsidRDefault="00000000">
      <w:pPr>
        <w:spacing w:before="269" w:after="269"/>
        <w:ind w:left="120"/>
      </w:pPr>
      <w:r>
        <w:rPr>
          <w:rFonts w:ascii="Times New Roman" w:hAnsi="Times New Roman"/>
          <w:color w:val="000000"/>
        </w:rPr>
        <w:t>დავიდრამ და სხვა ჯარისკაცებმა თავი ასწიეს. და მაინც ვერ მიყურებდნენ პირდაპირ სახეში.</w:t>
      </w:r>
    </w:p>
    <w:p w14:paraId="782E81E4" w14:textId="77777777" w:rsidR="0014565C" w:rsidRDefault="00000000">
      <w:pPr>
        <w:spacing w:before="269" w:after="269"/>
        <w:ind w:left="120"/>
      </w:pPr>
      <w:r>
        <w:rPr>
          <w:rFonts w:ascii="Times New Roman" w:hAnsi="Times New Roman"/>
          <w:color w:val="000000"/>
        </w:rPr>
        <w:t>„აი, დემონთა მბრძანებლის, ტირანის შეტყობინება: შემხვდით 2000 წელიწადში!“ - ვუთხარი მათ თავდაჯერებულად.</w:t>
      </w:r>
    </w:p>
    <w:p w14:paraId="2B3A008A" w14:textId="77777777" w:rsidR="0014565C" w:rsidRDefault="00000000">
      <w:pPr>
        <w:spacing w:before="269" w:after="269"/>
        <w:ind w:left="120"/>
      </w:pPr>
      <w:r>
        <w:rPr>
          <w:rFonts w:ascii="Times New Roman" w:hAnsi="Times New Roman"/>
          <w:color w:val="000000"/>
        </w:rPr>
        <w:t>იმედი მაქვს, ეს სიტყვები უმნიშვნელო იქნება. ისინი იმდენად მცირე წინააღმდეგობად იქცევიან, რომ დროის წესრიგიდან გამოვარდებიან. ეს მათ ქმედებებს არ შეცვლის, მხოლოდ გულებს, რაც საკმარისი იქნება წარმავალი ილუზიის რეალობად ქცევისთვის.</w:t>
      </w:r>
    </w:p>
    <w:p w14:paraId="6B337995" w14:textId="77777777" w:rsidR="0014565C" w:rsidRDefault="00000000">
      <w:pPr>
        <w:spacing w:before="269" w:after="269"/>
        <w:ind w:left="120"/>
      </w:pPr>
      <w:r>
        <w:rPr>
          <w:rFonts w:ascii="Times New Roman" w:hAnsi="Times New Roman"/>
          <w:color w:val="000000"/>
        </w:rPr>
        <w:t>— მშვენიერი სამყარო გელოდებათ.</w:t>
      </w:r>
    </w:p>
    <w:p w14:paraId="30CC45F6" w14:textId="77777777" w:rsidR="0014565C" w:rsidRDefault="00000000">
      <w:pPr>
        <w:spacing w:before="269" w:after="269"/>
        <w:ind w:left="120"/>
      </w:pPr>
      <w:r>
        <w:rPr>
          <w:rFonts w:ascii="Times New Roman" w:hAnsi="Times New Roman"/>
          <w:color w:val="000000"/>
        </w:rPr>
        <w:t>ეს სურვილი წარსულის სამწუხარო მოვლენაში ჩავდე, რომელიც მრავალი წლის წინ მოხდა.</w:t>
      </w:r>
    </w:p>
    <w:p w14:paraId="27A4B986" w14:textId="77777777" w:rsidR="0014565C" w:rsidRDefault="00000000">
      <w:pPr>
        <w:pStyle w:val="Heading2"/>
        <w:pageBreakBefore/>
        <w:spacing w:before="180" w:after="180"/>
        <w:ind w:left="120"/>
      </w:pPr>
      <w:bookmarkStart w:id="17" w:name="_Toc199672040"/>
      <w:r>
        <w:rPr>
          <w:rFonts w:ascii="Times New Roman" w:hAnsi="Times New Roman"/>
          <w:color w:val="000000"/>
          <w:sz w:val="33"/>
        </w:rPr>
        <w:lastRenderedPageBreak/>
        <w:t>§ 54. ორი ათასი წლის წარსულიდან მომდინარე გზავნილი</w:t>
      </w:r>
      <w:bookmarkEnd w:id="17"/>
    </w:p>
    <w:p w14:paraId="756E0445" w14:textId="77777777" w:rsidR="0014565C" w:rsidRDefault="00000000">
      <w:pPr>
        <w:spacing w:before="269" w:after="269"/>
        <w:ind w:left="120"/>
      </w:pPr>
      <w:r>
        <w:rPr>
          <w:rFonts w:ascii="Times New Roman" w:hAnsi="Times New Roman"/>
          <w:color w:val="000000"/>
        </w:rPr>
        <w:t>დავიდრა და ჩემი დანარჩენი ხელქვეითები კანკალებდნენ და უბრალოდ ტიროდნენ.</w:t>
      </w:r>
    </w:p>
    <w:p w14:paraId="18A6CCEB" w14:textId="77777777" w:rsidR="0014565C" w:rsidRDefault="00000000">
      <w:pPr>
        <w:spacing w:before="269" w:after="269"/>
        <w:ind w:left="120"/>
      </w:pPr>
      <w:r>
        <w:rPr>
          <w:rFonts w:ascii="Times New Roman" w:hAnsi="Times New Roman"/>
          <w:color w:val="000000"/>
        </w:rPr>
        <w:t>შესაძლოა, ჩემი თავდაპირველი მიზნის მიღწევის საუკეთესო გზა იქნებოდა მათთვის აქ მომხდარი მოვლენების მოგონებების წაშლა და იმ ტყუილის დათესვა, თითქოს იგარესი მათ მოკლეს.</w:t>
      </w:r>
    </w:p>
    <w:p w14:paraId="521024F8" w14:textId="77777777" w:rsidR="0014565C" w:rsidRDefault="00000000">
      <w:pPr>
        <w:spacing w:before="269" w:after="269"/>
        <w:ind w:left="120"/>
      </w:pPr>
      <w:r>
        <w:rPr>
          <w:rFonts w:ascii="Times New Roman" w:hAnsi="Times New Roman"/>
          <w:color w:val="000000"/>
        </w:rPr>
        <w:t>მაგრამ მათი აღიარება იმდენად უმნიშვნელო არ არის, რომ ვიფიქროთ, რომ ეს ყველაფერი არ მომხდარა.</w:t>
      </w:r>
    </w:p>
    <w:p w14:paraId="50671084" w14:textId="77777777" w:rsidR="0014565C" w:rsidRDefault="00000000">
      <w:pPr>
        <w:spacing w:before="269" w:after="269"/>
        <w:ind w:left="120"/>
      </w:pPr>
      <w:r>
        <w:rPr>
          <w:rFonts w:ascii="Times New Roman" w:hAnsi="Times New Roman"/>
          <w:color w:val="000000"/>
        </w:rPr>
        <w:t>დარწმუნებული ვარ, რომ მათ საკუთარი შეცდომა გააცნობიერეს მას შემდეგ, რაც იგარესი წარსულში, მისი პირვანდელი სახით მოკლეს. ეს სიძულვილი მათ გულებს წვავს და სიბნელეში მიათრევს. ამიტომ, იგივე შეცდომების თავიდან ასაცილებლად, ხელახლა დაბადება მოუწიათ.</w:t>
      </w:r>
    </w:p>
    <w:p w14:paraId="1CF16A4D" w14:textId="77777777" w:rsidR="0014565C" w:rsidRDefault="00000000">
      <w:pPr>
        <w:spacing w:before="269" w:after="269"/>
        <w:ind w:left="120"/>
      </w:pPr>
      <w:r>
        <w:rPr>
          <w:rFonts w:ascii="Times New Roman" w:hAnsi="Times New Roman"/>
          <w:color w:val="000000"/>
        </w:rPr>
        <w:t>ამიტომ, ამჯერად მათ იგივე უნდა გააკეთონ. და თუ ჩემი ვარაუდი სწორია, რეინკარნაციის შედეგიც იგივე იქნება. მათ გულებში გარკვეული ცვლილებები იქნება, მაგრამ საბოლოოდ დაახლოებით იგივე იქნება.</w:t>
      </w:r>
    </w:p>
    <w:p w14:paraId="7487D759" w14:textId="77777777" w:rsidR="0014565C" w:rsidRDefault="00000000">
      <w:pPr>
        <w:spacing w:before="269" w:after="269"/>
        <w:ind w:left="120"/>
      </w:pPr>
      <w:r>
        <w:rPr>
          <w:rFonts w:ascii="Times New Roman" w:hAnsi="Times New Roman"/>
          <w:color w:val="000000"/>
        </w:rPr>
        <w:t>და გონივრული იქნებოდა ასე ფიქრი, მაგრამ იმედი არსებობს. მე ეს საკუთარი თვალით ვნახე.</w:t>
      </w:r>
    </w:p>
    <w:p w14:paraId="1A5D6732" w14:textId="77777777" w:rsidR="0014565C" w:rsidRDefault="00000000">
      <w:pPr>
        <w:spacing w:before="269" w:after="269"/>
        <w:ind w:left="120"/>
      </w:pPr>
      <w:r>
        <w:rPr>
          <w:rFonts w:ascii="Times New Roman" w:hAnsi="Times New Roman"/>
          <w:color w:val="000000"/>
        </w:rPr>
        <w:t>- იგარესი.</w:t>
      </w:r>
    </w:p>
    <w:p w14:paraId="0C4CB85E" w14:textId="77777777" w:rsidR="0014565C" w:rsidRDefault="00000000">
      <w:pPr>
        <w:spacing w:before="269" w:after="269"/>
        <w:ind w:left="120"/>
      </w:pPr>
      <w:r>
        <w:rPr>
          <w:rFonts w:ascii="Times New Roman" w:hAnsi="Times New Roman"/>
          <w:color w:val="000000"/>
        </w:rPr>
        <w:t>ხელი გავუწოდე ბიჭს და წამოვაყენე.</w:t>
      </w:r>
    </w:p>
    <w:p w14:paraId="7649A165" w14:textId="77777777" w:rsidR="0014565C" w:rsidRDefault="00000000">
      <w:pPr>
        <w:spacing w:before="269" w:after="269"/>
        <w:ind w:left="120"/>
      </w:pPr>
      <w:r>
        <w:rPr>
          <w:rFonts w:ascii="Times New Roman" w:hAnsi="Times New Roman"/>
          <w:color w:val="000000"/>
        </w:rPr>
        <w:t>— ... ძალიან დიდი მადლობა...</w:t>
      </w:r>
    </w:p>
    <w:p w14:paraId="01C1A930" w14:textId="77777777" w:rsidR="0014565C" w:rsidRDefault="00000000">
      <w:pPr>
        <w:spacing w:before="269" w:after="269"/>
        <w:ind w:left="120"/>
      </w:pPr>
      <w:r>
        <w:rPr>
          <w:rFonts w:ascii="Times New Roman" w:hAnsi="Times New Roman"/>
          <w:color w:val="000000"/>
        </w:rPr>
        <w:t>- წავიდეთ.</w:t>
      </w:r>
    </w:p>
    <w:p w14:paraId="7D8455E6" w14:textId="77777777" w:rsidR="0014565C" w:rsidRDefault="00000000">
      <w:pPr>
        <w:spacing w:before="269" w:after="269"/>
        <w:ind w:left="120"/>
      </w:pPr>
      <w:r>
        <w:rPr>
          <w:rFonts w:ascii="Times New Roman" w:hAnsi="Times New Roman"/>
          <w:color w:val="000000"/>
        </w:rPr>
        <w:t>იგარეს „ფლესთან“ ერთად ავფრინდი და მაყურებლის ადგილებისკენ გავემართე.</w:t>
      </w:r>
    </w:p>
    <w:p w14:paraId="58E052FD" w14:textId="77777777" w:rsidR="0014565C" w:rsidRDefault="00000000">
      <w:pPr>
        <w:spacing w:before="269" w:after="269"/>
        <w:ind w:left="120"/>
      </w:pPr>
      <w:r>
        <w:rPr>
          <w:rFonts w:ascii="Times New Roman" w:hAnsi="Times New Roman"/>
          <w:color w:val="000000"/>
        </w:rPr>
        <w:t>რის შემდეგაც ის მიშას მახლობლად დაეშვა.</w:t>
      </w:r>
    </w:p>
    <w:p w14:paraId="30DC9D30" w14:textId="77777777" w:rsidR="0014565C" w:rsidRDefault="00000000">
      <w:pPr>
        <w:spacing w:before="269" w:after="269"/>
        <w:ind w:left="120"/>
      </w:pPr>
      <w:r>
        <w:rPr>
          <w:rFonts w:ascii="Times New Roman" w:hAnsi="Times New Roman"/>
          <w:color w:val="000000"/>
        </w:rPr>
        <w:t>„კეთილი იყოს შენი დაბრუნება“, - მომესალმა მსუბუქი ღიმილით. „ვიცოდი, რომ მას დაეხმარებოდი“.</w:t>
      </w:r>
    </w:p>
    <w:p w14:paraId="1A86F5C9" w14:textId="77777777" w:rsidR="0014565C" w:rsidRDefault="00000000">
      <w:pPr>
        <w:spacing w:before="269" w:after="269"/>
        <w:ind w:left="120"/>
      </w:pPr>
      <w:r>
        <w:rPr>
          <w:rFonts w:ascii="Times New Roman" w:hAnsi="Times New Roman"/>
          <w:color w:val="000000"/>
        </w:rPr>
        <w:t>არ მეგონა, რომ ამას იტყოდა. სანამ აქ მოვიდოდი, წარმოდგენაც არ მქონდა, რომ მას გადავარჩენდი. არ შემეძლო მისი ბედის ანაბარა მიტოვება და მაშინვე შევუდექი ამ საქმეს. და მან იცოდა, რომ ამას გავაკეთებდი? ნუთუ ის ნამდვილად უკეთ ესმის ჩემს გულს, ვიდრე მე?</w:t>
      </w:r>
    </w:p>
    <w:p w14:paraId="468FCE1A" w14:textId="77777777" w:rsidR="0014565C" w:rsidRDefault="00000000">
      <w:pPr>
        <w:spacing w:before="269" w:after="269"/>
        <w:ind w:left="120"/>
      </w:pPr>
      <w:r>
        <w:rPr>
          <w:rFonts w:ascii="Times New Roman" w:hAnsi="Times New Roman"/>
          <w:color w:val="000000"/>
        </w:rPr>
        <w:t>- კეთილი ხარ.</w:t>
      </w:r>
    </w:p>
    <w:p w14:paraId="15E28A1F" w14:textId="77777777" w:rsidR="0014565C" w:rsidRDefault="00000000">
      <w:pPr>
        <w:spacing w:before="269" w:after="269"/>
        <w:ind w:left="120"/>
      </w:pPr>
      <w:r>
        <w:rPr>
          <w:rFonts w:ascii="Times New Roman" w:hAnsi="Times New Roman"/>
          <w:color w:val="000000"/>
        </w:rPr>
        <w:lastRenderedPageBreak/>
        <w:t>— ...მესმის.</w:t>
      </w:r>
    </w:p>
    <w:p w14:paraId="2ED99676" w14:textId="77777777" w:rsidR="0014565C" w:rsidRDefault="00000000">
      <w:pPr>
        <w:spacing w:before="269" w:after="269"/>
        <w:ind w:left="120"/>
      </w:pPr>
      <w:r>
        <w:rPr>
          <w:rFonts w:ascii="Times New Roman" w:hAnsi="Times New Roman"/>
          <w:color w:val="000000"/>
        </w:rPr>
        <w:t>- დარწმუნებული ვარ, რომ ეს უშედეგოდ არ ყოფილა.</w:t>
      </w:r>
    </w:p>
    <w:p w14:paraId="6C6E067B" w14:textId="77777777" w:rsidR="0014565C" w:rsidRDefault="00000000">
      <w:pPr>
        <w:spacing w:before="269" w:after="269"/>
        <w:ind w:left="120"/>
      </w:pPr>
      <w:r>
        <w:rPr>
          <w:rFonts w:ascii="Times New Roman" w:hAnsi="Times New Roman"/>
          <w:color w:val="000000"/>
        </w:rPr>
        <w:t>ვფიქრობ, მიშასგან ნაკლებს ვერავინ მოელოდა. მე კი ცოტა უხერხულად ვგრძნობ თავს ამის გამო.</w:t>
      </w:r>
    </w:p>
    <w:p w14:paraId="53FB7FD0" w14:textId="77777777" w:rsidR="0014565C" w:rsidRDefault="00000000">
      <w:pPr>
        <w:spacing w:before="269" w:after="269"/>
        <w:ind w:left="120"/>
      </w:pPr>
      <w:r>
        <w:rPr>
          <w:rFonts w:ascii="Times New Roman" w:hAnsi="Times New Roman"/>
          <w:color w:val="000000"/>
        </w:rPr>
        <w:t>- შესაძლოა.</w:t>
      </w:r>
    </w:p>
    <w:p w14:paraId="72633463" w14:textId="77777777" w:rsidR="0014565C" w:rsidRDefault="00000000">
      <w:pPr>
        <w:spacing w:before="269" w:after="269"/>
        <w:ind w:left="120"/>
      </w:pPr>
      <w:r>
        <w:rPr>
          <w:rFonts w:ascii="Times New Roman" w:hAnsi="Times New Roman"/>
          <w:color w:val="000000"/>
        </w:rPr>
        <w:t>მაყურებლის ადგილებიდან მაღალ შენობას ავხედე. ეს არენის მიმდებარე კოშკი იყო.</w:t>
      </w:r>
    </w:p>
    <w:p w14:paraId="62DDB465" w14:textId="77777777" w:rsidR="0014565C" w:rsidRDefault="00000000">
      <w:pPr>
        <w:spacing w:before="269" w:after="269"/>
        <w:ind w:left="120"/>
      </w:pPr>
      <w:r>
        <w:rPr>
          <w:rFonts w:ascii="Times New Roman" w:hAnsi="Times New Roman"/>
          <w:color w:val="000000"/>
        </w:rPr>
        <w:t>- შესაძლოა, ეს მართლაც უშედეგო არ იყოს. ზოგჯერ, ერთი შეხედვით, სრულიად უაზრო ნივთებსაც აქვთ აზრი.</w:t>
      </w:r>
    </w:p>
    <w:p w14:paraId="6E5E7F66"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3A4A5DCC" w14:textId="77777777" w:rsidR="0014565C" w:rsidRDefault="00000000">
      <w:pPr>
        <w:spacing w:before="269" w:after="269"/>
        <w:ind w:left="120"/>
      </w:pPr>
      <w:r>
        <w:rPr>
          <w:rFonts w:ascii="Times New Roman" w:hAnsi="Times New Roman"/>
          <w:color w:val="000000"/>
        </w:rPr>
        <w:t>- მოდი, შევამოწმოთ. იგარეს, არ მიმატოვო.</w:t>
      </w:r>
    </w:p>
    <w:p w14:paraId="51FD2AC2" w14:textId="77777777" w:rsidR="0014565C" w:rsidRDefault="00000000">
      <w:pPr>
        <w:spacing w:before="269" w:after="269"/>
        <w:ind w:left="120"/>
      </w:pPr>
      <w:r>
        <w:rPr>
          <w:rFonts w:ascii="Times New Roman" w:hAnsi="Times New Roman"/>
          <w:color w:val="000000"/>
        </w:rPr>
        <w:t>- ეჰ... აჰ... კარგი...</w:t>
      </w:r>
    </w:p>
    <w:p w14:paraId="785E3189" w14:textId="77777777" w:rsidR="0014565C" w:rsidRDefault="00000000">
      <w:pPr>
        <w:spacing w:before="269" w:after="269"/>
        <w:ind w:left="120"/>
      </w:pPr>
      <w:r>
        <w:rPr>
          <w:rFonts w:ascii="Times New Roman" w:hAnsi="Times New Roman"/>
          <w:color w:val="000000"/>
        </w:rPr>
        <w:t>- ნუ ღელავ, მიუხედავად იმისა, რომ დემონი ვარ, შენი მტერი არ ვარ.</w:t>
      </w:r>
    </w:p>
    <w:p w14:paraId="509F4589" w14:textId="77777777" w:rsidR="0014565C" w:rsidRDefault="00000000">
      <w:pPr>
        <w:spacing w:before="269" w:after="269"/>
        <w:ind w:left="120"/>
      </w:pPr>
      <w:r>
        <w:rPr>
          <w:rFonts w:ascii="Times New Roman" w:hAnsi="Times New Roman"/>
          <w:color w:val="000000"/>
        </w:rPr>
        <w:t>დაბნეულმა იგარესმა თავი დაუქნია.</w:t>
      </w:r>
    </w:p>
    <w:p w14:paraId="093B80D9" w14:textId="77777777" w:rsidR="0014565C" w:rsidRDefault="00000000">
      <w:pPr>
        <w:spacing w:before="269" w:after="269"/>
        <w:ind w:left="120"/>
      </w:pPr>
      <w:r>
        <w:rPr>
          <w:rFonts w:ascii="Times New Roman" w:hAnsi="Times New Roman"/>
          <w:color w:val="000000"/>
        </w:rPr>
        <w:t>შელოცვების „რეინელის“ და „ნაჯირას“ დახმარებით გაუჩინარების შემდეგ, არენის მიმდებარე კოშკისკენ გავემართეთ.</w:t>
      </w:r>
    </w:p>
    <w:p w14:paraId="4ACAC3C5" w14:textId="77777777" w:rsidR="0014565C" w:rsidRDefault="00000000">
      <w:pPr>
        <w:spacing w:before="269" w:after="269"/>
        <w:ind w:left="120"/>
      </w:pPr>
      <w:r>
        <w:rPr>
          <w:rFonts w:ascii="Times New Roman" w:hAnsi="Times New Roman"/>
          <w:color w:val="000000"/>
        </w:rPr>
        <w:t>კარი მჭიდროდ იყო დაკეტილი. ეს ალბათ „დეჯიტის“ შელოცვა იყო. როგორც კი მივუახლოვდი მის მოსაშორებლად, ჩემს წინ კარზე ჯადოსნური წრე გამოჩნდა.</w:t>
      </w:r>
    </w:p>
    <w:p w14:paraId="5FC54C95" w14:textId="77777777" w:rsidR="0014565C" w:rsidRDefault="00000000">
      <w:pPr>
        <w:spacing w:before="269" w:after="269"/>
        <w:ind w:left="120"/>
      </w:pPr>
      <w:r>
        <w:rPr>
          <w:rFonts w:ascii="Times New Roman" w:hAnsi="Times New Roman"/>
          <w:color w:val="000000"/>
        </w:rPr>
        <w:t>კარი ანათებდა და შემდეგ თავისით გაიღო, თითქოს თბილად მიმიღო.</w:t>
      </w:r>
    </w:p>
    <w:p w14:paraId="2F17DF2D" w14:textId="77777777" w:rsidR="0014565C" w:rsidRDefault="00000000">
      <w:pPr>
        <w:spacing w:before="269" w:after="269"/>
        <w:ind w:left="120"/>
      </w:pPr>
      <w:r>
        <w:rPr>
          <w:rFonts w:ascii="Times New Roman" w:hAnsi="Times New Roman"/>
          <w:color w:val="000000"/>
        </w:rPr>
        <w:t>- რა არის იქ?</w:t>
      </w:r>
    </w:p>
    <w:p w14:paraId="41D97C2B" w14:textId="77777777" w:rsidR="0014565C" w:rsidRDefault="00000000">
      <w:pPr>
        <w:spacing w:before="269" w:after="269"/>
        <w:ind w:left="120"/>
      </w:pPr>
      <w:r>
        <w:rPr>
          <w:rFonts w:ascii="Times New Roman" w:hAnsi="Times New Roman"/>
          <w:color w:val="000000"/>
        </w:rPr>
        <w:t>— იქ უბრალოდ წიგნებს ინახავდნენ. ყოველ შემთხვევაში, ჩემს რეინკარნაციამდე.</w:t>
      </w:r>
    </w:p>
    <w:p w14:paraId="4F7D47A6" w14:textId="77777777" w:rsidR="0014565C" w:rsidRDefault="00000000">
      <w:pPr>
        <w:spacing w:before="269" w:after="269"/>
        <w:ind w:left="120"/>
      </w:pPr>
      <w:r>
        <w:rPr>
          <w:rFonts w:ascii="Times New Roman" w:hAnsi="Times New Roman"/>
          <w:color w:val="000000"/>
        </w:rPr>
        <w:t>კარი ისე გაიღო, თითქოს შეგვნიშნა, ჩვენი მაგიური ძალა და გარეგნობა დამალა. მე კი უბრალოდ შავი სინათლის ახლახან გამოჩენილი ნაწილაკები უნდა შევამოწმო.</w:t>
      </w:r>
    </w:p>
    <w:p w14:paraId="143296D4" w14:textId="77777777" w:rsidR="0014565C" w:rsidRDefault="00000000">
      <w:pPr>
        <w:spacing w:before="269" w:after="269"/>
        <w:ind w:left="120"/>
      </w:pPr>
      <w:r>
        <w:rPr>
          <w:rFonts w:ascii="Times New Roman" w:hAnsi="Times New Roman"/>
          <w:color w:val="000000"/>
        </w:rPr>
        <w:t>კოშკში შევედით. შიგნით თაროები იყო სავსე და ეს თაროები წიგნებით იყო სავსე. იქ რამდენიმე წიგნი იყო უძველესი მაგიის შესწავლაზე, მაგრამ ძირითადად, აქ წიგნები უსარგებლო იყო. ისინი ძირითადად ზღაპრები და რომანები იყო, რომლებიც გამოგონილ ისტორიებს აღწერდა.</w:t>
      </w:r>
    </w:p>
    <w:p w14:paraId="73D10F97" w14:textId="77777777" w:rsidR="0014565C" w:rsidRDefault="00000000">
      <w:pPr>
        <w:spacing w:before="269" w:after="269"/>
        <w:ind w:left="120"/>
      </w:pPr>
      <w:r>
        <w:rPr>
          <w:rFonts w:ascii="Times New Roman" w:hAnsi="Times New Roman"/>
          <w:color w:val="000000"/>
        </w:rPr>
        <w:lastRenderedPageBreak/>
        <w:t>კიბეებზე ასვლისას, ჩემი ჯადოსნური თვალებით ყურადღებით ვათვალიერებდი ირგვლივ ყველაფერს. ზემოდან შავი სინათლის რამდენიმე ნაწილაკი ლოყებზე ჩამომივარდა და ნაზად ჩამოგორდა.</w:t>
      </w:r>
    </w:p>
    <w:p w14:paraId="3650061F" w14:textId="77777777" w:rsidR="0014565C" w:rsidRDefault="00000000">
      <w:pPr>
        <w:spacing w:before="269" w:after="269"/>
        <w:ind w:left="120"/>
      </w:pPr>
      <w:r>
        <w:rPr>
          <w:rFonts w:ascii="Times New Roman" w:hAnsi="Times New Roman"/>
          <w:color w:val="000000"/>
        </w:rPr>
        <w:t>— მაგიური ძალის ნაწილაკები?..</w:t>
      </w:r>
    </w:p>
    <w:p w14:paraId="3707AD40" w14:textId="77777777" w:rsidR="0014565C" w:rsidRDefault="00000000">
      <w:pPr>
        <w:spacing w:before="269" w:after="269"/>
        <w:ind w:left="120"/>
      </w:pPr>
      <w:r>
        <w:rPr>
          <w:rFonts w:ascii="Times New Roman" w:hAnsi="Times New Roman"/>
          <w:color w:val="000000"/>
        </w:rPr>
        <w:t>- კი.</w:t>
      </w:r>
    </w:p>
    <w:p w14:paraId="3C8E4FDC" w14:textId="77777777" w:rsidR="0014565C" w:rsidRDefault="00000000">
      <w:pPr>
        <w:spacing w:before="269" w:after="269"/>
        <w:ind w:left="120"/>
      </w:pPr>
      <w:r>
        <w:rPr>
          <w:rFonts w:ascii="Times New Roman" w:hAnsi="Times New Roman"/>
          <w:color w:val="000000"/>
        </w:rPr>
        <w:t>ისინი ზედა სართულიდან ცვიოდნენ. როგორც კი იქ ავედით, მათი რიცხვი გაიზარდა.</w:t>
      </w:r>
    </w:p>
    <w:p w14:paraId="3A9A7C12" w14:textId="77777777" w:rsidR="0014565C" w:rsidRDefault="00000000">
      <w:pPr>
        <w:spacing w:before="269" w:after="269"/>
        <w:ind w:left="120"/>
      </w:pPr>
      <w:r>
        <w:rPr>
          <w:rFonts w:ascii="Times New Roman" w:hAnsi="Times New Roman"/>
          <w:color w:val="000000"/>
        </w:rPr>
        <w:t>კიდევ უფრო მაღლა ავედი და ზედა, მეექვსე სართულზე ჩავედი. ჯადოსნური თვალებით ნაწილაკებს ვადევნებდი თვალყურს და დავინახე, რომ ისინი კედლის ზედაპირიდან მოდიოდნენ.</w:t>
      </w:r>
    </w:p>
    <w:p w14:paraId="53968D83" w14:textId="77777777" w:rsidR="0014565C" w:rsidRDefault="00000000">
      <w:pPr>
        <w:spacing w:before="269" w:after="269"/>
        <w:ind w:left="120"/>
      </w:pPr>
      <w:r>
        <w:rPr>
          <w:rFonts w:ascii="Times New Roman" w:hAnsi="Times New Roman"/>
          <w:color w:val="000000"/>
        </w:rPr>
        <w:t>უფრო სწორად, არა კედლის ზედაპირიდან, არამედ მასზე დაცემული ხმლის ჩრდილიდან. და მიუხედავად იმისა, რომ ჩრდილი იყო, ხმალი მას არ ესროდა. ძალიან ნაცნობი სანახაობა.</w:t>
      </w:r>
    </w:p>
    <w:p w14:paraId="51BFC5A9" w14:textId="77777777" w:rsidR="0014565C" w:rsidRDefault="00000000">
      <w:pPr>
        <w:spacing w:before="269" w:after="269"/>
        <w:ind w:left="120"/>
      </w:pPr>
      <w:r>
        <w:rPr>
          <w:rFonts w:ascii="Times New Roman" w:hAnsi="Times New Roman"/>
          <w:color w:val="000000"/>
        </w:rPr>
        <w:t>„ვენუზდონოა?..“ იკითხა გაოგნებულმა მიშამ.</w:t>
      </w:r>
    </w:p>
    <w:p w14:paraId="450ED3E3" w14:textId="77777777" w:rsidR="0014565C" w:rsidRDefault="00000000">
      <w:pPr>
        <w:spacing w:before="269" w:after="269"/>
        <w:ind w:left="120"/>
      </w:pPr>
      <w:r>
        <w:rPr>
          <w:rFonts w:ascii="Times New Roman" w:hAnsi="Times New Roman"/>
          <w:color w:val="000000"/>
        </w:rPr>
        <w:t>- მართალია. ჩემს გარდა ვერავინ გამოიყენებს მას.</w:t>
      </w:r>
    </w:p>
    <w:p w14:paraId="64E39017" w14:textId="77777777" w:rsidR="0014565C" w:rsidRDefault="00000000">
      <w:pPr>
        <w:spacing w:before="269" w:after="269"/>
        <w:ind w:left="120"/>
      </w:pPr>
      <w:r>
        <w:rPr>
          <w:rFonts w:ascii="Times New Roman" w:hAnsi="Times New Roman"/>
          <w:color w:val="000000"/>
        </w:rPr>
        <w:t>მე უკვე ხელახლა დავიბადე ამ ეპოქიდან და ავოს დილჰევია ჯერ არ დაბადებულა. მაშინ რატომ ათავისუფლებს კანონის დამრღვევი თავის ძალას?</w:t>
      </w:r>
    </w:p>
    <w:p w14:paraId="091BC063" w14:textId="77777777" w:rsidR="0014565C" w:rsidRDefault="00000000">
      <w:pPr>
        <w:spacing w:before="269" w:after="269"/>
        <w:ind w:left="120"/>
      </w:pPr>
      <w:r>
        <w:rPr>
          <w:rFonts w:ascii="Times New Roman" w:hAnsi="Times New Roman"/>
          <w:color w:val="000000"/>
        </w:rPr>
        <w:t>არ ვიცი რატომ, მაგრამ ერთი აზრი მიტრიალებს თავში. ვიღაც ამ ეპოქიდან მეხმარება. და ეს ვიღაც ორი ათასი წლის წინანდელ მომავალზე იყო დამოკიდებული.</w:t>
      </w:r>
    </w:p>
    <w:p w14:paraId="08B05D60" w14:textId="77777777" w:rsidR="0014565C" w:rsidRDefault="00000000">
      <w:pPr>
        <w:spacing w:before="269" w:after="269"/>
        <w:ind w:left="120"/>
      </w:pPr>
      <w:r>
        <w:rPr>
          <w:rFonts w:ascii="Times New Roman" w:hAnsi="Times New Roman"/>
          <w:color w:val="000000"/>
        </w:rPr>
        <w:t>- იქნებ გვეხმარებიან.</w:t>
      </w:r>
    </w:p>
    <w:p w14:paraId="70FAE352" w14:textId="77777777" w:rsidR="0014565C" w:rsidRDefault="00000000">
      <w:pPr>
        <w:spacing w:before="269" w:after="269"/>
        <w:ind w:left="120"/>
      </w:pPr>
      <w:r>
        <w:rPr>
          <w:rFonts w:ascii="Times New Roman" w:hAnsi="Times New Roman"/>
          <w:color w:val="000000"/>
        </w:rPr>
        <w:t>ხელი კედლის ზედაპირზე ჩრდილისკენ გავუწოდე. ჩრდილის ხმალი მაღლა აფრინდა, თითქოს ჩემსკენ მიიზიდა.</w:t>
      </w:r>
    </w:p>
    <w:p w14:paraId="63EFAA83" w14:textId="77777777" w:rsidR="0014565C" w:rsidRDefault="00000000">
      <w:pPr>
        <w:spacing w:before="269" w:after="269"/>
        <w:ind w:left="120"/>
      </w:pPr>
      <w:r>
        <w:rPr>
          <w:rFonts w:ascii="Times New Roman" w:hAnsi="Times New Roman"/>
          <w:color w:val="000000"/>
        </w:rPr>
        <w:t>„კანონის დამრღვევის გამოსაყენებლად, დელზოგეიდის სამგანზომილებიანი ჯადოსნური წრე უნდა გააქტიურდეს. რა თქმა უნდა, თუ ასეთ გაბედულ ქმედებას გავაკეთებ, ეს არა მხოლოდ დროის ღმერთის, არამედ ზოგადად დროის ყველა ღმერთის ყურადღებას მიიპყრობს. „რევალონის“ ეფექტი შეწყდება მანამ, სანამ კანონდამრღვევს ამოვიღებ და აწმყოში დაგვიბრუნებს“, - შევეხე მის სახელურს და ბნელმა გრძელმა ხმალმა ვენუზდონოამ თავისი ნამდვილი სახე გამოავლინა. „თუ კანონდამრღვევი უკვე გამოჩნდა ამ წარსულში, მაშინ დროის წესრიგში წინააღმდეგობა არ იქნება. დროის ღმერთი შეამჩნევს, თუ მას ამოვიღებ, მაგრამ როგორც კი ხმალს ხელში ჩამიდებს, უკვე გვიანი იქნება“.</w:t>
      </w:r>
    </w:p>
    <w:p w14:paraId="7C6D48D1" w14:textId="77777777" w:rsidR="0014565C" w:rsidRDefault="00000000">
      <w:pPr>
        <w:spacing w:before="269" w:after="269"/>
        <w:ind w:left="120"/>
      </w:pPr>
      <w:r>
        <w:rPr>
          <w:rFonts w:ascii="Times New Roman" w:hAnsi="Times New Roman"/>
          <w:color w:val="000000"/>
        </w:rPr>
        <w:lastRenderedPageBreak/>
        <w:t>ახლა, როდესაც ვენუზდონოამ თავისი ნამდვილი ძალა გამოავლინა, მე გავხდი ადამიანი, ვინც ნაწილობრივ გადალახა დრო. მე შევძლებ წარსულის შეცვლას დროის წესრიგის დარღვევით.</w:t>
      </w:r>
    </w:p>
    <w:p w14:paraId="078F62FB" w14:textId="77777777" w:rsidR="0014565C" w:rsidRDefault="00000000">
      <w:pPr>
        <w:spacing w:before="269" w:after="269"/>
        <w:ind w:left="120"/>
      </w:pPr>
      <w:r>
        <w:rPr>
          <w:rFonts w:ascii="Times New Roman" w:hAnsi="Times New Roman"/>
          <w:color w:val="000000"/>
        </w:rPr>
        <w:t>- იგარეს, - ბიჭს გავხედე, რომელიც შიშისგან კანკალებდა და უკან იხევდა. - ნუ გეშინია, არაფერს დაგიშავებ, მაგრამ სრულიად უსაფრთხო ადგილას წაგიყვან. ამის შესახებ უკვე გითხარი.</w:t>
      </w:r>
    </w:p>
    <w:p w14:paraId="22D4DDC6" w14:textId="77777777" w:rsidR="0014565C" w:rsidRDefault="00000000">
      <w:pPr>
        <w:spacing w:before="269" w:after="269"/>
        <w:ind w:left="120"/>
      </w:pPr>
      <w:r>
        <w:rPr>
          <w:rFonts w:ascii="Times New Roman" w:hAnsi="Times New Roman"/>
          <w:color w:val="000000"/>
        </w:rPr>
        <w:t>შელოცვის „კრუსტის“ გამოყენებით, დაახლოებით 20 წლამდე გავიზარდე. ხოლო „ირისომით“ ჩემთვის მითიურ ეპოქაში ჩაცმული ტანსაცმელი მოვამზადე.</w:t>
      </w:r>
    </w:p>
    <w:p w14:paraId="5B4CBD4F" w14:textId="77777777" w:rsidR="0014565C" w:rsidRDefault="00000000">
      <w:pPr>
        <w:spacing w:before="269" w:after="269"/>
        <w:ind w:left="120"/>
      </w:pPr>
      <w:r>
        <w:rPr>
          <w:rFonts w:ascii="Times New Roman" w:hAnsi="Times New Roman"/>
          <w:color w:val="000000"/>
        </w:rPr>
        <w:t>— … ლორდ დემონი ლორდი…</w:t>
      </w:r>
    </w:p>
    <w:p w14:paraId="2A076B5F" w14:textId="77777777" w:rsidR="0014565C" w:rsidRDefault="00000000">
      <w:pPr>
        <w:spacing w:before="269" w:after="269"/>
        <w:ind w:left="120"/>
      </w:pPr>
      <w:r>
        <w:rPr>
          <w:rFonts w:ascii="Times New Roman" w:hAnsi="Times New Roman"/>
          <w:color w:val="000000"/>
        </w:rPr>
        <w:t>ცრემლები მაშინვე წამოუვიდა სახეზე. რაც სრულიად ბუნებრივი იყო. არავისზე დაყრდნობის გარეშე, მთელი ამ ხნის განმავლობაში ფსიქოლოგიურ სტრესს განიცდიდა.</w:t>
      </w:r>
    </w:p>
    <w:p w14:paraId="79AEF606" w14:textId="77777777" w:rsidR="0014565C" w:rsidRDefault="00000000">
      <w:pPr>
        <w:spacing w:before="269" w:after="269"/>
        <w:ind w:left="120"/>
      </w:pPr>
      <w:r>
        <w:rPr>
          <w:rFonts w:ascii="Times New Roman" w:hAnsi="Times New Roman"/>
          <w:color w:val="000000"/>
        </w:rPr>
        <w:t>იგარესი ჩემკენ გამოიქცა და მაგრად მომიჭირა ხელი.</w:t>
      </w:r>
    </w:p>
    <w:p w14:paraId="48212E34" w14:textId="77777777" w:rsidR="0014565C" w:rsidRDefault="00000000">
      <w:pPr>
        <w:spacing w:before="269" w:after="269"/>
        <w:ind w:left="120"/>
      </w:pPr>
      <w:r>
        <w:rPr>
          <w:rFonts w:ascii="Times New Roman" w:hAnsi="Times New Roman"/>
          <w:color w:val="000000"/>
        </w:rPr>
        <w:t>— ლორდ დემონ ლორდ... აზესიონში უკან დახევისას, დამშვიდების არმიის მესამე რაზმს უზარმაზარი ურჩხული დაესხა თავს და მთლიანად გაანადგურა, რათა გაქცევა შემეძლო... და მას შემდეგ მარტო დავრჩი...</w:t>
      </w:r>
    </w:p>
    <w:p w14:paraId="3BF65BA1" w14:textId="77777777" w:rsidR="0014565C" w:rsidRDefault="00000000">
      <w:pPr>
        <w:spacing w:before="269" w:after="269"/>
        <w:ind w:left="120"/>
      </w:pPr>
      <w:r>
        <w:rPr>
          <w:rFonts w:ascii="Times New Roman" w:hAnsi="Times New Roman"/>
          <w:color w:val="000000"/>
        </w:rPr>
        <w:t>-მიხარია, რომ აქ მოხვდი.</w:t>
      </w:r>
    </w:p>
    <w:p w14:paraId="7526080D" w14:textId="77777777" w:rsidR="0014565C" w:rsidRDefault="00000000">
      <w:pPr>
        <w:spacing w:before="269" w:after="269"/>
        <w:ind w:left="120"/>
      </w:pPr>
      <w:r>
        <w:rPr>
          <w:rFonts w:ascii="Times New Roman" w:hAnsi="Times New Roman"/>
          <w:color w:val="000000"/>
        </w:rPr>
        <w:t>ნაზად მოვფერე იგარესის ზურგზე. ის მზად იყო ცრემლები წამოსულიყო, მაგრამ მტკიცედ მოეჭიდა და არ იკივლა. ყველა ბავშვს არ შეუძლია ამის გაკეთება.</w:t>
      </w:r>
    </w:p>
    <w:p w14:paraId="4F0FCF63" w14:textId="77777777" w:rsidR="0014565C" w:rsidRDefault="00000000">
      <w:pPr>
        <w:spacing w:before="269" w:after="269"/>
        <w:ind w:left="120"/>
      </w:pPr>
      <w:r>
        <w:rPr>
          <w:rFonts w:ascii="Times New Roman" w:hAnsi="Times New Roman"/>
          <w:color w:val="000000"/>
        </w:rPr>
        <w:t>— ეს უზარმაზარი ურჩხული დემონი იყო?</w:t>
      </w:r>
    </w:p>
    <w:p w14:paraId="2C93DBC3" w14:textId="77777777" w:rsidR="0014565C" w:rsidRDefault="00000000">
      <w:pPr>
        <w:spacing w:before="269" w:after="269"/>
        <w:ind w:left="120"/>
      </w:pPr>
      <w:r>
        <w:rPr>
          <w:rFonts w:ascii="Times New Roman" w:hAnsi="Times New Roman"/>
          <w:color w:val="000000"/>
        </w:rPr>
        <w:t>— ...არ ვიცი. — სევდიანად თქვა იგარესმა. — ის ოთხფეხა იყო, როგორც დიდი ცხოველები, ბასრი რქები და კლანჭები ჰქონდა, ძლიერი ქერცლები და ფრთების დახმარებით შეეძლო ფრენა, პირიდან კი ცეცხლს სუნთქავდა. როგორც ჩანს, ის არა მხოლოდ ადამიანების რაზმებს, არამედ დემონებსაც ესხმოდა თავს. ყველა ადამიანისა და დემონის შეჭმის შემდეგ, მიწაში ჩაყვინთა და თვალთახედვიდან გაუჩინარდა...</w:t>
      </w:r>
    </w:p>
    <w:p w14:paraId="3F6296AA" w14:textId="77777777" w:rsidR="0014565C" w:rsidRDefault="00000000">
      <w:pPr>
        <w:spacing w:before="269" w:after="269"/>
        <w:ind w:left="120"/>
      </w:pPr>
      <w:r>
        <w:rPr>
          <w:rFonts w:ascii="Times New Roman" w:hAnsi="Times New Roman"/>
          <w:color w:val="000000"/>
        </w:rPr>
        <w:t>რადგან ის ადამიანებსა და დემონებს ჭამდა, ეს ნიშნავს...</w:t>
      </w:r>
    </w:p>
    <w:p w14:paraId="443AD4E5" w14:textId="77777777" w:rsidR="0014565C" w:rsidRDefault="00000000">
      <w:pPr>
        <w:spacing w:before="269" w:after="269"/>
        <w:ind w:left="120"/>
      </w:pPr>
      <w:r>
        <w:rPr>
          <w:rFonts w:ascii="Times New Roman" w:hAnsi="Times New Roman"/>
          <w:color w:val="000000"/>
        </w:rPr>
        <w:t>- დრაკონი?</w:t>
      </w:r>
    </w:p>
    <w:p w14:paraId="20062691" w14:textId="77777777" w:rsidR="0014565C" w:rsidRDefault="00000000">
      <w:pPr>
        <w:spacing w:before="269" w:after="269"/>
        <w:ind w:left="120"/>
      </w:pPr>
      <w:r>
        <w:rPr>
          <w:rFonts w:ascii="Times New Roman" w:hAnsi="Times New Roman"/>
          <w:color w:val="000000"/>
        </w:rPr>
        <w:t>- დრაკონი? დრაკონი იყო?</w:t>
      </w:r>
    </w:p>
    <w:p w14:paraId="27024632" w14:textId="77777777" w:rsidR="0014565C" w:rsidRDefault="00000000">
      <w:pPr>
        <w:spacing w:before="269" w:after="269"/>
        <w:ind w:left="120"/>
      </w:pPr>
      <w:r>
        <w:rPr>
          <w:rFonts w:ascii="Times New Roman" w:hAnsi="Times New Roman"/>
          <w:color w:val="000000"/>
        </w:rPr>
        <w:t>- შეიძლება. ეს იშვიათი სახეობაა და ბოლო წლებში ხშირად არ ჩნდებიან. მეგონა, დიდი ხნის წინ გაქრნენ, მსხვერპლის გარეშე დარჩნენ.</w:t>
      </w:r>
    </w:p>
    <w:p w14:paraId="1D4BA483" w14:textId="77777777" w:rsidR="0014565C" w:rsidRDefault="00000000">
      <w:pPr>
        <w:spacing w:before="269" w:after="269"/>
        <w:ind w:left="120"/>
      </w:pPr>
      <w:r>
        <w:rPr>
          <w:rFonts w:ascii="Times New Roman" w:hAnsi="Times New Roman"/>
          <w:color w:val="000000"/>
        </w:rPr>
        <w:lastRenderedPageBreak/>
        <w:t>არ მეგონა, რომ ცოცხალი დრაკონები დარჩებოდნენ. თუმცა, ახლა მათზე ფიქრს აზრი არ აქვს.</w:t>
      </w:r>
    </w:p>
    <w:p w14:paraId="79F2FFD7" w14:textId="77777777" w:rsidR="0014565C" w:rsidRDefault="00000000">
      <w:pPr>
        <w:spacing w:before="269" w:after="269"/>
        <w:ind w:left="120"/>
      </w:pPr>
      <w:r>
        <w:rPr>
          <w:rFonts w:ascii="Times New Roman" w:hAnsi="Times New Roman"/>
          <w:color w:val="000000"/>
        </w:rPr>
        <w:t>- იგარეს, მე აქ ორი ათასი წლის წინ მოვედი, დროის გადალახვით.</w:t>
      </w:r>
    </w:p>
    <w:p w14:paraId="7A4DDB88" w14:textId="77777777" w:rsidR="0014565C" w:rsidRDefault="00000000">
      <w:pPr>
        <w:spacing w:before="269" w:after="269"/>
        <w:ind w:left="120"/>
      </w:pPr>
      <w:r>
        <w:rPr>
          <w:rFonts w:ascii="Times New Roman" w:hAnsi="Times New Roman"/>
          <w:color w:val="000000"/>
        </w:rPr>
        <w:t>— …გადალახე…? რა დაგემართა?..</w:t>
      </w:r>
    </w:p>
    <w:p w14:paraId="17EBD723" w14:textId="77777777" w:rsidR="0014565C" w:rsidRDefault="00000000">
      <w:pPr>
        <w:spacing w:before="269" w:after="269"/>
        <w:ind w:left="120"/>
      </w:pPr>
      <w:r>
        <w:rPr>
          <w:rFonts w:ascii="Times New Roman" w:hAnsi="Times New Roman"/>
          <w:color w:val="000000"/>
        </w:rPr>
        <w:t>- იმ დემონებმა გითხრეს, რომ მოვკვდი და ხელახლა დავიბადე. ეს მართალია. 2000 წლის შემდეგ ხელახლა დავიბადე და აქ მოვედი, დროის გადალახვით.</w:t>
      </w:r>
    </w:p>
    <w:p w14:paraId="4DA90E64" w14:textId="77777777" w:rsidR="0014565C" w:rsidRDefault="00000000">
      <w:pPr>
        <w:spacing w:before="269" w:after="269"/>
        <w:ind w:left="120"/>
      </w:pPr>
      <w:r>
        <w:rPr>
          <w:rFonts w:ascii="Times New Roman" w:hAnsi="Times New Roman"/>
          <w:color w:val="000000"/>
        </w:rPr>
        <w:t>იგარესი გაოცებული ჩანდა.</w:t>
      </w:r>
    </w:p>
    <w:p w14:paraId="6999E067" w14:textId="77777777" w:rsidR="0014565C" w:rsidRDefault="00000000">
      <w:pPr>
        <w:spacing w:before="269" w:after="269"/>
        <w:ind w:left="120"/>
      </w:pPr>
      <w:r>
        <w:rPr>
          <w:rFonts w:ascii="Times New Roman" w:hAnsi="Times New Roman"/>
          <w:color w:val="000000"/>
        </w:rPr>
        <w:t>- არ გჯერა ჩემი?</w:t>
      </w:r>
    </w:p>
    <w:p w14:paraId="4F42B399" w14:textId="77777777" w:rsidR="0014565C" w:rsidRDefault="00000000">
      <w:pPr>
        <w:spacing w:before="269" w:after="269"/>
        <w:ind w:left="120"/>
      </w:pPr>
      <w:r>
        <w:rPr>
          <w:rFonts w:ascii="Times New Roman" w:hAnsi="Times New Roman"/>
          <w:color w:val="000000"/>
        </w:rPr>
        <w:t>— ...დეტალები კარგად ვერ გავიგე, მაგრამ... მე შენი მჯერა. ბოლოს და ბოლოს, შენ ჩემი მხსნელი ხარ...</w:t>
      </w:r>
    </w:p>
    <w:p w14:paraId="4CF0C8CD" w14:textId="77777777" w:rsidR="0014565C" w:rsidRDefault="00000000">
      <w:pPr>
        <w:spacing w:before="269" w:after="269"/>
        <w:ind w:left="120"/>
      </w:pPr>
      <w:r>
        <w:rPr>
          <w:rFonts w:ascii="Times New Roman" w:hAnsi="Times New Roman"/>
          <w:color w:val="000000"/>
        </w:rPr>
        <w:t>2000 წლის წინ, იგარესმა მსგავსი რამ მითხრა, როდესაც ის ტყვედ ჩავარდა და ცუდად მოეპყრნენ, მე კი დავეხმარე.</w:t>
      </w:r>
    </w:p>
    <w:p w14:paraId="4C54409B" w14:textId="77777777" w:rsidR="0014565C" w:rsidRDefault="00000000">
      <w:pPr>
        <w:spacing w:before="269" w:after="269"/>
        <w:ind w:left="120"/>
      </w:pPr>
      <w:r>
        <w:rPr>
          <w:rFonts w:ascii="Times New Roman" w:hAnsi="Times New Roman"/>
          <w:color w:val="000000"/>
        </w:rPr>
        <w:t>ის იყო პატიოსანი ადამიანი, რომელსაც დემონების მიმართ სიძულვილი არ ჰქონდა. ის იყო იმედის სიმბოლო, რომ დემონებსა და ადამიანებს აუცილებლად შეეძლოთ ძალების გაერთიანება.</w:t>
      </w:r>
    </w:p>
    <w:p w14:paraId="573F55DF" w14:textId="77777777" w:rsidR="0014565C" w:rsidRDefault="00000000">
      <w:pPr>
        <w:spacing w:before="269" w:after="269"/>
        <w:ind w:left="120"/>
      </w:pPr>
      <w:r>
        <w:rPr>
          <w:rFonts w:ascii="Times New Roman" w:hAnsi="Times New Roman"/>
          <w:color w:val="000000"/>
        </w:rPr>
        <w:t>- კარგი პასუხია. პატარა პრობლემა იყო. თავდაპირველ დროში, შენ უნდა მომკვდარიყავი, რადგან მე ვერ გიშველე.</w:t>
      </w:r>
    </w:p>
    <w:p w14:paraId="33CE2481" w14:textId="77777777" w:rsidR="0014565C" w:rsidRDefault="00000000">
      <w:pPr>
        <w:spacing w:before="269" w:after="269"/>
        <w:ind w:left="120"/>
      </w:pPr>
      <w:r>
        <w:rPr>
          <w:rFonts w:ascii="Times New Roman" w:hAnsi="Times New Roman"/>
          <w:color w:val="000000"/>
        </w:rPr>
        <w:t>მან ტუჩზე იკბინა.</w:t>
      </w:r>
    </w:p>
    <w:p w14:paraId="065B3033" w14:textId="77777777" w:rsidR="0014565C" w:rsidRDefault="00000000">
      <w:pPr>
        <w:spacing w:before="269" w:after="269"/>
        <w:ind w:left="120"/>
      </w:pPr>
      <w:r>
        <w:rPr>
          <w:rFonts w:ascii="Times New Roman" w:hAnsi="Times New Roman"/>
          <w:color w:val="000000"/>
        </w:rPr>
        <w:t>- რადგან დროის ცნების ახსნა ძალიან რთულია, მოდით მხოლოდ იმაზე ვისაუბროთ, თუ რა ხდება საბოლოოდ. თქვენ ჯერ კიდევ არ ხართ სრულად გადარჩენილი. ამისათვის მე უნდა მოგკლათ ერთხელ ამ კანონის დამრღვევით და ხელახლა განგასახიეროთ.</w:t>
      </w:r>
    </w:p>
    <w:p w14:paraId="7354C501" w14:textId="77777777" w:rsidR="0014565C" w:rsidRDefault="00000000">
      <w:pPr>
        <w:spacing w:before="269" w:after="269"/>
        <w:ind w:left="120"/>
      </w:pPr>
      <w:r>
        <w:rPr>
          <w:rFonts w:ascii="Times New Roman" w:hAnsi="Times New Roman"/>
          <w:color w:val="000000"/>
        </w:rPr>
        <w:t>მე გადავწყვიტე, კანონის დამრღვევის ძალით ახალი სიცოცხლე დამებადა, რომელიც თავდაპირველად წარსულში არ დაბადებულა. ამგვარად, იგარესი გახდება დროის რიგისთვის გამორჩეული ქმნილება ამ ორი ათასი წლიდან დღემდე.</w:t>
      </w:r>
    </w:p>
    <w:p w14:paraId="1616A536" w14:textId="77777777" w:rsidR="0014565C" w:rsidRDefault="00000000">
      <w:pPr>
        <w:spacing w:before="269" w:after="269"/>
        <w:ind w:left="120"/>
      </w:pPr>
      <w:r>
        <w:rPr>
          <w:rFonts w:ascii="Times New Roman" w:hAnsi="Times New Roman"/>
          <w:color w:val="000000"/>
        </w:rPr>
        <w:t>მარტივად რომ ვთქვათ, დროის მაკონტროლებელი ღმერთებიც კი ვერ შეძლებენ იგარესის, როგორც წარსულის ცვლილების ამოცნობას და ის მისი ამჟამინდელი სახით განხორციელდება.</w:t>
      </w:r>
    </w:p>
    <w:p w14:paraId="7DCCC72E" w14:textId="77777777" w:rsidR="0014565C" w:rsidRDefault="00000000">
      <w:pPr>
        <w:spacing w:before="269" w:after="269"/>
        <w:ind w:left="120"/>
      </w:pPr>
      <w:r>
        <w:rPr>
          <w:rFonts w:ascii="Times New Roman" w:hAnsi="Times New Roman"/>
          <w:color w:val="000000"/>
        </w:rPr>
        <w:t>ეს ნიშნავს, რომ მას შეეძლება ცხოვრება.</w:t>
      </w:r>
    </w:p>
    <w:p w14:paraId="34022340" w14:textId="77777777" w:rsidR="0014565C" w:rsidRDefault="00000000">
      <w:pPr>
        <w:spacing w:before="269" w:after="269"/>
        <w:ind w:left="120"/>
      </w:pPr>
      <w:r>
        <w:rPr>
          <w:rFonts w:ascii="Times New Roman" w:hAnsi="Times New Roman"/>
          <w:color w:val="000000"/>
        </w:rPr>
        <w:lastRenderedPageBreak/>
        <w:t>- არ გეშინია?</w:t>
      </w:r>
    </w:p>
    <w:p w14:paraId="510F2BAF" w14:textId="77777777" w:rsidR="0014565C" w:rsidRDefault="00000000">
      <w:pPr>
        <w:spacing w:before="269" w:after="269"/>
        <w:ind w:left="120"/>
      </w:pPr>
      <w:r>
        <w:rPr>
          <w:rFonts w:ascii="Times New Roman" w:hAnsi="Times New Roman"/>
          <w:color w:val="000000"/>
        </w:rPr>
        <w:t>იგარესმა პირდაპირ თვალებში შემომხედა და თავი დამიქნია.</w:t>
      </w:r>
    </w:p>
    <w:p w14:paraId="4E0BC5D2" w14:textId="77777777" w:rsidR="0014565C" w:rsidRDefault="00000000">
      <w:pPr>
        <w:spacing w:before="269" w:after="269"/>
        <w:ind w:left="120"/>
      </w:pPr>
      <w:r>
        <w:rPr>
          <w:rFonts w:ascii="Times New Roman" w:hAnsi="Times New Roman"/>
          <w:color w:val="000000"/>
        </w:rPr>
        <w:t>— რამე შემიძლია გავაკეთო თქვენთვის?</w:t>
      </w:r>
    </w:p>
    <w:p w14:paraId="34B0DCAF" w14:textId="77777777" w:rsidR="0014565C" w:rsidRDefault="00000000">
      <w:pPr>
        <w:spacing w:before="269" w:after="269"/>
        <w:ind w:left="120"/>
      </w:pPr>
      <w:r>
        <w:rPr>
          <w:rFonts w:ascii="Times New Roman" w:hAnsi="Times New Roman"/>
          <w:color w:val="000000"/>
        </w:rPr>
        <w:t>- რამე?</w:t>
      </w:r>
    </w:p>
    <w:p w14:paraId="000F05C9" w14:textId="77777777" w:rsidR="0014565C" w:rsidRDefault="00000000">
      <w:pPr>
        <w:spacing w:before="269" w:after="269"/>
        <w:ind w:left="120"/>
      </w:pPr>
      <w:r>
        <w:rPr>
          <w:rFonts w:ascii="Times New Roman" w:hAnsi="Times New Roman"/>
          <w:color w:val="000000"/>
        </w:rPr>
        <w:t>- მინდა მადლობა გადაგიხადოთ. მასწავლეს, რომ კეთილისმყოფელის დაჯილდოება გმირული საქციელია.</w:t>
      </w:r>
    </w:p>
    <w:p w14:paraId="5B5DAC30" w14:textId="77777777" w:rsidR="0014565C" w:rsidRDefault="00000000">
      <w:pPr>
        <w:spacing w:before="269" w:after="269"/>
        <w:ind w:left="120"/>
      </w:pPr>
      <w:r>
        <w:rPr>
          <w:rFonts w:ascii="Times New Roman" w:hAnsi="Times New Roman"/>
          <w:color w:val="000000"/>
        </w:rPr>
        <w:t>ის ალბათ შესანიშნავმა ადამიანმა გაზარდა. მინდა მასთან შეხვედრა.</w:t>
      </w:r>
    </w:p>
    <w:p w14:paraId="33A381CF" w14:textId="77777777" w:rsidR="0014565C" w:rsidRDefault="00000000">
      <w:pPr>
        <w:spacing w:before="269" w:after="269"/>
        <w:ind w:left="120"/>
      </w:pPr>
      <w:r>
        <w:rPr>
          <w:rFonts w:ascii="Times New Roman" w:hAnsi="Times New Roman"/>
          <w:color w:val="000000"/>
        </w:rPr>
        <w:t>- მაშინ მინდა, რომ ხელახლა დაიბადო და გაავრცელო ჭორი დემონთა მბრძანებელ ტირან ავოს დილჰევიაზე, რომელიც მომავალში ორი ათასი წლით გაგრძელდება.</w:t>
      </w:r>
    </w:p>
    <w:p w14:paraId="22B7B78B" w14:textId="77777777" w:rsidR="0014565C" w:rsidRDefault="00000000">
      <w:pPr>
        <w:spacing w:before="269" w:after="269"/>
        <w:ind w:left="120"/>
      </w:pPr>
      <w:r>
        <w:rPr>
          <w:rFonts w:ascii="Times New Roman" w:hAnsi="Times New Roman"/>
          <w:color w:val="000000"/>
        </w:rPr>
        <w:t>იგარესის თავზე თითით შევეხე.</w:t>
      </w:r>
    </w:p>
    <w:p w14:paraId="7D092510" w14:textId="77777777" w:rsidR="0014565C" w:rsidRDefault="00000000">
      <w:pPr>
        <w:spacing w:before="269" w:after="269"/>
        <w:ind w:left="120"/>
      </w:pPr>
      <w:r>
        <w:rPr>
          <w:rFonts w:ascii="Times New Roman" w:hAnsi="Times New Roman"/>
          <w:color w:val="000000"/>
        </w:rPr>
        <w:t>- ცოტა რთული ასახსნელი იქნება, ამიტომ თქვენს მეხსიერებაში ჩავბეჭდავ შელოცვით „ტელესი“, რომ არ დაგავიწყდეთ.</w:t>
      </w:r>
    </w:p>
    <w:p w14:paraId="62DFC149" w14:textId="77777777" w:rsidR="0014565C" w:rsidRDefault="00000000">
      <w:pPr>
        <w:spacing w:before="269" w:after="269"/>
        <w:ind w:left="120"/>
      </w:pPr>
      <w:r>
        <w:rPr>
          <w:rFonts w:ascii="Times New Roman" w:hAnsi="Times New Roman"/>
          <w:color w:val="000000"/>
        </w:rPr>
        <w:t>ჯადოსნური წრე დავხატე და იგარესმა ერთი წამით წარბები შეჭმუხნა. ის ტკივილს გრძნობდა, მაგრამ ამავდროულად, ჭორის შინაარსი და ჩემი წარსულში დაბრუნების დეტალები მის მეხსიერებაში იყო აღბეჭდილი. ჭორები, რომლებსაც ის გაავრცელებდა, რადგან კანონის დამრღვევის წყალობით გამორჩეულ არსებად იქცეოდა, აწმყომდე მიაღწევდა იმ მდგომარეობაში დაბრუნების გარეშე, როდესაც ისინი არ არსებობდნენ.</w:t>
      </w:r>
    </w:p>
    <w:p w14:paraId="3D06EBB4" w14:textId="77777777" w:rsidR="0014565C" w:rsidRDefault="00000000">
      <w:pPr>
        <w:spacing w:before="269" w:after="269"/>
        <w:ind w:left="120"/>
      </w:pPr>
      <w:r>
        <w:rPr>
          <w:rFonts w:ascii="Times New Roman" w:hAnsi="Times New Roman"/>
          <w:color w:val="000000"/>
        </w:rPr>
        <w:t>მაგრამ ეს უკვე იმაზეა დამოკიდებული, მიაღწევს თუ არა წარმატებას იგარესი.</w:t>
      </w:r>
    </w:p>
    <w:p w14:paraId="4D8D3E98" w14:textId="77777777" w:rsidR="0014565C" w:rsidRDefault="00000000">
      <w:pPr>
        <w:spacing w:before="269" w:after="269"/>
        <w:ind w:left="120"/>
      </w:pPr>
      <w:r>
        <w:rPr>
          <w:rFonts w:ascii="Times New Roman" w:hAnsi="Times New Roman"/>
          <w:color w:val="000000"/>
        </w:rPr>
        <w:t>— ...აუცილებლად შევასრულებ შენთვის დადებულ პირობას...</w:t>
      </w:r>
    </w:p>
    <w:p w14:paraId="3EA71DC4" w14:textId="77777777" w:rsidR="0014565C" w:rsidRDefault="00000000">
      <w:pPr>
        <w:spacing w:before="269" w:after="269"/>
        <w:ind w:left="120"/>
      </w:pPr>
      <w:r>
        <w:rPr>
          <w:rFonts w:ascii="Times New Roman" w:hAnsi="Times New Roman"/>
          <w:color w:val="000000"/>
        </w:rPr>
        <w:t>„იგარეს, ამაყი პატარა გმირი“, - ვთქვი მე და კანონის დამრღვევი მზად ავიღე, - „2000 წელიწადში მშვიდობიანი ეპოქა დადგება, მაგრამ არა ტრაგედიისგან სრულიად თავისუფალი. თუ გსურთ, ტირან დემონ მბრძანებელს თქვენი გადარჩენისთვის სამაგიერო გადაუხადოთ, გადაარჩინეთ კიდევ ერთი დემონი მბრძანებელი, რომელსაც სამწუხარო ბედი ეწია“.</w:t>
      </w:r>
    </w:p>
    <w:p w14:paraId="2C2DCC29" w14:textId="77777777" w:rsidR="0014565C" w:rsidRDefault="00000000">
      <w:pPr>
        <w:spacing w:before="269" w:after="269"/>
        <w:ind w:left="120"/>
      </w:pPr>
      <w:r>
        <w:rPr>
          <w:rFonts w:ascii="Times New Roman" w:hAnsi="Times New Roman"/>
          <w:color w:val="000000"/>
        </w:rPr>
        <w:t>— ...მთელი ჩემი გამბედაობითა და რწმენით, მე, იგარესი, ნებისმიერ ფასად გავამართლებ თქვენს მოლოდინებს, ბატონო დემონო, ბატონო.</w:t>
      </w:r>
    </w:p>
    <w:p w14:paraId="73FE0035" w14:textId="77777777" w:rsidR="0014565C" w:rsidRDefault="00000000">
      <w:pPr>
        <w:spacing w:before="269" w:after="269"/>
        <w:ind w:left="120"/>
      </w:pPr>
      <w:r>
        <w:rPr>
          <w:rFonts w:ascii="Times New Roman" w:hAnsi="Times New Roman"/>
          <w:color w:val="000000"/>
        </w:rPr>
        <w:t>ის გადაწყვეტილი ჩანდა.</w:t>
      </w:r>
    </w:p>
    <w:p w14:paraId="725ADDBF" w14:textId="77777777" w:rsidR="0014565C" w:rsidRDefault="00000000">
      <w:pPr>
        <w:spacing w:before="269" w:after="269"/>
        <w:ind w:left="120"/>
      </w:pPr>
      <w:r>
        <w:rPr>
          <w:rFonts w:ascii="Times New Roman" w:hAnsi="Times New Roman"/>
          <w:color w:val="000000"/>
        </w:rPr>
        <w:t>- და კიდევ შევხვდეთ.</w:t>
      </w:r>
    </w:p>
    <w:p w14:paraId="22F9E931" w14:textId="77777777" w:rsidR="0014565C" w:rsidRDefault="00000000">
      <w:pPr>
        <w:spacing w:before="269" w:after="269"/>
        <w:ind w:left="120"/>
      </w:pPr>
      <w:r>
        <w:rPr>
          <w:rFonts w:ascii="Times New Roman" w:hAnsi="Times New Roman"/>
          <w:color w:val="000000"/>
        </w:rPr>
        <w:lastRenderedPageBreak/>
        <w:t>როგორც კი „კანონის დამრღვევი“ ავწიე, ბიჭი სინათლის ნაწილაკებად გადაიქცა და გაუჩინარდა, თითქოს ქარმა წაიღო. ამავდროულად, ჩემს ხელში გრძელი, ბნელი ხმალი პირვანდელ ჩრდილს დაუბრუნდა.</w:t>
      </w:r>
    </w:p>
    <w:p w14:paraId="6873B991" w14:textId="77777777" w:rsidR="0014565C" w:rsidRDefault="00000000">
      <w:pPr>
        <w:spacing w:before="269" w:after="269"/>
        <w:ind w:left="120"/>
      </w:pPr>
      <w:r>
        <w:rPr>
          <w:rFonts w:ascii="Times New Roman" w:hAnsi="Times New Roman"/>
          <w:color w:val="000000"/>
        </w:rPr>
        <w:t>- ჰმ, როგორც ჩანს, დელზოგეიდს მაგიური ძალა აღარ დარჩა.</w:t>
      </w:r>
    </w:p>
    <w:p w14:paraId="3AA2D56E" w14:textId="77777777" w:rsidR="0014565C" w:rsidRDefault="00000000">
      <w:pPr>
        <w:spacing w:before="269" w:after="269"/>
        <w:ind w:left="120"/>
      </w:pPr>
      <w:r>
        <w:rPr>
          <w:rFonts w:ascii="Times New Roman" w:hAnsi="Times New Roman"/>
          <w:color w:val="000000"/>
        </w:rPr>
        <w:t>სამგანზომილებიანი ჯადოსნური წრის გამოყენებით ახლახან შევქმენი კედელი, რომელიც სამყაროს ოთხ ნაწილად ყოფს. ნეტავ შემეძლოს „კანონის დამრღვევის“ გამოყენება, თუ ეს შესაძლებელი იქნება, მაგრამ როგორც ჩანს, ერთი გამოყენება ლიმიტია.</w:t>
      </w:r>
    </w:p>
    <w:p w14:paraId="13E2AA11" w14:textId="77777777" w:rsidR="0014565C" w:rsidRDefault="00000000">
      <w:pPr>
        <w:spacing w:before="269" w:after="269"/>
        <w:ind w:left="120"/>
      </w:pPr>
      <w:r>
        <w:rPr>
          <w:rFonts w:ascii="Times New Roman" w:hAnsi="Times New Roman"/>
          <w:color w:val="000000"/>
        </w:rPr>
        <w:t>ვენუზდონოა თავის ჩრდილში გათხელდა და მალევე უეცრად გაუჩინარდა.</w:t>
      </w:r>
    </w:p>
    <w:p w14:paraId="79A2FE20" w14:textId="77777777" w:rsidR="0014565C" w:rsidRDefault="00000000">
      <w:pPr>
        <w:spacing w:before="269" w:after="269"/>
        <w:ind w:left="120"/>
      </w:pPr>
      <w:r>
        <w:rPr>
          <w:rFonts w:ascii="Times New Roman" w:hAnsi="Times New Roman"/>
          <w:color w:val="000000"/>
        </w:rPr>
        <w:t>„ანოს“, - დამიძახა მიშამ.</w:t>
      </w:r>
    </w:p>
    <w:p w14:paraId="7CFC1B6A" w14:textId="77777777" w:rsidR="0014565C" w:rsidRDefault="00000000">
      <w:pPr>
        <w:spacing w:before="269" w:after="269"/>
        <w:ind w:left="120"/>
      </w:pPr>
      <w:r>
        <w:rPr>
          <w:rFonts w:ascii="Times New Roman" w:hAnsi="Times New Roman"/>
          <w:color w:val="000000"/>
        </w:rPr>
        <w:t>ის კოშკის კედლის ზედაპირს მიაშტერდა. იმ ადგილს, სადაც კანონდამრღვევის ჩრდილი ახლახან ლივლივებდა.</w:t>
      </w:r>
    </w:p>
    <w:p w14:paraId="6EB4B335" w14:textId="77777777" w:rsidR="0014565C" w:rsidRDefault="00000000">
      <w:pPr>
        <w:spacing w:before="269" w:after="269"/>
        <w:ind w:left="120"/>
      </w:pPr>
      <w:r>
        <w:rPr>
          <w:rFonts w:ascii="Times New Roman" w:hAnsi="Times New Roman"/>
          <w:color w:val="000000"/>
        </w:rPr>
        <w:t>- შეხედე.</w:t>
      </w:r>
    </w:p>
    <w:p w14:paraId="254BE248" w14:textId="77777777" w:rsidR="0014565C" w:rsidRDefault="00000000">
      <w:pPr>
        <w:spacing w:before="269" w:after="269"/>
        <w:ind w:left="120"/>
      </w:pPr>
      <w:r>
        <w:rPr>
          <w:rFonts w:ascii="Times New Roman" w:hAnsi="Times New Roman"/>
          <w:color w:val="000000"/>
        </w:rPr>
        <w:t>შავი სინათლის ნაწილაკების ნათება გაქრა და კედლის ზედაპირის იერსახე აშკარად გამოჩნდა.</w:t>
      </w:r>
    </w:p>
    <w:p w14:paraId="6B349887" w14:textId="77777777" w:rsidR="0014565C" w:rsidRDefault="00000000">
      <w:pPr>
        <w:spacing w:before="269" w:after="269"/>
        <w:ind w:left="120"/>
      </w:pPr>
      <w:r>
        <w:rPr>
          <w:rFonts w:ascii="Times New Roman" w:hAnsi="Times New Roman"/>
          <w:color w:val="000000"/>
        </w:rPr>
        <w:t>მასზე სიმბოლოები იყო ამოტვიფრული.</w:t>
      </w:r>
    </w:p>
    <w:p w14:paraId="5BCC71F8" w14:textId="77777777" w:rsidR="0014565C" w:rsidRDefault="0014565C">
      <w:pPr>
        <w:spacing w:before="269" w:after="269"/>
        <w:ind w:left="120"/>
      </w:pPr>
    </w:p>
    <w:p w14:paraId="4D3D2BE8" w14:textId="77777777" w:rsidR="0014565C" w:rsidRDefault="00000000">
      <w:pPr>
        <w:spacing w:before="269" w:after="269"/>
        <w:ind w:left="120"/>
      </w:pPr>
      <w:r>
        <w:rPr>
          <w:rFonts w:ascii="Times New Roman" w:hAnsi="Times New Roman"/>
          <w:b/>
          <w:color w:val="000000"/>
        </w:rPr>
        <w:t>ჩემს საყვარელ დემონთა მბრძანებელს.</w:t>
      </w:r>
    </w:p>
    <w:p w14:paraId="3ECA43F0" w14:textId="77777777" w:rsidR="0014565C" w:rsidRDefault="0014565C">
      <w:pPr>
        <w:spacing w:before="269" w:after="269"/>
        <w:ind w:left="120"/>
      </w:pPr>
    </w:p>
    <w:p w14:paraId="709D342A" w14:textId="77777777" w:rsidR="0014565C" w:rsidRDefault="00000000">
      <w:pPr>
        <w:spacing w:before="269" w:after="269"/>
        <w:ind w:left="120"/>
      </w:pPr>
      <w:r>
        <w:rPr>
          <w:rFonts w:ascii="Times New Roman" w:hAnsi="Times New Roman"/>
          <w:b/>
          <w:color w:val="000000"/>
        </w:rPr>
        <w:t>შევხვდებით 2000 წლის შემდეგ.</w:t>
      </w:r>
    </w:p>
    <w:p w14:paraId="59E71143" w14:textId="77777777" w:rsidR="0014565C" w:rsidRDefault="00000000">
      <w:pPr>
        <w:spacing w:before="269" w:after="269"/>
        <w:ind w:left="120"/>
      </w:pPr>
      <w:r>
        <w:rPr>
          <w:rFonts w:ascii="Times New Roman" w:hAnsi="Times New Roman"/>
          <w:b/>
          <w:color w:val="000000"/>
        </w:rPr>
        <w:t>ამჯერად, სამივე ჩვენგანი.</w:t>
      </w:r>
    </w:p>
    <w:p w14:paraId="108E27A9" w14:textId="77777777" w:rsidR="0014565C" w:rsidRDefault="00000000">
      <w:pPr>
        <w:spacing w:before="269" w:after="269"/>
        <w:ind w:left="120"/>
      </w:pPr>
      <w:r>
        <w:rPr>
          <w:rFonts w:ascii="Times New Roman" w:hAnsi="Times New Roman"/>
          <w:b/>
          <w:color w:val="000000"/>
        </w:rPr>
        <w:t>და შემდეგ იმედი მაქვს, რომ აუცილებლად გავაკეთებ,</w:t>
      </w:r>
    </w:p>
    <w:p w14:paraId="38943C96" w14:textId="77777777" w:rsidR="0014565C" w:rsidRDefault="00000000">
      <w:pPr>
        <w:spacing w:before="269" w:after="269"/>
        <w:ind w:left="120"/>
      </w:pPr>
      <w:r>
        <w:rPr>
          <w:rFonts w:ascii="Times New Roman" w:hAnsi="Times New Roman"/>
          <w:b/>
          <w:color w:val="000000"/>
        </w:rPr>
        <w:t xml:space="preserve">ისევ შემიყვარდები </w:t>
      </w:r>
      <w:r>
        <w:rPr>
          <w:rFonts w:ascii="Times New Roman" w:hAnsi="Times New Roman"/>
          <w:color w:val="000000"/>
        </w:rPr>
        <w:t>.</w:t>
      </w:r>
    </w:p>
    <w:p w14:paraId="29E51731" w14:textId="77777777" w:rsidR="0014565C" w:rsidRDefault="00000000">
      <w:pPr>
        <w:pStyle w:val="Heading2"/>
        <w:pageBreakBefore/>
        <w:spacing w:before="180" w:after="180"/>
        <w:ind w:left="120"/>
      </w:pPr>
      <w:bookmarkStart w:id="18" w:name="_Toc199672041"/>
      <w:r>
        <w:rPr>
          <w:rFonts w:ascii="Times New Roman" w:hAnsi="Times New Roman"/>
          <w:color w:val="000000"/>
          <w:sz w:val="33"/>
        </w:rPr>
        <w:lastRenderedPageBreak/>
        <w:t>§ 55. კეთილი ქალღმერთი</w:t>
      </w:r>
      <w:bookmarkEnd w:id="18"/>
    </w:p>
    <w:p w14:paraId="54B77E54" w14:textId="77777777" w:rsidR="0014565C" w:rsidRDefault="00000000">
      <w:pPr>
        <w:spacing w:before="269" w:after="269"/>
        <w:ind w:left="120"/>
      </w:pPr>
      <w:r>
        <w:rPr>
          <w:rFonts w:ascii="Times New Roman" w:hAnsi="Times New Roman"/>
          <w:color w:val="000000"/>
        </w:rPr>
        <w:t>„ნაცნობად გამოიყურება?“ იკითხა მიშამ, კედელზე ამოტვიფრულ სიმბოლოებს რომ დახედა.</w:t>
      </w:r>
    </w:p>
    <w:p w14:paraId="1E7639F4" w14:textId="77777777" w:rsidR="0014565C" w:rsidRDefault="00000000">
      <w:pPr>
        <w:spacing w:before="269" w:after="269"/>
        <w:ind w:left="120"/>
      </w:pPr>
      <w:r>
        <w:rPr>
          <w:rFonts w:ascii="Times New Roman" w:hAnsi="Times New Roman"/>
          <w:color w:val="000000"/>
        </w:rPr>
        <w:t>— ...ჰმ, ვფიქრობ, მიცნობდა, მაგრამ ასეთი ტექსტური შეტყობინებით ვერ ვიტყვი ვინ იყო.</w:t>
      </w:r>
    </w:p>
    <w:p w14:paraId="389A0C86" w14:textId="77777777" w:rsidR="0014565C" w:rsidRDefault="00000000">
      <w:pPr>
        <w:spacing w:before="269" w:after="269"/>
        <w:ind w:left="120"/>
      </w:pPr>
      <w:r>
        <w:rPr>
          <w:rFonts w:ascii="Times New Roman" w:hAnsi="Times New Roman"/>
          <w:color w:val="000000"/>
        </w:rPr>
        <w:t>მიშამ პირდაპირ თვალებში შემომხედა. თითქოს ცდილობდა გამოეცნო, რა მქონდა მხედველობაში, მაგრამ მისი მზერა საყვედურით გამოიყურებოდა.</w:t>
      </w:r>
    </w:p>
    <w:p w14:paraId="08DF4414" w14:textId="77777777" w:rsidR="0014565C" w:rsidRDefault="00000000">
      <w:pPr>
        <w:spacing w:before="269" w:after="269"/>
        <w:ind w:left="120"/>
      </w:pPr>
      <w:r>
        <w:rPr>
          <w:rFonts w:ascii="Times New Roman" w:hAnsi="Times New Roman"/>
          <w:color w:val="000000"/>
        </w:rPr>
        <w:t>— ...შემიყვარდები...</w:t>
      </w:r>
    </w:p>
    <w:p w14:paraId="78436D1B" w14:textId="77777777" w:rsidR="0014565C" w:rsidRDefault="00000000">
      <w:pPr>
        <w:spacing w:before="269" w:after="269"/>
        <w:ind w:left="120"/>
      </w:pPr>
      <w:r>
        <w:rPr>
          <w:rFonts w:ascii="Times New Roman" w:hAnsi="Times New Roman"/>
          <w:color w:val="000000"/>
        </w:rPr>
        <w:t>- იქ ასე ეწერა.</w:t>
      </w:r>
    </w:p>
    <w:p w14:paraId="4DBDADB4" w14:textId="77777777" w:rsidR="0014565C" w:rsidRDefault="00000000">
      <w:pPr>
        <w:spacing w:before="269" w:after="269"/>
        <w:ind w:left="120"/>
      </w:pPr>
      <w:r>
        <w:rPr>
          <w:rFonts w:ascii="Times New Roman" w:hAnsi="Times New Roman"/>
          <w:color w:val="000000"/>
        </w:rPr>
        <w:t>„ისევ“, გულგრილად თქვა მიშამ.</w:t>
      </w:r>
    </w:p>
    <w:p w14:paraId="00BDA6D7" w14:textId="77777777" w:rsidR="0014565C" w:rsidRDefault="00000000">
      <w:pPr>
        <w:spacing w:before="269" w:after="269"/>
        <w:ind w:left="120"/>
      </w:pPr>
      <w:r>
        <w:rPr>
          <w:rFonts w:ascii="Times New Roman" w:hAnsi="Times New Roman"/>
          <w:color w:val="000000"/>
        </w:rPr>
        <w:t>მართლაც, იქ ეწერა: „ისევ შემიყვარდები“.</w:t>
      </w:r>
    </w:p>
    <w:p w14:paraId="06B62E6C" w14:textId="77777777" w:rsidR="0014565C" w:rsidRDefault="00000000">
      <w:pPr>
        <w:spacing w:before="269" w:after="269"/>
        <w:ind w:left="120"/>
      </w:pPr>
      <w:r>
        <w:rPr>
          <w:rFonts w:ascii="Times New Roman" w:hAnsi="Times New Roman"/>
          <w:color w:val="000000"/>
        </w:rPr>
        <w:t>- ასე რომ, ისიც 2000 წლის წინ შეუყვარდა.</w:t>
      </w:r>
    </w:p>
    <w:p w14:paraId="161F8E13" w14:textId="77777777" w:rsidR="0014565C" w:rsidRDefault="00000000">
      <w:pPr>
        <w:spacing w:before="269" w:after="269"/>
        <w:ind w:left="120"/>
      </w:pPr>
      <w:r>
        <w:rPr>
          <w:rFonts w:ascii="Times New Roman" w:hAnsi="Times New Roman"/>
          <w:color w:val="000000"/>
        </w:rPr>
        <w:t>— მითიური ეპოქისთვის საკმაოდ იშვიათი მოვლენა.</w:t>
      </w:r>
    </w:p>
    <w:p w14:paraId="539A2DA7"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5CD65172" w14:textId="77777777" w:rsidR="0014565C" w:rsidRDefault="00000000">
      <w:pPr>
        <w:spacing w:before="269" w:after="269"/>
        <w:ind w:left="120"/>
      </w:pPr>
      <w:r>
        <w:rPr>
          <w:rFonts w:ascii="Times New Roman" w:hAnsi="Times New Roman"/>
          <w:color w:val="000000"/>
        </w:rPr>
        <w:t>— არავინ გყვარებია?</w:t>
      </w:r>
    </w:p>
    <w:p w14:paraId="24FF689E" w14:textId="77777777" w:rsidR="0014565C" w:rsidRDefault="00000000">
      <w:pPr>
        <w:spacing w:before="269" w:after="269"/>
        <w:ind w:left="120"/>
      </w:pPr>
      <w:r>
        <w:rPr>
          <w:rFonts w:ascii="Times New Roman" w:hAnsi="Times New Roman"/>
          <w:color w:val="000000"/>
        </w:rPr>
        <w:t>- წარმოდგენა არ მაქვს. იმ დროს ამის დრო არ იყო. ვფიქრობ, პატივი იყო ჩემდამი სიყვარულის გრძნობა, მაგრამ, როგორც ჩანს, ვერ ახერხებდნენ ჩემთან ამაზე საუბარს.</w:t>
      </w:r>
    </w:p>
    <w:p w14:paraId="755D45F2" w14:textId="77777777" w:rsidR="0014565C" w:rsidRDefault="00000000">
      <w:pPr>
        <w:spacing w:before="269" w:after="269"/>
        <w:ind w:left="120"/>
      </w:pPr>
      <w:r>
        <w:rPr>
          <w:rFonts w:ascii="Times New Roman" w:hAnsi="Times New Roman"/>
          <w:color w:val="000000"/>
        </w:rPr>
        <w:t>— იმიტომ, რომ დემონი ლორდი ტირანი იყავი?</w:t>
      </w:r>
    </w:p>
    <w:p w14:paraId="165138DF" w14:textId="77777777" w:rsidR="0014565C" w:rsidRDefault="00000000">
      <w:pPr>
        <w:spacing w:before="269" w:after="269"/>
        <w:ind w:left="120"/>
      </w:pPr>
      <w:r>
        <w:rPr>
          <w:rFonts w:ascii="Times New Roman" w:hAnsi="Times New Roman"/>
          <w:color w:val="000000"/>
        </w:rPr>
        <w:t>თავი დავუქნიე.</w:t>
      </w:r>
    </w:p>
    <w:p w14:paraId="44FF827A" w14:textId="77777777" w:rsidR="0014565C" w:rsidRDefault="00000000">
      <w:pPr>
        <w:spacing w:before="269" w:after="269"/>
        <w:ind w:left="120"/>
      </w:pPr>
      <w:r>
        <w:rPr>
          <w:rFonts w:ascii="Times New Roman" w:hAnsi="Times New Roman"/>
          <w:color w:val="000000"/>
        </w:rPr>
        <w:t>— იმიტომ, რომ ომი მიმდინარეობდა. მათ საკუთარი გრძნობების გამოხატვაც კი არ შეეძლოთ. და ვფიქრობ, ვიღაცამ აქ ფარულად დაწერა თავისი შინაგანი გრძნობების შესახებ.</w:t>
      </w:r>
    </w:p>
    <w:p w14:paraId="193D5664" w14:textId="77777777" w:rsidR="0014565C" w:rsidRDefault="00000000">
      <w:pPr>
        <w:spacing w:before="269" w:after="269"/>
        <w:ind w:left="120"/>
      </w:pPr>
      <w:r>
        <w:rPr>
          <w:rFonts w:ascii="Times New Roman" w:hAnsi="Times New Roman"/>
          <w:color w:val="000000"/>
        </w:rPr>
        <w:t>ნელა მივუახლოვდი კედელს და მსუბუქად შევეხე სიმბოლოებს, რადგან ვიგრძენი, რომ რაღაც რიგზე არ იყო.</w:t>
      </w:r>
    </w:p>
    <w:p w14:paraId="61280C86" w14:textId="77777777" w:rsidR="0014565C" w:rsidRDefault="00000000">
      <w:pPr>
        <w:spacing w:before="269" w:after="269"/>
        <w:ind w:left="120"/>
      </w:pPr>
      <w:r>
        <w:rPr>
          <w:rFonts w:ascii="Times New Roman" w:hAnsi="Times New Roman"/>
          <w:color w:val="000000"/>
        </w:rPr>
        <w:t>- რაშია საქმე?</w:t>
      </w:r>
    </w:p>
    <w:p w14:paraId="5875547C" w14:textId="77777777" w:rsidR="0014565C" w:rsidRDefault="00000000">
      <w:pPr>
        <w:spacing w:before="269" w:after="269"/>
        <w:ind w:left="120"/>
      </w:pPr>
      <w:r>
        <w:rPr>
          <w:rFonts w:ascii="Times New Roman" w:hAnsi="Times New Roman"/>
          <w:color w:val="000000"/>
        </w:rPr>
        <w:t>— მათ მაგიით მიაყენეს ზიანი.</w:t>
      </w:r>
    </w:p>
    <w:p w14:paraId="2836F0CA" w14:textId="77777777" w:rsidR="0014565C" w:rsidRDefault="00000000">
      <w:pPr>
        <w:spacing w:before="269" w:after="269"/>
        <w:ind w:left="120"/>
      </w:pPr>
      <w:r>
        <w:rPr>
          <w:rFonts w:ascii="Times New Roman" w:hAnsi="Times New Roman"/>
          <w:color w:val="000000"/>
        </w:rPr>
        <w:lastRenderedPageBreak/>
        <w:t>იმის გათვალისწინებით, რომ ერთი შეხედვით ვერ შევამჩნიე, მოჩვენებითი ოსტატი იყო. ჯადოსნური თვალები გავააქტიურე და სიმბოლოების სიღრმეში დამალულ უფსკრულს ჩავხედე.</w:t>
      </w:r>
    </w:p>
    <w:p w14:paraId="5EC043C2" w14:textId="77777777" w:rsidR="0014565C" w:rsidRDefault="00000000">
      <w:pPr>
        <w:spacing w:before="269" w:after="269"/>
        <w:ind w:left="120"/>
      </w:pPr>
      <w:r>
        <w:rPr>
          <w:rFonts w:ascii="Times New Roman" w:hAnsi="Times New Roman"/>
          <w:color w:val="000000"/>
        </w:rPr>
        <w:t>- ჰმ, გასაგებია. როგორც ჩანს, ამისთვის საღამომდე მოგვიწევს ლოდინი.</w:t>
      </w:r>
    </w:p>
    <w:p w14:paraId="10F4432B" w14:textId="77777777" w:rsidR="0014565C" w:rsidRDefault="00000000">
      <w:pPr>
        <w:spacing w:before="269" w:after="269"/>
        <w:ind w:left="120"/>
      </w:pPr>
      <w:r>
        <w:rPr>
          <w:rFonts w:ascii="Times New Roman" w:hAnsi="Times New Roman"/>
          <w:color w:val="000000"/>
        </w:rPr>
        <w:t>— ჯერ მბჟუტავი სიკვდილის მეფე უნდა ვეძებოთ?</w:t>
      </w:r>
    </w:p>
    <w:p w14:paraId="05C18C5C" w14:textId="77777777" w:rsidR="0014565C" w:rsidRDefault="00000000">
      <w:pPr>
        <w:spacing w:before="269" w:after="269"/>
        <w:ind w:left="120"/>
      </w:pPr>
      <w:r>
        <w:rPr>
          <w:rFonts w:ascii="Times New Roman" w:hAnsi="Times New Roman"/>
          <w:color w:val="000000"/>
        </w:rPr>
        <w:t>- რას ამბობ, შებინდებამდე დიდი დრო არ გავა. მოდი, ახლა დავისვენოთ.</w:t>
      </w:r>
    </w:p>
    <w:p w14:paraId="6D3260B0" w14:textId="77777777" w:rsidR="0014565C" w:rsidRDefault="00000000">
      <w:pPr>
        <w:spacing w:before="269" w:after="269"/>
        <w:ind w:left="120"/>
      </w:pPr>
      <w:r>
        <w:rPr>
          <w:rFonts w:ascii="Times New Roman" w:hAnsi="Times New Roman"/>
          <w:color w:val="000000"/>
        </w:rPr>
        <w:t>მაშინვე დავჯექი და ზურგით კედელს მივეყრდენი. მიშა მოვიდა და გვერდით მომიჯდა.</w:t>
      </w:r>
    </w:p>
    <w:p w14:paraId="40B433C7" w14:textId="77777777" w:rsidR="0014565C" w:rsidRDefault="00000000">
      <w:pPr>
        <w:spacing w:before="269" w:after="269"/>
        <w:ind w:left="120"/>
      </w:pPr>
      <w:r>
        <w:rPr>
          <w:rFonts w:ascii="Times New Roman" w:hAnsi="Times New Roman"/>
          <w:color w:val="000000"/>
        </w:rPr>
        <w:t>- სინი და რენო რას იტყვით?</w:t>
      </w:r>
    </w:p>
    <w:p w14:paraId="5C332C3D" w14:textId="77777777" w:rsidR="0014565C" w:rsidRDefault="00000000">
      <w:pPr>
        <w:spacing w:before="269" w:after="269"/>
        <w:ind w:left="120"/>
      </w:pPr>
      <w:r>
        <w:rPr>
          <w:rFonts w:ascii="Times New Roman" w:hAnsi="Times New Roman"/>
          <w:color w:val="000000"/>
        </w:rPr>
        <w:t>- როგორც ჩანს, სინს, როგორც ყოველთვის, აიძულებენ, მაგრამ ვხედავ, რომ რენოსაც არ უჭირს. თუმცა, ისინი კარგ წყვილს ქმნიან.</w:t>
      </w:r>
    </w:p>
    <w:p w14:paraId="3234FCEC" w14:textId="77777777" w:rsidR="0014565C" w:rsidRDefault="00000000">
      <w:pPr>
        <w:spacing w:before="269" w:after="269"/>
        <w:ind w:left="120"/>
      </w:pPr>
      <w:r>
        <w:rPr>
          <w:rFonts w:ascii="Times New Roman" w:hAnsi="Times New Roman"/>
          <w:color w:val="000000"/>
        </w:rPr>
        <w:t>რეის, საშას და სხვების მხედველობის არეში ვუყურებდი სინის საუბარს რენოსთან აჰარტელნში და გულიანად ვიცინოდი.</w:t>
      </w:r>
    </w:p>
    <w:p w14:paraId="35D7BEA1" w14:textId="77777777" w:rsidR="0014565C" w:rsidRDefault="00000000">
      <w:pPr>
        <w:spacing w:before="269" w:after="269"/>
        <w:ind w:left="120"/>
      </w:pPr>
      <w:r>
        <w:rPr>
          <w:rFonts w:ascii="Times New Roman" w:hAnsi="Times New Roman"/>
          <w:color w:val="000000"/>
        </w:rPr>
        <w:t>— … შეძლებს სინი სიყვარულის პოვნას?</w:t>
      </w:r>
    </w:p>
    <w:p w14:paraId="30B8F89C" w14:textId="77777777" w:rsidR="0014565C" w:rsidRDefault="00000000">
      <w:pPr>
        <w:spacing w:before="269" w:after="269"/>
        <w:ind w:left="120"/>
      </w:pPr>
      <w:r>
        <w:rPr>
          <w:rFonts w:ascii="Times New Roman" w:hAnsi="Times New Roman"/>
          <w:color w:val="000000"/>
        </w:rPr>
        <w:t>- მგონი, შეუძლია, თუ მთელი გულით მოინდომებს.</w:t>
      </w:r>
    </w:p>
    <w:p w14:paraId="43265582" w14:textId="77777777" w:rsidR="0014565C"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30AB3817" w14:textId="77777777" w:rsidR="0014565C" w:rsidRDefault="00000000">
      <w:pPr>
        <w:spacing w:before="269" w:after="269"/>
        <w:ind w:left="120"/>
      </w:pPr>
      <w:r>
        <w:rPr>
          <w:rFonts w:ascii="Times New Roman" w:hAnsi="Times New Roman"/>
          <w:color w:val="000000"/>
        </w:rPr>
        <w:t>„მაგრამ მას დემონური მახვილის საფუძველი აქვს“, - მშრალად ჩაილაპარაკა მან. „და შენ ისევ მშვიდად ხარ მის მიმართ?“</w:t>
      </w:r>
    </w:p>
    <w:p w14:paraId="3393985B" w14:textId="77777777" w:rsidR="0014565C" w:rsidRDefault="00000000">
      <w:pPr>
        <w:spacing w:before="269" w:after="269"/>
        <w:ind w:left="120"/>
      </w:pPr>
      <w:r>
        <w:rPr>
          <w:rFonts w:ascii="Times New Roman" w:hAnsi="Times New Roman"/>
          <w:color w:val="000000"/>
        </w:rPr>
        <w:t>— გადაწყვიტა, რომ არ შეეძლო ვინმეს შეყვარება მხოლოდ იმიტომ, რომ ის დემონური მახვილი იყო?</w:t>
      </w:r>
    </w:p>
    <w:p w14:paraId="4048B845" w14:textId="77777777" w:rsidR="0014565C" w:rsidRDefault="00000000">
      <w:pPr>
        <w:spacing w:before="269" w:after="269"/>
        <w:ind w:left="120"/>
      </w:pPr>
      <w:r>
        <w:rPr>
          <w:rFonts w:ascii="Times New Roman" w:hAnsi="Times New Roman"/>
          <w:color w:val="000000"/>
        </w:rPr>
        <w:t>ჩემმა სიტყვებმა მიშა გააკვირვა და თვალები გაუფართოვდა.</w:t>
      </w:r>
    </w:p>
    <w:p w14:paraId="40D20768" w14:textId="77777777" w:rsidR="0014565C" w:rsidRDefault="00000000">
      <w:pPr>
        <w:spacing w:before="269" w:after="269"/>
        <w:ind w:left="120"/>
      </w:pPr>
      <w:r>
        <w:rPr>
          <w:rFonts w:ascii="Times New Roman" w:hAnsi="Times New Roman"/>
          <w:color w:val="000000"/>
        </w:rPr>
        <w:t>- სამყარო, რომელშიც ვერ მიიღებ იმას, რაც მთელი გულით გინდა, უნდა განადგურდეს. - მიშას სახეზე წუხილის დანახვისას განვაგრძე. - ასე თქვა შემოქმედების ქალღმერთმა, მილიციამ.</w:t>
      </w:r>
    </w:p>
    <w:p w14:paraId="5473008A" w14:textId="77777777" w:rsidR="0014565C" w:rsidRDefault="00000000">
      <w:pPr>
        <w:spacing w:before="269" w:after="269"/>
        <w:ind w:left="120"/>
      </w:pPr>
      <w:r>
        <w:rPr>
          <w:rFonts w:ascii="Times New Roman" w:hAnsi="Times New Roman"/>
          <w:color w:val="000000"/>
        </w:rPr>
        <w:t>— …მან კარგი სამყარო შექმნა?</w:t>
      </w:r>
    </w:p>
    <w:p w14:paraId="5AE88D37" w14:textId="77777777" w:rsidR="0014565C" w:rsidRDefault="00000000">
      <w:pPr>
        <w:spacing w:before="269" w:after="269"/>
        <w:ind w:left="120"/>
      </w:pPr>
      <w:r>
        <w:rPr>
          <w:rFonts w:ascii="Times New Roman" w:hAnsi="Times New Roman"/>
          <w:color w:val="000000"/>
        </w:rPr>
        <w:t>- დიახ. მის მიერ შექმნილი სამყარო თბილია, სიყვარულითა და იმედით სავსე. თავდაპირველად ის ძალიან კეთილი უნდა ყოფილიყო.</w:t>
      </w:r>
    </w:p>
    <w:p w14:paraId="267E6414" w14:textId="77777777" w:rsidR="0014565C" w:rsidRDefault="00000000">
      <w:pPr>
        <w:spacing w:before="269" w:after="269"/>
        <w:ind w:left="120"/>
      </w:pPr>
      <w:r>
        <w:rPr>
          <w:rFonts w:ascii="Times New Roman" w:hAnsi="Times New Roman"/>
          <w:color w:val="000000"/>
        </w:rPr>
        <w:t>- მაგრამ რატომ არ მოხდა ეს?</w:t>
      </w:r>
    </w:p>
    <w:p w14:paraId="59D218B9" w14:textId="77777777" w:rsidR="0014565C" w:rsidRDefault="00000000">
      <w:pPr>
        <w:spacing w:before="269" w:after="269"/>
        <w:ind w:left="120"/>
      </w:pPr>
      <w:r>
        <w:rPr>
          <w:rFonts w:ascii="Times New Roman" w:hAnsi="Times New Roman"/>
          <w:color w:val="000000"/>
        </w:rPr>
        <w:lastRenderedPageBreak/>
        <w:t>— მილიციის გარდა, ამქვეყნად ნოსგალიის მსგავსი მრავალი ღმერთი არსებობს. მაშინაც კი, თუ დემონური რასის მმართველი შექმნის ქვეყანას, ის არ იქნება ისეთი, როგორიც მმართველს სურს. სამყარო ასევე ბრუნავს მრავალი ღმერთის განზრახვების რთული გადაჯაჭვულობის გამო.</w:t>
      </w:r>
    </w:p>
    <w:p w14:paraId="6C0B59A8" w14:textId="77777777" w:rsidR="0014565C" w:rsidRDefault="00000000">
      <w:pPr>
        <w:spacing w:before="269" w:after="269"/>
        <w:ind w:left="120"/>
      </w:pPr>
      <w:r>
        <w:rPr>
          <w:rFonts w:ascii="Times New Roman" w:hAnsi="Times New Roman"/>
          <w:color w:val="000000"/>
        </w:rPr>
        <w:t>მიშამ თავი დაუქნია და უდიდესი ყურადღებით მოისმინა ჩემი ამბავი.</w:t>
      </w:r>
    </w:p>
    <w:p w14:paraId="0A7B63D1" w14:textId="77777777" w:rsidR="0014565C" w:rsidRDefault="00000000">
      <w:pPr>
        <w:spacing w:before="269" w:after="269"/>
        <w:ind w:left="120"/>
      </w:pPr>
      <w:r>
        <w:rPr>
          <w:rFonts w:ascii="Times New Roman" w:hAnsi="Times New Roman"/>
          <w:color w:val="000000"/>
        </w:rPr>
        <w:t>- მაგრამ, არსებითად, ამ სამყაროს საფუძველი მილიციის მოსიყვარულე წესრიგია. და თუ რამე მთელი გულით გინდა, მის მიერ შექმნილი სამყარო მას მოგცემს. და რაც არ უნდა დამანგრეველი იყოს კონფლიქტი ან რამდენად გამწვავდეს ის.</w:t>
      </w:r>
    </w:p>
    <w:p w14:paraId="3AB0FE0D" w14:textId="77777777" w:rsidR="0014565C" w:rsidRDefault="00000000">
      <w:pPr>
        <w:spacing w:before="269" w:after="269"/>
        <w:ind w:left="120"/>
      </w:pPr>
      <w:r>
        <w:rPr>
          <w:rFonts w:ascii="Times New Roman" w:hAnsi="Times New Roman"/>
          <w:color w:val="000000"/>
        </w:rPr>
        <w:t>მიშამ ნაზი მზერით შემომხედა.</w:t>
      </w:r>
    </w:p>
    <w:p w14:paraId="330F0A3F" w14:textId="77777777" w:rsidR="0014565C" w:rsidRDefault="00000000">
      <w:pPr>
        <w:spacing w:before="269" w:after="269"/>
        <w:ind w:left="120"/>
      </w:pPr>
      <w:r>
        <w:rPr>
          <w:rFonts w:ascii="Times New Roman" w:hAnsi="Times New Roman"/>
          <w:color w:val="000000"/>
        </w:rPr>
        <w:t>- ამის გჯერა?</w:t>
      </w:r>
    </w:p>
    <w:p w14:paraId="6308DE56" w14:textId="77777777" w:rsidR="0014565C" w:rsidRDefault="00000000">
      <w:pPr>
        <w:spacing w:before="269" w:after="269"/>
        <w:ind w:left="120"/>
      </w:pPr>
      <w:r>
        <w:rPr>
          <w:rFonts w:ascii="Times New Roman" w:hAnsi="Times New Roman"/>
          <w:color w:val="000000"/>
        </w:rPr>
        <w:t>— მილიციამ ინანა.</w:t>
      </w:r>
    </w:p>
    <w:p w14:paraId="66468612" w14:textId="77777777" w:rsidR="0014565C" w:rsidRDefault="00000000">
      <w:pPr>
        <w:spacing w:before="269" w:after="269"/>
        <w:ind w:left="120"/>
      </w:pPr>
      <w:r>
        <w:rPr>
          <w:rFonts w:ascii="Times New Roman" w:hAnsi="Times New Roman"/>
          <w:color w:val="000000"/>
        </w:rPr>
        <w:t>ჩემი სიტყვების გაგონებაზე მიშამ ჩაფიქრებულმა თავი დახარა.</w:t>
      </w:r>
    </w:p>
    <w:p w14:paraId="3A9251E8" w14:textId="77777777" w:rsidR="0014565C" w:rsidRDefault="00000000">
      <w:pPr>
        <w:spacing w:before="269" w:after="269"/>
        <w:ind w:left="120"/>
      </w:pPr>
      <w:r>
        <w:rPr>
          <w:rFonts w:ascii="Times New Roman" w:hAnsi="Times New Roman"/>
          <w:color w:val="000000"/>
        </w:rPr>
        <w:t>- რომ ღმერთები უსამართლობას ავრცელებენ ამქვეყნად და ტრაგედიებს ავრცელებენ. ერთხელ მან ბოდიშიც კი მომიხადა ასეთი სევდიანი სამყაროს შექმნისთვის.</w:t>
      </w:r>
    </w:p>
    <w:p w14:paraId="1A5D044E" w14:textId="77777777" w:rsidR="0014565C" w:rsidRDefault="00000000">
      <w:pPr>
        <w:spacing w:before="269" w:after="269"/>
        <w:ind w:left="120"/>
      </w:pPr>
      <w:r>
        <w:rPr>
          <w:rFonts w:ascii="Times New Roman" w:hAnsi="Times New Roman"/>
          <w:color w:val="000000"/>
        </w:rPr>
        <w:t>მიშამ ოდნავ გაიღიმა.</w:t>
      </w:r>
    </w:p>
    <w:p w14:paraId="7D7AE1B3" w14:textId="77777777" w:rsidR="0014565C" w:rsidRDefault="00000000">
      <w:pPr>
        <w:spacing w:before="269" w:after="269"/>
        <w:ind w:left="120"/>
      </w:pPr>
      <w:r>
        <w:rPr>
          <w:rFonts w:ascii="Times New Roman" w:hAnsi="Times New Roman"/>
          <w:color w:val="000000"/>
        </w:rPr>
        <w:t>— არსებობენ სხვადასხვა სახის ღმერთები.</w:t>
      </w:r>
    </w:p>
    <w:p w14:paraId="6E318729" w14:textId="77777777" w:rsidR="0014565C" w:rsidRDefault="00000000">
      <w:pPr>
        <w:spacing w:before="269" w:after="269"/>
        <w:ind w:left="120"/>
      </w:pPr>
      <w:r>
        <w:rPr>
          <w:rFonts w:ascii="Times New Roman" w:hAnsi="Times New Roman"/>
          <w:color w:val="000000"/>
        </w:rPr>
        <w:t>- მართალია. სანამ მილიციას გავიცნობდი, მეგონა, რომ ღმერთებს არ აინტერესებთ დემონები, ადამიანები და სულები. რამდენიც არ უნდა ილოცო მათთვის, მათგან სასწაულებს ვერ მიიღებ. ისინი მხოლოდ მათთვის სასარგებლო სასწაულებს მოაქვთ სამყაროსთვის და წესრიგს მხოლოდ იმისთვის ინარჩუნებენ, რომ ეს მათთვის მოსახერხებელი იყოს. ღმერთებს არ აინტერესებთ, რა ხდება ამქვეყნად მცხოვრებთათვის.</w:t>
      </w:r>
    </w:p>
    <w:p w14:paraId="7D1B28E6" w14:textId="77777777" w:rsidR="0014565C" w:rsidRDefault="00000000">
      <w:pPr>
        <w:spacing w:before="269" w:after="269"/>
        <w:ind w:left="120"/>
      </w:pPr>
      <w:r>
        <w:rPr>
          <w:rFonts w:ascii="Times New Roman" w:hAnsi="Times New Roman"/>
          <w:color w:val="000000"/>
        </w:rPr>
        <w:t>ერთხელ მეგონა, რომ ყველა ღმერთი უსამართლო იყო. მაგრამ ზოგიერთი მათგანი განსხვავებული აღმოჩნდა.</w:t>
      </w:r>
    </w:p>
    <w:p w14:paraId="15FD0D3F" w14:textId="77777777" w:rsidR="0014565C" w:rsidRDefault="00000000">
      <w:pPr>
        <w:spacing w:before="269" w:after="269"/>
        <w:ind w:left="120"/>
      </w:pPr>
      <w:r>
        <w:rPr>
          <w:rFonts w:ascii="Times New Roman" w:hAnsi="Times New Roman"/>
          <w:color w:val="000000"/>
        </w:rPr>
        <w:t>— მილიცია დემონებისთვის სასწაულებს ახდენდა?</w:t>
      </w:r>
    </w:p>
    <w:p w14:paraId="27F1EFF2" w14:textId="77777777" w:rsidR="0014565C" w:rsidRDefault="00000000">
      <w:pPr>
        <w:spacing w:before="269" w:after="269"/>
        <w:ind w:left="120"/>
      </w:pPr>
      <w:r>
        <w:rPr>
          <w:rFonts w:ascii="Times New Roman" w:hAnsi="Times New Roman"/>
          <w:color w:val="000000"/>
        </w:rPr>
        <w:t>- მისი წესრიგი სამყაროს შექმნაა. და მას ცოტა რამის გაკეთება შეეძლო უკვე შექმნილი სამყაროსთვის. მას არ შეეძლო მისი უბრალოდ ხელახლა შექმნა.</w:t>
      </w:r>
    </w:p>
    <w:p w14:paraId="078EEA63" w14:textId="77777777" w:rsidR="0014565C" w:rsidRDefault="00000000">
      <w:pPr>
        <w:spacing w:before="269" w:after="269"/>
        <w:ind w:left="120"/>
      </w:pPr>
      <w:r>
        <w:rPr>
          <w:rFonts w:ascii="Times New Roman" w:hAnsi="Times New Roman"/>
          <w:color w:val="000000"/>
        </w:rPr>
        <w:t>შემოქმედების ქალღმერთ მილიციასაც კი არ შეუძლია უსასრულოდ შექმნას რაიმე ახალი. თუ ბუნების წესრიგსა და კანონებს დაიცავ, რათა ეს სამყარო იყოს ისეთი, როგორიც არის, რაღაცის მოსაპოვებლად რაღაც უნდა დაკარგო.</w:t>
      </w:r>
    </w:p>
    <w:p w14:paraId="10C298C8" w14:textId="77777777" w:rsidR="0014565C" w:rsidRDefault="00000000">
      <w:pPr>
        <w:spacing w:before="269" w:after="269"/>
        <w:ind w:left="120"/>
      </w:pPr>
      <w:r>
        <w:rPr>
          <w:rFonts w:ascii="Times New Roman" w:hAnsi="Times New Roman"/>
          <w:color w:val="000000"/>
        </w:rPr>
        <w:lastRenderedPageBreak/>
        <w:t>— ერთი დიდი სასწაულის შობის შემდეგ, მეორეს დაკარგავ. თუ რამეს შექმნი, რაღაც განადგურდება. უმეტეს შემთხვევაში, შექმნის ქალღმერთს, მილიციას, მხოლოდ სამყაროს ყურება და ლოცვა შეეძლო, რომ უკვე შექმნილი სამყარო სიკეთის გზას გაჰყოლოდა.</w:t>
      </w:r>
    </w:p>
    <w:p w14:paraId="146BE8B5" w14:textId="77777777" w:rsidR="0014565C" w:rsidRDefault="00000000">
      <w:pPr>
        <w:spacing w:before="269" w:after="269"/>
        <w:ind w:left="120"/>
      </w:pPr>
      <w:r>
        <w:rPr>
          <w:rFonts w:ascii="Times New Roman" w:hAnsi="Times New Roman"/>
          <w:color w:val="000000"/>
        </w:rPr>
        <w:t>მიშამ ერთი წამით გაიფიქრა და შემდეგ თქვა:</w:t>
      </w:r>
    </w:p>
    <w:p w14:paraId="0ACB1623" w14:textId="77777777" w:rsidR="0014565C" w:rsidRDefault="00000000">
      <w:pPr>
        <w:spacing w:before="269" w:after="269"/>
        <w:ind w:left="120"/>
      </w:pPr>
      <w:r>
        <w:rPr>
          <w:rFonts w:ascii="Times New Roman" w:hAnsi="Times New Roman"/>
          <w:color w:val="000000"/>
        </w:rPr>
        <w:t>— უმოქმედობა იყო საუკეთესო, რისი გაკეთებაც მას შეეძლო?</w:t>
      </w:r>
    </w:p>
    <w:p w14:paraId="2C1D00E7" w14:textId="77777777" w:rsidR="0014565C" w:rsidRDefault="00000000">
      <w:pPr>
        <w:spacing w:before="269" w:after="269"/>
        <w:ind w:left="120"/>
      </w:pPr>
      <w:r>
        <w:rPr>
          <w:rFonts w:ascii="Times New Roman" w:hAnsi="Times New Roman"/>
          <w:color w:val="000000"/>
        </w:rPr>
        <w:t>- შესაძლოა. ღმერთების ძალა ხორცშესხმული სამყაროს წესრიგი და წესებია. თუ ისინი სასწაულს გამოიყენებენ, წესების საწინააღმდეგოდ წავლენ, საკუთარ წესრიგს დაარღვევენ. და ეს აქ მცხოვრებ ხალხზე უსამართლობის წვიმის სახით გადაიღვრება. და მაინც, ბევრი სხვა ღმერთი იყენებდა თავის ძალას ამის გათვალისწინების გარეშე, მაგრამ მილიცია ამას არ აკეთებდა.</w:t>
      </w:r>
    </w:p>
    <w:p w14:paraId="6FB85CA1" w14:textId="77777777" w:rsidR="0014565C" w:rsidRDefault="00000000">
      <w:pPr>
        <w:spacing w:before="269" w:after="269"/>
        <w:ind w:left="120"/>
      </w:pPr>
      <w:r>
        <w:rPr>
          <w:rFonts w:ascii="Times New Roman" w:hAnsi="Times New Roman"/>
          <w:color w:val="000000"/>
        </w:rPr>
        <w:t>შექმნის ქალღმერთს ეშინოდა, რომ სასწაულის გამოყენებით საკუთარ წესრიგს დაარღვევდა. შექმნის წესრიგის დარღვევა კი კატასტროფულ შედეგებს მოიტანდა მსოფლიოსთვის. რამდენიმე გამონაკლისის გარდა, მაგალითად, კედლის შექმნისა, რომელიც ჩემთან ერთად სამყაროს ოთხ ნაწილად ყოფდა, მილიციას არაფრის გაკეთება არ შეეძლო. უმოქმედობა მისი წინააღმდეგობის საუკეთესო საშუალება იყო.</w:t>
      </w:r>
    </w:p>
    <w:p w14:paraId="0EC68DF8" w14:textId="77777777" w:rsidR="0014565C" w:rsidRDefault="00000000">
      <w:pPr>
        <w:spacing w:before="269" w:after="269"/>
        <w:ind w:left="120"/>
      </w:pPr>
      <w:r>
        <w:rPr>
          <w:rFonts w:ascii="Times New Roman" w:hAnsi="Times New Roman"/>
          <w:color w:val="000000"/>
        </w:rPr>
        <w:t>— ერთმანეთს რაღაცას დავპირდით.</w:t>
      </w:r>
    </w:p>
    <w:p w14:paraId="724111C5" w14:textId="77777777" w:rsidR="0014565C" w:rsidRDefault="00000000">
      <w:pPr>
        <w:spacing w:before="269" w:after="269"/>
        <w:ind w:left="120"/>
      </w:pPr>
      <w:r>
        <w:rPr>
          <w:rFonts w:ascii="Times New Roman" w:hAnsi="Times New Roman"/>
          <w:color w:val="000000"/>
        </w:rPr>
        <w:t>- მერე რა?</w:t>
      </w:r>
    </w:p>
    <w:p w14:paraId="4553B8FD" w14:textId="77777777" w:rsidR="0014565C" w:rsidRDefault="00000000">
      <w:pPr>
        <w:spacing w:before="269" w:after="269"/>
        <w:ind w:left="120"/>
      </w:pPr>
      <w:r>
        <w:rPr>
          <w:rFonts w:ascii="Times New Roman" w:hAnsi="Times New Roman"/>
          <w:color w:val="000000"/>
        </w:rPr>
        <w:t>- რომ სხვა ღმერთებს გავანადგურებ, თუ ისინი ტრაგედიებსა და უსამართლობას შექმნიან, რომელთა წინააღმდეგაც არაფრის გაკეთება არ შეიძლება.</w:t>
      </w:r>
    </w:p>
    <w:p w14:paraId="37EC96A8" w14:textId="77777777" w:rsidR="0014565C" w:rsidRDefault="00000000">
      <w:pPr>
        <w:spacing w:before="269" w:after="269"/>
        <w:ind w:left="120"/>
      </w:pPr>
      <w:r>
        <w:rPr>
          <w:rFonts w:ascii="Times New Roman" w:hAnsi="Times New Roman"/>
          <w:color w:val="000000"/>
        </w:rPr>
        <w:t>მიშამ გაიღიმა.</w:t>
      </w:r>
    </w:p>
    <w:p w14:paraId="0A5C6F38" w14:textId="77777777" w:rsidR="0014565C" w:rsidRDefault="00000000">
      <w:pPr>
        <w:spacing w:before="269" w:after="269"/>
        <w:ind w:left="120"/>
      </w:pPr>
      <w:r>
        <w:rPr>
          <w:rFonts w:ascii="Times New Roman" w:hAnsi="Times New Roman"/>
          <w:color w:val="000000"/>
        </w:rPr>
        <w:t>- კეთილი ხარ.</w:t>
      </w:r>
    </w:p>
    <w:p w14:paraId="17237610" w14:textId="77777777" w:rsidR="0014565C" w:rsidRDefault="00000000">
      <w:pPr>
        <w:spacing w:before="269" w:after="269"/>
        <w:ind w:left="120"/>
      </w:pPr>
      <w:r>
        <w:rPr>
          <w:rFonts w:ascii="Times New Roman" w:hAnsi="Times New Roman"/>
          <w:color w:val="000000"/>
        </w:rPr>
        <w:t>- საკმაოდ გაბედული იყო. მინდოდა ნებისმიერ ფასად მეჩვენებინა ამ კეთილი, მოსიყვარულე და მამაცი ქალღმერთისთვის, რომ მის მიერ შექმნილი სამყარო, რომელშიც მე თვითონ დავიბადე, არასდროს დანებდებოდა არანაირ უსამართლობას.</w:t>
      </w:r>
    </w:p>
    <w:p w14:paraId="4674F890" w14:textId="77777777" w:rsidR="0014565C" w:rsidRDefault="00000000">
      <w:pPr>
        <w:spacing w:before="269" w:after="269"/>
        <w:ind w:left="120"/>
      </w:pPr>
      <w:r>
        <w:rPr>
          <w:rFonts w:ascii="Times New Roman" w:hAnsi="Times New Roman"/>
          <w:color w:val="000000"/>
        </w:rPr>
        <w:t>მინდოდა დამემტკიცებინა, რომ მის მიერ შექმნილი სამყარო კარგი იყო. ამის გაკეთება ზუსტად იმიტომ შემეძლო, რომ მე თვითონ ღმერთი არ ვიყავი.</w:t>
      </w:r>
    </w:p>
    <w:p w14:paraId="1070815C" w14:textId="77777777" w:rsidR="0014565C" w:rsidRDefault="00000000">
      <w:pPr>
        <w:spacing w:before="269" w:after="269"/>
        <w:ind w:left="120"/>
      </w:pPr>
      <w:r>
        <w:rPr>
          <w:rFonts w:ascii="Times New Roman" w:hAnsi="Times New Roman"/>
          <w:color w:val="000000"/>
        </w:rPr>
        <w:t>- სწორედ ამიტომ შექმენი კედელი.</w:t>
      </w:r>
    </w:p>
    <w:p w14:paraId="471F601E" w14:textId="77777777" w:rsidR="0014565C" w:rsidRDefault="00000000">
      <w:pPr>
        <w:spacing w:before="269" w:after="269"/>
        <w:ind w:left="120"/>
      </w:pPr>
      <w:r>
        <w:rPr>
          <w:rFonts w:ascii="Times New Roman" w:hAnsi="Times New Roman"/>
          <w:color w:val="000000"/>
        </w:rPr>
        <w:t>- ეს მხოლოდ ერთ-ერთი მიზეზი იყო. ბოლოს და ბოლოს, მეც მინდოდა ჰარმონიის დამყარება.</w:t>
      </w:r>
    </w:p>
    <w:p w14:paraId="19B7337F" w14:textId="77777777" w:rsidR="0014565C" w:rsidRDefault="00000000">
      <w:pPr>
        <w:spacing w:before="269" w:after="269"/>
        <w:ind w:left="120"/>
      </w:pPr>
      <w:r>
        <w:rPr>
          <w:rFonts w:ascii="Times New Roman" w:hAnsi="Times New Roman"/>
          <w:color w:val="000000"/>
        </w:rPr>
        <w:lastRenderedPageBreak/>
        <w:t>მიშამ ჩუმად დახარა თავი და მხარზე დამადო.</w:t>
      </w:r>
    </w:p>
    <w:p w14:paraId="243F4563" w14:textId="77777777" w:rsidR="0014565C" w:rsidRDefault="00000000">
      <w:pPr>
        <w:spacing w:before="269" w:after="269"/>
        <w:ind w:left="120"/>
      </w:pPr>
      <w:r>
        <w:rPr>
          <w:rFonts w:ascii="Times New Roman" w:hAnsi="Times New Roman"/>
          <w:color w:val="000000"/>
        </w:rPr>
        <w:t>- ანოს.</w:t>
      </w:r>
    </w:p>
    <w:p w14:paraId="2A55ADEC" w14:textId="77777777" w:rsidR="0014565C" w:rsidRDefault="00000000">
      <w:pPr>
        <w:spacing w:before="269" w:after="269"/>
        <w:ind w:left="120"/>
      </w:pPr>
      <w:r>
        <w:rPr>
          <w:rFonts w:ascii="Times New Roman" w:hAnsi="Times New Roman"/>
          <w:color w:val="000000"/>
        </w:rPr>
        <w:t>- რა?</w:t>
      </w:r>
    </w:p>
    <w:p w14:paraId="33FE1119" w14:textId="77777777" w:rsidR="0014565C" w:rsidRDefault="00000000">
      <w:pPr>
        <w:spacing w:before="269" w:after="269"/>
        <w:ind w:left="120"/>
      </w:pPr>
      <w:r>
        <w:rPr>
          <w:rFonts w:ascii="Times New Roman" w:hAnsi="Times New Roman"/>
          <w:color w:val="000000"/>
        </w:rPr>
        <w:t>— ჰარმონია სუფევდა მსოფლიოში?</w:t>
      </w:r>
    </w:p>
    <w:p w14:paraId="34E2C82B" w14:textId="77777777" w:rsidR="0014565C" w:rsidRDefault="00000000">
      <w:pPr>
        <w:spacing w:before="269" w:after="269"/>
        <w:ind w:left="120"/>
      </w:pPr>
      <w:r>
        <w:rPr>
          <w:rFonts w:ascii="Times New Roman" w:hAnsi="Times New Roman"/>
          <w:color w:val="000000"/>
        </w:rPr>
        <w:t>— ეს უკეთესია, ვიდრე ადრე, მაგრამ როგორც ჩანს, ეს მაინც არ არის საკმარისი.</w:t>
      </w:r>
    </w:p>
    <w:p w14:paraId="7B25FC86" w14:textId="77777777" w:rsidR="0014565C" w:rsidRDefault="00000000">
      <w:pPr>
        <w:spacing w:before="269" w:after="269"/>
        <w:ind w:left="120"/>
      </w:pPr>
      <w:r>
        <w:rPr>
          <w:rFonts w:ascii="Times New Roman" w:hAnsi="Times New Roman"/>
          <w:color w:val="000000"/>
        </w:rPr>
        <w:t>მიშა ჩემსკენ გადმოიხარა და უყურადღებოდ გაიხედა ფანჯრიდან. კოშკი ჩამავალი მზის შუქით იყო განათებული. გადავწყვიტეთ, ცოტა დაგვესვენებინა, მზის ჩასვლა გვეყურებინა და საჭირო საათს დავლოდებოდით.</w:t>
      </w:r>
    </w:p>
    <w:p w14:paraId="7B5597E3" w14:textId="77777777" w:rsidR="0014565C" w:rsidRDefault="00000000">
      <w:pPr>
        <w:spacing w:before="269" w:after="269"/>
        <w:ind w:left="120"/>
      </w:pPr>
      <w:r>
        <w:rPr>
          <w:rFonts w:ascii="Times New Roman" w:hAnsi="Times New Roman"/>
          <w:color w:val="000000"/>
        </w:rPr>
        <w:t>მალე მზე მთლიანად ჩავიდა და მთვარემ მიწა გაანათა. კოშკში მკრთალი და ცივი შუქი შემოვიდა.</w:t>
      </w:r>
    </w:p>
    <w:p w14:paraId="1DB0DF5F" w14:textId="77777777" w:rsidR="0014565C" w:rsidRDefault="00000000">
      <w:pPr>
        <w:spacing w:before="269" w:after="269"/>
        <w:ind w:left="120"/>
      </w:pPr>
      <w:r>
        <w:rPr>
          <w:rFonts w:ascii="Times New Roman" w:hAnsi="Times New Roman"/>
          <w:color w:val="000000"/>
        </w:rPr>
        <w:t>— დროა.</w:t>
      </w:r>
    </w:p>
    <w:p w14:paraId="2575F563" w14:textId="77777777" w:rsidR="0014565C" w:rsidRDefault="00000000">
      <w:pPr>
        <w:spacing w:before="269" w:after="269"/>
        <w:ind w:left="120"/>
      </w:pPr>
      <w:r>
        <w:rPr>
          <w:rFonts w:ascii="Times New Roman" w:hAnsi="Times New Roman"/>
          <w:color w:val="000000"/>
        </w:rPr>
        <w:t>მე და მიშა ავდექით და კედლის ზედაპირს შევხედეთ. ჯადოსნურად დამონტაჟებული ფანჯრიდან არეკლილი მთვარის შუქი კედელზე განთავსებულ სიმბოლოებზე იღვრებოდა.</w:t>
      </w:r>
    </w:p>
    <w:p w14:paraId="3953A172" w14:textId="77777777" w:rsidR="0014565C" w:rsidRDefault="00000000">
      <w:pPr>
        <w:spacing w:before="269" w:after="269"/>
        <w:ind w:left="120"/>
      </w:pPr>
      <w:r>
        <w:rPr>
          <w:rFonts w:ascii="Times New Roman" w:hAnsi="Times New Roman"/>
          <w:color w:val="000000"/>
        </w:rPr>
        <w:t>და შემდეგ გრავირებული წარწერა შეიცვალა.</w:t>
      </w:r>
    </w:p>
    <w:p w14:paraId="58655B05" w14:textId="77777777" w:rsidR="0014565C" w:rsidRDefault="0014565C">
      <w:pPr>
        <w:spacing w:before="269" w:after="269"/>
        <w:ind w:left="120"/>
      </w:pPr>
    </w:p>
    <w:p w14:paraId="4361A908" w14:textId="77777777" w:rsidR="0014565C" w:rsidRDefault="00000000">
      <w:pPr>
        <w:spacing w:before="269" w:after="269"/>
        <w:ind w:left="120"/>
      </w:pPr>
      <w:r>
        <w:rPr>
          <w:rFonts w:ascii="Times New Roman" w:hAnsi="Times New Roman"/>
          <w:b/>
          <w:color w:val="000000"/>
        </w:rPr>
        <w:t>დემონთა მბრძანებლის, ანოსისადმი.</w:t>
      </w:r>
    </w:p>
    <w:p w14:paraId="149E660F" w14:textId="77777777" w:rsidR="0014565C" w:rsidRDefault="00000000">
      <w:pPr>
        <w:spacing w:before="269" w:after="269"/>
        <w:ind w:left="120"/>
      </w:pPr>
      <w:r>
        <w:rPr>
          <w:rFonts w:ascii="Times New Roman" w:hAnsi="Times New Roman"/>
          <w:b/>
          <w:color w:val="000000"/>
        </w:rPr>
        <w:t>მბჟუტავი სიკვდილის მეფე, ელდმადი, ბრძოლაში დაღუპული ჯარისკაცების სასაფლაოზე მდებარე სასახლეში ცხოვრობს.</w:t>
      </w:r>
    </w:p>
    <w:p w14:paraId="1BBE123C" w14:textId="77777777" w:rsidR="0014565C" w:rsidRDefault="00000000">
      <w:pPr>
        <w:spacing w:before="269" w:after="269"/>
        <w:ind w:left="120"/>
      </w:pPr>
      <w:r>
        <w:rPr>
          <w:rFonts w:ascii="Times New Roman" w:hAnsi="Times New Roman"/>
          <w:b/>
          <w:color w:val="000000"/>
        </w:rPr>
        <w:t>კარი იგლუმის შელოცვით გაიღება.</w:t>
      </w:r>
    </w:p>
    <w:p w14:paraId="65CE57E5" w14:textId="77777777" w:rsidR="0014565C" w:rsidRDefault="00000000">
      <w:pPr>
        <w:spacing w:before="269" w:after="269"/>
        <w:ind w:left="120"/>
      </w:pPr>
      <w:r>
        <w:rPr>
          <w:rFonts w:ascii="Times New Roman" w:hAnsi="Times New Roman"/>
          <w:b/>
          <w:color w:val="000000"/>
        </w:rPr>
        <w:t>და კიდევ ერთი რამ.</w:t>
      </w:r>
    </w:p>
    <w:p w14:paraId="380ECCB3" w14:textId="77777777" w:rsidR="0014565C" w:rsidRDefault="00000000">
      <w:pPr>
        <w:spacing w:before="269" w:after="269"/>
        <w:ind w:left="120"/>
      </w:pPr>
      <w:r>
        <w:rPr>
          <w:rFonts w:ascii="Times New Roman" w:hAnsi="Times New Roman"/>
          <w:b/>
          <w:color w:val="000000"/>
        </w:rPr>
        <w:t>იმედი მაქვს, რომ მომავალში აუცილებლად დადგება მშვიდობა კეთილი დემონთა მბრძანებლისთვის, რომელმაც განაგრძო ბრძოლა მანამ, სანამ ტირანად არ უწოდებდნენ.</w:t>
      </w:r>
    </w:p>
    <w:p w14:paraId="2ACFC712" w14:textId="77777777" w:rsidR="0014565C" w:rsidRDefault="00000000">
      <w:pPr>
        <w:spacing w:before="269" w:after="269"/>
        <w:ind w:left="120"/>
      </w:pPr>
      <w:r>
        <w:rPr>
          <w:rFonts w:ascii="Times New Roman" w:hAnsi="Times New Roman"/>
          <w:b/>
          <w:color w:val="000000"/>
        </w:rPr>
        <w:t>მე ყოველთვის იქ ვიქნები, რომ შენზე ვიზრუნო.</w:t>
      </w:r>
    </w:p>
    <w:p w14:paraId="0014C16E" w14:textId="77777777" w:rsidR="0014565C" w:rsidRDefault="00000000">
      <w:pPr>
        <w:spacing w:before="269" w:after="269"/>
        <w:ind w:left="120"/>
      </w:pPr>
      <w:r>
        <w:rPr>
          <w:rFonts w:ascii="Times New Roman" w:hAnsi="Times New Roman"/>
          <w:b/>
          <w:color w:val="000000"/>
        </w:rPr>
        <w:t>ყოველთვის, ბოლომდე.</w:t>
      </w:r>
    </w:p>
    <w:p w14:paraId="374D3BCE" w14:textId="77777777" w:rsidR="0014565C" w:rsidRDefault="0014565C">
      <w:pPr>
        <w:spacing w:before="269" w:after="269"/>
        <w:ind w:left="120"/>
      </w:pPr>
    </w:p>
    <w:p w14:paraId="28FC1313" w14:textId="77777777" w:rsidR="0014565C" w:rsidRDefault="00000000">
      <w:pPr>
        <w:spacing w:before="269" w:after="269"/>
        <w:ind w:left="120"/>
      </w:pPr>
      <w:r>
        <w:rPr>
          <w:rFonts w:ascii="Times New Roman" w:hAnsi="Times New Roman"/>
          <w:color w:val="000000"/>
        </w:rPr>
        <w:lastRenderedPageBreak/>
        <w:t>„...საოცარია...“ თქვა მიშამ და გაოცებით მიაშტერდა კედელზე წარწერას. „ამას ვერ დაწერდნენ, რომ არ სცოდნოდათ, რომ რევალონს გამოიყენებდი...“</w:t>
      </w:r>
    </w:p>
    <w:p w14:paraId="69747AB8" w14:textId="77777777" w:rsidR="0014565C" w:rsidRDefault="00000000">
      <w:pPr>
        <w:spacing w:before="269" w:after="269"/>
        <w:ind w:left="120"/>
      </w:pPr>
      <w:r>
        <w:rPr>
          <w:rFonts w:ascii="Times New Roman" w:hAnsi="Times New Roman"/>
          <w:color w:val="000000"/>
        </w:rPr>
        <w:t>- შეიძლება მილიცია იყოს. ის მსოფლიოს აკვირდება და შესაძლოა შეამჩნია, რომ ამ ეპოქაში რევალონის დახმარებით აწმყოდან მოვედი.</w:t>
      </w:r>
    </w:p>
    <w:p w14:paraId="3494D53D" w14:textId="77777777" w:rsidR="0014565C" w:rsidRDefault="00000000">
      <w:pPr>
        <w:spacing w:before="269" w:after="269"/>
        <w:ind w:left="120"/>
      </w:pPr>
      <w:r>
        <w:rPr>
          <w:rFonts w:ascii="Times New Roman" w:hAnsi="Times New Roman"/>
          <w:color w:val="000000"/>
        </w:rPr>
        <w:t>ან იქნებ მან სთხოვა ღმერთს, რომელსაც მომავლის დანახვა შეეძლო, ამის განჭვრეტა?</w:t>
      </w:r>
    </w:p>
    <w:p w14:paraId="4CC54A52" w14:textId="77777777" w:rsidR="0014565C" w:rsidRDefault="00000000">
      <w:pPr>
        <w:spacing w:before="269" w:after="269"/>
        <w:ind w:left="120"/>
      </w:pPr>
      <w:r>
        <w:rPr>
          <w:rFonts w:ascii="Times New Roman" w:hAnsi="Times New Roman"/>
          <w:color w:val="000000"/>
        </w:rPr>
        <w:t>- კანონდამრღვევი...</w:t>
      </w:r>
    </w:p>
    <w:p w14:paraId="47C0F85E" w14:textId="77777777" w:rsidR="0014565C" w:rsidRDefault="00000000">
      <w:pPr>
        <w:spacing w:before="269" w:after="269"/>
        <w:ind w:left="120"/>
      </w:pPr>
      <w:r>
        <w:rPr>
          <w:rFonts w:ascii="Times New Roman" w:hAnsi="Times New Roman"/>
          <w:color w:val="000000"/>
        </w:rPr>
        <w:t>- შეიძლება ეს მილიციის ნამოქმედარი იყოს, მაგრამ დარწმუნებული არ ვარ. ღმერთებიც კი არ არიან ყოვლისშემძლე. მეგონა, რომ შექმნის ქალღმერთს არ შეეძლო ვენუზდონოას კონტროლი, რომელიც განადგურების ქალღმერთის ძალას მალავს, მაგრამ...</w:t>
      </w:r>
    </w:p>
    <w:p w14:paraId="5104FA0D" w14:textId="77777777" w:rsidR="0014565C" w:rsidRDefault="00000000">
      <w:pPr>
        <w:spacing w:before="269" w:after="269"/>
        <w:ind w:left="120"/>
      </w:pPr>
      <w:r>
        <w:rPr>
          <w:rFonts w:ascii="Times New Roman" w:hAnsi="Times New Roman"/>
          <w:color w:val="000000"/>
        </w:rPr>
        <w:t>სკეპტიკურად რომ განვეწყო, ეს შეტყობინება უაზრო იქნებოდა. ამ შემთხვევაში, ლოგიკური იქნებოდა იმის თქმა, რომ „კანონის დამრღვევი“ იმის დასტურია, რომ ეს შეტყობინება მილიციიდანაა, მაგრამ მე ასე არ ვფიქრობ. რამე გამომრჩა?</w:t>
      </w:r>
    </w:p>
    <w:p w14:paraId="46F99EA3" w14:textId="77777777" w:rsidR="0014565C" w:rsidRDefault="00000000">
      <w:pPr>
        <w:spacing w:before="269" w:after="269"/>
        <w:ind w:left="120"/>
      </w:pPr>
      <w:r>
        <w:rPr>
          <w:rFonts w:ascii="Times New Roman" w:hAnsi="Times New Roman"/>
          <w:color w:val="000000"/>
        </w:rPr>
        <w:t>ჰმ, შეიძლება უბრალოდ ზედმეტად ვფიქრობ, ღმერთების შესახებ ყველაფერი არ ვიცი. კანონის დამრღვევის საკითხს რომ თავი დავანებოთ, ვერავინ წარმომიდგენია, ვისაც შეეძლო ამ შეტყობინების გაგზავნა შემოქმედების ქალღმერთის გარდა. მაგრამ რაც მთავარია, მას ამის გაგზავნის არანაირი მიზეზი არ ჰქონდა.</w:t>
      </w:r>
    </w:p>
    <w:p w14:paraId="7147ABDA" w14:textId="77777777" w:rsidR="0014565C" w:rsidRDefault="00000000">
      <w:pPr>
        <w:spacing w:before="269" w:after="269"/>
        <w:ind w:left="120"/>
      </w:pPr>
      <w:r>
        <w:rPr>
          <w:rFonts w:ascii="Times New Roman" w:hAnsi="Times New Roman"/>
          <w:color w:val="000000"/>
        </w:rPr>
        <w:t>— აქ შემოქმედების ქალღმერთი არ არის?</w:t>
      </w:r>
    </w:p>
    <w:p w14:paraId="6598C5D3" w14:textId="77777777" w:rsidR="0014565C" w:rsidRDefault="00000000">
      <w:pPr>
        <w:spacing w:before="269" w:after="269"/>
        <w:ind w:left="120"/>
      </w:pPr>
      <w:r>
        <w:rPr>
          <w:rFonts w:ascii="Times New Roman" w:hAnsi="Times New Roman"/>
          <w:color w:val="000000"/>
        </w:rPr>
        <w:t>- დიახ. დელზოგეიდში რომ ყოფილიყო და სცოდნოდა, რომ რევალონი გამოვიყენე, აუცილებლად მოვიდოდა ჩემთან. ღმერთები ხომ დედამიწაზე თავისი თანმიმდევრობით ჩნდებიან. თუ ჩემთან შეხვედრა ვერ შეძლო, ესე იგი, ახლა ღმერთების სამყაროშია.</w:t>
      </w:r>
    </w:p>
    <w:p w14:paraId="30EA24C4" w14:textId="77777777" w:rsidR="0014565C" w:rsidRDefault="00000000">
      <w:pPr>
        <w:spacing w:before="269" w:after="269"/>
        <w:ind w:left="120"/>
      </w:pPr>
      <w:r>
        <w:rPr>
          <w:rFonts w:ascii="Times New Roman" w:hAnsi="Times New Roman"/>
          <w:color w:val="000000"/>
        </w:rPr>
        <w:t>— …ნანობ? — მიშამ უცნაურად თქვა რაღაც.</w:t>
      </w:r>
    </w:p>
    <w:p w14:paraId="2191495F" w14:textId="77777777" w:rsidR="0014565C" w:rsidRDefault="00000000">
      <w:pPr>
        <w:spacing w:before="269" w:after="269"/>
        <w:ind w:left="120"/>
      </w:pPr>
      <w:r>
        <w:rPr>
          <w:rFonts w:ascii="Times New Roman" w:hAnsi="Times New Roman"/>
          <w:color w:val="000000"/>
        </w:rPr>
        <w:t>- რატომ?</w:t>
      </w:r>
    </w:p>
    <w:p w14:paraId="5DB89701" w14:textId="77777777" w:rsidR="0014565C" w:rsidRDefault="00000000">
      <w:pPr>
        <w:spacing w:before="269" w:after="269"/>
        <w:ind w:left="120"/>
      </w:pPr>
      <w:r>
        <w:rPr>
          <w:rFonts w:ascii="Times New Roman" w:hAnsi="Times New Roman"/>
          <w:color w:val="000000"/>
        </w:rPr>
        <w:t>ერთი წამით დაფიქრდა და თქვა:</w:t>
      </w:r>
    </w:p>
    <w:p w14:paraId="0D85E4DF" w14:textId="77777777" w:rsidR="0014565C" w:rsidRDefault="00000000">
      <w:pPr>
        <w:spacing w:before="269" w:after="269"/>
        <w:ind w:left="120"/>
      </w:pPr>
      <w:r>
        <w:rPr>
          <w:rFonts w:ascii="Times New Roman" w:hAnsi="Times New Roman"/>
          <w:color w:val="000000"/>
        </w:rPr>
        <w:t>- ასე მომეჩვენა.</w:t>
      </w:r>
    </w:p>
    <w:p w14:paraId="64A9FAE1" w14:textId="77777777" w:rsidR="0014565C" w:rsidRDefault="00000000">
      <w:pPr>
        <w:spacing w:before="269" w:after="269"/>
        <w:ind w:left="120"/>
      </w:pPr>
      <w:r>
        <w:rPr>
          <w:rFonts w:ascii="Times New Roman" w:hAnsi="Times New Roman"/>
          <w:color w:val="000000"/>
        </w:rPr>
        <w:t>— ძალიან გამიხარდებოდა ჩემი ძველი მეგობრის ნახვა, მაგრამ მან უკვე ძალიან ბევრი საჩუქარი დამიტოვა. მეტის მოლოდინი ცოდვაა.</w:t>
      </w:r>
    </w:p>
    <w:p w14:paraId="680A6898" w14:textId="77777777" w:rsidR="0014565C" w:rsidRDefault="00000000">
      <w:pPr>
        <w:spacing w:before="269" w:after="269"/>
        <w:ind w:left="120"/>
      </w:pPr>
      <w:r>
        <w:rPr>
          <w:rFonts w:ascii="Times New Roman" w:hAnsi="Times New Roman"/>
          <w:color w:val="000000"/>
        </w:rPr>
        <w:t>კანონის დამრღვევისა და ელდმაიდის ადგილსამყოფელი. მიუხედავად იმისა, რომ პირველის შესახებ დარწმუნებული არ ვარ, მილიციის გრძნობებმა ნამდვილად მოაღწია ჩემამდე.</w:t>
      </w:r>
    </w:p>
    <w:p w14:paraId="725B8DC5" w14:textId="77777777" w:rsidR="0014565C" w:rsidRDefault="00000000">
      <w:pPr>
        <w:spacing w:before="269" w:after="269"/>
        <w:ind w:left="120"/>
      </w:pPr>
      <w:r>
        <w:rPr>
          <w:rFonts w:ascii="Times New Roman" w:hAnsi="Times New Roman"/>
          <w:color w:val="000000"/>
        </w:rPr>
        <w:lastRenderedPageBreak/>
        <w:t>- წავიდეთ.</w:t>
      </w:r>
    </w:p>
    <w:p w14:paraId="3D5AB6C0" w14:textId="77777777" w:rsidR="0014565C" w:rsidRDefault="00000000">
      <w:pPr>
        <w:spacing w:before="269" w:after="269"/>
        <w:ind w:left="120"/>
      </w:pPr>
      <w:r>
        <w:rPr>
          <w:rFonts w:ascii="Times New Roman" w:hAnsi="Times New Roman"/>
          <w:color w:val="000000"/>
        </w:rPr>
        <w:t>სხეული „კრუსლოის“ 6 წლიან ასაკამდე დავაპატარავე და შესაბამისი ზომის ტანსაცმელი მოვამზადე. კოშკიდან გამოსვლის შემდეგ ბრძოლაში დაღუპული ჯარისკაცების სასაფლაოსკენ გავემართეთ.</w:t>
      </w:r>
    </w:p>
    <w:p w14:paraId="5C21CB13" w14:textId="77777777" w:rsidR="0014565C" w:rsidRDefault="00000000">
      <w:pPr>
        <w:pStyle w:val="Heading2"/>
        <w:pageBreakBefore/>
        <w:spacing w:before="180" w:after="180"/>
        <w:ind w:left="120"/>
      </w:pPr>
      <w:bookmarkStart w:id="19" w:name="_Toc199672042"/>
      <w:r>
        <w:rPr>
          <w:rFonts w:ascii="Times New Roman" w:hAnsi="Times New Roman"/>
          <w:color w:val="000000"/>
          <w:sz w:val="33"/>
        </w:rPr>
        <w:lastRenderedPageBreak/>
        <w:t>§ 56. ჯარისკაცების სიზმრების კვალი</w:t>
      </w:r>
      <w:bookmarkEnd w:id="19"/>
    </w:p>
    <w:p w14:paraId="17788440" w14:textId="77777777" w:rsidR="0014565C" w:rsidRDefault="00000000">
      <w:pPr>
        <w:spacing w:before="269" w:after="269"/>
        <w:ind w:left="120"/>
      </w:pPr>
      <w:r>
        <w:rPr>
          <w:rFonts w:ascii="Times New Roman" w:hAnsi="Times New Roman"/>
          <w:color w:val="000000"/>
        </w:rPr>
        <w:t>სამხრეთ-დასავლეთით, მიდჰეიზიდან არც ისე შორს, პატარა ბორცვია, საიდანაც ქალაქის პანორამული ხედი იშლება. მის მწვერვალზე, ბორცვის საუკეთესო ხედის წერტილში, საკმაოდ უცნაური ლანდშაფტია.</w:t>
      </w:r>
    </w:p>
    <w:p w14:paraId="057657C1" w14:textId="77777777" w:rsidR="0014565C" w:rsidRDefault="00000000">
      <w:pPr>
        <w:spacing w:before="269" w:after="269"/>
        <w:ind w:left="120"/>
      </w:pPr>
      <w:r>
        <w:rPr>
          <w:rFonts w:ascii="Times New Roman" w:hAnsi="Times New Roman"/>
          <w:color w:val="000000"/>
        </w:rPr>
        <w:t>მწვერვალი მოფენილი იყო უამრავი სხვადასხვა იარაღით: ხმლებით, შუბებით, მშვილდებით, ცულებით და კვერთხებითაც კი.</w:t>
      </w:r>
    </w:p>
    <w:p w14:paraId="28114C0D" w14:textId="77777777" w:rsidR="0014565C" w:rsidRDefault="00000000">
      <w:pPr>
        <w:spacing w:before="269" w:after="269"/>
        <w:ind w:left="120"/>
      </w:pPr>
      <w:r>
        <w:rPr>
          <w:rFonts w:ascii="Times New Roman" w:hAnsi="Times New Roman"/>
          <w:color w:val="000000"/>
        </w:rPr>
        <w:t>ისინი ყველა საფლავის ნიშნები იყო. მას შემდეგ, რაც დემონების მბრძანებელი გავხდი და ჯარებს ვხელმძღვანელობდი, მსოფლიო ომის დროს დაღუპულთა ხსოვნას აქ სასაფლაოვით სცემდნენ პატივს. ყველა განადგურდა, მათი აღდგომა, ხელახლა დაბადება აღარ შეიძლებოდა.</w:t>
      </w:r>
    </w:p>
    <w:p w14:paraId="3A9F4665" w14:textId="77777777" w:rsidR="0014565C" w:rsidRDefault="00000000">
      <w:pPr>
        <w:spacing w:before="269" w:after="269"/>
        <w:ind w:left="120"/>
      </w:pPr>
      <w:r>
        <w:rPr>
          <w:rFonts w:ascii="Times New Roman" w:hAnsi="Times New Roman"/>
          <w:color w:val="000000"/>
        </w:rPr>
        <w:t>„მაგიის ეპოქაში ეს არ არსებობდა...“ ჩაილაპარაკა მიშამ.</w:t>
      </w:r>
    </w:p>
    <w:p w14:paraId="0B5C68F6" w14:textId="77777777" w:rsidR="0014565C" w:rsidRDefault="00000000">
      <w:pPr>
        <w:spacing w:before="269" w:after="269"/>
        <w:ind w:left="120"/>
      </w:pPr>
      <w:r>
        <w:rPr>
          <w:rFonts w:ascii="Times New Roman" w:hAnsi="Times New Roman"/>
          <w:color w:val="000000"/>
        </w:rPr>
        <w:t>- მეც ერთხელ ორი ათასი წლის წინ ამ ადგილის სანახავად ვიყავი, მაგრამ როგორც ჩანს, ის წაიღეს. იქვე იყო კვალი, რომ მაგიით გადაადგილდნენ.</w:t>
      </w:r>
    </w:p>
    <w:p w14:paraId="733357CB" w14:textId="77777777" w:rsidR="0014565C" w:rsidRDefault="00000000">
      <w:pPr>
        <w:spacing w:before="269" w:after="269"/>
        <w:ind w:left="120"/>
      </w:pPr>
      <w:r>
        <w:rPr>
          <w:rFonts w:ascii="Times New Roman" w:hAnsi="Times New Roman"/>
          <w:color w:val="000000"/>
        </w:rPr>
        <w:t>თავი დახარა და რაღაცაზე დაფიქრდა.</w:t>
      </w:r>
    </w:p>
    <w:p w14:paraId="13BBE9F4" w14:textId="77777777" w:rsidR="0014565C" w:rsidRDefault="00000000">
      <w:pPr>
        <w:spacing w:before="269" w:after="269"/>
        <w:ind w:left="120"/>
      </w:pPr>
      <w:r>
        <w:rPr>
          <w:rFonts w:ascii="Times New Roman" w:hAnsi="Times New Roman"/>
          <w:color w:val="000000"/>
        </w:rPr>
        <w:t>— …მიდჰეიზში არის სასახლე, რომელიც ეძღვნება მსოფლიო ომში დაღუპულებს. ის აშენდა ათასი წლის წინ, მაგიური ეპოქის დასაწყისში.</w:t>
      </w:r>
    </w:p>
    <w:p w14:paraId="2B0AFC00" w14:textId="77777777" w:rsidR="0014565C" w:rsidRDefault="00000000">
      <w:pPr>
        <w:spacing w:before="269" w:after="269"/>
        <w:ind w:left="120"/>
      </w:pPr>
      <w:r>
        <w:rPr>
          <w:rFonts w:ascii="Times New Roman" w:hAnsi="Times New Roman"/>
          <w:color w:val="000000"/>
        </w:rPr>
        <w:t>გასაგებია. ალბათ იქ გადაიტანეს.</w:t>
      </w:r>
    </w:p>
    <w:p w14:paraId="5F7254FB" w14:textId="77777777" w:rsidR="0014565C" w:rsidRDefault="00000000">
      <w:pPr>
        <w:spacing w:before="269" w:after="269"/>
        <w:ind w:left="120"/>
      </w:pPr>
      <w:r>
        <w:rPr>
          <w:rFonts w:ascii="Times New Roman" w:hAnsi="Times New Roman"/>
          <w:color w:val="000000"/>
        </w:rPr>
        <w:t>— ეს იმიტომ ხდება, რომ ეს ხმლები და შუბები ჯადოსნური არტეფაქტები არ არის. საფლავის ნიშნები ღია ცის ქვეშ ვერ გაძლებს და ამინდისგან დაცლილი იქნება.</w:t>
      </w:r>
    </w:p>
    <w:p w14:paraId="4032F7E0" w14:textId="77777777" w:rsidR="0014565C" w:rsidRDefault="00000000">
      <w:pPr>
        <w:spacing w:before="269" w:after="269"/>
        <w:ind w:left="120"/>
      </w:pPr>
      <w:r>
        <w:rPr>
          <w:rFonts w:ascii="Times New Roman" w:hAnsi="Times New Roman"/>
          <w:color w:val="000000"/>
        </w:rPr>
        <w:t>ჩვენ მათ მაგიით არ ვაკეთებდით, რადგან მკვდრების შემთხვევაში ასეთი ჩვეულება იყო. იარაღი იქ დარჩებოდა მაშინაც კი, თუ დალპებოდა.</w:t>
      </w:r>
    </w:p>
    <w:p w14:paraId="7E5C2C48" w14:textId="77777777" w:rsidR="0014565C" w:rsidRDefault="00000000">
      <w:pPr>
        <w:spacing w:before="269" w:after="269"/>
        <w:ind w:left="120"/>
      </w:pPr>
      <w:r>
        <w:rPr>
          <w:rFonts w:ascii="Times New Roman" w:hAnsi="Times New Roman"/>
          <w:color w:val="000000"/>
        </w:rPr>
        <w:t>რაც უფრო ძველია ნივთი, მით უფრო მეტი ჯადოსნური ძალა აქვს. ამბობენ, რომ თუ ჯადოსნური ძალის არმქონე იარაღს საფლავის ნიშნულად გადააქცევ, მაშინ დაღუპული ერთ დღეს აღდგება. რა თქმა უნდა, არავინ იცის, მართალია თუ არა ეს.</w:t>
      </w:r>
    </w:p>
    <w:p w14:paraId="311BB32E" w14:textId="77777777" w:rsidR="0014565C" w:rsidRDefault="00000000">
      <w:pPr>
        <w:spacing w:before="269" w:after="269"/>
        <w:ind w:left="120"/>
      </w:pPr>
      <w:r>
        <w:rPr>
          <w:rFonts w:ascii="Times New Roman" w:hAnsi="Times New Roman"/>
          <w:color w:val="000000"/>
        </w:rPr>
        <w:t>ამბობენ, რომ დაღუპულთა აღსადგენად მარადისობა უნდა გავიდეს. სამყაროს გაჩენიდან გაცილებით მეტი დრო გავიდა, ვიდრე დღევანდელი დღიდან. და ჯერჯერობით ვერავინ შეძლო ამის დამტკიცება.</w:t>
      </w:r>
    </w:p>
    <w:p w14:paraId="0EB5AA48" w14:textId="77777777" w:rsidR="0014565C" w:rsidRDefault="00000000">
      <w:pPr>
        <w:spacing w:before="269" w:after="269"/>
        <w:ind w:left="120"/>
      </w:pPr>
      <w:r>
        <w:rPr>
          <w:rFonts w:ascii="Times New Roman" w:hAnsi="Times New Roman"/>
          <w:color w:val="000000"/>
        </w:rPr>
        <w:t>იდეალურ შემთხვევაში, ისინი, ვისი საძირკველიც განადგურდა, არ აღდგებიან, მაგრამ ჩვენ არ შეგვიძლია დავადასტუროთ, რომ ეს მეთოდი არ იმუშავებს.</w:t>
      </w:r>
    </w:p>
    <w:p w14:paraId="6A5232F8" w14:textId="77777777" w:rsidR="0014565C" w:rsidRDefault="00000000">
      <w:pPr>
        <w:spacing w:before="269" w:after="269"/>
        <w:ind w:left="120"/>
      </w:pPr>
      <w:r>
        <w:rPr>
          <w:rFonts w:ascii="Times New Roman" w:hAnsi="Times New Roman"/>
          <w:color w:val="000000"/>
        </w:rPr>
        <w:t>ან იქნებ ეს იყო ხსნა, რომელიც დემონების წინაპრებმა გახსნეს.</w:t>
      </w:r>
    </w:p>
    <w:p w14:paraId="6E7A3161" w14:textId="77777777" w:rsidR="0014565C" w:rsidRDefault="00000000">
      <w:pPr>
        <w:spacing w:before="269" w:after="269"/>
        <w:ind w:left="120"/>
      </w:pPr>
      <w:r>
        <w:rPr>
          <w:rFonts w:ascii="Times New Roman" w:hAnsi="Times New Roman"/>
          <w:color w:val="000000"/>
        </w:rPr>
        <w:lastRenderedPageBreak/>
        <w:t>- აი, ისიც.</w:t>
      </w:r>
    </w:p>
    <w:p w14:paraId="60C5358C" w14:textId="77777777" w:rsidR="0014565C" w:rsidRDefault="00000000">
      <w:pPr>
        <w:spacing w:before="269" w:after="269"/>
        <w:ind w:left="120"/>
      </w:pPr>
      <w:r>
        <w:rPr>
          <w:rFonts w:ascii="Times New Roman" w:hAnsi="Times New Roman"/>
          <w:color w:val="000000"/>
        </w:rPr>
        <w:t>მიშამ სასაფლაოს მოპირდაპირე მხარეს მიუთითა. იქ, აქედან ძალიან შორს, ძველი სასახლე დავინახე. კედლის ზედაპირზე ამოტვიფრული წარწერის თანახმად, ელდმეუდე იქ უნდა ყოფილიყო.</w:t>
      </w:r>
    </w:p>
    <w:p w14:paraId="08A41780" w14:textId="77777777" w:rsidR="0014565C" w:rsidRDefault="00000000">
      <w:pPr>
        <w:spacing w:before="269" w:after="269"/>
        <w:ind w:left="120"/>
      </w:pPr>
      <w:r>
        <w:rPr>
          <w:rFonts w:ascii="Times New Roman" w:hAnsi="Times New Roman"/>
          <w:color w:val="000000"/>
        </w:rPr>
        <w:t>თუმცა, მაშინვე იქ ვერ მივალ.</w:t>
      </w:r>
    </w:p>
    <w:p w14:paraId="1A264299" w14:textId="77777777" w:rsidR="0014565C" w:rsidRDefault="00000000">
      <w:pPr>
        <w:spacing w:before="269" w:after="269"/>
        <w:ind w:left="120"/>
      </w:pPr>
      <w:r>
        <w:rPr>
          <w:rFonts w:ascii="Times New Roman" w:hAnsi="Times New Roman"/>
          <w:color w:val="000000"/>
        </w:rPr>
        <w:t>— შეგიძლიათ ერთი წუთით მომცეთ?</w:t>
      </w:r>
    </w:p>
    <w:p w14:paraId="48D5AACB" w14:textId="77777777" w:rsidR="0014565C" w:rsidRDefault="00000000">
      <w:pPr>
        <w:spacing w:before="269" w:after="269"/>
        <w:ind w:left="120"/>
      </w:pPr>
      <w:r>
        <w:rPr>
          <w:rFonts w:ascii="Times New Roman" w:hAnsi="Times New Roman"/>
          <w:color w:val="000000"/>
        </w:rPr>
        <w:t>მიშამ თავი დაუქნია, თითქოს გამოიცნო, რას ვფიქრობდი ერთ საკითხზე.</w:t>
      </w:r>
    </w:p>
    <w:p w14:paraId="480604F6" w14:textId="77777777" w:rsidR="0014565C" w:rsidRDefault="00000000">
      <w:pPr>
        <w:spacing w:before="269" w:after="269"/>
        <w:ind w:left="120"/>
      </w:pPr>
      <w:r>
        <w:rPr>
          <w:rFonts w:ascii="Times New Roman" w:hAnsi="Times New Roman"/>
          <w:color w:val="000000"/>
        </w:rPr>
        <w:t>ნელა მივდიოდი უამრავი საფლავის მონიშვნისკენ. აქ მოსვლის შემდეგ, უბრალოდ მათ გვერდით ჩავლა აღარ შემიძლია.</w:t>
      </w:r>
    </w:p>
    <w:p w14:paraId="29F93BB1" w14:textId="77777777" w:rsidR="0014565C" w:rsidRDefault="00000000">
      <w:pPr>
        <w:spacing w:before="269" w:after="269"/>
        <w:ind w:left="120"/>
      </w:pPr>
      <w:r>
        <w:rPr>
          <w:rFonts w:ascii="Times New Roman" w:hAnsi="Times New Roman"/>
          <w:color w:val="000000"/>
        </w:rPr>
        <w:t>„ხედავ, მიშა,“ ჩემს გვერდით მდგომმა მიშამაც მიმოიხედა სასაფლაოზე. „რამდენი ადამიანი ვერ დავიცავე?“</w:t>
      </w:r>
    </w:p>
    <w:p w14:paraId="5973C579" w14:textId="77777777" w:rsidR="0014565C" w:rsidRDefault="00000000">
      <w:pPr>
        <w:spacing w:before="269" w:after="269"/>
        <w:ind w:left="120"/>
      </w:pPr>
      <w:r>
        <w:rPr>
          <w:rFonts w:ascii="Times New Roman" w:hAnsi="Times New Roman"/>
          <w:color w:val="000000"/>
        </w:rPr>
        <w:t>მაშინვე დავიჩოქე.</w:t>
      </w:r>
    </w:p>
    <w:p w14:paraId="496B9A6F" w14:textId="77777777" w:rsidR="0014565C" w:rsidRDefault="00000000">
      <w:pPr>
        <w:spacing w:before="269" w:after="269"/>
        <w:ind w:left="120"/>
      </w:pPr>
      <w:r>
        <w:rPr>
          <w:rFonts w:ascii="Times New Roman" w:hAnsi="Times New Roman"/>
          <w:color w:val="000000"/>
        </w:rPr>
        <w:t>ისინი მშვიდობისთვის დაიღუპნენ. ისინი იბრძოდნენ, ჩემი სიზმრებით მოჯადოებულები, სანამ ყველა არ მოკვდა. და რაც უფრო ერთგული იყო ხელქვეითი, მით უფრო მალე კვდებოდა.</w:t>
      </w:r>
    </w:p>
    <w:p w14:paraId="4010683F" w14:textId="77777777" w:rsidR="0014565C" w:rsidRDefault="00000000">
      <w:pPr>
        <w:spacing w:before="269" w:after="269"/>
        <w:ind w:left="120"/>
      </w:pPr>
      <w:r>
        <w:rPr>
          <w:rFonts w:ascii="Times New Roman" w:hAnsi="Times New Roman"/>
          <w:color w:val="000000"/>
        </w:rPr>
        <w:t>მე არ შემეძლო მათი დაცვა. მაშინ საკმარისად ძლიერი არ ვიყავი და უფრო ძლიერი უნდა გავმხდარიყავი. მშვიდობის მისაღწევად; უსამართლობის დასამხობად; ტრაგედიების დასასრულებლად; იმ ადამიანების გრძნობების დასაკმაყოფილებლად, რომლებიც იმქვეყნად ნახევრად ასრულებული ამბიციებით წავიდნენ.</w:t>
      </w:r>
    </w:p>
    <w:p w14:paraId="507BFD25" w14:textId="77777777" w:rsidR="0014565C" w:rsidRDefault="00000000">
      <w:pPr>
        <w:spacing w:before="269" w:after="269"/>
        <w:ind w:left="120"/>
      </w:pPr>
      <w:r>
        <w:rPr>
          <w:rFonts w:ascii="Times New Roman" w:hAnsi="Times New Roman"/>
          <w:color w:val="000000"/>
        </w:rPr>
        <w:t>მე ამ მიწებზე დემონების მბრძანებლად ვმართავდი, მშვიდობიანი მომავლის გულისთვის, რომელიც აუცილებლად დადგებოდა ერთ დღეს, თუნდაც სასტიკად მემოქმედა და ტირანი მეწოდებინა.</w:t>
      </w:r>
    </w:p>
    <w:p w14:paraId="3FAB607D" w14:textId="77777777" w:rsidR="0014565C" w:rsidRDefault="00000000">
      <w:pPr>
        <w:spacing w:before="269" w:after="269"/>
        <w:ind w:left="120"/>
      </w:pPr>
      <w:r>
        <w:rPr>
          <w:rFonts w:ascii="Times New Roman" w:hAnsi="Times New Roman"/>
          <w:color w:val="000000"/>
        </w:rPr>
        <w:t>და მაინც, რაც არ უნდა გავძლიერდე, რაც არ უნდა ოსტატურად დავეუფლო მაგიას, მე აღარ შემიძლია გარდაცვლილთა სიცოცხლის დაბრუნება.</w:t>
      </w:r>
    </w:p>
    <w:p w14:paraId="2CA17267" w14:textId="77777777" w:rsidR="0014565C" w:rsidRDefault="00000000">
      <w:pPr>
        <w:spacing w:before="269" w:after="269"/>
        <w:ind w:left="120"/>
      </w:pPr>
      <w:r>
        <w:rPr>
          <w:rFonts w:ascii="Times New Roman" w:hAnsi="Times New Roman"/>
          <w:color w:val="000000"/>
        </w:rPr>
        <w:t>„კარგი ამბავი მაქვს თქვენთვის. მშვიდობა დადგა. იამაყეთ, რადგან ჩვენ გავიმარჯვეთ“, - ვუთხარი ჩემს უკვე გაუჩინარებულ ხელქვეითებს და თავი დავხარე, რომ პატიება მეთხოვა.</w:t>
      </w:r>
    </w:p>
    <w:p w14:paraId="48AEAED6" w14:textId="77777777" w:rsidR="0014565C" w:rsidRDefault="00000000">
      <w:pPr>
        <w:spacing w:before="269" w:after="269"/>
        <w:ind w:left="120"/>
      </w:pPr>
      <w:r>
        <w:rPr>
          <w:rFonts w:ascii="Times New Roman" w:hAnsi="Times New Roman"/>
          <w:color w:val="000000"/>
        </w:rPr>
        <w:t>მაგრამ ეს ნამდვილად გამარჯვებაა? რაც არ უნდა ვუთხრა მკვდრებს, მათი სიცარიელე მხოლოდ გაღრმავდება.</w:t>
      </w:r>
    </w:p>
    <w:p w14:paraId="70762447" w14:textId="77777777" w:rsidR="0014565C" w:rsidRDefault="00000000">
      <w:pPr>
        <w:spacing w:before="269" w:after="269"/>
        <w:ind w:left="120"/>
      </w:pPr>
      <w:r>
        <w:rPr>
          <w:rFonts w:ascii="Times New Roman" w:hAnsi="Times New Roman"/>
          <w:color w:val="000000"/>
        </w:rPr>
        <w:t>— გულის სიღრმიდან გიხდით მადლობას თქვენი აღთქმის შესრულებისთვის.</w:t>
      </w:r>
    </w:p>
    <w:p w14:paraId="7F5A9E24" w14:textId="77777777" w:rsidR="0014565C" w:rsidRDefault="00000000">
      <w:pPr>
        <w:spacing w:before="269" w:after="269"/>
        <w:ind w:left="120"/>
      </w:pPr>
      <w:r>
        <w:rPr>
          <w:rFonts w:ascii="Times New Roman" w:hAnsi="Times New Roman"/>
          <w:color w:val="000000"/>
        </w:rPr>
        <w:lastRenderedPageBreak/>
        <w:t>სასაფლაო აქ უნდა იყოს. მათი სულები ამ გორაკზე განისვენებენ, სადაც ერთად ყოფნა დაიფიცეს. საფლავის ნიშნები კარგად ხილვად ადგილას დავდე, რათა მშვიდობის დამყარებისას მიდჰეიზეს დაკვირვება შეძლებოდათ.</w:t>
      </w:r>
    </w:p>
    <w:p w14:paraId="5271D013" w14:textId="77777777" w:rsidR="0014565C" w:rsidRDefault="00000000">
      <w:pPr>
        <w:spacing w:before="269" w:after="269"/>
        <w:ind w:left="120"/>
      </w:pPr>
      <w:r>
        <w:rPr>
          <w:rFonts w:ascii="Times New Roman" w:hAnsi="Times New Roman"/>
          <w:color w:val="000000"/>
        </w:rPr>
        <w:t>და ისინი აქ უნდა დარჩენილიყვნენ, მაგრამ ყველაფერი ისე არ წავიდა, როგორც მე მინდოდა. ორი ათასი წლის შემდეგაც არაფერი დარჩება იგივე.</w:t>
      </w:r>
    </w:p>
    <w:p w14:paraId="734852A0" w14:textId="77777777" w:rsidR="0014565C" w:rsidRDefault="00000000">
      <w:pPr>
        <w:spacing w:before="269" w:after="269"/>
        <w:ind w:left="120"/>
      </w:pPr>
      <w:r>
        <w:rPr>
          <w:rFonts w:ascii="Times New Roman" w:hAnsi="Times New Roman"/>
          <w:color w:val="000000"/>
        </w:rPr>
        <w:t>- მაპატიე, რომ ფიცი არ შევასრულე.</w:t>
      </w:r>
    </w:p>
    <w:p w14:paraId="3896A947" w14:textId="77777777" w:rsidR="0014565C" w:rsidRDefault="00000000">
      <w:pPr>
        <w:spacing w:before="269" w:after="269"/>
        <w:ind w:left="120"/>
      </w:pPr>
      <w:r>
        <w:rPr>
          <w:rFonts w:ascii="Times New Roman" w:hAnsi="Times New Roman"/>
          <w:color w:val="000000"/>
        </w:rPr>
        <w:t>მე რომ კიდევ უფრო ძლიერი ვყოფილიყავი, იმდენად, რომ ამქვეყნად ყველაფრის კონტროლი ადვილად შემეძლოს, მაშინ მათ გადარჩენას შევძლებდი.</w:t>
      </w:r>
    </w:p>
    <w:p w14:paraId="06E8EB07" w14:textId="77777777" w:rsidR="0014565C" w:rsidRDefault="00000000">
      <w:pPr>
        <w:spacing w:before="269" w:after="269"/>
        <w:ind w:left="120"/>
      </w:pPr>
      <w:r>
        <w:rPr>
          <w:rFonts w:ascii="Times New Roman" w:hAnsi="Times New Roman"/>
          <w:color w:val="000000"/>
        </w:rPr>
        <w:t>- თეთრი ყვავილები.</w:t>
      </w:r>
    </w:p>
    <w:p w14:paraId="308D240A" w14:textId="77777777" w:rsidR="0014565C" w:rsidRDefault="00000000">
      <w:pPr>
        <w:spacing w:before="269" w:after="269"/>
        <w:ind w:left="120"/>
      </w:pPr>
      <w:r>
        <w:rPr>
          <w:rFonts w:ascii="Times New Roman" w:hAnsi="Times New Roman"/>
          <w:color w:val="000000"/>
        </w:rPr>
        <w:t>მიშა „ირისმა“ თითოეულ საფლავზე თითო ყვავილი დადო.</w:t>
      </w:r>
    </w:p>
    <w:p w14:paraId="31AC6BD3" w14:textId="77777777" w:rsidR="0014565C" w:rsidRDefault="00000000">
      <w:pPr>
        <w:spacing w:before="269" w:after="269"/>
        <w:ind w:left="120"/>
      </w:pPr>
      <w:r>
        <w:rPr>
          <w:rFonts w:ascii="Times New Roman" w:hAnsi="Times New Roman"/>
          <w:color w:val="000000"/>
        </w:rPr>
        <w:t>და ის ჩემს გვერდით დაიჩოქა.</w:t>
      </w:r>
    </w:p>
    <w:p w14:paraId="3EB14F79" w14:textId="77777777" w:rsidR="0014565C" w:rsidRDefault="00000000">
      <w:pPr>
        <w:spacing w:before="269" w:after="269"/>
        <w:ind w:left="120"/>
      </w:pPr>
      <w:r>
        <w:rPr>
          <w:rFonts w:ascii="Times New Roman" w:hAnsi="Times New Roman"/>
          <w:color w:val="000000"/>
        </w:rPr>
        <w:t>„თავი ასწიე“, - მოხდენილად ჩამჩურჩულა მიშამ. „დარწმუნებული ვარ, მათ არ სურდათ დამწუხრებული დემონთა მბრძანებლის ნახვა“.</w:t>
      </w:r>
    </w:p>
    <w:p w14:paraId="3342BC49" w14:textId="77777777" w:rsidR="0014565C" w:rsidRDefault="00000000">
      <w:pPr>
        <w:spacing w:before="269" w:after="269"/>
        <w:ind w:left="120"/>
      </w:pPr>
      <w:r>
        <w:rPr>
          <w:rFonts w:ascii="Times New Roman" w:hAnsi="Times New Roman"/>
          <w:color w:val="000000"/>
        </w:rPr>
        <w:t>მისი სიტყვები რომ გავიგე, ნელა ავწიე თავი.</w:t>
      </w:r>
    </w:p>
    <w:p w14:paraId="223E0281" w14:textId="77777777" w:rsidR="0014565C" w:rsidRDefault="00000000">
      <w:pPr>
        <w:spacing w:before="269" w:after="269"/>
        <w:ind w:left="120"/>
      </w:pPr>
      <w:r>
        <w:rPr>
          <w:rFonts w:ascii="Times New Roman" w:hAnsi="Times New Roman"/>
          <w:color w:val="000000"/>
        </w:rPr>
        <w:t>„მათ სურდათ თავიანთი ბატონის სახის დანახვა“, - მიშას ნაზი ხმა ჩემს ყურამდე მოაღწია. თითქოს პირდაპირ ჩემს სულში ჩაეფლო. „მშვიდობიან დროში მცხოვრები დემონთა ბატონის სახე. ამისთვის იბრძოდნენ ისინი სიცოცხლის რისკის ფასად.“</w:t>
      </w:r>
    </w:p>
    <w:p w14:paraId="3FF2DB5E" w14:textId="77777777" w:rsidR="0014565C" w:rsidRDefault="00000000">
      <w:pPr>
        <w:spacing w:before="269" w:after="269"/>
        <w:ind w:left="120"/>
      </w:pPr>
      <w:r>
        <w:rPr>
          <w:rFonts w:ascii="Times New Roman" w:hAnsi="Times New Roman"/>
          <w:color w:val="000000"/>
        </w:rPr>
        <w:t>- ...რატომ ფიქრობ ასე?</w:t>
      </w:r>
    </w:p>
    <w:p w14:paraId="62D66A15" w14:textId="77777777" w:rsidR="0014565C" w:rsidRDefault="00000000">
      <w:pPr>
        <w:spacing w:before="269" w:after="269"/>
        <w:ind w:left="120"/>
      </w:pPr>
      <w:r>
        <w:rPr>
          <w:rFonts w:ascii="Times New Roman" w:hAnsi="Times New Roman"/>
          <w:color w:val="000000"/>
        </w:rPr>
        <w:t>მიშამ ჯადოსნური თვალებით შეხედა საფლავის ქვებს.</w:t>
      </w:r>
    </w:p>
    <w:p w14:paraId="56B085AA" w14:textId="77777777" w:rsidR="0014565C" w:rsidRDefault="00000000">
      <w:pPr>
        <w:spacing w:before="269" w:after="269"/>
        <w:ind w:left="120"/>
      </w:pPr>
      <w:r>
        <w:rPr>
          <w:rFonts w:ascii="Times New Roman" w:hAnsi="Times New Roman"/>
          <w:color w:val="000000"/>
        </w:rPr>
        <w:t>— მეჩვენება, რომ მათი გრძნობები აქ რჩება.</w:t>
      </w:r>
    </w:p>
    <w:p w14:paraId="4D04A306" w14:textId="77777777" w:rsidR="0014565C" w:rsidRDefault="00000000">
      <w:pPr>
        <w:spacing w:before="269" w:after="269"/>
        <w:ind w:left="120"/>
      </w:pPr>
      <w:r>
        <w:rPr>
          <w:rFonts w:ascii="Times New Roman" w:hAnsi="Times New Roman"/>
          <w:color w:val="000000"/>
        </w:rPr>
        <w:t>— მიცვალებულთა გრძნობები?</w:t>
      </w:r>
    </w:p>
    <w:p w14:paraId="45EEF5F8" w14:textId="77777777" w:rsidR="0014565C" w:rsidRDefault="00000000">
      <w:pPr>
        <w:spacing w:before="269" w:after="269"/>
        <w:ind w:left="120"/>
      </w:pPr>
      <w:r>
        <w:rPr>
          <w:rFonts w:ascii="Times New Roman" w:hAnsi="Times New Roman"/>
          <w:color w:val="000000"/>
        </w:rPr>
        <w:t>მიშამ თავი დაუქნია.</w:t>
      </w:r>
    </w:p>
    <w:p w14:paraId="7B5F0E4C" w14:textId="77777777" w:rsidR="0014565C" w:rsidRDefault="00000000">
      <w:pPr>
        <w:spacing w:before="269" w:after="269"/>
        <w:ind w:left="120"/>
      </w:pPr>
      <w:r>
        <w:rPr>
          <w:rFonts w:ascii="Times New Roman" w:hAnsi="Times New Roman"/>
          <w:color w:val="000000"/>
        </w:rPr>
        <w:t>— მათი გულები ისევ აქ არის.</w:t>
      </w:r>
    </w:p>
    <w:p w14:paraId="08B46656" w14:textId="77777777" w:rsidR="0014565C" w:rsidRDefault="00000000">
      <w:pPr>
        <w:spacing w:before="269" w:after="269"/>
        <w:ind w:left="120"/>
      </w:pPr>
      <w:r>
        <w:rPr>
          <w:rFonts w:ascii="Times New Roman" w:hAnsi="Times New Roman"/>
          <w:color w:val="000000"/>
        </w:rPr>
        <w:t>მისი ხმა გულგრილი ჩანდა, მაგრამ ამავდროულად ძალიან ნაზი.</w:t>
      </w:r>
    </w:p>
    <w:p w14:paraId="0BC693F0" w14:textId="77777777" w:rsidR="0014565C" w:rsidRDefault="00000000">
      <w:pPr>
        <w:spacing w:before="269" w:after="269"/>
        <w:ind w:left="120"/>
      </w:pPr>
      <w:r>
        <w:rPr>
          <w:rFonts w:ascii="Times New Roman" w:hAnsi="Times New Roman"/>
          <w:color w:val="000000"/>
        </w:rPr>
        <w:t>- შენთან ერთად.</w:t>
      </w:r>
    </w:p>
    <w:p w14:paraId="5C26157C" w14:textId="77777777" w:rsidR="0014565C" w:rsidRDefault="00000000">
      <w:pPr>
        <w:spacing w:before="269" w:after="269"/>
        <w:ind w:left="120"/>
      </w:pPr>
      <w:r>
        <w:rPr>
          <w:rFonts w:ascii="Times New Roman" w:hAnsi="Times New Roman"/>
          <w:color w:val="000000"/>
        </w:rPr>
        <w:lastRenderedPageBreak/>
        <w:t>მიშამ მათი გულების უფსკრულში ჩაიხედა. შესაძლოა, ქვესკნელის მეფის ქვეშევრდომთან ბრძოლის შემდეგ, მისმა ჯადოსნურმა თვალებმა გაცილებით მეტის დანახვა დაიწყო. იმის დანახვაც კი, რასაც მე ვერ ვხედავ.</w:t>
      </w:r>
    </w:p>
    <w:p w14:paraId="3C1311D6" w14:textId="77777777" w:rsidR="0014565C" w:rsidRDefault="00000000">
      <w:pPr>
        <w:spacing w:before="269" w:after="269"/>
        <w:ind w:left="120"/>
      </w:pPr>
      <w:r>
        <w:rPr>
          <w:rFonts w:ascii="Times New Roman" w:hAnsi="Times New Roman"/>
          <w:color w:val="000000"/>
        </w:rPr>
        <w:t>— მშვიდობიან დროს მათ თან ვერ წავიყვანდი.</w:t>
      </w:r>
    </w:p>
    <w:p w14:paraId="42A005C6" w14:textId="77777777" w:rsidR="0014565C" w:rsidRDefault="00000000">
      <w:pPr>
        <w:spacing w:before="269" w:after="269"/>
        <w:ind w:left="120"/>
      </w:pPr>
      <w:r>
        <w:rPr>
          <w:rFonts w:ascii="Times New Roman" w:hAnsi="Times New Roman"/>
          <w:color w:val="000000"/>
        </w:rPr>
        <w:t>მიშამ მშვიდად გააქნია თავი.</w:t>
      </w:r>
    </w:p>
    <w:p w14:paraId="100A5E44" w14:textId="77777777" w:rsidR="0014565C" w:rsidRDefault="00000000">
      <w:pPr>
        <w:spacing w:before="269" w:after="269"/>
        <w:ind w:left="120"/>
      </w:pPr>
      <w:r>
        <w:rPr>
          <w:rFonts w:ascii="Times New Roman" w:hAnsi="Times New Roman"/>
          <w:color w:val="000000"/>
        </w:rPr>
        <w:t>„მათ სურდათ, დახმარებოდნენ დემონთა მბრძანებელს, მათ მხსნელს. ვფიქრობ, მათ სურდათ ისეთი ეპოქა, რომელშიც მათ ბატონს ტირანივით მოქცევა არ მოუწევდა.“</w:t>
      </w:r>
    </w:p>
    <w:p w14:paraId="78CF084D" w14:textId="77777777" w:rsidR="0014565C" w:rsidRDefault="00000000">
      <w:pPr>
        <w:spacing w:before="269" w:after="269"/>
        <w:ind w:left="120"/>
      </w:pPr>
      <w:r>
        <w:rPr>
          <w:rFonts w:ascii="Times New Roman" w:hAnsi="Times New Roman"/>
          <w:color w:val="000000"/>
        </w:rPr>
        <w:t>მისი ცისფერი თვალები პირდაპირ მე მიყურებდა.</w:t>
      </w:r>
    </w:p>
    <w:p w14:paraId="397E7B9E" w14:textId="77777777" w:rsidR="0014565C" w:rsidRDefault="00000000">
      <w:pPr>
        <w:spacing w:before="269" w:after="269"/>
        <w:ind w:left="120"/>
      </w:pPr>
      <w:r>
        <w:rPr>
          <w:rFonts w:ascii="Times New Roman" w:hAnsi="Times New Roman"/>
          <w:color w:val="000000"/>
        </w:rPr>
        <w:t>- მიშა.</w:t>
      </w:r>
    </w:p>
    <w:p w14:paraId="445929CD" w14:textId="77777777" w:rsidR="0014565C" w:rsidRDefault="00000000">
      <w:pPr>
        <w:spacing w:before="269" w:after="269"/>
        <w:ind w:left="120"/>
      </w:pPr>
      <w:r>
        <w:rPr>
          <w:rFonts w:ascii="Times New Roman" w:hAnsi="Times New Roman"/>
          <w:color w:val="000000"/>
        </w:rPr>
        <w:t>- მმმ?</w:t>
      </w:r>
    </w:p>
    <w:p w14:paraId="2BA5694D" w14:textId="77777777" w:rsidR="0014565C" w:rsidRDefault="00000000">
      <w:pPr>
        <w:spacing w:before="269" w:after="269"/>
        <w:ind w:left="120"/>
      </w:pPr>
      <w:r>
        <w:rPr>
          <w:rFonts w:ascii="Times New Roman" w:hAnsi="Times New Roman"/>
          <w:color w:val="000000"/>
        </w:rPr>
        <w:t>- რა უნდათ?</w:t>
      </w:r>
    </w:p>
    <w:p w14:paraId="03C581EC" w14:textId="77777777" w:rsidR="0014565C" w:rsidRDefault="00000000">
      <w:pPr>
        <w:spacing w:before="269" w:after="269"/>
        <w:ind w:left="120"/>
      </w:pPr>
      <w:r>
        <w:rPr>
          <w:rFonts w:ascii="Times New Roman" w:hAnsi="Times New Roman"/>
          <w:color w:val="000000"/>
        </w:rPr>
        <w:t>„რომ გაიღიმო“, - თქვა მიშამ ფიქრის შემდეგ.</w:t>
      </w:r>
    </w:p>
    <w:p w14:paraId="4B15F122" w14:textId="77777777" w:rsidR="0014565C" w:rsidRDefault="00000000">
      <w:pPr>
        <w:spacing w:before="269" w:after="269"/>
        <w:ind w:left="120"/>
      </w:pPr>
      <w:r>
        <w:rPr>
          <w:rFonts w:ascii="Times New Roman" w:hAnsi="Times New Roman"/>
          <w:color w:val="000000"/>
        </w:rPr>
        <w:t>ამას საერთოდ არ ველოდი.</w:t>
      </w:r>
    </w:p>
    <w:p w14:paraId="23D07A3F" w14:textId="77777777" w:rsidR="0014565C" w:rsidRDefault="00000000">
      <w:pPr>
        <w:spacing w:before="269" w:after="269"/>
        <w:ind w:left="120"/>
      </w:pPr>
      <w:r>
        <w:rPr>
          <w:rFonts w:ascii="Times New Roman" w:hAnsi="Times New Roman"/>
          <w:color w:val="000000"/>
        </w:rPr>
        <w:t>— მიცვალებულთა წინაშე?</w:t>
      </w:r>
    </w:p>
    <w:p w14:paraId="0FEE9503" w14:textId="77777777" w:rsidR="0014565C" w:rsidRDefault="00000000">
      <w:pPr>
        <w:spacing w:before="269" w:after="269"/>
        <w:ind w:left="120"/>
      </w:pPr>
      <w:r>
        <w:rPr>
          <w:rFonts w:ascii="Times New Roman" w:hAnsi="Times New Roman"/>
          <w:color w:val="000000"/>
        </w:rPr>
        <w:t>„მათ სურთ იცოდნენ, როგორ იღიმის მათი ბატონი. მათ სურთ იცოდნენ, როგორ გამოიყურება დემონთა ბატონის ნამდვილი სახე ბრძოლის გარეთ.“</w:t>
      </w:r>
    </w:p>
    <w:p w14:paraId="4ED74A90" w14:textId="77777777" w:rsidR="0014565C" w:rsidRDefault="00000000">
      <w:pPr>
        <w:spacing w:before="269" w:after="269"/>
        <w:ind w:left="120"/>
      </w:pPr>
      <w:r>
        <w:rPr>
          <w:rFonts w:ascii="Times New Roman" w:hAnsi="Times New Roman"/>
          <w:color w:val="000000"/>
        </w:rPr>
        <w:t>თითქოს 2000 წლის წინ ეს არასდროს გამიკეთებია.</w:t>
      </w:r>
    </w:p>
    <w:p w14:paraId="3454522D" w14:textId="77777777" w:rsidR="0014565C" w:rsidRDefault="00000000">
      <w:pPr>
        <w:spacing w:before="269" w:after="269"/>
        <w:ind w:left="120"/>
      </w:pPr>
      <w:r>
        <w:rPr>
          <w:rFonts w:ascii="Times New Roman" w:hAnsi="Times New Roman"/>
          <w:color w:val="000000"/>
        </w:rPr>
        <w:t>უფრო ზუსტად, მეგონა, რომ იუმორი მესმოდა. ხშირად ვპატიჟებდი ჯამბაზებსა და მოგზაურ შემსრულებლებს დემონთა მბრძანებლის ციხესიმაგრეში და ვაწყობდი მიღებებს. მაგრამ შესაძლოა ამის გამო, ჩემს ხელქვეითებს ეგონათ, რომ გაღიმება მინდოდა.</w:t>
      </w:r>
    </w:p>
    <w:p w14:paraId="21E1565A" w14:textId="77777777" w:rsidR="0014565C" w:rsidRDefault="00000000">
      <w:pPr>
        <w:spacing w:before="269" w:after="269"/>
        <w:ind w:left="120"/>
      </w:pPr>
      <w:r>
        <w:rPr>
          <w:rFonts w:ascii="Times New Roman" w:hAnsi="Times New Roman"/>
          <w:color w:val="000000"/>
        </w:rPr>
        <w:t>მაშინ ამის შესახებ არაფერი ვიცოდი, მაგრამ აშკარაა, რომ რეინკარნაციის შემდეგ ისე ხშირად არ ვიღიმოდი.</w:t>
      </w:r>
    </w:p>
    <w:p w14:paraId="5CBA718B" w14:textId="77777777" w:rsidR="0014565C" w:rsidRDefault="00000000">
      <w:pPr>
        <w:spacing w:before="269" w:after="269"/>
        <w:ind w:left="120"/>
      </w:pPr>
      <w:r>
        <w:rPr>
          <w:rFonts w:ascii="Times New Roman" w:hAnsi="Times New Roman"/>
          <w:color w:val="000000"/>
        </w:rPr>
        <w:t>- რა უყურადღებო მმართველი ვიყავი, ჩემი ქვეშევრდომების გრძნობებს ვერც კი ვამჩნევდი. - ღიად ვაჩვენე მათ სახე და ვუთხარი. - მხოლოდ თქვენი წყალობით შევძელი მშვიდობიან ეპოქაში მოხვედრა.</w:t>
      </w:r>
    </w:p>
    <w:p w14:paraId="77A2B9D5" w14:textId="77777777" w:rsidR="0014565C" w:rsidRDefault="00000000">
      <w:pPr>
        <w:spacing w:before="269" w:after="269"/>
        <w:ind w:left="120"/>
      </w:pPr>
      <w:r>
        <w:rPr>
          <w:rFonts w:ascii="Times New Roman" w:hAnsi="Times New Roman"/>
          <w:color w:val="000000"/>
        </w:rPr>
        <w:t>მაგიური ეპოქა გამახსენდა. სულელური გაკვეთილები, დაკნინებული მაგიური ფორმულები, შთამომავლები, რომლებიც დემონების მბრძანებლადაც კი არ მცნობენ. აბსურდულად მოსაწყენი და მშვიდობიანი დღეები, რომელთა შუაშიც არავინ კვდება.</w:t>
      </w:r>
    </w:p>
    <w:p w14:paraId="38C02680" w14:textId="77777777" w:rsidR="0014565C" w:rsidRDefault="00000000">
      <w:pPr>
        <w:spacing w:before="269" w:after="269"/>
        <w:ind w:left="120"/>
      </w:pPr>
      <w:r>
        <w:rPr>
          <w:rFonts w:ascii="Times New Roman" w:hAnsi="Times New Roman"/>
          <w:color w:val="000000"/>
        </w:rPr>
        <w:lastRenderedPageBreak/>
        <w:t>ახლა, როცა ეს რეალობაა, მინდა, მათთვისაც ვაჩვენო.</w:t>
      </w:r>
    </w:p>
    <w:p w14:paraId="3E91DBBC" w14:textId="77777777" w:rsidR="0014565C" w:rsidRDefault="00000000">
      <w:pPr>
        <w:spacing w:before="269" w:after="269"/>
        <w:ind w:left="120"/>
      </w:pPr>
      <w:r>
        <w:rPr>
          <w:rFonts w:ascii="Times New Roman" w:hAnsi="Times New Roman"/>
          <w:color w:val="000000"/>
        </w:rPr>
        <w:t>- გმადლობთ.</w:t>
      </w:r>
    </w:p>
    <w:p w14:paraId="7CA78FF6" w14:textId="77777777" w:rsidR="0014565C" w:rsidRDefault="00000000">
      <w:pPr>
        <w:spacing w:before="269" w:after="269"/>
        <w:ind w:left="120"/>
      </w:pPr>
      <w:r>
        <w:rPr>
          <w:rFonts w:ascii="Times New Roman" w:hAnsi="Times New Roman"/>
          <w:color w:val="000000"/>
        </w:rPr>
        <w:t>ამ სიტყვებში მადლიერება და დაფასება გამოვხატე ჩემი ქვეშევრდომების მიმართ. არ ვიცი, მოვახერხე თუ არა გაღიმება, მაგრამ მაპატიეთ ამისთვის.</w:t>
      </w:r>
    </w:p>
    <w:p w14:paraId="434ADA4F" w14:textId="77777777" w:rsidR="0014565C" w:rsidRDefault="00000000">
      <w:pPr>
        <w:spacing w:before="269" w:after="269"/>
        <w:ind w:left="120"/>
      </w:pPr>
      <w:r>
        <w:rPr>
          <w:rFonts w:ascii="Times New Roman" w:hAnsi="Times New Roman"/>
          <w:color w:val="000000"/>
        </w:rPr>
        <w:t>ფეხზე წამოვდექი და სასაფლაოს ბოლოში მდებარე სასახლეს გავხედე.</w:t>
      </w:r>
    </w:p>
    <w:p w14:paraId="29A5F1FA" w14:textId="77777777" w:rsidR="0014565C" w:rsidRDefault="00000000">
      <w:pPr>
        <w:spacing w:before="269" w:after="269"/>
        <w:ind w:left="120"/>
      </w:pPr>
      <w:r>
        <w:rPr>
          <w:rFonts w:ascii="Times New Roman" w:hAnsi="Times New Roman"/>
          <w:color w:val="000000"/>
        </w:rPr>
        <w:t>- შენს მსხვერპლს არასდროს დავუშვებ, რომ ფუჭად დაიკარგოს.</w:t>
      </w:r>
    </w:p>
    <w:p w14:paraId="5E40BF29" w14:textId="77777777" w:rsidR="0014565C" w:rsidRDefault="00000000">
      <w:pPr>
        <w:spacing w:before="269" w:after="269"/>
        <w:ind w:left="120"/>
      </w:pPr>
      <w:r>
        <w:rPr>
          <w:rFonts w:ascii="Times New Roman" w:hAnsi="Times New Roman"/>
          <w:color w:val="000000"/>
        </w:rPr>
        <w:t>თუ ავოს დილჰევიას წინააღმდეგ არაფერს გავაკეთებ, დილჰეიდში ომი ისევ დაიწყება. შემდეგ კი ბევრი ადამიანი დაიღუპება. ამის დაშვება არ შემიძლია.</w:t>
      </w:r>
    </w:p>
    <w:p w14:paraId="74F282B3" w14:textId="77777777" w:rsidR="0014565C" w:rsidRDefault="00000000">
      <w:pPr>
        <w:spacing w:before="269" w:after="269"/>
        <w:ind w:left="120"/>
      </w:pPr>
      <w:r>
        <w:rPr>
          <w:rFonts w:ascii="Times New Roman" w:hAnsi="Times New Roman"/>
          <w:color w:val="000000"/>
        </w:rPr>
        <w:t>-ბოდიში, რომ გალოდინეთ, წავიდეთ.</w:t>
      </w:r>
    </w:p>
    <w:p w14:paraId="168D0211" w14:textId="77777777" w:rsidR="0014565C" w:rsidRDefault="00000000">
      <w:pPr>
        <w:spacing w:before="269" w:after="269"/>
        <w:ind w:left="120"/>
      </w:pPr>
      <w:r>
        <w:rPr>
          <w:rFonts w:ascii="Times New Roman" w:hAnsi="Times New Roman"/>
          <w:color w:val="000000"/>
        </w:rPr>
        <w:t>- კი.</w:t>
      </w:r>
    </w:p>
    <w:p w14:paraId="3A951587" w14:textId="77777777" w:rsidR="0014565C" w:rsidRDefault="00000000">
      <w:pPr>
        <w:spacing w:before="269" w:after="269"/>
        <w:ind w:left="120"/>
      </w:pPr>
      <w:r>
        <w:rPr>
          <w:rFonts w:ascii="Times New Roman" w:hAnsi="Times New Roman"/>
          <w:color w:val="000000"/>
        </w:rPr>
        <w:t>ჯადოსნური ძალით „რეინელის“ და „ნაჯირას“ შელოცვების გამოყენებით ჩვენი გარეგნობა დავმალეთ და მე და მიშა სასაფლაოზე მდგარ სასახლეს მივუახლოვდით.</w:t>
      </w:r>
    </w:p>
    <w:p w14:paraId="04679D3C" w14:textId="77777777" w:rsidR="0014565C" w:rsidRDefault="00000000">
      <w:pPr>
        <w:spacing w:before="269" w:after="269"/>
        <w:ind w:left="120"/>
      </w:pPr>
      <w:r>
        <w:rPr>
          <w:rFonts w:ascii="Times New Roman" w:hAnsi="Times New Roman"/>
          <w:color w:val="000000"/>
        </w:rPr>
        <w:t>მის კარზე დეჯიტის შელოცვა იყო გაკეთებული.</w:t>
      </w:r>
    </w:p>
    <w:p w14:paraId="1607BB53" w14:textId="77777777" w:rsidR="0014565C" w:rsidRDefault="00000000">
      <w:pPr>
        <w:spacing w:before="269" w:after="269"/>
        <w:ind w:left="120"/>
      </w:pPr>
      <w:r>
        <w:rPr>
          <w:rFonts w:ascii="Times New Roman" w:hAnsi="Times New Roman"/>
          <w:color w:val="000000"/>
        </w:rPr>
        <w:t>- ჰმ, გასაგებია. ის ისეა შექმნილი, რომ თუ მას „დეიემით“ გავხსნით, ის მაშინვე შეგვატყობინებს შეღწევის შესახებ.</w:t>
      </w:r>
    </w:p>
    <w:p w14:paraId="41AA1F4B" w14:textId="77777777" w:rsidR="0014565C" w:rsidRDefault="00000000">
      <w:pPr>
        <w:spacing w:before="269" w:after="269"/>
        <w:ind w:left="120"/>
      </w:pPr>
      <w:r>
        <w:rPr>
          <w:rFonts w:ascii="Times New Roman" w:hAnsi="Times New Roman"/>
          <w:color w:val="000000"/>
        </w:rPr>
        <w:t>სიმარტივე და სისუსტეა ის, რაც თანდართულ მაგიურ ეფექტებს ართულებს შესამჩნევობას. თუმცა, კედელზე წარწერის წყალობით, ამის გარკვევა ძალიან მარტივია.</w:t>
      </w:r>
    </w:p>
    <w:p w14:paraId="367F464E" w14:textId="77777777" w:rsidR="0014565C" w:rsidRDefault="00000000">
      <w:pPr>
        <w:spacing w:before="269" w:after="269"/>
        <w:ind w:left="120"/>
      </w:pPr>
      <w:r>
        <w:rPr>
          <w:rFonts w:ascii="Times New Roman" w:hAnsi="Times New Roman"/>
          <w:color w:val="000000"/>
        </w:rPr>
        <w:t>მინიშნებას მივყევი და კარზე იგლუმის შელოცვა ვისროლე. საკეტი დააწკაპუნეს და გაიღო.</w:t>
      </w:r>
    </w:p>
    <w:p w14:paraId="4BB8F1CE" w14:textId="77777777" w:rsidR="0014565C" w:rsidRDefault="00000000">
      <w:pPr>
        <w:spacing w:before="269" w:after="269"/>
        <w:ind w:left="120"/>
      </w:pPr>
      <w:r>
        <w:rPr>
          <w:rFonts w:ascii="Times New Roman" w:hAnsi="Times New Roman"/>
          <w:color w:val="000000"/>
        </w:rPr>
        <w:t>კარს ხელი მივადე და ნელა გავაღე. სასახლის შიგნიდან ბუნდოვნად იყო განათებული და ისეთივე უხარისხო ჩანდა, როგორც გარედან. ყველანაირი ავეჯი მტვერში იყო დაფარული და ბევრი ნივთი დაკაწრული.</w:t>
      </w:r>
    </w:p>
    <w:p w14:paraId="11215304" w14:textId="77777777" w:rsidR="0014565C" w:rsidRDefault="00000000">
      <w:pPr>
        <w:spacing w:before="269" w:after="269"/>
        <w:ind w:left="120"/>
      </w:pPr>
      <w:r>
        <w:rPr>
          <w:rFonts w:ascii="Times New Roman" w:hAnsi="Times New Roman"/>
          <w:color w:val="000000"/>
        </w:rPr>
        <w:t>სიღრმეში უფრო ღრმად ჩასვლისას დავინახეთ ქვის კიბე, რომელიც მიწისქვეშ მიდიოდა. სასახლეში სხვა არაფერი იყო, ამიტომ ჩასვლა დავიწყეთ.</w:t>
      </w:r>
    </w:p>
    <w:p w14:paraId="467A7880" w14:textId="77777777" w:rsidR="0014565C" w:rsidRDefault="00000000">
      <w:pPr>
        <w:spacing w:before="269" w:after="269"/>
        <w:ind w:left="120"/>
      </w:pPr>
      <w:r>
        <w:rPr>
          <w:rFonts w:ascii="Times New Roman" w:hAnsi="Times New Roman"/>
          <w:color w:val="000000"/>
        </w:rPr>
        <w:t>კედლის ზედაპირის ქვებზე ლამპები იყო მიმაგრებული, რომლებიც მკრთალ ანათებდნენ ყველაფერს. ცოტა ხნის შემდეგ გიჟური სიცილი გავიგეთ.</w:t>
      </w:r>
    </w:p>
    <w:p w14:paraId="636D9B3E" w14:textId="77777777" w:rsidR="0014565C" w:rsidRDefault="00000000">
      <w:pPr>
        <w:spacing w:before="269" w:after="269"/>
        <w:ind w:left="120"/>
      </w:pPr>
      <w:r>
        <w:rPr>
          <w:rFonts w:ascii="Times New Roman" w:hAnsi="Times New Roman"/>
          <w:color w:val="000000"/>
        </w:rPr>
        <w:t xml:space="preserve">— ...ძალიან საშინელი იყო. ერთი წამიც არ გასულა, არა, მრჩეველო? — თქვა მხიარულმა მამაკაცის ხმამ. ცოტა წინ რომ გავიარეთ, უთავო დემონი დავინახეთ — მბჟუტავი სიკვდილის მეფე ელდმა. — მან ღმერთი ისეთი სიმარტივით მოკლა, თუნდაც </w:t>
      </w:r>
      <w:r>
        <w:rPr>
          <w:rFonts w:ascii="Times New Roman" w:hAnsi="Times New Roman"/>
          <w:color w:val="000000"/>
        </w:rPr>
        <w:lastRenderedPageBreak/>
        <w:t>დაჭრილიყო, ტყუილად არ უწოდებენ მას დემონების მბრძანებლის მარჯვენას! ღმერთებს არა მხოლოდ თავად მბრძანებლის, არამედ მისი ქვეშევრდომების წინააღმდეგობაც კი არ შეუძლიათ! — უჩვეულოდ ამაღლებული განწყობითა და ვნებიანად საუბრობდა ელდმაიდი.</w:t>
      </w:r>
    </w:p>
    <w:p w14:paraId="7EE98411" w14:textId="77777777" w:rsidR="0014565C" w:rsidRDefault="00000000">
      <w:pPr>
        <w:spacing w:before="269" w:after="269"/>
        <w:ind w:left="120"/>
      </w:pPr>
      <w:r>
        <w:rPr>
          <w:rFonts w:ascii="Times New Roman" w:hAnsi="Times New Roman"/>
          <w:color w:val="000000"/>
        </w:rPr>
        <w:t>ეს, ალბათ, მისი საყვარელი ხრიკი იყო, რომელიც მას პირის გარეშეც კი საუბრის საშუალებას აძლევდა.</w:t>
      </w:r>
    </w:p>
    <w:p w14:paraId="5F7C8B9E" w14:textId="77777777" w:rsidR="0014565C" w:rsidRDefault="00000000">
      <w:pPr>
        <w:spacing w:before="269" w:after="269"/>
        <w:ind w:left="120"/>
      </w:pPr>
      <w:r>
        <w:rPr>
          <w:rFonts w:ascii="Times New Roman" w:hAnsi="Times New Roman"/>
          <w:color w:val="000000"/>
        </w:rPr>
        <w:t>მის გვერდით იდგა და თავს აქნევდა, მუქი ფერის კანის, ოქროსფერი თვალებისა და უკან გადავარცხნილი თმიანი ბიჭი. მე მასთან ერთხელ შევხვედრივარ, ორი ათასი წლის შემდეგ. ის, მგონი, მბჟუტავი სიკვდილის მეფის, ზიკის მრჩეველი იყო?</w:t>
      </w:r>
    </w:p>
    <w:p w14:paraId="48050796" w14:textId="77777777" w:rsidR="0014565C" w:rsidRDefault="00000000">
      <w:pPr>
        <w:spacing w:before="269" w:after="269"/>
        <w:ind w:left="120"/>
      </w:pPr>
      <w:r>
        <w:rPr>
          <w:rFonts w:ascii="Times New Roman" w:hAnsi="Times New Roman"/>
          <w:color w:val="000000"/>
        </w:rPr>
        <w:t>— რამდენად ძლიერია თავად დემონთა მბრძანებელი? მე ჯერ კიდევ ვერ ვხვდები, რამდენი ძლიერი მტერიც არ უნდა ვცადო მის წინააღმდეგ გაგზავნა! არა, მის ძალას საზღვარი აქვს? განა ის აბსოლუტურად საოცარი არ არის?! მეთანხმები, მრჩეველო?</w:t>
      </w:r>
    </w:p>
    <w:p w14:paraId="0400E182" w14:textId="77777777" w:rsidR="0014565C" w:rsidRDefault="00000000">
      <w:pPr>
        <w:spacing w:before="269" w:after="269"/>
        <w:ind w:left="120"/>
      </w:pPr>
      <w:r>
        <w:rPr>
          <w:rFonts w:ascii="Times New Roman" w:hAnsi="Times New Roman"/>
          <w:color w:val="000000"/>
        </w:rPr>
        <w:t>- არ ვიცი. მაშ, რას აპირებთ შემდეგ, ბატონო? - შესაფერისი პასუხი გასცა მან და შემდეგ კითხვა დასვა.</w:t>
      </w:r>
    </w:p>
    <w:p w14:paraId="30D7EDCD" w14:textId="77777777" w:rsidR="0014565C" w:rsidRDefault="00000000">
      <w:pPr>
        <w:spacing w:before="269" w:after="269"/>
        <w:ind w:left="120"/>
      </w:pPr>
      <w:r>
        <w:rPr>
          <w:rFonts w:ascii="Times New Roman" w:hAnsi="Times New Roman"/>
          <w:color w:val="000000"/>
        </w:rPr>
        <w:t>- ჰა-ჰა-ჰა, რა მოუთმენელი ხარ! ვაიმე, რა კარგი. ღმერთი ზეციერი მამა ჯერ კიდევ აჰარტელნშია.</w:t>
      </w:r>
    </w:p>
    <w:p w14:paraId="66CAA670" w14:textId="77777777" w:rsidR="0014565C" w:rsidRDefault="00000000">
      <w:pPr>
        <w:spacing w:before="269" w:after="269"/>
        <w:ind w:left="120"/>
      </w:pPr>
      <w:r>
        <w:rPr>
          <w:rFonts w:ascii="Times New Roman" w:hAnsi="Times New Roman"/>
          <w:color w:val="000000"/>
        </w:rPr>
        <w:t>- მაგრამ შენი სხეულის გარეშე, მას დიდი დრო დასჭირდება გამოჯანმრთელებისთვის.</w:t>
      </w:r>
    </w:p>
    <w:p w14:paraId="07601625" w14:textId="77777777" w:rsidR="0014565C" w:rsidRDefault="00000000">
      <w:pPr>
        <w:spacing w:before="269" w:after="269"/>
        <w:ind w:left="120"/>
      </w:pPr>
      <w:r>
        <w:rPr>
          <w:rFonts w:ascii="Times New Roman" w:hAnsi="Times New Roman"/>
          <w:color w:val="000000"/>
        </w:rPr>
        <w:t>- მართალია - ეს ღმერთი კვდება. მაგრამ მან ასევე მითხრა, რომ ყველაფერი გეგმის მიხედვით მიდის. და როგორც ჩანს, დემონთა მბრძანებლის მარჯვენასთან ჩემი შეხვედრაც ამ ყველაფრის ნაწილი იყო.</w:t>
      </w:r>
    </w:p>
    <w:p w14:paraId="0C3E3BCC" w14:textId="77777777" w:rsidR="0014565C" w:rsidRDefault="00000000">
      <w:pPr>
        <w:spacing w:before="269" w:after="269"/>
        <w:ind w:left="120"/>
      </w:pPr>
      <w:r>
        <w:rPr>
          <w:rFonts w:ascii="Times New Roman" w:hAnsi="Times New Roman"/>
          <w:color w:val="000000"/>
        </w:rPr>
        <w:t>ზიკმა წარბები შეჭმუხნა და ღრმად ჩაფიქრდა.</w:t>
      </w:r>
    </w:p>
    <w:p w14:paraId="4A88B6FC" w14:textId="77777777" w:rsidR="0014565C" w:rsidRDefault="00000000">
      <w:pPr>
        <w:spacing w:before="269" w:after="269"/>
        <w:ind w:left="120"/>
      </w:pPr>
      <w:r>
        <w:rPr>
          <w:rFonts w:ascii="Times New Roman" w:hAnsi="Times New Roman"/>
          <w:color w:val="000000"/>
        </w:rPr>
        <w:t>- ზოგადად, ჩვენი ალიანსი მასთან კვლავ ძალაშია.</w:t>
      </w:r>
    </w:p>
    <w:p w14:paraId="79E0AC06" w14:textId="77777777" w:rsidR="0014565C" w:rsidRDefault="00000000">
      <w:pPr>
        <w:spacing w:before="269" w:after="269"/>
        <w:ind w:left="120"/>
      </w:pPr>
      <w:r>
        <w:rPr>
          <w:rFonts w:ascii="Times New Roman" w:hAnsi="Times New Roman"/>
          <w:color w:val="000000"/>
        </w:rPr>
        <w:t>- ყველაფერი ისეა, როგორც ქვესკნელის მეფემ თქვა - ღმერთების გაგება რთულია. იქნებ ასე შორს არ წავიდეთ?</w:t>
      </w:r>
    </w:p>
    <w:p w14:paraId="3B345126" w14:textId="77777777" w:rsidR="0014565C" w:rsidRDefault="00000000">
      <w:pPr>
        <w:spacing w:before="269" w:after="269"/>
        <w:ind w:left="120"/>
      </w:pPr>
      <w:r>
        <w:rPr>
          <w:rFonts w:ascii="Times New Roman" w:hAnsi="Times New Roman"/>
          <w:color w:val="000000"/>
        </w:rPr>
        <w:t>- ჰა-ჰა-ჰა, ზუსტად იმიტომ ღირს, რომ მათი გაგება რთულია. ნუთუ საცოდავი სუსტი ადამიანი იმსახურებს დემონთა მბრძანებლის მოწინააღმდეგეს, ჰმ? იქნებ ნაცემის როლი ალისფერი საფლავის ქვების მეფეს უნდა დაეკისროს?</w:t>
      </w:r>
    </w:p>
    <w:p w14:paraId="6119F917" w14:textId="77777777" w:rsidR="0014565C" w:rsidRDefault="00000000">
      <w:pPr>
        <w:spacing w:before="269" w:after="269"/>
        <w:ind w:left="120"/>
      </w:pPr>
      <w:r>
        <w:rPr>
          <w:rFonts w:ascii="Times New Roman" w:hAnsi="Times New Roman"/>
          <w:color w:val="000000"/>
        </w:rPr>
        <w:t>ერთი წამით ზეიკს თითქოს რაღაცის თქმა სურდა, მაგრამ შემდეგ უპასუხა:</w:t>
      </w:r>
    </w:p>
    <w:p w14:paraId="3C75E2D6" w14:textId="77777777" w:rsidR="0014565C" w:rsidRDefault="00000000">
      <w:pPr>
        <w:spacing w:before="269" w:after="269"/>
        <w:ind w:left="120"/>
      </w:pPr>
      <w:r>
        <w:rPr>
          <w:rFonts w:ascii="Times New Roman" w:hAnsi="Times New Roman"/>
          <w:color w:val="000000"/>
        </w:rPr>
        <w:t>- ჭამე.</w:t>
      </w:r>
    </w:p>
    <w:p w14:paraId="118C12C6" w14:textId="77777777" w:rsidR="0014565C" w:rsidRDefault="00000000">
      <w:pPr>
        <w:spacing w:before="269" w:after="269"/>
        <w:ind w:left="120"/>
      </w:pPr>
      <w:r>
        <w:rPr>
          <w:rFonts w:ascii="Times New Roman" w:hAnsi="Times New Roman"/>
          <w:color w:val="000000"/>
        </w:rPr>
        <w:lastRenderedPageBreak/>
        <w:t>— და მაინც, ნოსგალია, ორდენი, რომელიც ორდენებს და ზეციერ მამა ღმერთს შობს, სულაც არ არის შესაფერისი დემონთა მტრისთვის. ბოლოს და ბოლოს, ის არასაკმარისად აფასებს ტირან დემონთა მბრძანებელს და უმნიშვნელოდ მიიჩნევს მას. რას ფიქრობთ: შეუძლია თუ არა ბრძოლაში გამარჯვება მტერს, რომელიც არასაკმარისად აფასებს მოწინააღმდეგეს?</w:t>
      </w:r>
    </w:p>
    <w:p w14:paraId="45B8E00A" w14:textId="77777777" w:rsidR="0014565C" w:rsidRDefault="00000000">
      <w:pPr>
        <w:spacing w:before="269" w:after="269"/>
        <w:ind w:left="120"/>
      </w:pPr>
      <w:r>
        <w:rPr>
          <w:rFonts w:ascii="Times New Roman" w:hAnsi="Times New Roman"/>
          <w:color w:val="000000"/>
        </w:rPr>
        <w:t>- არ შეიძლება.</w:t>
      </w:r>
    </w:p>
    <w:p w14:paraId="6077BC9E" w14:textId="77777777" w:rsidR="0014565C" w:rsidRDefault="00000000">
      <w:pPr>
        <w:spacing w:before="269" w:after="269"/>
        <w:ind w:left="120"/>
      </w:pPr>
      <w:r>
        <w:rPr>
          <w:rFonts w:ascii="Times New Roman" w:hAnsi="Times New Roman"/>
          <w:color w:val="000000"/>
        </w:rPr>
        <w:t>- მართალია - მას არ შეუძლია! ის სრულ და გამანადგურებელ დამარცხებას განიცდის. ტირანი დემონი მბრძანებელი ყოველთვის აღემატება ჩვენს წარმოსახვას. თქვენ წააგებთ იმ მომენტში, როდესაც კლიშედ დაიწყებთ ფიქრს, რომ გაიმარჯვებთ, თუ ამას და იმას გააკეთებთ. მბჟუტავი სიკვდილის მეფე ასეთი არ არის. ვიცი, რომ დემონი მბრძანებელი გაიმარჯვებს! - ხმამაღლა წამოიძახა ელდმეიდმა, თითქოს მე მაქებდა. - მაგრამ, იცით, სამწუხარო იქნება, თუ მას უბრალოდ მოიშორებენ. ბოლოს და ბოლოს, ღმერთების ძალა უზარმაზარია. მას მხოლოდ სიამაყისგან თავის დაღწევა და იმის გაცნობიერება სჭირდება, რომ ის დემონი მბრძანებლის მტერია.</w:t>
      </w:r>
    </w:p>
    <w:p w14:paraId="6C8BE332" w14:textId="77777777" w:rsidR="0014565C" w:rsidRDefault="00000000">
      <w:pPr>
        <w:spacing w:before="269" w:after="269"/>
        <w:ind w:left="120"/>
      </w:pPr>
      <w:r>
        <w:rPr>
          <w:rFonts w:ascii="Times New Roman" w:hAnsi="Times New Roman"/>
          <w:color w:val="000000"/>
        </w:rPr>
        <w:t>„ამბობენ, რომ თავად ღმერთები არიან ბრძანებები“, - შეაწყვეტინა ზიკმა ელდმეიდის მხურვალე სიტყვა. „ეს ხომ არ ზღუდავს ნოსგალიას მოქმედების თავისუფლებას?“</w:t>
      </w:r>
    </w:p>
    <w:p w14:paraId="4D97E149" w14:textId="77777777" w:rsidR="0014565C" w:rsidRDefault="00000000">
      <w:pPr>
        <w:spacing w:before="269" w:after="269"/>
        <w:ind w:left="120"/>
      </w:pPr>
      <w:r>
        <w:rPr>
          <w:rFonts w:ascii="Times New Roman" w:hAnsi="Times New Roman"/>
          <w:color w:val="000000"/>
        </w:rPr>
        <w:t>- კი, კი, სწორია. მარტივად რომ ვთქვათ, თქვენ უნდა გახდეთ ის, ვინც შეკვეთას მართავს.</w:t>
      </w:r>
    </w:p>
    <w:p w14:paraId="56AA8B8E" w14:textId="77777777" w:rsidR="0014565C" w:rsidRDefault="00000000">
      <w:pPr>
        <w:spacing w:before="269" w:after="269"/>
        <w:ind w:left="120"/>
      </w:pPr>
      <w:r>
        <w:rPr>
          <w:rFonts w:ascii="Times New Roman" w:hAnsi="Times New Roman"/>
          <w:color w:val="000000"/>
        </w:rPr>
        <w:t>ზიკი გაოგნებული ჩანდა.</w:t>
      </w:r>
    </w:p>
    <w:p w14:paraId="67B89ED9" w14:textId="77777777" w:rsidR="0014565C" w:rsidRDefault="00000000">
      <w:pPr>
        <w:spacing w:before="269" w:after="269"/>
        <w:ind w:left="120"/>
      </w:pPr>
      <w:r>
        <w:rPr>
          <w:rFonts w:ascii="Times New Roman" w:hAnsi="Times New Roman"/>
          <w:color w:val="000000"/>
        </w:rPr>
        <w:t>- ასე როგორ?</w:t>
      </w:r>
    </w:p>
    <w:p w14:paraId="30B2E9FD" w14:textId="77777777" w:rsidR="0014565C" w:rsidRDefault="00000000">
      <w:pPr>
        <w:spacing w:before="269" w:after="269"/>
        <w:ind w:left="120"/>
      </w:pPr>
      <w:r>
        <w:rPr>
          <w:rFonts w:ascii="Times New Roman" w:hAnsi="Times New Roman"/>
          <w:color w:val="000000"/>
        </w:rPr>
        <w:t>- აშკარაა! ღმერთის, ზეციერი მამის ძალა მბჟუტავი სიკვდილის მეფის ხელში გადავა! ამისთვის კი ჯადოსნურ ფორმულას მოვამზადებ.</w:t>
      </w:r>
    </w:p>
    <w:p w14:paraId="5AC74BC0" w14:textId="77777777" w:rsidR="0014565C" w:rsidRDefault="00000000">
      <w:pPr>
        <w:spacing w:before="269" w:after="269"/>
        <w:ind w:left="120"/>
      </w:pPr>
      <w:r>
        <w:rPr>
          <w:rFonts w:ascii="Times New Roman" w:hAnsi="Times New Roman"/>
          <w:color w:val="000000"/>
        </w:rPr>
        <w:t>— ეს შესაძლებელია?</w:t>
      </w:r>
    </w:p>
    <w:p w14:paraId="2AB1F179" w14:textId="77777777" w:rsidR="0014565C" w:rsidRDefault="00000000">
      <w:pPr>
        <w:spacing w:before="269" w:after="269"/>
        <w:ind w:left="120"/>
      </w:pPr>
      <w:r>
        <w:rPr>
          <w:rFonts w:ascii="Times New Roman" w:hAnsi="Times New Roman"/>
          <w:color w:val="000000"/>
        </w:rPr>
        <w:t>ელდმეიდმა გაიცინა.</w:t>
      </w:r>
    </w:p>
    <w:p w14:paraId="078977F1" w14:textId="77777777" w:rsidR="0014565C" w:rsidRDefault="00000000">
      <w:pPr>
        <w:spacing w:before="269" w:after="269"/>
        <w:ind w:left="120"/>
      </w:pPr>
      <w:r>
        <w:rPr>
          <w:rFonts w:ascii="Times New Roman" w:hAnsi="Times New Roman"/>
          <w:color w:val="000000"/>
        </w:rPr>
        <w:t>— ჰაჰაჰა, რა თქმა უნდა არა! მბჟუტავი სიკვდილის მეფე ორი ათასი წლის შემდეგაც კი ვერ შეძლებდა მსგავსი რამის შექმნას. შელოცვების შემუშავება უბრალოდ ჩემი კომპეტენცია არ არის. მაგრამ დემონთა მბრძანებელ ტირანს რომ ნახევრად შესწავლილი ჯადოსნური ფორმულა ჰქონოდა, მას ადვილად შეეძლო მისი დასრულება.</w:t>
      </w:r>
    </w:p>
    <w:p w14:paraId="3FCB08E1" w14:textId="77777777" w:rsidR="0014565C" w:rsidRDefault="00000000">
      <w:pPr>
        <w:spacing w:before="269" w:after="269"/>
        <w:ind w:left="120"/>
      </w:pPr>
      <w:r>
        <w:rPr>
          <w:rFonts w:ascii="Times New Roman" w:hAnsi="Times New Roman"/>
          <w:color w:val="000000"/>
        </w:rPr>
        <w:t>ზიკის სახე დაღლილი ჩანდა. ალბათ, რასაც არ უნდა ამბობდეს მეფე, ის ყოველთვის თავში მიტრიალებს.</w:t>
      </w:r>
    </w:p>
    <w:p w14:paraId="6B207FA5" w14:textId="77777777" w:rsidR="0014565C" w:rsidRDefault="00000000">
      <w:pPr>
        <w:spacing w:before="269" w:after="269"/>
        <w:ind w:left="120"/>
      </w:pPr>
      <w:r>
        <w:rPr>
          <w:rFonts w:ascii="Times New Roman" w:hAnsi="Times New Roman"/>
          <w:color w:val="000000"/>
        </w:rPr>
        <w:t>- კარგი, ნუ დაიდარდებით წინასწარ, მრჩეველო. დემონების ტირან-მბრძანებელში ანოსს არ ვგულისხმობდი.</w:t>
      </w:r>
    </w:p>
    <w:p w14:paraId="58CDC9F6" w14:textId="77777777" w:rsidR="0014565C" w:rsidRDefault="00000000">
      <w:pPr>
        <w:spacing w:before="269" w:after="269"/>
        <w:ind w:left="120"/>
      </w:pPr>
      <w:r>
        <w:rPr>
          <w:rFonts w:ascii="Times New Roman" w:hAnsi="Times New Roman"/>
          <w:color w:val="000000"/>
        </w:rPr>
        <w:lastRenderedPageBreak/>
        <w:t>- მერე ვინ?</w:t>
      </w:r>
    </w:p>
    <w:p w14:paraId="69C9C74B" w14:textId="77777777" w:rsidR="0014565C" w:rsidRDefault="00000000">
      <w:pPr>
        <w:spacing w:before="269" w:after="269"/>
        <w:ind w:left="120"/>
      </w:pPr>
      <w:r>
        <w:rPr>
          <w:rFonts w:ascii="Times New Roman" w:hAnsi="Times New Roman"/>
          <w:color w:val="000000"/>
        </w:rPr>
        <w:t>— ღვთის შვილი — დიდი სული. ნოსგალია ტირანი დემონის, მბრძანებლის, ავოს დილჰევიას დაბადებას გეგმავს.</w:t>
      </w:r>
    </w:p>
    <w:p w14:paraId="7CEF7BC8" w14:textId="77777777" w:rsidR="0014565C" w:rsidRDefault="00000000">
      <w:pPr>
        <w:spacing w:before="269" w:after="269"/>
        <w:ind w:left="120"/>
      </w:pPr>
      <w:r>
        <w:rPr>
          <w:rFonts w:ascii="Times New Roman" w:hAnsi="Times New Roman"/>
          <w:color w:val="000000"/>
        </w:rPr>
        <w:t>ზიკის მზერა გაოცებისგან სერიოზული გახდა.</w:t>
      </w:r>
    </w:p>
    <w:p w14:paraId="0A6CAB4F" w14:textId="77777777" w:rsidR="0014565C" w:rsidRDefault="00000000">
      <w:pPr>
        <w:spacing w:before="269" w:after="269"/>
        <w:ind w:left="120"/>
      </w:pPr>
      <w:r>
        <w:rPr>
          <w:rFonts w:ascii="Times New Roman" w:hAnsi="Times New Roman"/>
          <w:color w:val="000000"/>
        </w:rPr>
        <w:t>- ცდილობთ ისარგებლოთ გმირი კანონის გეგმით?</w:t>
      </w:r>
    </w:p>
    <w:p w14:paraId="05F4AEB9" w14:textId="77777777" w:rsidR="0014565C" w:rsidRDefault="00000000">
      <w:pPr>
        <w:spacing w:before="269" w:after="269"/>
        <w:ind w:left="120"/>
      </w:pPr>
      <w:r>
        <w:rPr>
          <w:rFonts w:ascii="Times New Roman" w:hAnsi="Times New Roman"/>
          <w:color w:val="000000"/>
        </w:rPr>
        <w:t>- აბსოლუტურად მართალია!</w:t>
      </w:r>
    </w:p>
    <w:p w14:paraId="16DFAB74" w14:textId="77777777" w:rsidR="0014565C" w:rsidRDefault="00000000">
      <w:pPr>
        <w:spacing w:before="269" w:after="269"/>
        <w:ind w:left="120"/>
      </w:pPr>
      <w:r>
        <w:rPr>
          <w:rFonts w:ascii="Times New Roman" w:hAnsi="Times New Roman"/>
          <w:color w:val="000000"/>
        </w:rPr>
        <w:t>— ... ანუ გსურთ ნოსგალია დაიპყროთ ავოს დილჰევიას დახმარებით, რომელიც ნოსგალიას გეგმის მიხედვით დაიბადება?</w:t>
      </w:r>
    </w:p>
    <w:p w14:paraId="1DC1361E" w14:textId="77777777" w:rsidR="0014565C" w:rsidRDefault="00000000">
      <w:pPr>
        <w:spacing w:before="269" w:after="269"/>
        <w:ind w:left="120"/>
      </w:pPr>
      <w:r>
        <w:rPr>
          <w:rFonts w:ascii="Times New Roman" w:hAnsi="Times New Roman"/>
          <w:color w:val="000000"/>
        </w:rPr>
        <w:t>„კარგი, ასეც გამოდის. ჩვენ უნდა გავაკეთოთ არჩევანი, რომელიც მაქსიმალურად გაზრდის დემონთა მბრძანებლის, ანოსის მტრების რაოდენობას. ეს ჩემი მთავარი პრიორიტეტია.“ ელდმეიდმა ხმამაღლა გაიცინა. „როგორც ჩანს, გმირი მალე შეხვდება დედას, დიდ სულს და დემონთა მბრძანებლის მარჯვენას. საინტერესოა, რას გადაწყვეტენ სამივე ახლა, როცა დემონთა მბრძანებელი მათთან აღარ არის? ჰაჰაჰა, დარწმუნებული ვარ, საინტერესო სანახაობა იქნება.“</w:t>
      </w:r>
    </w:p>
    <w:p w14:paraId="1845E07D" w14:textId="77777777" w:rsidR="0014565C" w:rsidRDefault="00000000">
      <w:pPr>
        <w:pStyle w:val="Heading2"/>
        <w:pageBreakBefore/>
        <w:spacing w:before="180" w:after="180"/>
        <w:ind w:left="120"/>
      </w:pPr>
      <w:bookmarkStart w:id="20" w:name="_Toc199672043"/>
      <w:r>
        <w:rPr>
          <w:rFonts w:ascii="Times New Roman" w:hAnsi="Times New Roman"/>
          <w:color w:val="000000"/>
          <w:sz w:val="33"/>
        </w:rPr>
        <w:lastRenderedPageBreak/>
        <w:t>§ 57. ფიცი</w:t>
      </w:r>
      <w:bookmarkEnd w:id="20"/>
    </w:p>
    <w:p w14:paraId="4BC1C8BE" w14:textId="77777777" w:rsidR="0014565C" w:rsidRDefault="00000000">
      <w:pPr>
        <w:spacing w:before="269" w:after="269"/>
        <w:ind w:left="120"/>
      </w:pPr>
      <w:r>
        <w:rPr>
          <w:rFonts w:ascii="Times New Roman" w:hAnsi="Times New Roman"/>
          <w:color w:val="000000"/>
        </w:rPr>
        <w:t>აჰარტელნის დიდი სულების ტყე.</w:t>
      </w:r>
    </w:p>
    <w:p w14:paraId="643EF6BD" w14:textId="77777777" w:rsidR="0014565C" w:rsidRDefault="00000000">
      <w:pPr>
        <w:spacing w:before="269" w:after="269"/>
        <w:ind w:left="120"/>
      </w:pPr>
      <w:r>
        <w:rPr>
          <w:rFonts w:ascii="Times New Roman" w:hAnsi="Times New Roman"/>
          <w:color w:val="000000"/>
        </w:rPr>
        <w:t>საშას მხედველობის არეში იყვნენ სინი და რენო, ხოლო მათ მოპირდაპირედ იდგა გმირი კანონი.</w:t>
      </w:r>
    </w:p>
    <w:p w14:paraId="5E8CA912" w14:textId="77777777" w:rsidR="0014565C" w:rsidRDefault="00000000">
      <w:pPr>
        <w:spacing w:before="269" w:after="269"/>
        <w:ind w:left="120"/>
      </w:pPr>
      <w:r>
        <w:rPr>
          <w:rFonts w:ascii="Times New Roman" w:hAnsi="Times New Roman"/>
          <w:color w:val="000000"/>
        </w:rPr>
        <w:t>- უარს ვამბობ.</w:t>
      </w:r>
    </w:p>
    <w:p w14:paraId="553EED68" w14:textId="77777777" w:rsidR="0014565C" w:rsidRDefault="00000000">
      <w:pPr>
        <w:spacing w:before="269" w:after="269"/>
        <w:ind w:left="120"/>
      </w:pPr>
      <w:r>
        <w:rPr>
          <w:rFonts w:ascii="Times New Roman" w:hAnsi="Times New Roman"/>
          <w:color w:val="000000"/>
        </w:rPr>
        <w:t>მაგრამ კანონმა უკან არ დაიხია სინისგან მკაცრი უარის მიღების შემდეგაც კი.</w:t>
      </w:r>
    </w:p>
    <w:p w14:paraId="6A268EC3" w14:textId="77777777" w:rsidR="0014565C" w:rsidRDefault="00000000">
      <w:pPr>
        <w:spacing w:before="269" w:after="269"/>
        <w:ind w:left="120"/>
      </w:pPr>
      <w:r>
        <w:rPr>
          <w:rFonts w:ascii="Times New Roman" w:hAnsi="Times New Roman"/>
          <w:color w:val="000000"/>
        </w:rPr>
        <w:t>„სინ რეგლია, ამ გზით ჩვენ შეგვიძლია გადავარჩინოთ ტირანი დემონთა მბრძანებელი; ანოსი. მას, რა თქმა უნდა, არ აინტერესებს, რას გეგმავენ ადამიანები, მაგრამ დემონთა მბრძანებელს არ სურს შუღლი. შეძლებს კი ის, ვინც ხმალი აიღო საკუთარი მტრების დასაცავად და გადასარჩენად, კვლავ ადამიანებზე თავდასხმას?“ სინმა დუმილით უპასუხა და კანონმა განაგრძო. „ადამიანებმა სულელური გადაწყვეტილება მიიღეს, ამიტომ მე თვითონ გამოვისყიდი მათ დანაშაულს. რათა ამჯერად აუცილებლად მშვიდობა იყოს. მას ეს ყველაზე მეტად სურდა და ხელახლა დაიბადა იმ იმედით, რომ იმ სამყაროში, რომელსაც შემდეგ ნახავდა, ჰარმონია გამეფდებოდა.“</w:t>
      </w:r>
    </w:p>
    <w:p w14:paraId="643FC2D4" w14:textId="77777777" w:rsidR="0014565C" w:rsidRDefault="00000000">
      <w:pPr>
        <w:spacing w:before="269" w:after="269"/>
        <w:ind w:left="120"/>
      </w:pPr>
      <w:r>
        <w:rPr>
          <w:rFonts w:ascii="Times New Roman" w:hAnsi="Times New Roman"/>
          <w:color w:val="000000"/>
        </w:rPr>
        <w:t>„გმირო კანონი,“ დაიწყო შინმა ცივი ხმით, „გეგონა, რომ ცრუ დემონთა მბრძანებლის არსებობაზე თვალს დავხუჭავდი, რა გარემოებებიც არ უნდა ყოფილიყო?“</w:t>
      </w:r>
    </w:p>
    <w:p w14:paraId="7D221FBF" w14:textId="77777777" w:rsidR="0014565C" w:rsidRDefault="00000000">
      <w:pPr>
        <w:spacing w:before="269" w:after="269"/>
        <w:ind w:left="120"/>
      </w:pPr>
      <w:r>
        <w:rPr>
          <w:rFonts w:ascii="Times New Roman" w:hAnsi="Times New Roman"/>
          <w:color w:val="000000"/>
        </w:rPr>
        <w:t>- ...არა.</w:t>
      </w:r>
    </w:p>
    <w:p w14:paraId="2128CF56" w14:textId="77777777" w:rsidR="0014565C" w:rsidRDefault="00000000">
      <w:pPr>
        <w:spacing w:before="269" w:after="269"/>
        <w:ind w:left="120"/>
      </w:pPr>
      <w:r>
        <w:rPr>
          <w:rFonts w:ascii="Times New Roman" w:hAnsi="Times New Roman"/>
          <w:color w:val="000000"/>
        </w:rPr>
        <w:t>- ამ შემთხვევაში, ხვდები, რას ნიშნავს ჩემთვის თაღლითის მარჯვენა ხელის თამაში?</w:t>
      </w:r>
    </w:p>
    <w:p w14:paraId="35A6CDEA" w14:textId="77777777" w:rsidR="0014565C" w:rsidRDefault="00000000">
      <w:pPr>
        <w:spacing w:before="269" w:after="269"/>
        <w:ind w:left="120"/>
      </w:pPr>
      <w:r>
        <w:rPr>
          <w:rFonts w:ascii="Times New Roman" w:hAnsi="Times New Roman"/>
          <w:color w:val="000000"/>
        </w:rPr>
        <w:t>„თუ ავოს დილჰევიას დემონთა მბრძანებლის მარჯვენა უჭირავს გვერდით, ყველამ უნდა დაიჯეროს, რომ ის ნამდვილია. თუ ანოსი გაინტერესებს, შეგიძლია დამეხმარო?“</w:t>
      </w:r>
    </w:p>
    <w:p w14:paraId="5B366246" w14:textId="77777777" w:rsidR="0014565C" w:rsidRDefault="00000000">
      <w:pPr>
        <w:spacing w:before="269" w:after="269"/>
        <w:ind w:left="120"/>
      </w:pPr>
      <w:r>
        <w:rPr>
          <w:rFonts w:ascii="Times New Roman" w:hAnsi="Times New Roman"/>
          <w:color w:val="000000"/>
        </w:rPr>
        <w:t>როგორც კი მან ეს სიტყვები წარმოთქვა, რკინის ხმალი, რომელიც სინგმა ფეხებიდან ამოიღო, კანონის კისერს შეეხო. ერთი წამით ადრე, კანონმა ხმალი შიშველი ხელებით აიღო. მისი ხელებიდან სისხლი მოედინებოდა და წითელი წვეთებით მიწის მორწყვა დაიწყო.</w:t>
      </w:r>
    </w:p>
    <w:p w14:paraId="5064F038" w14:textId="77777777" w:rsidR="0014565C" w:rsidRDefault="00000000">
      <w:pPr>
        <w:spacing w:before="269" w:after="269"/>
        <w:ind w:left="120"/>
      </w:pPr>
      <w:r>
        <w:rPr>
          <w:rFonts w:ascii="Times New Roman" w:hAnsi="Times New Roman"/>
          <w:color w:val="000000"/>
        </w:rPr>
        <w:t>„იმის ფიქრით, რომ თუ დემონ მბრძანებელს არ დაეხმარებიან, მაშინ ჩემს ბატონს ხალხის განადგურება მოუწევს, თქვენ მას შეურაცხყოფთ. დემონ მბრძანებელი არც ისე სუსტია. ის გადალახავს და დაასრულებს ყველაფერს, რასაც ვინმე მის წინააღმდეგ გეგმავს. არაფრის დაკარგვის გარეშე.“</w:t>
      </w:r>
    </w:p>
    <w:p w14:paraId="4B60778C" w14:textId="77777777" w:rsidR="0014565C" w:rsidRDefault="00000000">
      <w:pPr>
        <w:spacing w:before="269" w:after="269"/>
        <w:ind w:left="120"/>
      </w:pPr>
      <w:r>
        <w:rPr>
          <w:rFonts w:ascii="Times New Roman" w:hAnsi="Times New Roman"/>
          <w:color w:val="000000"/>
        </w:rPr>
        <w:t>- მართალი ხარ, ის მართლაც ყველაფერს გადააჭარბებს. მაგრამ დარწმუნებული ვარ, რომ ყველას დაცვას ისიც კი ვერ შეძლებს.</w:t>
      </w:r>
    </w:p>
    <w:p w14:paraId="4ED72294" w14:textId="77777777" w:rsidR="0014565C" w:rsidRDefault="00000000">
      <w:pPr>
        <w:spacing w:before="269" w:after="269"/>
        <w:ind w:left="120"/>
      </w:pPr>
      <w:r>
        <w:rPr>
          <w:rFonts w:ascii="Times New Roman" w:hAnsi="Times New Roman"/>
          <w:color w:val="000000"/>
        </w:rPr>
        <w:lastRenderedPageBreak/>
        <w:t>- ჩემი ბატონი გაძლიერდა, რათა აღარასდროს არაფერი დაეკარგა. და მისი რეინკარნაციის შემდეგ ის მხოლოდ გააგრძელებს გაძლიერებას.</w:t>
      </w:r>
    </w:p>
    <w:p w14:paraId="2E56771C" w14:textId="77777777" w:rsidR="0014565C" w:rsidRDefault="00000000">
      <w:pPr>
        <w:spacing w:before="269" w:after="269"/>
        <w:ind w:left="120"/>
      </w:pPr>
      <w:r>
        <w:rPr>
          <w:rFonts w:ascii="Times New Roman" w:hAnsi="Times New Roman"/>
          <w:color w:val="000000"/>
        </w:rPr>
        <w:t>— მიუხედავად ამისა, მაინც უნდა ვაჩვენო, რომ ადამიანებს მხოლოდ სისულელეზე მეტი რამ შეუძლიათ! მართლა შეგვიძლია ყველაფერი მას დავაკისროთ მხოლოდ იმიტომ, რომ ის ძლიერია? განა ამიტომ არ ძლიერდებოდა, იმიტომ რომ იძულებული იყო ამის გაკეთება? მას ყველაფრისა და ყველას მოკვლა და განადგურება მოუწია იმ დონემდე, რომ ტირანი ეწოდებინათ, რათა შემაკავებელი ძალა გამხდარიყო! — გმირი კანონი მას დემონების მოკავშირედ მოიხსენიებდა და სიტყვებში გულწრფელ გრძნობებს დებდა. — ნუთუ ვერ ხედავთ ტრაგედიას მის მთელ ძალასა და ძალისხმევაში, რამაც გაუცხოებამდე მიიყვანა? მას მარტოობაში ძილი უწევდა... იმიტომ, რომ სუსტები ვიყავით; არ ვიყავით მზად კონფლიქტისთვის ბოლო მოეღო და არ ვიყავით საკმარისად ძლიერები, რომ ერთმანეთის სიძულვილი შეგვეწყვიტა!</w:t>
      </w:r>
    </w:p>
    <w:p w14:paraId="462443DD" w14:textId="77777777" w:rsidR="0014565C" w:rsidRDefault="00000000">
      <w:pPr>
        <w:spacing w:before="269" w:after="269"/>
        <w:ind w:left="120"/>
      </w:pPr>
      <w:r>
        <w:rPr>
          <w:rFonts w:ascii="Times New Roman" w:hAnsi="Times New Roman"/>
          <w:color w:val="000000"/>
        </w:rPr>
        <w:t>კანონმა სინს ისეთი თვალებით შეხედა, რომელშიც ბოროტ განზრახვაზე მინიშნებაც კი არ ჩანდა.</w:t>
      </w:r>
    </w:p>
    <w:p w14:paraId="784C5531" w14:textId="77777777" w:rsidR="0014565C" w:rsidRDefault="00000000">
      <w:pPr>
        <w:spacing w:before="269" w:after="269"/>
        <w:ind w:left="120"/>
      </w:pPr>
      <w:r>
        <w:rPr>
          <w:rFonts w:ascii="Times New Roman" w:hAnsi="Times New Roman"/>
          <w:color w:val="000000"/>
        </w:rPr>
        <w:t>„თაღლითის როლის თამაში მართლაც შეურაცხყოფა იქნებოდა დემონთა მბრძანებლისთვის. კარგად ვიცი, რამდენად დიდი და ხელშეუხებელია ის შენთვის. ამიტომ, მე თვითონ გამოვისყიდი დემონთა მბრძანებლის როლის შესრულების ცოდვას და სიკვდილს მივიღებ, როგორც გამოგონილ დემონთა მბრძანებელს ავოს დილჰევიას.“</w:t>
      </w:r>
    </w:p>
    <w:p w14:paraId="236D25D3" w14:textId="77777777" w:rsidR="0014565C" w:rsidRDefault="00000000">
      <w:pPr>
        <w:spacing w:before="269" w:after="269"/>
        <w:ind w:left="120"/>
      </w:pPr>
      <w:r>
        <w:rPr>
          <w:rFonts w:ascii="Times New Roman" w:hAnsi="Times New Roman"/>
          <w:color w:val="000000"/>
        </w:rPr>
        <w:t>კანონმა რკინის ხმალი კიდევ უფრო მაგრად მოუჭირა.</w:t>
      </w:r>
    </w:p>
    <w:p w14:paraId="2D50CE38" w14:textId="77777777" w:rsidR="0014565C" w:rsidRDefault="00000000">
      <w:pPr>
        <w:spacing w:before="269" w:after="269"/>
        <w:ind w:left="120"/>
      </w:pPr>
      <w:r>
        <w:rPr>
          <w:rFonts w:ascii="Times New Roman" w:hAnsi="Times New Roman"/>
          <w:color w:val="000000"/>
        </w:rPr>
        <w:t>— ...მაპატიეთ, მაგრამ ახლა ვერ მოვკვდები. მაგრამ 2000 წლის შემდეგ, რაც არ უნდა მოხდეს... აუცილებლად გადავიხდი ამისთვის ჩემი სიცოცხლით. შემდეგ კი მშვიდად მომკლავთ.</w:t>
      </w:r>
    </w:p>
    <w:p w14:paraId="10040786" w14:textId="77777777" w:rsidR="0014565C" w:rsidRDefault="00000000">
      <w:pPr>
        <w:spacing w:before="269" w:after="269"/>
        <w:ind w:left="120"/>
      </w:pPr>
      <w:r>
        <w:rPr>
          <w:rFonts w:ascii="Times New Roman" w:hAnsi="Times New Roman"/>
          <w:color w:val="000000"/>
        </w:rPr>
        <w:t>სინგი კანონს ცივი მზერით უყურებდა და ჩუმად იყო. ეს ნიშნავდა, რომ მას სიტყვების გამეორება არ სჭირდებოდა და მისი პასუხი იგივე დარჩებოდა. ამის გაცნობიერების შემდეგ, კანონმა ხმალი გაუშვა.</w:t>
      </w:r>
    </w:p>
    <w:p w14:paraId="05A1569B" w14:textId="77777777" w:rsidR="0014565C" w:rsidRDefault="00000000">
      <w:pPr>
        <w:spacing w:before="269" w:after="269"/>
        <w:ind w:left="120"/>
      </w:pPr>
      <w:r>
        <w:rPr>
          <w:rFonts w:ascii="Times New Roman" w:hAnsi="Times New Roman"/>
          <w:color w:val="000000"/>
        </w:rPr>
        <w:t>„მე დავპირდი, რომ შემდეგ ცხოვრებაში მისი მეგობარი გავხდებოდი. მინდა... შემდეგ ჯერზე მინდა მის წინაშე წარვდგე, რომ მისი მეგობარი ვიყო.“ - კანონმა წინადადების შუაში შეასწორა თავი და ისე არ ლაპარაკობდა, თითქოს გმირის როლს თამაშობდა, არამედ როგორც ნამდვილი კანონი.</w:t>
      </w:r>
    </w:p>
    <w:p w14:paraId="19843142" w14:textId="77777777" w:rsidR="0014565C" w:rsidRDefault="00000000">
      <w:pPr>
        <w:spacing w:before="269" w:after="269"/>
        <w:ind w:left="120"/>
      </w:pPr>
      <w:r>
        <w:rPr>
          <w:rFonts w:ascii="Times New Roman" w:hAnsi="Times New Roman"/>
          <w:color w:val="000000"/>
        </w:rPr>
        <w:t>ორივემ ერთმანეთს მიაჩერდა. ქსინგმა ხმალი უკან გამოწია, სისხლი გადაიწმინდა და ქარქაშში ჩადო.</w:t>
      </w:r>
    </w:p>
    <w:p w14:paraId="7F62663F" w14:textId="77777777" w:rsidR="0014565C" w:rsidRDefault="00000000">
      <w:pPr>
        <w:spacing w:before="269" w:after="269"/>
        <w:ind w:left="120"/>
      </w:pPr>
      <w:r>
        <w:rPr>
          <w:rFonts w:ascii="Times New Roman" w:hAnsi="Times New Roman"/>
          <w:color w:val="000000"/>
        </w:rPr>
        <w:t xml:space="preserve">„როგორც ჩანს, გმირი კანონი გაგიჟდა. ბოლოს და ბოლოს, წარმატების შანსი, რომ გამოგონილი დემონთა მბრძანებლის სახელი ამჟამინდელ დილჰეიდში გაავრცელო, </w:t>
      </w:r>
      <w:r>
        <w:rPr>
          <w:rFonts w:ascii="Times New Roman" w:hAnsi="Times New Roman"/>
          <w:color w:val="000000"/>
        </w:rPr>
        <w:lastRenderedPageBreak/>
        <w:t>მილიონში ერთია. უმჯობესია, ეს იდეა მიატოვო.“ შებრუნდა და ზურგს უკან თქვა. „მე 2000 წელიწადში ხელახლა დავიბადები და განვიახლები.“</w:t>
      </w:r>
    </w:p>
    <w:p w14:paraId="7CF984B5" w14:textId="77777777" w:rsidR="0014565C" w:rsidRDefault="00000000">
      <w:pPr>
        <w:spacing w:before="269" w:after="269"/>
        <w:ind w:left="120"/>
      </w:pPr>
      <w:r>
        <w:rPr>
          <w:rFonts w:ascii="Times New Roman" w:hAnsi="Times New Roman"/>
          <w:color w:val="000000"/>
        </w:rPr>
        <w:t>მას გულისხმობდა, რომ არ დაეხმარებოდა გამოგონილი დემონთა მბრძანებლის გავრცელებაში. თუმცა არც ჩარეულიყო. მხოლოდ ეს შეეძლო სინს, როგორც ჩემს ერთგულ ქვეშევრდომს.</w:t>
      </w:r>
    </w:p>
    <w:p w14:paraId="0B64FD7B" w14:textId="77777777" w:rsidR="0014565C" w:rsidRDefault="00000000">
      <w:pPr>
        <w:spacing w:before="269" w:after="269"/>
        <w:ind w:left="120"/>
      </w:pPr>
      <w:r>
        <w:rPr>
          <w:rFonts w:ascii="Times New Roman" w:hAnsi="Times New Roman"/>
          <w:color w:val="000000"/>
        </w:rPr>
        <w:t>- გმადლობთ.</w:t>
      </w:r>
    </w:p>
    <w:p w14:paraId="3C5D168D" w14:textId="77777777" w:rsidR="0014565C" w:rsidRDefault="00000000">
      <w:pPr>
        <w:spacing w:before="269" w:after="269"/>
        <w:ind w:left="120"/>
      </w:pPr>
      <w:r>
        <w:rPr>
          <w:rFonts w:ascii="Times New Roman" w:hAnsi="Times New Roman"/>
          <w:color w:val="000000"/>
        </w:rPr>
        <w:t>კანონმა გულითადად დაუკრა თავი სინის ზურგს.</w:t>
      </w:r>
    </w:p>
    <w:p w14:paraId="5A36E1E8" w14:textId="77777777" w:rsidR="0014565C" w:rsidRDefault="00000000">
      <w:pPr>
        <w:spacing w:before="269" w:after="269"/>
        <w:ind w:left="120"/>
      </w:pPr>
      <w:r>
        <w:rPr>
          <w:rFonts w:ascii="Times New Roman" w:hAnsi="Times New Roman"/>
          <w:color w:val="000000"/>
        </w:rPr>
        <w:t>გარკვეული დროის შემდეგ, როდესაც შინი წავიდა, კანონმა თავი ასწია და ოდნავ დაუკრა თავი მის წინ მდგომ რენოს.</w:t>
      </w:r>
    </w:p>
    <w:p w14:paraId="06857473" w14:textId="77777777" w:rsidR="0014565C" w:rsidRDefault="00000000">
      <w:pPr>
        <w:spacing w:before="269" w:after="269"/>
        <w:ind w:left="120"/>
      </w:pPr>
      <w:r>
        <w:rPr>
          <w:rFonts w:ascii="Times New Roman" w:hAnsi="Times New Roman"/>
          <w:color w:val="000000"/>
        </w:rPr>
        <w:t>- ცოტა შეიცვალე, კანონ. ყოველთვის ისეთი სახე გქონდა, თითქოს იტანჯებოდი, მაგრამ ახლა მოდუნებული ჩანხარ.</w:t>
      </w:r>
    </w:p>
    <w:p w14:paraId="48D11A39" w14:textId="77777777" w:rsidR="0014565C" w:rsidRDefault="00000000">
      <w:pPr>
        <w:spacing w:before="269" w:after="269"/>
        <w:ind w:left="120"/>
      </w:pPr>
      <w:r>
        <w:rPr>
          <w:rFonts w:ascii="Times New Roman" w:hAnsi="Times New Roman"/>
          <w:color w:val="000000"/>
        </w:rPr>
        <w:t>— თუ ასეა, მაშინ ეს ალბათ მხოლოდ დემონთა მბრძანებლის, ანოსის დამსახურებაა.</w:t>
      </w:r>
    </w:p>
    <w:p w14:paraId="18E7CA43" w14:textId="77777777" w:rsidR="0014565C" w:rsidRDefault="00000000">
      <w:pPr>
        <w:spacing w:before="269" w:after="269"/>
        <w:ind w:left="120"/>
      </w:pPr>
      <w:r>
        <w:rPr>
          <w:rFonts w:ascii="Times New Roman" w:hAnsi="Times New Roman"/>
          <w:color w:val="000000"/>
        </w:rPr>
        <w:t>კენონმა მშვიდად გაიღიმა.</w:t>
      </w:r>
    </w:p>
    <w:p w14:paraId="0F471FBE" w14:textId="77777777" w:rsidR="0014565C" w:rsidRDefault="00000000">
      <w:pPr>
        <w:spacing w:before="269" w:after="269"/>
        <w:ind w:left="120"/>
      </w:pPr>
      <w:r>
        <w:rPr>
          <w:rFonts w:ascii="Times New Roman" w:hAnsi="Times New Roman"/>
          <w:color w:val="000000"/>
        </w:rPr>
        <w:t>- და ის შენს გამო შეიცვალა?</w:t>
      </w:r>
    </w:p>
    <w:p w14:paraId="369986BA" w14:textId="77777777" w:rsidR="0014565C" w:rsidRDefault="00000000">
      <w:pPr>
        <w:spacing w:before="269" w:after="269"/>
        <w:ind w:left="120"/>
      </w:pPr>
      <w:r>
        <w:rPr>
          <w:rFonts w:ascii="Times New Roman" w:hAnsi="Times New Roman"/>
          <w:color w:val="000000"/>
        </w:rPr>
        <w:t>- რა?..</w:t>
      </w:r>
    </w:p>
    <w:p w14:paraId="3AD26B15" w14:textId="77777777" w:rsidR="0014565C" w:rsidRDefault="00000000">
      <w:pPr>
        <w:spacing w:before="269" w:after="269"/>
        <w:ind w:left="120"/>
      </w:pPr>
      <w:r>
        <w:rPr>
          <w:rFonts w:ascii="Times New Roman" w:hAnsi="Times New Roman"/>
          <w:color w:val="000000"/>
        </w:rPr>
        <w:t>რენოს გაოცებისგან თვალები გაუფართოვდა.</w:t>
      </w:r>
    </w:p>
    <w:p w14:paraId="3562D27B" w14:textId="77777777" w:rsidR="0014565C" w:rsidRDefault="00000000">
      <w:pPr>
        <w:spacing w:before="269" w:after="269"/>
        <w:ind w:left="120"/>
      </w:pPr>
      <w:r>
        <w:rPr>
          <w:rFonts w:ascii="Times New Roman" w:hAnsi="Times New Roman"/>
          <w:color w:val="000000"/>
        </w:rPr>
        <w:t>„აქ მოვედი იმ იმედით, რომ მომკლავდნენ. მოხუცი სინი დემონურ ხმალს ამოიღებდა და არა რკინისას. და ალბათ არც კი მომისმენდა სათანადოდ. აქამდე არასდროს მინახავს მკვლელობის განზრახვის გარეშე.“</w:t>
      </w:r>
    </w:p>
    <w:p w14:paraId="2B3187F6" w14:textId="77777777" w:rsidR="0014565C" w:rsidRDefault="00000000">
      <w:pPr>
        <w:spacing w:before="269" w:after="269"/>
        <w:ind w:left="120"/>
      </w:pPr>
      <w:r>
        <w:rPr>
          <w:rFonts w:ascii="Times New Roman" w:hAnsi="Times New Roman"/>
          <w:color w:val="000000"/>
        </w:rPr>
        <w:t>- ჰა, მართლა? სიყვარულის სწავლამ მას სიკეთე მოუტანა.</w:t>
      </w:r>
    </w:p>
    <w:p w14:paraId="2639A297" w14:textId="77777777" w:rsidR="0014565C" w:rsidRDefault="00000000">
      <w:pPr>
        <w:spacing w:before="269" w:after="269"/>
        <w:ind w:left="120"/>
      </w:pPr>
      <w:r>
        <w:rPr>
          <w:rFonts w:ascii="Times New Roman" w:hAnsi="Times New Roman"/>
          <w:color w:val="000000"/>
        </w:rPr>
        <w:t>— …სიყვარული?</w:t>
      </w:r>
    </w:p>
    <w:p w14:paraId="0C1F3381" w14:textId="77777777" w:rsidR="0014565C" w:rsidRDefault="00000000">
      <w:pPr>
        <w:spacing w:before="269" w:after="269"/>
        <w:ind w:left="120"/>
      </w:pPr>
      <w:r>
        <w:rPr>
          <w:rFonts w:ascii="Times New Roman" w:hAnsi="Times New Roman"/>
          <w:color w:val="000000"/>
        </w:rPr>
        <w:t>კანონი გაკვირვებული ჩანდა. შემდეგ სუსტად გაიღიმა.</w:t>
      </w:r>
    </w:p>
    <w:p w14:paraId="24079BA1" w14:textId="77777777" w:rsidR="0014565C" w:rsidRDefault="00000000">
      <w:pPr>
        <w:spacing w:before="269" w:after="269"/>
        <w:ind w:left="120"/>
      </w:pPr>
      <w:r>
        <w:rPr>
          <w:rFonts w:ascii="Times New Roman" w:hAnsi="Times New Roman"/>
          <w:color w:val="000000"/>
        </w:rPr>
        <w:t>- აჰ, სულ ესაა. და მე ვფიქრობდი, რატომ არ იყავი ისეთივე, როგორც ყოველთვის. - თქვა კანონმა, თითქოს რაღაცაში დარწმუნებულიყო. - მეგონა, რომ დედა-დიდი სული არასდროს არავის შეუყვარდებოდა.</w:t>
      </w:r>
    </w:p>
    <w:p w14:paraId="52EA3911" w14:textId="77777777" w:rsidR="0014565C" w:rsidRDefault="00000000">
      <w:pPr>
        <w:spacing w:before="269" w:after="269"/>
        <w:ind w:left="120"/>
      </w:pPr>
      <w:r>
        <w:rPr>
          <w:rFonts w:ascii="Times New Roman" w:hAnsi="Times New Roman"/>
          <w:color w:val="000000"/>
        </w:rPr>
        <w:t>გაოგნებული რენო პირდაპირ თვალებში უყურებდა კანონს. გოგონას სახეზე ისეთი გამომეტყველება ჰქონდა, თითქოს რაღაცას მიხვდა.</w:t>
      </w:r>
    </w:p>
    <w:p w14:paraId="7E9C293F" w14:textId="77777777" w:rsidR="0014565C" w:rsidRDefault="00000000">
      <w:pPr>
        <w:spacing w:before="269" w:after="269"/>
        <w:ind w:left="120"/>
      </w:pPr>
      <w:r>
        <w:rPr>
          <w:rFonts w:ascii="Times New Roman" w:hAnsi="Times New Roman"/>
          <w:color w:val="000000"/>
        </w:rPr>
        <w:t>— შესაძლოა, სამყარო გაცილებით მეტი სიყვარულით არის სავსე, ვიდრე გვეგონა.</w:t>
      </w:r>
    </w:p>
    <w:p w14:paraId="47E7618E" w14:textId="77777777" w:rsidR="0014565C" w:rsidRDefault="00000000">
      <w:pPr>
        <w:spacing w:before="269" w:after="269"/>
        <w:ind w:left="120"/>
      </w:pPr>
      <w:r>
        <w:rPr>
          <w:rFonts w:ascii="Times New Roman" w:hAnsi="Times New Roman"/>
          <w:color w:val="000000"/>
        </w:rPr>
        <w:lastRenderedPageBreak/>
        <w:t>კანონი იმედიანი მზერით შემობრუნდა. შემდეგ ჩუმად დატოვა აჰარტელნი.</w:t>
      </w:r>
    </w:p>
    <w:p w14:paraId="12964E3E" w14:textId="77777777" w:rsidR="0014565C" w:rsidRDefault="00000000">
      <w:pPr>
        <w:spacing w:before="269" w:after="269"/>
        <w:ind w:left="120"/>
      </w:pPr>
      <w:r>
        <w:rPr>
          <w:rFonts w:ascii="Times New Roman" w:hAnsi="Times New Roman"/>
          <w:color w:val="000000"/>
        </w:rPr>
        <w:t>„შეიყვარდა...“ ჩაილაპარაკა რენომ.</w:t>
      </w:r>
    </w:p>
    <w:p w14:paraId="2B446935" w14:textId="77777777" w:rsidR="0014565C" w:rsidRDefault="00000000">
      <w:pPr>
        <w:spacing w:before="269" w:after="269"/>
        <w:ind w:left="120"/>
      </w:pPr>
      <w:r>
        <w:rPr>
          <w:rFonts w:ascii="Times New Roman" w:hAnsi="Times New Roman"/>
          <w:color w:val="000000"/>
        </w:rPr>
        <w:t>ლოყები აუწითლდა და გამომეტყველება მოდუნდა.</w:t>
      </w:r>
    </w:p>
    <w:p w14:paraId="7A84D112" w14:textId="77777777" w:rsidR="0014565C" w:rsidRDefault="00000000">
      <w:pPr>
        <w:spacing w:before="269" w:after="269"/>
        <w:ind w:left="120"/>
      </w:pPr>
      <w:r>
        <w:rPr>
          <w:rFonts w:ascii="Times New Roman" w:hAnsi="Times New Roman"/>
          <w:color w:val="000000"/>
        </w:rPr>
        <w:t>„... ვხედავ, შეყვარებული ვარ...“ - კიდევ ერთხელ გაიმეორა რენომ და ამით საკუთარ გრძნობებში დარწმუნდა.</w:t>
      </w:r>
    </w:p>
    <w:p w14:paraId="54558FEE" w14:textId="77777777" w:rsidR="0014565C" w:rsidRDefault="00000000">
      <w:pPr>
        <w:spacing w:before="269" w:after="269"/>
        <w:ind w:left="120"/>
      </w:pPr>
      <w:r>
        <w:rPr>
          <w:rFonts w:ascii="Times New Roman" w:hAnsi="Times New Roman"/>
          <w:color w:val="000000"/>
        </w:rPr>
        <w:t>ის მაშინვე მკვეთრად შებრუნდა. შემდეგ კი მთელი ძალით გაიქცა მიმავალ სინისკენ.</w:t>
      </w:r>
    </w:p>
    <w:p w14:paraId="717F88FB" w14:textId="77777777" w:rsidR="0014565C" w:rsidRDefault="00000000">
      <w:pPr>
        <w:spacing w:before="269" w:after="269"/>
        <w:ind w:left="120"/>
      </w:pPr>
      <w:r>
        <w:rPr>
          <w:rFonts w:ascii="Times New Roman" w:hAnsi="Times New Roman"/>
          <w:color w:val="000000"/>
        </w:rPr>
        <w:t>— …ცოდვა!..</w:t>
      </w:r>
    </w:p>
    <w:p w14:paraId="44B6F820" w14:textId="77777777" w:rsidR="0014565C" w:rsidRDefault="00000000">
      <w:pPr>
        <w:spacing w:before="269" w:after="269"/>
        <w:ind w:left="120"/>
      </w:pPr>
      <w:r>
        <w:rPr>
          <w:rFonts w:ascii="Times New Roman" w:hAnsi="Times New Roman"/>
          <w:color w:val="000000"/>
        </w:rPr>
        <w:t>მალე მან მისი ზურგი დაინახა. მიუხედავად იმისა, რომ გმირი კანონი მასთან იყო, ის ძალიან შორს არ წასულა და ალბათ მას ელოდა.</w:t>
      </w:r>
    </w:p>
    <w:p w14:paraId="3A59AFAE" w14:textId="77777777" w:rsidR="0014565C" w:rsidRDefault="00000000">
      <w:pPr>
        <w:spacing w:before="269" w:after="269"/>
        <w:ind w:left="120"/>
      </w:pPr>
      <w:r>
        <w:rPr>
          <w:rFonts w:ascii="Times New Roman" w:hAnsi="Times New Roman"/>
          <w:color w:val="000000"/>
        </w:rPr>
        <w:t>— რამე მოხდა?</w:t>
      </w:r>
    </w:p>
    <w:p w14:paraId="1DB567B3" w14:textId="77777777" w:rsidR="0014565C" w:rsidRDefault="00000000">
      <w:pPr>
        <w:spacing w:before="269" w:after="269"/>
        <w:ind w:left="120"/>
      </w:pPr>
      <w:r>
        <w:rPr>
          <w:rFonts w:ascii="Times New Roman" w:hAnsi="Times New Roman"/>
          <w:color w:val="000000"/>
        </w:rPr>
        <w:t>რენო სინის ზურგზე გადახტა, სანამ ის შემობრუნდებოდა და მაგრად ჩაეხუტა.</w:t>
      </w:r>
    </w:p>
    <w:p w14:paraId="53580E6D" w14:textId="77777777" w:rsidR="0014565C" w:rsidRDefault="00000000">
      <w:pPr>
        <w:spacing w:before="269" w:after="269"/>
        <w:ind w:left="120"/>
      </w:pPr>
      <w:r>
        <w:rPr>
          <w:rFonts w:ascii="Times New Roman" w:hAnsi="Times New Roman"/>
          <w:color w:val="000000"/>
        </w:rPr>
        <w:t>— ...მესმის. ყველაფერი გავიგე, სინ. რომ მომწონხარ და შეყვარებული ვარ. მიყვარხარ, სინ.</w:t>
      </w:r>
    </w:p>
    <w:p w14:paraId="742E419D" w14:textId="77777777" w:rsidR="0014565C" w:rsidRDefault="00000000">
      <w:pPr>
        <w:spacing w:before="269" w:after="269"/>
        <w:ind w:left="120"/>
      </w:pPr>
      <w:r>
        <w:rPr>
          <w:rFonts w:ascii="Times New Roman" w:hAnsi="Times New Roman"/>
          <w:color w:val="000000"/>
        </w:rPr>
        <w:t>სინმა გაოგნებული სახით შეხედა მას.</w:t>
      </w:r>
    </w:p>
    <w:p w14:paraId="2D9811F5" w14:textId="77777777" w:rsidR="0014565C" w:rsidRDefault="00000000">
      <w:pPr>
        <w:spacing w:before="269" w:after="269"/>
        <w:ind w:left="120"/>
      </w:pPr>
      <w:r>
        <w:rPr>
          <w:rFonts w:ascii="Times New Roman" w:hAnsi="Times New Roman"/>
          <w:color w:val="000000"/>
        </w:rPr>
        <w:t>- უცნაურად მეჩვენებოდა, რომ შენს გვერდით თავს განსხვავებულად ვგრძნობდი. როდესაც გავიგე, რომ სიყვარული არ იცი, მკერდში ტკივილი ვიგრძენი და როცა ყვავილებს რწყავდი, გავუღიმე. შენ ყოველთვის განსხვავებულს მხდი. არა როგორც დედას - დიდ სულს. - თქვა რენომ მხიარული და მბზინავი სახით, როგორც უმანკო ბავშვი.</w:t>
      </w:r>
    </w:p>
    <w:p w14:paraId="3DF5A976" w14:textId="77777777" w:rsidR="0014565C" w:rsidRDefault="00000000">
      <w:pPr>
        <w:spacing w:before="269" w:after="269"/>
        <w:ind w:left="120"/>
      </w:pPr>
      <w:r>
        <w:rPr>
          <w:rFonts w:ascii="Times New Roman" w:hAnsi="Times New Roman"/>
          <w:color w:val="000000"/>
        </w:rPr>
        <w:t>- ოჰ…</w:t>
      </w:r>
    </w:p>
    <w:p w14:paraId="1472FC52" w14:textId="77777777" w:rsidR="0014565C" w:rsidRDefault="00000000">
      <w:pPr>
        <w:spacing w:before="269" w:after="269"/>
        <w:ind w:left="120"/>
      </w:pPr>
      <w:r>
        <w:rPr>
          <w:rFonts w:ascii="Times New Roman" w:hAnsi="Times New Roman"/>
          <w:color w:val="000000"/>
        </w:rPr>
        <w:t>რენო სინს მოშორდა, მისი მზერით შეშინებული. სინმა ქვემოთ დაიხედა, შემდეგ შიშით ასწია თვალები და მას შეხედა.</w:t>
      </w:r>
    </w:p>
    <w:p w14:paraId="1A469136" w14:textId="77777777" w:rsidR="0014565C" w:rsidRDefault="00000000">
      <w:pPr>
        <w:spacing w:before="269" w:after="269"/>
        <w:ind w:left="120"/>
      </w:pPr>
      <w:r>
        <w:rPr>
          <w:rFonts w:ascii="Times New Roman" w:hAnsi="Times New Roman"/>
          <w:color w:val="000000"/>
        </w:rPr>
        <w:t>— ...ეს შენთვის ტვირთი უნდა იყოს.</w:t>
      </w:r>
    </w:p>
    <w:p w14:paraId="203D79AB" w14:textId="77777777" w:rsidR="0014565C" w:rsidRDefault="00000000">
      <w:pPr>
        <w:spacing w:before="269" w:after="269"/>
        <w:ind w:left="120"/>
      </w:pPr>
      <w:r>
        <w:rPr>
          <w:rFonts w:ascii="Times New Roman" w:hAnsi="Times New Roman"/>
          <w:color w:val="000000"/>
        </w:rPr>
        <w:t>დიდი სულიერი დედა ძალიან, ძალიან დიდი ხნის განმავლობაში ცხოვრობდა აჰარტელნში. ახლა კი ის პატარა გოგონას ჰგავდა, რომელმაც ახლახან ისწავლა, თუ რას ნიშნავს ვინმეს პირველად შეყვარება.</w:t>
      </w:r>
    </w:p>
    <w:p w14:paraId="71715FAC" w14:textId="77777777" w:rsidR="0014565C" w:rsidRDefault="00000000">
      <w:pPr>
        <w:spacing w:before="269" w:after="269"/>
        <w:ind w:left="120"/>
      </w:pPr>
      <w:r>
        <w:rPr>
          <w:rFonts w:ascii="Times New Roman" w:hAnsi="Times New Roman"/>
          <w:color w:val="000000"/>
        </w:rPr>
        <w:t>— ჩემში სიყვარული არ არის.</w:t>
      </w:r>
    </w:p>
    <w:p w14:paraId="25703F6C" w14:textId="77777777" w:rsidR="0014565C" w:rsidRDefault="00000000">
      <w:pPr>
        <w:spacing w:before="269" w:after="269"/>
        <w:ind w:left="120"/>
      </w:pPr>
      <w:r>
        <w:rPr>
          <w:rFonts w:ascii="Times New Roman" w:hAnsi="Times New Roman"/>
          <w:color w:val="000000"/>
        </w:rPr>
        <w:t>ამ სიტყვების გაგონებაზე რენო შიშისგან კანკალებდა.</w:t>
      </w:r>
    </w:p>
    <w:p w14:paraId="5E3DE87A" w14:textId="77777777" w:rsidR="0014565C" w:rsidRDefault="00000000">
      <w:pPr>
        <w:spacing w:before="269" w:after="269"/>
        <w:ind w:left="120"/>
      </w:pPr>
      <w:r>
        <w:rPr>
          <w:rFonts w:ascii="Times New Roman" w:hAnsi="Times New Roman"/>
          <w:color w:val="000000"/>
        </w:rPr>
        <w:lastRenderedPageBreak/>
        <w:t>— ...მაგრამ შენ შეძელი ჩემი სიცარიელის შევსება, თუნდაც მცირედით. ვერც კი წარმოვიდგენდი, რომ სულებთან და წყლის ყვავილებთან ვითამაშებდი.</w:t>
      </w:r>
    </w:p>
    <w:p w14:paraId="080C6CC9" w14:textId="77777777" w:rsidR="0014565C" w:rsidRDefault="00000000">
      <w:pPr>
        <w:spacing w:before="269" w:after="269"/>
        <w:ind w:left="120"/>
      </w:pPr>
      <w:r>
        <w:rPr>
          <w:rFonts w:ascii="Times New Roman" w:hAnsi="Times New Roman"/>
          <w:color w:val="000000"/>
        </w:rPr>
        <w:t>რენოს სახე სიხარულისგან დარბილდა.</w:t>
      </w:r>
    </w:p>
    <w:p w14:paraId="5FB6140A" w14:textId="77777777" w:rsidR="0014565C" w:rsidRDefault="00000000">
      <w:pPr>
        <w:spacing w:before="269" w:after="269"/>
        <w:ind w:left="120"/>
      </w:pPr>
      <w:r>
        <w:rPr>
          <w:rFonts w:ascii="Times New Roman" w:hAnsi="Times New Roman"/>
          <w:color w:val="000000"/>
        </w:rPr>
        <w:t>„აქ გატარებული ყოველი დღე ხმლის პირს ვგავარ, რომელსაც ქარქაში არ ჩაუდია. მაშინაც კი, თუ ეს სიყვარული არ არის, მაინც მადლიერი ვარ შენი, რენო.“</w:t>
      </w:r>
    </w:p>
    <w:p w14:paraId="672BA63D" w14:textId="77777777" w:rsidR="0014565C" w:rsidRDefault="00000000">
      <w:pPr>
        <w:spacing w:before="269" w:after="269"/>
        <w:ind w:left="120"/>
      </w:pPr>
      <w:r>
        <w:rPr>
          <w:rFonts w:ascii="Times New Roman" w:hAnsi="Times New Roman"/>
          <w:color w:val="000000"/>
        </w:rPr>
        <w:t>— ...არა, რას ამბობ. არაფერია სანერვიულო.</w:t>
      </w:r>
    </w:p>
    <w:p w14:paraId="10954D80" w14:textId="77777777" w:rsidR="0014565C" w:rsidRDefault="00000000">
      <w:pPr>
        <w:spacing w:before="269" w:after="269"/>
        <w:ind w:left="120"/>
      </w:pPr>
      <w:r>
        <w:rPr>
          <w:rFonts w:ascii="Times New Roman" w:hAnsi="Times New Roman"/>
          <w:color w:val="000000"/>
        </w:rPr>
        <w:t>რენომ თავი გააქნია და გაიღიმა.</w:t>
      </w:r>
    </w:p>
    <w:p w14:paraId="4ACAEB16" w14:textId="77777777" w:rsidR="0014565C" w:rsidRDefault="00000000">
      <w:pPr>
        <w:spacing w:before="269" w:after="269"/>
        <w:ind w:left="120"/>
      </w:pPr>
      <w:r>
        <w:rPr>
          <w:rFonts w:ascii="Times New Roman" w:hAnsi="Times New Roman"/>
          <w:color w:val="000000"/>
        </w:rPr>
        <w:t>„დღეს ეს დღეები დასრულდება“, - ჩუმად აცნობა მან მას.</w:t>
      </w:r>
    </w:p>
    <w:p w14:paraId="65A97EAF" w14:textId="77777777" w:rsidR="0014565C" w:rsidRDefault="00000000">
      <w:pPr>
        <w:spacing w:before="269" w:after="269"/>
        <w:ind w:left="120"/>
      </w:pPr>
      <w:r>
        <w:rPr>
          <w:rFonts w:ascii="Times New Roman" w:hAnsi="Times New Roman"/>
          <w:color w:val="000000"/>
        </w:rPr>
        <w:t>- რა?..</w:t>
      </w:r>
    </w:p>
    <w:p w14:paraId="326DFBA8" w14:textId="77777777" w:rsidR="0014565C" w:rsidRDefault="00000000">
      <w:pPr>
        <w:spacing w:before="269" w:after="269"/>
        <w:ind w:left="120"/>
      </w:pPr>
      <w:r>
        <w:rPr>
          <w:rFonts w:ascii="Times New Roman" w:hAnsi="Times New Roman"/>
          <w:color w:val="000000"/>
        </w:rPr>
        <w:t>„მე გუენის ყველა ღვთაებრივ მხეცს მოვსპობ და დამალული ნოსგალია ნახევრად მკვდარია. მის ორდენში თითქმის აღარანაირი ძალა აღარ დარჩა. თუ ენიუნიენის უზარმაზარ ხეში იქნები, ის ვერაფერს გაგიკეთებს.“</w:t>
      </w:r>
    </w:p>
    <w:p w14:paraId="405C2E14" w14:textId="77777777" w:rsidR="0014565C" w:rsidRDefault="00000000">
      <w:pPr>
        <w:spacing w:before="269" w:after="269"/>
        <w:ind w:left="120"/>
      </w:pPr>
      <w:r>
        <w:rPr>
          <w:rFonts w:ascii="Times New Roman" w:hAnsi="Times New Roman"/>
          <w:color w:val="000000"/>
        </w:rPr>
        <w:t>რენო გაოგნებული მიაჩერდა სინს.</w:t>
      </w:r>
    </w:p>
    <w:p w14:paraId="2B608B23" w14:textId="77777777" w:rsidR="0014565C" w:rsidRDefault="00000000">
      <w:pPr>
        <w:spacing w:before="269" w:after="269"/>
        <w:ind w:left="120"/>
      </w:pPr>
      <w:r>
        <w:rPr>
          <w:rFonts w:ascii="Times New Roman" w:hAnsi="Times New Roman"/>
          <w:color w:val="000000"/>
        </w:rPr>
        <w:t>- ხელახლა დაიბადები?..</w:t>
      </w:r>
    </w:p>
    <w:p w14:paraId="31C67756" w14:textId="77777777" w:rsidR="0014565C" w:rsidRDefault="00000000">
      <w:pPr>
        <w:spacing w:before="269" w:after="269"/>
        <w:ind w:left="120"/>
      </w:pPr>
      <w:r>
        <w:rPr>
          <w:rFonts w:ascii="Times New Roman" w:hAnsi="Times New Roman"/>
          <w:color w:val="000000"/>
        </w:rPr>
        <w:t>„მე არ შემიძლია ჩემი ბატონისთვის მიცემული სიტყვა გავტეხო. მალე გმირი კანონი გამოგონილ დემონ მბრძანებელზე ჭორების გავრცელებას დაიწყებს. გადავწყვიტე, სანამ ის დაიწყებს, წავიდე.“</w:t>
      </w:r>
    </w:p>
    <w:p w14:paraId="25DCEBDF" w14:textId="77777777" w:rsidR="0014565C" w:rsidRDefault="00000000">
      <w:pPr>
        <w:spacing w:before="269" w:after="269"/>
        <w:ind w:left="120"/>
      </w:pPr>
      <w:r>
        <w:rPr>
          <w:rFonts w:ascii="Times New Roman" w:hAnsi="Times New Roman"/>
          <w:color w:val="000000"/>
        </w:rPr>
        <w:t>- სად?</w:t>
      </w:r>
    </w:p>
    <w:p w14:paraId="27518462" w14:textId="77777777" w:rsidR="0014565C" w:rsidRDefault="00000000">
      <w:pPr>
        <w:spacing w:before="269" w:after="269"/>
        <w:ind w:left="120"/>
      </w:pPr>
      <w:r>
        <w:rPr>
          <w:rFonts w:ascii="Times New Roman" w:hAnsi="Times New Roman"/>
          <w:color w:val="000000"/>
        </w:rPr>
        <w:t>— დილჰეიდს.</w:t>
      </w:r>
    </w:p>
    <w:p w14:paraId="7D506A2E" w14:textId="77777777" w:rsidR="0014565C" w:rsidRDefault="00000000">
      <w:pPr>
        <w:spacing w:before="269" w:after="269"/>
        <w:ind w:left="120"/>
      </w:pPr>
      <w:r>
        <w:rPr>
          <w:rFonts w:ascii="Times New Roman" w:hAnsi="Times New Roman"/>
          <w:color w:val="000000"/>
        </w:rPr>
        <w:t>რენომ ოდნავ ტუჩზე იკბინა.</w:t>
      </w:r>
    </w:p>
    <w:p w14:paraId="11066AF6" w14:textId="77777777" w:rsidR="0014565C" w:rsidRDefault="00000000">
      <w:pPr>
        <w:spacing w:before="269" w:after="269"/>
        <w:ind w:left="120"/>
      </w:pPr>
      <w:r>
        <w:rPr>
          <w:rFonts w:ascii="Times New Roman" w:hAnsi="Times New Roman"/>
          <w:color w:val="000000"/>
        </w:rPr>
        <w:t>„მაგრამ საბოლოოდ მივხვდი, რომ...“ ჩაილაპარაკა რენომ სევდიანად ხმაში.</w:t>
      </w:r>
    </w:p>
    <w:p w14:paraId="3E4229C5" w14:textId="77777777" w:rsidR="0014565C" w:rsidRDefault="00000000">
      <w:pPr>
        <w:spacing w:before="269" w:after="269"/>
        <w:ind w:left="120"/>
      </w:pPr>
      <w:r>
        <w:rPr>
          <w:rFonts w:ascii="Times New Roman" w:hAnsi="Times New Roman"/>
          <w:color w:val="000000"/>
        </w:rPr>
        <w:t>ამის დანახვისას სინი ჩუმად დარჩა, თითქოს არ იცოდა, რა ეთქვა მისთვის. ცოტა ხანს ისინი ერთმანეთის პირისპირ ჩუმად იდგნენ და მალე მან თქვა:</w:t>
      </w:r>
    </w:p>
    <w:p w14:paraId="0B495292" w14:textId="77777777" w:rsidR="0014565C" w:rsidRDefault="00000000">
      <w:pPr>
        <w:spacing w:before="269" w:after="269"/>
        <w:ind w:left="120"/>
      </w:pPr>
      <w:r>
        <w:rPr>
          <w:rFonts w:ascii="Times New Roman" w:hAnsi="Times New Roman"/>
          <w:color w:val="000000"/>
        </w:rPr>
        <w:t>- მაპატიე. ჩემი ბატონი ორი ათასი წლის შემდეგ მელოდება.</w:t>
      </w:r>
    </w:p>
    <w:p w14:paraId="16F16303" w14:textId="77777777" w:rsidR="0014565C" w:rsidRDefault="00000000">
      <w:pPr>
        <w:spacing w:before="269" w:after="269"/>
        <w:ind w:left="120"/>
      </w:pPr>
      <w:r>
        <w:rPr>
          <w:rFonts w:ascii="Times New Roman" w:hAnsi="Times New Roman"/>
          <w:color w:val="000000"/>
        </w:rPr>
        <w:t>რენოს დამწუხრებული სახე სევდით აივსო. კინაღამ ცრემლები წამოუვიდა, მაგრამ გადაყლაპა და თავი აიძულა, გაღიმებულიყო.</w:t>
      </w:r>
    </w:p>
    <w:p w14:paraId="457037DE" w14:textId="77777777" w:rsidR="0014565C" w:rsidRDefault="00000000">
      <w:pPr>
        <w:spacing w:before="269" w:after="269"/>
        <w:ind w:left="120"/>
      </w:pPr>
      <w:r>
        <w:rPr>
          <w:rFonts w:ascii="Times New Roman" w:hAnsi="Times New Roman"/>
          <w:color w:val="000000"/>
        </w:rPr>
        <w:t>- ს-ასე რომ, უსამართლობაა.</w:t>
      </w:r>
    </w:p>
    <w:p w14:paraId="7D1C07F3" w14:textId="77777777" w:rsidR="0014565C" w:rsidRDefault="00000000">
      <w:pPr>
        <w:spacing w:before="269" w:after="269"/>
        <w:ind w:left="120"/>
      </w:pPr>
      <w:r>
        <w:rPr>
          <w:rFonts w:ascii="Times New Roman" w:hAnsi="Times New Roman"/>
          <w:color w:val="000000"/>
        </w:rPr>
        <w:lastRenderedPageBreak/>
        <w:t>— …რა არის უსამართლო?</w:t>
      </w:r>
    </w:p>
    <w:p w14:paraId="376A0058" w14:textId="77777777" w:rsidR="0014565C" w:rsidRDefault="00000000">
      <w:pPr>
        <w:spacing w:before="269" w:after="269"/>
        <w:ind w:left="120"/>
      </w:pPr>
      <w:r>
        <w:rPr>
          <w:rFonts w:ascii="Times New Roman" w:hAnsi="Times New Roman"/>
          <w:color w:val="000000"/>
        </w:rPr>
        <w:t>- მაგრამ დემონთა მბრძანებელი მთელი ამ ხნის განმავლობაში შენთან იყო და შენ ახლახანს შემხვდი. ასე რომ, მე ვერანაირად ვერ მოვიგებდი.</w:t>
      </w:r>
    </w:p>
    <w:p w14:paraId="789C0E9A" w14:textId="77777777" w:rsidR="0014565C" w:rsidRDefault="00000000">
      <w:pPr>
        <w:spacing w:before="269" w:after="269"/>
        <w:ind w:left="120"/>
      </w:pPr>
      <w:r>
        <w:rPr>
          <w:rFonts w:ascii="Times New Roman" w:hAnsi="Times New Roman"/>
          <w:color w:val="000000"/>
        </w:rPr>
        <w:t>ყველანაირად ცდილობდა გაღიმებოდა, რომ ტირილი არ შეეკავებინა. თითქოს ცრემლები წამოუვიდოდა თვალებიდან, თუ რამეს იტყოდა.</w:t>
      </w:r>
    </w:p>
    <w:p w14:paraId="15E91399" w14:textId="77777777" w:rsidR="0014565C" w:rsidRDefault="00000000">
      <w:pPr>
        <w:spacing w:before="269" w:after="269"/>
        <w:ind w:left="120"/>
      </w:pPr>
      <w:r>
        <w:rPr>
          <w:rFonts w:ascii="Times New Roman" w:hAnsi="Times New Roman"/>
          <w:color w:val="000000"/>
        </w:rPr>
        <w:t>შესაძლოა, სინმაც გაიგო ეს და აღარ გაიმეორა, რომ მისი ბატონი ელოდა.</w:t>
      </w:r>
    </w:p>
    <w:p w14:paraId="29A18C8E" w14:textId="77777777" w:rsidR="0014565C" w:rsidRDefault="00000000">
      <w:pPr>
        <w:spacing w:before="269" w:after="269"/>
        <w:ind w:left="120"/>
      </w:pPr>
      <w:r>
        <w:rPr>
          <w:rFonts w:ascii="Times New Roman" w:hAnsi="Times New Roman"/>
          <w:color w:val="000000"/>
        </w:rPr>
        <w:t>- მაშინ, რომ ყველაფერი სამართლიანი იყოს, მადლობას გიხდით აქ გატარებული მთელი დროისთვის.</w:t>
      </w:r>
    </w:p>
    <w:p w14:paraId="3599F15D" w14:textId="77777777" w:rsidR="0014565C" w:rsidRDefault="00000000">
      <w:pPr>
        <w:spacing w:before="269" w:after="269"/>
        <w:ind w:left="120"/>
      </w:pPr>
      <w:r>
        <w:rPr>
          <w:rFonts w:ascii="Times New Roman" w:hAnsi="Times New Roman"/>
          <w:color w:val="000000"/>
        </w:rPr>
        <w:t>- ... როგორ?..</w:t>
      </w:r>
    </w:p>
    <w:p w14:paraId="6DCD4517" w14:textId="77777777" w:rsidR="0014565C" w:rsidRDefault="00000000">
      <w:pPr>
        <w:spacing w:before="269" w:after="269"/>
        <w:ind w:left="120"/>
      </w:pPr>
      <w:r>
        <w:rPr>
          <w:rFonts w:ascii="Times New Roman" w:hAnsi="Times New Roman"/>
          <w:color w:val="000000"/>
        </w:rPr>
        <w:t>- რაც გინდა, ის გააკეთე. თუ მეტყვი, აქ დავრჩე, გავაკეთებ.</w:t>
      </w:r>
    </w:p>
    <w:p w14:paraId="76E0680E" w14:textId="77777777" w:rsidR="0014565C" w:rsidRDefault="00000000">
      <w:pPr>
        <w:spacing w:before="269" w:after="269"/>
        <w:ind w:left="120"/>
      </w:pPr>
      <w:r>
        <w:rPr>
          <w:rFonts w:ascii="Times New Roman" w:hAnsi="Times New Roman"/>
          <w:color w:val="000000"/>
        </w:rPr>
        <w:t>სინისგან ასეთ წინადადებას არ ველოდი, იმის გათვალისწინებით, თუ როგორი იყო ის ადრე. ალბათ სურდა, რომ რენო თავისი სიტყვების ერთგული დარჩენილიყო და არ ეტირა, როცა მოწყენილი იყო.</w:t>
      </w:r>
    </w:p>
    <w:p w14:paraId="1A04E616" w14:textId="77777777" w:rsidR="0014565C" w:rsidRDefault="00000000">
      <w:pPr>
        <w:spacing w:before="269" w:after="269"/>
        <w:ind w:left="120"/>
      </w:pPr>
      <w:r>
        <w:rPr>
          <w:rFonts w:ascii="Times New Roman" w:hAnsi="Times New Roman"/>
          <w:color w:val="000000"/>
        </w:rPr>
        <w:t>რენომ ერთი წამით დაფიქრდა და შემდეგ თქვა:</w:t>
      </w:r>
    </w:p>
    <w:p w14:paraId="48FB9D5A" w14:textId="77777777" w:rsidR="0014565C" w:rsidRDefault="00000000">
      <w:pPr>
        <w:spacing w:before="269" w:after="269"/>
        <w:ind w:left="120"/>
      </w:pPr>
      <w:r>
        <w:rPr>
          <w:rFonts w:ascii="Times New Roman" w:hAnsi="Times New Roman"/>
          <w:color w:val="000000"/>
        </w:rPr>
        <w:t>— ...მერე შენ... ჰმ... — თქვა მან შერცხვენილმა ისეთი წვრილი ხმით, თითქოს გაქრებოდა. — გამომყევი ცოლად.</w:t>
      </w:r>
    </w:p>
    <w:p w14:paraId="77D06AD8" w14:textId="77777777" w:rsidR="0014565C" w:rsidRDefault="00000000">
      <w:pPr>
        <w:spacing w:before="269" w:after="269"/>
        <w:ind w:left="120"/>
      </w:pPr>
      <w:r>
        <w:rPr>
          <w:rFonts w:ascii="Times New Roman" w:hAnsi="Times New Roman"/>
          <w:color w:val="000000"/>
        </w:rPr>
        <w:t>„ასე უცებ?!“ იყვირა საშამ და შორიდან აკვირდებოდა.</w:t>
      </w:r>
    </w:p>
    <w:p w14:paraId="119FE8EB" w14:textId="77777777" w:rsidR="0014565C" w:rsidRDefault="00000000">
      <w:pPr>
        <w:spacing w:before="269" w:after="269"/>
        <w:ind w:left="120"/>
      </w:pPr>
      <w:r>
        <w:rPr>
          <w:rFonts w:ascii="Times New Roman" w:hAnsi="Times New Roman"/>
          <w:color w:val="000000"/>
        </w:rPr>
        <w:t>საბედნიეროდ, რენო საერთოდ არ იყო მზად ამისთვის და ვერც გაიგო.</w:t>
      </w:r>
    </w:p>
    <w:p w14:paraId="3EB72A01" w14:textId="77777777" w:rsidR="0014565C" w:rsidRDefault="00000000">
      <w:pPr>
        <w:spacing w:before="269" w:after="269"/>
        <w:ind w:left="120"/>
      </w:pPr>
      <w:r>
        <w:rPr>
          <w:rFonts w:ascii="Times New Roman" w:hAnsi="Times New Roman"/>
          <w:color w:val="000000"/>
        </w:rPr>
        <w:t>„ის აუცილებლად უარს იტყვის...“ - ჩუმად ჩაილაპარაკა საშამ.</w:t>
      </w:r>
    </w:p>
    <w:p w14:paraId="13D34FC4" w14:textId="77777777" w:rsidR="0014565C" w:rsidRDefault="00000000">
      <w:pPr>
        <w:spacing w:before="269" w:after="269"/>
        <w:ind w:left="120"/>
      </w:pPr>
      <w:r>
        <w:rPr>
          <w:rFonts w:ascii="Times New Roman" w:hAnsi="Times New Roman"/>
          <w:color w:val="000000"/>
        </w:rPr>
        <w:t>- როგორც გნებავთ.</w:t>
      </w:r>
    </w:p>
    <w:p w14:paraId="2CA7DF28" w14:textId="77777777" w:rsidR="0014565C" w:rsidRDefault="00000000">
      <w:pPr>
        <w:spacing w:before="269" w:after="269"/>
        <w:ind w:left="120"/>
      </w:pPr>
      <w:r>
        <w:rPr>
          <w:rFonts w:ascii="Times New Roman" w:hAnsi="Times New Roman"/>
          <w:color w:val="000000"/>
        </w:rPr>
        <w:t>„დათანხმდა?“ ისევ ჩუმად ჩაილაპარაკა საშამ.</w:t>
      </w:r>
    </w:p>
    <w:p w14:paraId="3F28C9EA" w14:textId="77777777" w:rsidR="0014565C" w:rsidRDefault="00000000">
      <w:pPr>
        <w:spacing w:before="269" w:after="269"/>
        <w:ind w:left="120"/>
      </w:pPr>
      <w:r>
        <w:rPr>
          <w:rFonts w:ascii="Times New Roman" w:hAnsi="Times New Roman"/>
          <w:color w:val="000000"/>
        </w:rPr>
        <w:t>მითიურ ეპოქაში ადამიანები ხშირად ქორწინდებოდნენ შეყვარების გარეშე, სხვადასხვა გარემოების გამო. მე მჯერა, რომ საშა, რომელიც ორი ათასი წლის მომავალში ცხოვრობს, ვერ გაიგებს ამ ღირებულებებს.</w:t>
      </w:r>
    </w:p>
    <w:p w14:paraId="1AD6DB52" w14:textId="77777777" w:rsidR="0014565C" w:rsidRDefault="00000000">
      <w:pPr>
        <w:spacing w:before="269" w:after="269"/>
        <w:ind w:left="120"/>
      </w:pPr>
      <w:r>
        <w:rPr>
          <w:rFonts w:ascii="Times New Roman" w:hAnsi="Times New Roman"/>
          <w:color w:val="000000"/>
        </w:rPr>
        <w:t>- კარგი მაშინ, მოგვიანებით შევხვდებით, სინ. - მთელი გულით გაიღიმა რენომ. - აქ 2000 წელი დაგელოდები, სანამ დაბრუნდები, სინ. შემდეგ კი აუცილებლად გასწავლი სიყვარულს.</w:t>
      </w:r>
    </w:p>
    <w:p w14:paraId="3FA88CF1" w14:textId="77777777" w:rsidR="0014565C" w:rsidRDefault="00000000">
      <w:pPr>
        <w:spacing w:before="269" w:after="269"/>
        <w:ind w:left="120"/>
      </w:pPr>
      <w:r>
        <w:rPr>
          <w:rFonts w:ascii="Times New Roman" w:hAnsi="Times New Roman"/>
          <w:color w:val="000000"/>
        </w:rPr>
        <w:lastRenderedPageBreak/>
        <w:t>მას არ სურდა მისი შეჩერება. მას სჭირდებოდა დაპირება, რომ 2000 წლის შემდეგ კვლავ შეხვდებოდა სინს.</w:t>
      </w:r>
    </w:p>
    <w:p w14:paraId="4033BD36" w14:textId="77777777" w:rsidR="0014565C" w:rsidRDefault="00000000">
      <w:pPr>
        <w:spacing w:before="269" w:after="269"/>
        <w:ind w:left="120"/>
      </w:pPr>
      <w:r>
        <w:rPr>
          <w:rFonts w:ascii="Times New Roman" w:hAnsi="Times New Roman"/>
          <w:color w:val="000000"/>
        </w:rPr>
        <w:t>- რენო.</w:t>
      </w:r>
    </w:p>
    <w:p w14:paraId="1BEE9B48" w14:textId="77777777" w:rsidR="0014565C" w:rsidRDefault="00000000">
      <w:pPr>
        <w:spacing w:before="269" w:after="269"/>
        <w:ind w:left="120"/>
      </w:pPr>
      <w:r>
        <w:rPr>
          <w:rFonts w:ascii="Times New Roman" w:hAnsi="Times New Roman"/>
          <w:color w:val="000000"/>
        </w:rPr>
        <w:t>სინი მის წინაშე დაიჩოქა, ხელი მოჰკიდა და უთხრა:</w:t>
      </w:r>
    </w:p>
    <w:p w14:paraId="2BC7EAC1" w14:textId="77777777" w:rsidR="0014565C" w:rsidRDefault="00000000">
      <w:pPr>
        <w:spacing w:before="269" w:after="269"/>
        <w:ind w:left="120"/>
      </w:pPr>
      <w:r>
        <w:rPr>
          <w:rFonts w:ascii="Times New Roman" w:hAnsi="Times New Roman"/>
          <w:color w:val="000000"/>
        </w:rPr>
        <w:t>— რომელი სტილი გირჩევნიათ: დილჰეიდი თუ აჰარტელნი?</w:t>
      </w:r>
    </w:p>
    <w:p w14:paraId="2F85C089" w14:textId="77777777" w:rsidR="0014565C" w:rsidRDefault="00000000">
      <w:pPr>
        <w:spacing w:before="269" w:after="269"/>
        <w:ind w:left="120"/>
      </w:pPr>
      <w:r>
        <w:rPr>
          <w:rFonts w:ascii="Times New Roman" w:hAnsi="Times New Roman"/>
          <w:color w:val="000000"/>
        </w:rPr>
        <w:t>— ... ჰმ? ..</w:t>
      </w:r>
    </w:p>
    <w:p w14:paraId="39381A1E" w14:textId="77777777" w:rsidR="0014565C" w:rsidRDefault="00000000">
      <w:pPr>
        <w:spacing w:before="269" w:after="269"/>
        <w:ind w:left="120"/>
      </w:pPr>
      <w:r>
        <w:rPr>
          <w:rFonts w:ascii="Times New Roman" w:hAnsi="Times New Roman"/>
          <w:color w:val="000000"/>
        </w:rPr>
        <w:t>ის დაბნეული იყო, რადგან ვერ ხვდებოდა, რაზე საუბრობდა.</w:t>
      </w:r>
    </w:p>
    <w:p w14:paraId="384EBC47" w14:textId="77777777" w:rsidR="0014565C" w:rsidRDefault="00000000">
      <w:pPr>
        <w:spacing w:before="269" w:after="269"/>
        <w:ind w:left="120"/>
      </w:pPr>
      <w:r>
        <w:rPr>
          <w:rFonts w:ascii="Times New Roman" w:hAnsi="Times New Roman"/>
          <w:color w:val="000000"/>
        </w:rPr>
        <w:t>- საქორწილო ცერემონიაზე ვსაუბრობ. სულებს ისინი არ ჰყავთ?</w:t>
      </w:r>
    </w:p>
    <w:p w14:paraId="3F99BF4B" w14:textId="77777777" w:rsidR="0014565C" w:rsidRDefault="00000000">
      <w:pPr>
        <w:spacing w:before="269" w:after="269"/>
        <w:ind w:left="120"/>
      </w:pPr>
      <w:r>
        <w:rPr>
          <w:rFonts w:ascii="Times New Roman" w:hAnsi="Times New Roman"/>
          <w:color w:val="000000"/>
        </w:rPr>
        <w:t>„წასვლა არ გიწევს?“ იკითხა დაბნეულმა რენომ.</w:t>
      </w:r>
    </w:p>
    <w:p w14:paraId="084C6F60" w14:textId="77777777" w:rsidR="0014565C" w:rsidRDefault="00000000">
      <w:pPr>
        <w:spacing w:before="269" w:after="269"/>
        <w:ind w:left="120"/>
      </w:pPr>
      <w:r>
        <w:rPr>
          <w:rFonts w:ascii="Times New Roman" w:hAnsi="Times New Roman"/>
          <w:color w:val="000000"/>
        </w:rPr>
        <w:t>- ჩვენმა ბატონმა თავის ხელქვეითებს დაავალა, რომ დაქორწინებულებმა საქორწინო ცერემონია უნდა გამართონ. მე ვერ დავიბადები, სანამ არ გავმართავთ მას.</w:t>
      </w:r>
    </w:p>
    <w:p w14:paraId="77596228" w14:textId="77777777" w:rsidR="0014565C" w:rsidRDefault="00000000">
      <w:pPr>
        <w:spacing w:before="269" w:after="269"/>
        <w:ind w:left="120"/>
      </w:pPr>
      <w:r>
        <w:rPr>
          <w:rFonts w:ascii="Times New Roman" w:hAnsi="Times New Roman"/>
          <w:color w:val="000000"/>
        </w:rPr>
        <w:t>ჰმ, მე ვთქვი ეს? ქორწილები სავალდებულო არ იყო და ბევრი ნებაყოფლობით უარს ამბობდა ამაზე ომის გამო. თუმცა, ყველას ეშინოდა ომის, რომლის დასრულების თარიღი ჯერ არ იყო ცნობილი და არაფრის გაკეთება არ შეიძლებოდა. მე კი მინდოდა, რომ ზეიმი მაინც ნათელი ყოფილიყო.</w:t>
      </w:r>
    </w:p>
    <w:p w14:paraId="3B177FC8" w14:textId="77777777" w:rsidR="0014565C" w:rsidRDefault="00000000">
      <w:pPr>
        <w:spacing w:before="269" w:after="269"/>
        <w:ind w:left="120"/>
      </w:pPr>
      <w:r>
        <w:rPr>
          <w:rFonts w:ascii="Times New Roman" w:hAnsi="Times New Roman"/>
          <w:color w:val="000000"/>
        </w:rPr>
        <w:t>- მაშინ აჰარტელნის წესით გავაკეთოთ. გესმით, რომ დილჰეიდის ქორწინების ცერემონიების შესახებ ყველამ ცოტა რამ ვიცით.</w:t>
      </w:r>
    </w:p>
    <w:p w14:paraId="0F8E0130" w14:textId="77777777" w:rsidR="0014565C" w:rsidRDefault="00000000">
      <w:pPr>
        <w:spacing w:before="269" w:after="269"/>
        <w:ind w:left="120"/>
      </w:pPr>
      <w:r>
        <w:rPr>
          <w:rFonts w:ascii="Times New Roman" w:hAnsi="Times New Roman"/>
          <w:color w:val="000000"/>
        </w:rPr>
        <w:t>სინმა თავი დაუქნია.</w:t>
      </w:r>
    </w:p>
    <w:p w14:paraId="55D046A2" w14:textId="77777777" w:rsidR="0014565C" w:rsidRDefault="00000000">
      <w:pPr>
        <w:spacing w:before="269" w:after="269"/>
        <w:ind w:left="120"/>
      </w:pPr>
      <w:r>
        <w:rPr>
          <w:rFonts w:ascii="Times New Roman" w:hAnsi="Times New Roman"/>
          <w:color w:val="000000"/>
        </w:rPr>
        <w:t>- აი, როგორ კეთდება ეს აქ, დილჰეიდში.</w:t>
      </w:r>
    </w:p>
    <w:p w14:paraId="32329789" w14:textId="77777777" w:rsidR="0014565C" w:rsidRDefault="00000000">
      <w:pPr>
        <w:spacing w:before="269" w:after="269"/>
        <w:ind w:left="120"/>
      </w:pPr>
      <w:r>
        <w:rPr>
          <w:rFonts w:ascii="Times New Roman" w:hAnsi="Times New Roman"/>
          <w:color w:val="000000"/>
        </w:rPr>
        <w:t>მან ყურადღებით შეხედა რენოს და თქვა:</w:t>
      </w:r>
    </w:p>
    <w:p w14:paraId="59EC1EB6" w14:textId="77777777" w:rsidR="0014565C" w:rsidRDefault="00000000">
      <w:pPr>
        <w:spacing w:before="269" w:after="269"/>
        <w:ind w:left="120"/>
      </w:pPr>
      <w:r>
        <w:rPr>
          <w:rFonts w:ascii="Times New Roman" w:hAnsi="Times New Roman"/>
          <w:color w:val="000000"/>
        </w:rPr>
        <w:t>— დიდი დემონთა მბრძანებლის სახელს ვფიცავარ.</w:t>
      </w:r>
    </w:p>
    <w:p w14:paraId="526311F2" w14:textId="77777777" w:rsidR="0014565C" w:rsidRDefault="00000000">
      <w:pPr>
        <w:spacing w:before="269" w:after="269"/>
        <w:ind w:left="120"/>
      </w:pPr>
      <w:r>
        <w:rPr>
          <w:rFonts w:ascii="Times New Roman" w:hAnsi="Times New Roman"/>
          <w:color w:val="000000"/>
        </w:rPr>
        <w:t>სინმა სახე დახარა და ტუჩები რენოს ხელის ზურგზე მიიტანა. გოგონას გაოცებისგან თვალები გაუფართოვდა.</w:t>
      </w:r>
    </w:p>
    <w:p w14:paraId="3DB444FC" w14:textId="77777777" w:rsidR="0014565C" w:rsidRDefault="00000000">
      <w:pPr>
        <w:spacing w:before="269" w:after="269"/>
        <w:ind w:left="120"/>
      </w:pPr>
      <w:r>
        <w:rPr>
          <w:rFonts w:ascii="Times New Roman" w:hAnsi="Times New Roman"/>
          <w:color w:val="000000"/>
        </w:rPr>
        <w:t>— რომ დიდ სულიერ რენოს ჩემს ცოლად ავიყვან და ჩვენი გულები სამუდამოდ ერთად იქნებიან, მაშინაც კი, თუ სიკვდილი, განადგურება და ბედისწერა ჩვენს დაშორებას შეეცდება.</w:t>
      </w:r>
    </w:p>
    <w:p w14:paraId="47C749BE" w14:textId="77777777" w:rsidR="0014565C" w:rsidRDefault="00000000">
      <w:pPr>
        <w:spacing w:before="269" w:after="269"/>
        <w:ind w:left="120"/>
      </w:pPr>
      <w:r>
        <w:rPr>
          <w:rFonts w:ascii="Times New Roman" w:hAnsi="Times New Roman"/>
          <w:color w:val="000000"/>
        </w:rPr>
        <w:t>ეს იყო ზუსტად ის სიტყვები, რომლითაც ხალხი დილჰეიდში მითიურ ეპოქაში ქორწინდებოდა.</w:t>
      </w:r>
    </w:p>
    <w:p w14:paraId="4364E1D4" w14:textId="77777777" w:rsidR="0014565C" w:rsidRDefault="00000000">
      <w:pPr>
        <w:pStyle w:val="Heading2"/>
        <w:pageBreakBefore/>
        <w:spacing w:before="180" w:after="180"/>
        <w:ind w:left="120"/>
      </w:pPr>
      <w:bookmarkStart w:id="21" w:name="_Toc199672044"/>
      <w:r>
        <w:rPr>
          <w:rFonts w:ascii="Times New Roman" w:hAnsi="Times New Roman"/>
          <w:color w:val="000000"/>
          <w:sz w:val="33"/>
        </w:rPr>
        <w:lastRenderedPageBreak/>
        <w:t>§ 58. ქორწინების ცერემონია</w:t>
      </w:r>
      <w:bookmarkEnd w:id="21"/>
    </w:p>
    <w:p w14:paraId="103859C3" w14:textId="77777777" w:rsidR="0014565C" w:rsidRDefault="00000000">
      <w:pPr>
        <w:spacing w:before="269" w:after="269"/>
        <w:ind w:left="120"/>
      </w:pPr>
      <w:r>
        <w:rPr>
          <w:rFonts w:ascii="Times New Roman" w:hAnsi="Times New Roman"/>
          <w:color w:val="000000"/>
        </w:rPr>
        <w:t>მეორე დღეს…</w:t>
      </w:r>
    </w:p>
    <w:p w14:paraId="5CD835DA" w14:textId="77777777" w:rsidR="0014565C" w:rsidRDefault="00000000">
      <w:pPr>
        <w:spacing w:before="269" w:after="269"/>
        <w:ind w:left="120"/>
      </w:pPr>
      <w:r>
        <w:rPr>
          <w:rFonts w:ascii="Times New Roman" w:hAnsi="Times New Roman"/>
          <w:color w:val="000000"/>
        </w:rPr>
        <w:t>მე და მიშა სასწრაფოდ დავბრუნდით დილჰეიდიდან აჰარტელნში, რათა დავსწრებოდით ქორწილის ცერემონიას.</w:t>
      </w:r>
    </w:p>
    <w:p w14:paraId="6D96C5E2" w14:textId="77777777" w:rsidR="0014565C" w:rsidRDefault="00000000">
      <w:pPr>
        <w:spacing w:before="269" w:after="269"/>
        <w:ind w:left="120"/>
      </w:pPr>
      <w:r>
        <w:rPr>
          <w:rFonts w:ascii="Times New Roman" w:hAnsi="Times New Roman"/>
          <w:color w:val="000000"/>
        </w:rPr>
        <w:t>უზარმაზარი ენიუნიენის ხის მწვერვალი. პატარა ციხესიმაგრის ფასადი, სადაც რენო ცხოვრობს, მრავალი ყვავილით იყო მორთული. კარების წინ ღრუბლებისგან გაკეთებული საკურთხეველი იდგა, რომელიც წინაპრების სულებს ეძღვნებოდა.</w:t>
      </w:r>
    </w:p>
    <w:p w14:paraId="4C325933" w14:textId="77777777" w:rsidR="0014565C" w:rsidRDefault="00000000">
      <w:pPr>
        <w:spacing w:before="269" w:after="269"/>
        <w:ind w:left="120"/>
      </w:pPr>
      <w:r>
        <w:rPr>
          <w:rFonts w:ascii="Times New Roman" w:hAnsi="Times New Roman"/>
          <w:color w:val="000000"/>
        </w:rPr>
        <w:t>იქიდან პირდაპირ ღრუბლების მოპირდაპირე მხარეს, გზა იყო გაშლილი ლურჯი ცრემლიანი ყვავილებით, რომელიც ზუსტად კაშკაშა ხალიჩას ჰგავდა. მის გარშემო, ორივე მხარეს, აჰარტელნის ყველა სული იკრიბებოდა.</w:t>
      </w:r>
    </w:p>
    <w:p w14:paraId="4294DB29" w14:textId="77777777" w:rsidR="0014565C" w:rsidRDefault="00000000">
      <w:pPr>
        <w:spacing w:before="269" w:after="269"/>
        <w:ind w:left="120"/>
      </w:pPr>
      <w:r>
        <w:rPr>
          <w:rFonts w:ascii="Times New Roman" w:hAnsi="Times New Roman"/>
          <w:color w:val="000000"/>
        </w:rPr>
        <w:t>ისეთი სულები, როგორებიც არიან რვათავიანი წყლის დრაკონი რიგნონი და გრძელი გველი ეპითეო, რომელთა ნამდვილი არსებები კოლოსალური ზომისაა, თავიანთ ხილულ ფორმებში იდგნენ. ჩვენც იქ ვიყავით, როგორც მოხეტიალე შემსრულებლების ჯგუფი, რომლებიც მრავალრიცხოვან სულთა ბრბოში იშლებოდნენ.</w:t>
      </w:r>
    </w:p>
    <w:p w14:paraId="63A8815E" w14:textId="77777777" w:rsidR="0014565C" w:rsidRDefault="00000000">
      <w:pPr>
        <w:spacing w:before="269" w:after="269"/>
        <w:ind w:left="120"/>
      </w:pPr>
      <w:r>
        <w:rPr>
          <w:rFonts w:ascii="Times New Roman" w:hAnsi="Times New Roman"/>
          <w:color w:val="000000"/>
        </w:rPr>
        <w:t>მალე რენო ღრუბლების მოპირდაპირე მხარეს თოვლივით თეთრ კაბაში გამოჩნდა. მის გვერდით კი სინი იჯდა, ნახშირისფერ-შავ ჯავშანში გამოწყობილი.</w:t>
      </w:r>
    </w:p>
    <w:p w14:paraId="5277EC4F" w14:textId="77777777" w:rsidR="0014565C" w:rsidRDefault="00000000">
      <w:pPr>
        <w:spacing w:before="269" w:after="269"/>
        <w:ind w:left="120"/>
      </w:pPr>
      <w:r>
        <w:rPr>
          <w:rFonts w:ascii="Times New Roman" w:hAnsi="Times New Roman"/>
          <w:color w:val="000000"/>
        </w:rPr>
        <w:t>ესენი იყვნენ ელტონიკები - სულები, რომლებსაც კურთხევის საზეიმო სამოსს უწოდებდნენ. ისინი ჩნდებიან ბედნიერი მოვლენების დროს, იღებენ მატარებელისთვის შესაფერის საზეიმო სამოსის ფორმას და ანიჭებენ სხვადასხვა სახის მისტიკურ დაცვას და კურთხევას.</w:t>
      </w:r>
    </w:p>
    <w:p w14:paraId="5DB16186" w14:textId="77777777" w:rsidR="0014565C" w:rsidRDefault="00000000">
      <w:pPr>
        <w:spacing w:before="269" w:after="269"/>
        <w:ind w:left="120"/>
      </w:pPr>
      <w:r>
        <w:rPr>
          <w:rFonts w:ascii="Times New Roman" w:hAnsi="Times New Roman"/>
          <w:color w:val="000000"/>
        </w:rPr>
        <w:t>ელტონიკამ შავი ფერის ჯავშნის ფორმა მიიღო, რადგან იმ ეპოქაში ისინი საზეიმო ფორმად ითვლებოდა და საქორწილო ცერემონიების დროს იცვამდნენ. თუმცა, ფერთან დაკავშირებით მკაცრი წესები არ არსებობდა. მაგრამ როდესაც ვინმესთან ფიცს ვცვლიდი, შავი საზეიმო ფორმის ჩაცმას ვამჯობინებდი.</w:t>
      </w:r>
    </w:p>
    <w:p w14:paraId="78F72ED0" w14:textId="77777777" w:rsidR="0014565C" w:rsidRDefault="00000000">
      <w:pPr>
        <w:spacing w:before="269" w:after="269"/>
        <w:ind w:left="120"/>
      </w:pPr>
      <w:r>
        <w:rPr>
          <w:rFonts w:ascii="Times New Roman" w:hAnsi="Times New Roman"/>
          <w:color w:val="000000"/>
        </w:rPr>
        <w:t>შავი ფერია, რომელსაც ვერაფერი შელახავს. ეს ფერი ჩემს ფიქრებს მაშინ მივეცი, როცა ფიცი დავდე, რომ არასდროს დავარღვევდი. შესაძლოა, სწორედ ამიტომ, ჩემი ხელქვეითები დღის განმავლობაში შავს იცვამდნენ.</w:t>
      </w:r>
    </w:p>
    <w:p w14:paraId="3DCBD94C" w14:textId="77777777" w:rsidR="0014565C" w:rsidRDefault="00000000">
      <w:pPr>
        <w:spacing w:before="269" w:after="269"/>
        <w:ind w:left="120"/>
      </w:pPr>
      <w:r>
        <w:rPr>
          <w:rFonts w:ascii="Times New Roman" w:hAnsi="Times New Roman"/>
          <w:color w:val="000000"/>
        </w:rPr>
        <w:t>მეგონა, რომ სულების ქორწილის ცერემონია უამრავი ყვავილით იქნებოდა მორთული და ცუდად წავიდოდა, მაგრამ რენომ თქვა, რომ ეს იდეალური იყო სულსა და დემონს შორის ქორწილისთვის და დიდად აფასებდა შავ კაბაში ჩაცმულ უნიფორმას. ვფიქრობ, მან იცოდა, რომ სინგმა მსოფლიოში ყველაზე მეტად მე, ტირან დემონთა მბრძანებელს, პატივს მცემდა.</w:t>
      </w:r>
    </w:p>
    <w:p w14:paraId="505C1CA3" w14:textId="77777777" w:rsidR="0014565C" w:rsidRDefault="00000000">
      <w:pPr>
        <w:spacing w:before="269" w:after="269"/>
        <w:ind w:left="120"/>
      </w:pPr>
      <w:r>
        <w:rPr>
          <w:rFonts w:ascii="Times New Roman" w:hAnsi="Times New Roman"/>
          <w:color w:val="000000"/>
        </w:rPr>
        <w:lastRenderedPageBreak/>
        <w:t>- რენო ჩამოვიდა!</w:t>
      </w:r>
    </w:p>
    <w:p w14:paraId="78C385DC" w14:textId="77777777" w:rsidR="0014565C" w:rsidRDefault="00000000">
      <w:pPr>
        <w:spacing w:before="269" w:after="269"/>
        <w:ind w:left="120"/>
      </w:pPr>
      <w:r>
        <w:rPr>
          <w:rFonts w:ascii="Times New Roman" w:hAnsi="Times New Roman"/>
          <w:color w:val="000000"/>
        </w:rPr>
        <w:t>- და ბიძია ხმლისმჭრელიც!</w:t>
      </w:r>
    </w:p>
    <w:p w14:paraId="7FF3314B" w14:textId="77777777" w:rsidR="0014565C" w:rsidRDefault="00000000">
      <w:pPr>
        <w:spacing w:before="269" w:after="269"/>
        <w:ind w:left="120"/>
      </w:pPr>
      <w:r>
        <w:rPr>
          <w:rFonts w:ascii="Times New Roman" w:hAnsi="Times New Roman"/>
          <w:color w:val="000000"/>
        </w:rPr>
        <w:t>— ქორწილი, ქორწილი!</w:t>
      </w:r>
    </w:p>
    <w:p w14:paraId="2FB70B80" w14:textId="77777777" w:rsidR="0014565C" w:rsidRDefault="00000000">
      <w:pPr>
        <w:spacing w:before="269" w:after="269"/>
        <w:ind w:left="120"/>
      </w:pPr>
      <w:r>
        <w:rPr>
          <w:rFonts w:ascii="Times New Roman" w:hAnsi="Times New Roman"/>
          <w:color w:val="000000"/>
        </w:rPr>
        <w:t>— გილოცავთ!</w:t>
      </w:r>
    </w:p>
    <w:p w14:paraId="1C40EDB7" w14:textId="77777777" w:rsidR="0014565C" w:rsidRDefault="00000000">
      <w:pPr>
        <w:spacing w:before="269" w:after="269"/>
        <w:ind w:left="120"/>
      </w:pPr>
      <w:r>
        <w:rPr>
          <w:rFonts w:ascii="Times New Roman" w:hAnsi="Times New Roman"/>
          <w:color w:val="000000"/>
        </w:rPr>
        <w:t>ტიტი გაფრინდა, რენოსა და სინს უკან მიუძღოდა და მათი მბზინავი ქერცლები მიმოფანტა, თითქოს აკურთხებდა მათ.</w:t>
      </w:r>
    </w:p>
    <w:p w14:paraId="01EC5283" w14:textId="77777777" w:rsidR="0014565C" w:rsidRDefault="00000000">
      <w:pPr>
        <w:spacing w:before="269" w:after="269"/>
        <w:ind w:left="120"/>
      </w:pPr>
      <w:r>
        <w:rPr>
          <w:rFonts w:ascii="Times New Roman" w:hAnsi="Times New Roman"/>
          <w:color w:val="000000"/>
        </w:rPr>
        <w:t>ისინი ნელა მიდიოდნენ ცრემლიანი ყვავილების ბილიკზე საკურთხევლისკენ. რენოს ძალით ფეხები, როგორც ჩანს, ოდნავ აწეული ჰქონდათ მიწიდან და ჰაერში ტივტივებდნენ, რომ ყვავილები არ გათელოთ.</w:t>
      </w:r>
    </w:p>
    <w:p w14:paraId="62261493" w14:textId="77777777" w:rsidR="0014565C" w:rsidRDefault="00000000">
      <w:pPr>
        <w:spacing w:before="269" w:after="269"/>
        <w:ind w:left="120"/>
      </w:pPr>
      <w:r>
        <w:rPr>
          <w:rFonts w:ascii="Times New Roman" w:hAnsi="Times New Roman"/>
          <w:color w:val="000000"/>
        </w:rPr>
        <w:t>— დიდ ბედნიერებას ვუსურვებ ჩვენს გამზრდელ ნაზ დედას და ჩვენს დამცავ ძლიერ მეგობარს.</w:t>
      </w:r>
    </w:p>
    <w:p w14:paraId="69F032F4" w14:textId="77777777" w:rsidR="0014565C" w:rsidRDefault="00000000">
      <w:pPr>
        <w:spacing w:before="269" w:after="269"/>
        <w:ind w:left="120"/>
      </w:pPr>
      <w:r>
        <w:rPr>
          <w:rFonts w:ascii="Times New Roman" w:hAnsi="Times New Roman"/>
          <w:color w:val="000000"/>
        </w:rPr>
        <w:t>ღრუბლიან დერეფანში წყალი შადრევანსავით ამოხეთქავდა და გზის გასწვრივ ცრემლიანი ყვავილების მრავალ თაღს ქმნიდა. ეს დიდი წყლის სულის, რიიონის, კურთხევა იყო.</w:t>
      </w:r>
    </w:p>
    <w:p w14:paraId="3EDFAC88" w14:textId="77777777" w:rsidR="0014565C" w:rsidRDefault="00000000">
      <w:pPr>
        <w:spacing w:before="269" w:after="269"/>
        <w:ind w:left="120"/>
      </w:pPr>
      <w:r>
        <w:rPr>
          <w:rFonts w:ascii="Times New Roman" w:hAnsi="Times New Roman"/>
          <w:color w:val="000000"/>
        </w:rPr>
        <w:t>— გილოცავ, რენო!</w:t>
      </w:r>
    </w:p>
    <w:p w14:paraId="25EABAD8" w14:textId="77777777" w:rsidR="0014565C" w:rsidRDefault="00000000">
      <w:pPr>
        <w:spacing w:before="269" w:after="269"/>
        <w:ind w:left="120"/>
      </w:pPr>
      <w:r>
        <w:rPr>
          <w:rFonts w:ascii="Times New Roman" w:hAnsi="Times New Roman"/>
          <w:color w:val="000000"/>
        </w:rPr>
        <w:t>ნაზი ნიავი უბერავდა და ცრემლმორეულ ყვავილებს აქრობდა. ჰაერისა და ჭექა-ქუხილის სულმა, გიგადეასმა, აკურთხა ისინი, ყვავილები ცაში ასწია და მათით მორთო.</w:t>
      </w:r>
    </w:p>
    <w:p w14:paraId="390EB75A" w14:textId="77777777" w:rsidR="0014565C" w:rsidRDefault="00000000">
      <w:pPr>
        <w:spacing w:before="269" w:after="269"/>
        <w:ind w:left="120"/>
      </w:pPr>
      <w:r>
        <w:rPr>
          <w:rFonts w:ascii="Times New Roman" w:hAnsi="Times New Roman"/>
          <w:color w:val="000000"/>
        </w:rPr>
        <w:t>- გილოცავ, გილოცავ!</w:t>
      </w:r>
    </w:p>
    <w:p w14:paraId="049CCB18" w14:textId="77777777" w:rsidR="0014565C" w:rsidRDefault="00000000">
      <w:pPr>
        <w:spacing w:before="269" w:after="269"/>
        <w:ind w:left="120"/>
      </w:pPr>
      <w:r>
        <w:rPr>
          <w:rFonts w:ascii="Times New Roman" w:hAnsi="Times New Roman"/>
          <w:color w:val="000000"/>
        </w:rPr>
        <w:t>სენატოროს სამკურნალო ციცინათელები გაფრინდნენ და კაშკაშა ნეფრიტის ფერს ასხივებდნენ. ისინი ისე დაფრინავდნენ, რომ კაშკაშა, ლამაზ ვარსკვლავს ჰგავდნენ.</w:t>
      </w:r>
    </w:p>
    <w:p w14:paraId="0E281191" w14:textId="77777777" w:rsidR="0014565C" w:rsidRDefault="00000000">
      <w:pPr>
        <w:spacing w:before="269" w:after="269"/>
        <w:ind w:left="120"/>
      </w:pPr>
      <w:r>
        <w:rPr>
          <w:rFonts w:ascii="Times New Roman" w:hAnsi="Times New Roman"/>
          <w:color w:val="000000"/>
        </w:rPr>
        <w:t>ამგვარად, ყველა სულმა გამოიყენა თავისი ძალები და თბილად მიესალმა სინისა და რენოს ქორწინებას.</w:t>
      </w:r>
    </w:p>
    <w:p w14:paraId="3236A3D8" w14:textId="77777777" w:rsidR="0014565C" w:rsidRDefault="00000000">
      <w:pPr>
        <w:spacing w:before="269" w:after="269"/>
        <w:ind w:left="120"/>
      </w:pPr>
      <w:r>
        <w:rPr>
          <w:rFonts w:ascii="Times New Roman" w:hAnsi="Times New Roman"/>
          <w:color w:val="000000"/>
        </w:rPr>
        <w:t>- გილოცავ! რენოჩკა ისეთი ლამაზია და სინიც ძალიან მაგრად გამოიყურება! - წამოიძახა ელეონორამ.</w:t>
      </w:r>
    </w:p>
    <w:p w14:paraId="753869D6" w14:textId="77777777" w:rsidR="0014565C" w:rsidRDefault="00000000">
      <w:pPr>
        <w:spacing w:before="269" w:after="269"/>
        <w:ind w:left="120"/>
      </w:pPr>
      <w:r>
        <w:rPr>
          <w:rFonts w:ascii="Times New Roman" w:hAnsi="Times New Roman"/>
          <w:color w:val="000000"/>
        </w:rPr>
        <w:t>— …გილოცავ… შენ… ქორწინება შესანიშნავია…</w:t>
      </w:r>
    </w:p>
    <w:p w14:paraId="104124D1" w14:textId="77777777" w:rsidR="0014565C" w:rsidRDefault="00000000">
      <w:pPr>
        <w:spacing w:before="269" w:after="269"/>
        <w:ind w:left="120"/>
      </w:pPr>
      <w:r>
        <w:rPr>
          <w:rFonts w:ascii="Times New Roman" w:hAnsi="Times New Roman"/>
          <w:color w:val="000000"/>
        </w:rPr>
        <w:t>ელეონორამ და ზესიამ წარმოთქვეს შელოცვა „იკითხე“, რითაც ყველა დამსწრის გრძნობები სინათლედ აქციეს. ციხის მეორე მხარეს ულამაზესი ცისარტყელას ხიდი გამოჩნდა.</w:t>
      </w:r>
    </w:p>
    <w:p w14:paraId="2E2E12F6" w14:textId="77777777" w:rsidR="0014565C" w:rsidRDefault="00000000">
      <w:pPr>
        <w:spacing w:before="269" w:after="269"/>
        <w:ind w:left="120"/>
      </w:pPr>
      <w:r>
        <w:rPr>
          <w:rFonts w:ascii="Times New Roman" w:hAnsi="Times New Roman"/>
          <w:color w:val="000000"/>
        </w:rPr>
        <w:t>„მშვენიერია...“ ჩაილაპარაკა ლინამ.</w:t>
      </w:r>
    </w:p>
    <w:p w14:paraId="389A2136" w14:textId="77777777" w:rsidR="0014565C" w:rsidRDefault="00000000">
      <w:pPr>
        <w:spacing w:before="269" w:after="269"/>
        <w:ind w:left="120"/>
      </w:pPr>
      <w:r>
        <w:rPr>
          <w:rFonts w:ascii="Times New Roman" w:hAnsi="Times New Roman"/>
          <w:color w:val="000000"/>
        </w:rPr>
        <w:lastRenderedPageBreak/>
        <w:t>ელეონორა ჯერ ცისარტყელას მიაშტერდა, შემდეგ კი ახალდაქორწინებულებს ბედნიერი გამომეტყველებით.</w:t>
      </w:r>
    </w:p>
    <w:p w14:paraId="0BF8F727" w14:textId="77777777" w:rsidR="0014565C" w:rsidRDefault="00000000">
      <w:pPr>
        <w:spacing w:before="269" w:after="269"/>
        <w:ind w:left="120"/>
      </w:pPr>
      <w:r>
        <w:rPr>
          <w:rFonts w:ascii="Times New Roman" w:hAnsi="Times New Roman"/>
          <w:color w:val="000000"/>
        </w:rPr>
        <w:t>„რა თქმა უნდა, ლამაზია, სათქმელი არაფერია, მაგრამ... ნუთუ ეს საერთოდ შესაძლებელია?“ წუწუნებდა ჩემს გვერდით მდგომი საშა.</w:t>
      </w:r>
    </w:p>
    <w:p w14:paraId="692E412C" w14:textId="77777777" w:rsidR="0014565C" w:rsidRDefault="00000000">
      <w:pPr>
        <w:spacing w:before="269" w:after="269"/>
        <w:ind w:left="120"/>
      </w:pPr>
      <w:r>
        <w:rPr>
          <w:rFonts w:ascii="Times New Roman" w:hAnsi="Times New Roman"/>
          <w:color w:val="000000"/>
        </w:rPr>
        <w:t>— სულების კურთხევამ თავდაპირველად ცერემონია საკმაოდ ფერადი გახადა. ცოტა მეტი ფერი არაფერს შეცვლის.</w:t>
      </w:r>
    </w:p>
    <w:p w14:paraId="2E87230E" w14:textId="77777777" w:rsidR="0014565C" w:rsidRDefault="00000000">
      <w:pPr>
        <w:spacing w:before="269" w:after="269"/>
        <w:ind w:left="120"/>
      </w:pPr>
      <w:r>
        <w:rPr>
          <w:rFonts w:ascii="Times New Roman" w:hAnsi="Times New Roman"/>
          <w:color w:val="000000"/>
        </w:rPr>
        <w:t>- ჰეი, მაშინ ჩვენც შევიტანოთ ჩვენი წვლილი, - თქვა საშამ.</w:t>
      </w:r>
    </w:p>
    <w:p w14:paraId="1158A369" w14:textId="77777777" w:rsidR="0014565C" w:rsidRDefault="00000000">
      <w:pPr>
        <w:spacing w:before="269" w:after="269"/>
        <w:ind w:left="120"/>
      </w:pPr>
      <w:r>
        <w:rPr>
          <w:rFonts w:ascii="Times New Roman" w:hAnsi="Times New Roman"/>
          <w:color w:val="000000"/>
        </w:rPr>
        <w:t>მიშამ თავი დაუქნია. მათ ერთმანეთის ხელები ჩაკიდეს და ჯადოსნური ფორმულები შეაერთეს.</w:t>
      </w:r>
    </w:p>
    <w:p w14:paraId="1081A606" w14:textId="77777777" w:rsidR="0014565C" w:rsidRDefault="00000000">
      <w:pPr>
        <w:spacing w:before="269" w:after="269"/>
        <w:ind w:left="120"/>
      </w:pPr>
      <w:r>
        <w:rPr>
          <w:rFonts w:ascii="Times New Roman" w:hAnsi="Times New Roman"/>
          <w:color w:val="000000"/>
        </w:rPr>
        <w:t>- ყინულის ფეიერვერკი.</w:t>
      </w:r>
    </w:p>
    <w:p w14:paraId="58CAF478" w14:textId="77777777" w:rsidR="0014565C" w:rsidRDefault="00000000">
      <w:pPr>
        <w:spacing w:before="269" w:after="269"/>
        <w:ind w:left="120"/>
      </w:pPr>
      <w:r>
        <w:rPr>
          <w:rFonts w:ascii="Times New Roman" w:hAnsi="Times New Roman"/>
          <w:color w:val="000000"/>
        </w:rPr>
        <w:t>რის შემდეგაც, მათ შორის გავლებული ჯადოსნური წრიდან, ცაში ყინულის ბროლი ამოვიდა. და როგორც კი ის გასკდა, ბრჭყვიალა, ცაში მშვენიერი ფეიერვერკი აფეთქდა.</w:t>
      </w:r>
    </w:p>
    <w:p w14:paraId="7D117396" w14:textId="77777777" w:rsidR="0014565C" w:rsidRDefault="00000000">
      <w:pPr>
        <w:spacing w:before="269" w:after="269"/>
        <w:ind w:left="120"/>
      </w:pPr>
      <w:r>
        <w:rPr>
          <w:rFonts w:ascii="Times New Roman" w:hAnsi="Times New Roman"/>
          <w:color w:val="000000"/>
        </w:rPr>
        <w:t>თითქოს ეს ყინულის ბროლი, ულამაზესი ცეცხლით მორთული, ცაზე ფანტასტიკურ ფეიერვერკს ქმნიდა, რომელიც იქ სამუდამოდ დარჩებოდა.</w:t>
      </w:r>
    </w:p>
    <w:p w14:paraId="218C3316" w14:textId="77777777" w:rsidR="0014565C" w:rsidRDefault="00000000">
      <w:pPr>
        <w:spacing w:before="269" w:after="269"/>
        <w:ind w:left="120"/>
      </w:pPr>
      <w:r>
        <w:rPr>
          <w:rFonts w:ascii="Times New Roman" w:hAnsi="Times New Roman"/>
          <w:color w:val="000000"/>
        </w:rPr>
        <w:t>„კარგი, მაშინ მეც პატარა შოუს გავმართავ“, - დაიწყო საუბარი რეიმ.</w:t>
      </w:r>
    </w:p>
    <w:p w14:paraId="1A90948F" w14:textId="77777777" w:rsidR="0014565C" w:rsidRDefault="00000000">
      <w:pPr>
        <w:spacing w:before="269" w:after="269"/>
        <w:ind w:left="120"/>
      </w:pPr>
      <w:r>
        <w:rPr>
          <w:rFonts w:ascii="Times New Roman" w:hAnsi="Times New Roman"/>
          <w:color w:val="000000"/>
        </w:rPr>
        <w:t>მას მწვანე ჯავშანი და ჩაფხუტი ეხურა. როგორც კი რეიმ ნაბიჯი გადადგა წინ, ყვავილების გზის წინ, კიდევ ოთხმა ადამიანმა იგივე გააკეთა, იმავე მწვანე ჯავშანში და ჩაფხუტებში გამოწყობილებმა, მაგრამ მათ შიგნით სიცარიელე იყო. ისინი მოძრავ ჯავშანს ატარებდნენ.</w:t>
      </w:r>
    </w:p>
    <w:p w14:paraId="379FE2F4" w14:textId="77777777" w:rsidR="0014565C" w:rsidRDefault="00000000">
      <w:pPr>
        <w:spacing w:before="269" w:after="269"/>
        <w:ind w:left="120"/>
      </w:pPr>
      <w:r>
        <w:rPr>
          <w:rFonts w:ascii="Times New Roman" w:hAnsi="Times New Roman"/>
          <w:color w:val="000000"/>
        </w:rPr>
        <w:t>სულიერი ჯავშანი რონრონი. ხელში ხის ჯოხები ეჭირათ, რომლებსაც ბედნიერების ხის ხმლებს უწოდებდნენ. და მაშინვე პირდაპირ სინგისკენ წავიდნენ.</w:t>
      </w:r>
    </w:p>
    <w:p w14:paraId="0BD27C8A" w14:textId="77777777" w:rsidR="0014565C" w:rsidRDefault="00000000">
      <w:pPr>
        <w:spacing w:before="269" w:after="269"/>
        <w:ind w:left="120"/>
      </w:pPr>
      <w:r>
        <w:rPr>
          <w:rFonts w:ascii="Times New Roman" w:hAnsi="Times New Roman"/>
          <w:color w:val="000000"/>
        </w:rPr>
        <w:t>ის რენოს წინ დადგა და რკინის ხმალი ამოიღო. ითვლება, რომ თუ ბედნიერების ხის ხმალს გაჭრი, დიდ ბედნიერებას მოიპოვებ, ვისაც სხეულზე დაარტყამ, დიდ ბედნიერებას მიიღებს. ყოველ შემთხვევაში, გამიგია, რომ ხის ხმლებით დიდი ბრძოლის წარმოება, რომლითაც ბედნიერების მოპოვება შეიძლება, სულების ქორწილის ცერემონიის ტრადიციაა.</w:t>
      </w:r>
    </w:p>
    <w:p w14:paraId="25008211" w14:textId="77777777" w:rsidR="0014565C" w:rsidRDefault="00000000">
      <w:pPr>
        <w:spacing w:before="269" w:after="269"/>
        <w:ind w:left="120"/>
      </w:pPr>
      <w:r>
        <w:rPr>
          <w:rFonts w:ascii="Times New Roman" w:hAnsi="Times New Roman"/>
          <w:color w:val="000000"/>
        </w:rPr>
        <w:t>სულის ჯავშანში გამოწყობილმა რონრონმა გაბედულად შეჰყვირა „ოჰ!!“ და ოთხივე სინისკენ დაიძრა. და რა თქმა უნდა, სინმა ადვილად გაჭრა მათი ბედნიერების ხის ხმლები.</w:t>
      </w:r>
    </w:p>
    <w:p w14:paraId="1F8A880A" w14:textId="77777777" w:rsidR="0014565C" w:rsidRDefault="00000000">
      <w:pPr>
        <w:spacing w:before="269" w:after="269"/>
        <w:ind w:left="120"/>
      </w:pPr>
      <w:r>
        <w:rPr>
          <w:rFonts w:ascii="Times New Roman" w:hAnsi="Times New Roman"/>
          <w:color w:val="000000"/>
        </w:rPr>
        <w:t>სულებმა სიხარულის ყიჟინა გამოსცეს. დიახ, ეს ძალიან ცოცხალი საქორწილო ცერემონია იყო.</w:t>
      </w:r>
    </w:p>
    <w:p w14:paraId="2091B483" w14:textId="77777777" w:rsidR="0014565C" w:rsidRDefault="00000000">
      <w:pPr>
        <w:spacing w:before="269" w:after="269"/>
        <w:ind w:left="120"/>
      </w:pPr>
      <w:r>
        <w:rPr>
          <w:rFonts w:ascii="Times New Roman" w:hAnsi="Times New Roman"/>
          <w:color w:val="000000"/>
        </w:rPr>
        <w:lastRenderedPageBreak/>
        <w:t>„სხვაგვარად არც შეიძლებოდა ყოფილიყო“, - თქვა ჯავშანში გამოწყობილმა რეიმ და პირდაპირ სინისკენ წავიდა.</w:t>
      </w:r>
    </w:p>
    <w:p w14:paraId="10C6C701" w14:textId="77777777" w:rsidR="0014565C" w:rsidRDefault="00000000">
      <w:pPr>
        <w:spacing w:before="269" w:after="269"/>
        <w:ind w:left="120"/>
      </w:pPr>
      <w:r>
        <w:rPr>
          <w:rFonts w:ascii="Times New Roman" w:hAnsi="Times New Roman"/>
          <w:color w:val="000000"/>
        </w:rPr>
        <w:t>სინის მზერა უფრო მკვეთრი გახდა, ალბათ მიხვდა, ვინ იმყოფებოდა ჯავშნის ქვეშ. რეი პირდაპირ შუბლში ახტა და ბედნიერების ხის ხმალი ზემოდან ქვემოთ დაარტყა, სინმა კი რკინის ხმლით გაიმეორა თავისი ადრინდელი კონტრდარტყმა. თუმცა, სინის ხმალი ხის ხმალში ისე გაიარა, თითქოს წყალში ჭრიდა.</w:t>
      </w:r>
    </w:p>
    <w:p w14:paraId="34CD3ACB" w14:textId="77777777" w:rsidR="0014565C" w:rsidRDefault="00000000">
      <w:pPr>
        <w:spacing w:before="269" w:after="269"/>
        <w:ind w:left="120"/>
      </w:pPr>
      <w:r>
        <w:rPr>
          <w:rFonts w:ascii="Times New Roman" w:hAnsi="Times New Roman"/>
          <w:color w:val="000000"/>
        </w:rPr>
        <w:t>ბედნიერების ხის ხმალი სინათლედ გადაიქცა და ქსინის სხეულს შეეხო. შემდეგ სინათლემ მისი სხეული მოიცვა, თითქოს აკურთხა.</w:t>
      </w:r>
    </w:p>
    <w:p w14:paraId="405557E3" w14:textId="77777777" w:rsidR="0014565C" w:rsidRDefault="00000000">
      <w:pPr>
        <w:spacing w:before="269" w:after="269"/>
        <w:ind w:left="120"/>
      </w:pPr>
      <w:r>
        <w:rPr>
          <w:rFonts w:ascii="Times New Roman" w:hAnsi="Times New Roman"/>
          <w:color w:val="000000"/>
        </w:rPr>
        <w:t>— ...ეს იყო ბედნიერების ხის ხმლის საიდუმლო...?</w:t>
      </w:r>
    </w:p>
    <w:p w14:paraId="251966A6" w14:textId="77777777" w:rsidR="0014565C" w:rsidRDefault="00000000">
      <w:pPr>
        <w:spacing w:before="269" w:after="269"/>
        <w:ind w:left="120"/>
      </w:pPr>
      <w:r>
        <w:rPr>
          <w:rFonts w:ascii="Times New Roman" w:hAnsi="Times New Roman"/>
          <w:color w:val="000000"/>
        </w:rPr>
        <w:t>- მაგრამ ეს სულიერი ხმალია მცირე მაგიური ძალით. მეც კი შემიძლია როგორმე გავუმკლავდე ამას.</w:t>
      </w:r>
    </w:p>
    <w:p w14:paraId="5A83B735" w14:textId="77777777" w:rsidR="0014565C" w:rsidRDefault="00000000">
      <w:pPr>
        <w:spacing w:before="269" w:after="269"/>
        <w:ind w:left="120"/>
      </w:pPr>
      <w:r>
        <w:rPr>
          <w:rFonts w:ascii="Times New Roman" w:hAnsi="Times New Roman"/>
          <w:color w:val="000000"/>
        </w:rPr>
        <w:t>რეიმ ჯადოსნური წრე შემოხაზა და თავხედობის ხმალი სიგსესტუს ხმალი ამოიღო. შემდეგ დაიჩოქა და ორივე ხელით სინს წარუდგინა.</w:t>
      </w:r>
    </w:p>
    <w:p w14:paraId="0A186258" w14:textId="77777777" w:rsidR="0014565C" w:rsidRDefault="00000000">
      <w:pPr>
        <w:spacing w:before="269" w:after="269"/>
        <w:ind w:left="120"/>
      </w:pPr>
      <w:r>
        <w:rPr>
          <w:rFonts w:ascii="Times New Roman" w:hAnsi="Times New Roman"/>
          <w:color w:val="000000"/>
        </w:rPr>
        <w:t>- მე უფრო მცველი ვარ, ვიდრე მოგზაური მხატვარი. მაპატიეთ, მაგრამ ყველას მსგავსად ვერ შევძლებ თქვენი მოდური მაგიით მილოცვას.</w:t>
      </w:r>
    </w:p>
    <w:p w14:paraId="648187A2" w14:textId="77777777" w:rsidR="0014565C" w:rsidRDefault="00000000">
      <w:pPr>
        <w:spacing w:before="269" w:after="269"/>
        <w:ind w:left="120"/>
      </w:pPr>
      <w:r>
        <w:rPr>
          <w:rFonts w:ascii="Times New Roman" w:hAnsi="Times New Roman"/>
          <w:color w:val="000000"/>
        </w:rPr>
        <w:t>ნებისყოფის მახვილი აიღო და სინმა გაიღიმა.</w:t>
      </w:r>
    </w:p>
    <w:p w14:paraId="583D3E7F" w14:textId="77777777" w:rsidR="0014565C" w:rsidRDefault="00000000">
      <w:pPr>
        <w:spacing w:before="269" w:after="269"/>
        <w:ind w:left="120"/>
      </w:pPr>
      <w:r>
        <w:rPr>
          <w:rFonts w:ascii="Times New Roman" w:hAnsi="Times New Roman"/>
          <w:color w:val="000000"/>
        </w:rPr>
        <w:t>- ეს შესანიშნავი მილოცვის დარტყმა იყო, რეი.</w:t>
      </w:r>
    </w:p>
    <w:p w14:paraId="40937683" w14:textId="77777777" w:rsidR="0014565C" w:rsidRDefault="00000000">
      <w:pPr>
        <w:spacing w:before="269" w:after="269"/>
        <w:ind w:left="120"/>
      </w:pPr>
      <w:r>
        <w:rPr>
          <w:rFonts w:ascii="Times New Roman" w:hAnsi="Times New Roman"/>
          <w:color w:val="000000"/>
        </w:rPr>
        <w:t>სიგსესტუს ჯადოსნურ წრეში მოთავსების შემდეგ, სინი შებრუნდა. მან ხელი გაუწოდა რენოს, მან სიხარულით აიღო ხელი და ისინი საკურთხევლისკენ დაბრუნდნენ.</w:t>
      </w:r>
    </w:p>
    <w:p w14:paraId="74365A66" w14:textId="77777777" w:rsidR="0014565C" w:rsidRDefault="00000000">
      <w:pPr>
        <w:spacing w:before="269" w:after="269"/>
        <w:ind w:left="120"/>
      </w:pPr>
      <w:r>
        <w:rPr>
          <w:rFonts w:ascii="Times New Roman" w:hAnsi="Times New Roman"/>
          <w:color w:val="000000"/>
        </w:rPr>
        <w:t>- ბოდიში, რომ ამ ყველაფერში ჩაგთრიე. დემონის თვალსაზრისით, ეს ცერემონია ალბათ უცნაურია.</w:t>
      </w:r>
    </w:p>
    <w:p w14:paraId="643700F3" w14:textId="77777777" w:rsidR="0014565C" w:rsidRDefault="00000000">
      <w:pPr>
        <w:spacing w:before="269" w:after="269"/>
        <w:ind w:left="120"/>
      </w:pPr>
      <w:r>
        <w:rPr>
          <w:rFonts w:ascii="Times New Roman" w:hAnsi="Times New Roman"/>
          <w:color w:val="000000"/>
        </w:rPr>
        <w:t>„არა“, თქვა სინგმა და პირდაპირ წინ გაიხედა. „თქვენი წყალობით ვარ, რომ მე, რომელსაც მხოლოდ ხმლის გული მაქვს, ეს ყველაფერი მაჩუქეს. ძალიან ვწუხვარ, რომ ვერ გიპასუხებთ სიყვარულზე, მაგრამ ეს ცერემონია ჩემთვის სრულიად დამაკმაყოფილებელია“.</w:t>
      </w:r>
    </w:p>
    <w:p w14:paraId="2D2C5AE5" w14:textId="77777777" w:rsidR="0014565C" w:rsidRDefault="00000000">
      <w:pPr>
        <w:spacing w:before="269" w:after="269"/>
        <w:ind w:left="120"/>
      </w:pPr>
      <w:r>
        <w:rPr>
          <w:rFonts w:ascii="Times New Roman" w:hAnsi="Times New Roman"/>
          <w:color w:val="000000"/>
        </w:rPr>
        <w:t>რენოს ბედნიერებისგან სახეზე ღიმილი გადაეფინა.</w:t>
      </w:r>
    </w:p>
    <w:p w14:paraId="19A7DD42" w14:textId="77777777" w:rsidR="0014565C" w:rsidRDefault="00000000">
      <w:pPr>
        <w:spacing w:before="269" w:after="269"/>
        <w:ind w:left="120"/>
      </w:pPr>
      <w:r>
        <w:rPr>
          <w:rFonts w:ascii="Times New Roman" w:hAnsi="Times New Roman"/>
          <w:color w:val="000000"/>
        </w:rPr>
        <w:t>- დემონები, რა თქმა უნდა, აქ ვერ მოვიდოდნენ, მაგრამ კარგი იქნებოდა, დემონების მბრძანებელი ანოსი ჩვენთან რომ მოსულიყო...</w:t>
      </w:r>
    </w:p>
    <w:p w14:paraId="57DFED30" w14:textId="77777777" w:rsidR="0014565C" w:rsidRDefault="00000000">
      <w:pPr>
        <w:spacing w:before="269" w:after="269"/>
        <w:ind w:left="120"/>
      </w:pPr>
      <w:r>
        <w:rPr>
          <w:rFonts w:ascii="Times New Roman" w:hAnsi="Times New Roman"/>
          <w:color w:val="000000"/>
        </w:rPr>
        <w:t>— …შესაძლოა, მაგრამ…</w:t>
      </w:r>
    </w:p>
    <w:p w14:paraId="449B3DD4" w14:textId="77777777" w:rsidR="0014565C" w:rsidRDefault="00000000">
      <w:pPr>
        <w:spacing w:before="269" w:after="269"/>
        <w:ind w:left="120"/>
      </w:pPr>
      <w:r>
        <w:rPr>
          <w:rFonts w:ascii="Times New Roman" w:hAnsi="Times New Roman"/>
          <w:color w:val="000000"/>
        </w:rPr>
        <w:lastRenderedPageBreak/>
        <w:t>ცოდვა შეწყდა. ბოლოს და ბოლოს, მე საკურთხევლის წინ ვიდექი.</w:t>
      </w:r>
    </w:p>
    <w:p w14:paraId="129FBD5E" w14:textId="77777777" w:rsidR="0014565C" w:rsidRDefault="00000000">
      <w:pPr>
        <w:spacing w:before="269" w:after="269"/>
        <w:ind w:left="120"/>
      </w:pPr>
      <w:r>
        <w:rPr>
          <w:rFonts w:ascii="Times New Roman" w:hAnsi="Times New Roman"/>
          <w:color w:val="000000"/>
        </w:rPr>
        <w:t>- მე მქვია ანოშ პორტიკორი. დემონი ლორდ ტირანის შვილი.</w:t>
      </w:r>
    </w:p>
    <w:p w14:paraId="15308057" w14:textId="77777777" w:rsidR="0014565C" w:rsidRDefault="00000000">
      <w:pPr>
        <w:spacing w:before="269" w:after="269"/>
        <w:ind w:left="120"/>
      </w:pPr>
      <w:r>
        <w:rPr>
          <w:rFonts w:ascii="Times New Roman" w:hAnsi="Times New Roman"/>
          <w:color w:val="000000"/>
        </w:rPr>
        <w:t>ჩემი ხმის გაგონებაზე ტიტიმ ხმამაღლა წამოიკივლა.</w:t>
      </w:r>
    </w:p>
    <w:p w14:paraId="00B83E22" w14:textId="77777777" w:rsidR="0014565C" w:rsidRDefault="00000000">
      <w:pPr>
        <w:spacing w:before="269" w:after="269"/>
        <w:ind w:left="120"/>
      </w:pPr>
      <w:r>
        <w:rPr>
          <w:rFonts w:ascii="Times New Roman" w:hAnsi="Times New Roman"/>
          <w:color w:val="000000"/>
        </w:rPr>
        <w:t>- ცოდვა, - პირდაპირ ჩემს ქვეშევრდომს გავხედე. - შენ ეს არჩევანი სიყვარულის გარეშეც გააკეთე. და შენ, უეჭველად, გინდოდა და აირჩიე ეს ქორწილი. დაიჯერე საკუთარი თავის, გაიწოდე ხელი და ყველაფერს მიაღწევ - ბოლოს და ბოლოს, შენ ხარ დემონი უფლის მარჯვენა.</w:t>
      </w:r>
    </w:p>
    <w:p w14:paraId="37345E7E" w14:textId="77777777" w:rsidR="0014565C" w:rsidRDefault="00000000">
      <w:pPr>
        <w:spacing w:before="269" w:after="269"/>
        <w:ind w:left="120"/>
      </w:pPr>
      <w:r>
        <w:rPr>
          <w:rFonts w:ascii="Times New Roman" w:hAnsi="Times New Roman"/>
          <w:color w:val="000000"/>
        </w:rPr>
        <w:t>სინმა რბილად დაუქნია თავი.</w:t>
      </w:r>
    </w:p>
    <w:p w14:paraId="6F19CDD4" w14:textId="77777777" w:rsidR="0014565C" w:rsidRDefault="00000000">
      <w:pPr>
        <w:spacing w:before="269" w:after="269"/>
        <w:ind w:left="120"/>
      </w:pPr>
      <w:r>
        <w:rPr>
          <w:rFonts w:ascii="Times New Roman" w:hAnsi="Times New Roman"/>
          <w:color w:val="000000"/>
        </w:rPr>
        <w:t>- პირდაპირ ილაპარაკე, როგორც ჩემი ბატონი.</w:t>
      </w:r>
    </w:p>
    <w:p w14:paraId="4BFA4350" w14:textId="77777777" w:rsidR="0014565C" w:rsidRDefault="00000000">
      <w:pPr>
        <w:spacing w:before="269" w:after="269"/>
        <w:ind w:left="120"/>
      </w:pPr>
      <w:r>
        <w:rPr>
          <w:rFonts w:ascii="Times New Roman" w:hAnsi="Times New Roman"/>
          <w:color w:val="000000"/>
        </w:rPr>
        <w:t>„სწორედ ამას იტყოდა დემონთა მბრძანებელი. ბოლოს და ბოლოს, მე დილჰეიდის საუკეთესო მოგზაური მხატვარი, ანოშ პორტიკორი ვარ. გგონია, რომ ნამდვილი მბრძანებელი არ ვარ მხოლოდ იმიტომ, რომ მისი იმიტაცია ვარ?“</w:t>
      </w:r>
    </w:p>
    <w:p w14:paraId="5AF5334C" w14:textId="77777777" w:rsidR="0014565C" w:rsidRDefault="00000000">
      <w:pPr>
        <w:spacing w:before="269" w:after="269"/>
        <w:ind w:left="120"/>
      </w:pPr>
      <w:r>
        <w:rPr>
          <w:rFonts w:ascii="Times New Roman" w:hAnsi="Times New Roman"/>
          <w:color w:val="000000"/>
        </w:rPr>
        <w:t>ძუძუები დაფრინავდნენ და ხმამაღლა იცინოდნენ, მუცელს იჭერდნენ. მე შევბრუნდი და სტუმრებისკენ დავბრუნდი.</w:t>
      </w:r>
    </w:p>
    <w:p w14:paraId="0BBDBF48" w14:textId="77777777" w:rsidR="0014565C" w:rsidRDefault="00000000">
      <w:pPr>
        <w:spacing w:before="269" w:after="269"/>
        <w:ind w:left="120"/>
      </w:pPr>
      <w:r>
        <w:rPr>
          <w:rFonts w:ascii="Times New Roman" w:hAnsi="Times New Roman"/>
          <w:color w:val="000000"/>
        </w:rPr>
        <w:t>ჩემი წასვლის ყურების შემდეგ, რენომ თქვა:</w:t>
      </w:r>
    </w:p>
    <w:p w14:paraId="095FEA60" w14:textId="77777777" w:rsidR="0014565C" w:rsidRDefault="00000000">
      <w:pPr>
        <w:spacing w:before="269" w:after="269"/>
        <w:ind w:left="120"/>
      </w:pPr>
      <w:r>
        <w:rPr>
          <w:rFonts w:ascii="Times New Roman" w:hAnsi="Times New Roman"/>
          <w:color w:val="000000"/>
        </w:rPr>
        <w:t>- „მაგრამ“?</w:t>
      </w:r>
    </w:p>
    <w:p w14:paraId="3FAF27B6" w14:textId="77777777" w:rsidR="0014565C" w:rsidRDefault="00000000">
      <w:pPr>
        <w:spacing w:before="269" w:after="269"/>
        <w:ind w:left="120"/>
      </w:pPr>
      <w:r>
        <w:rPr>
          <w:rFonts w:ascii="Times New Roman" w:hAnsi="Times New Roman"/>
          <w:color w:val="000000"/>
        </w:rPr>
        <w:t>სინმა ძლივს შესამჩნევი ღიმილით შემომხედა ზურგზე.</w:t>
      </w:r>
    </w:p>
    <w:p w14:paraId="3D934BDB" w14:textId="77777777" w:rsidR="0014565C" w:rsidRDefault="00000000">
      <w:pPr>
        <w:spacing w:before="269" w:after="269"/>
        <w:ind w:left="120"/>
      </w:pPr>
      <w:r>
        <w:rPr>
          <w:rFonts w:ascii="Times New Roman" w:hAnsi="Times New Roman"/>
          <w:color w:val="000000"/>
        </w:rPr>
        <w:t>- არა უშავს, იქნებ ორი ათასი წლის წინანდელი გზიდან გვიყურებს. ბოლოს და ბოლოს, ის ჩემი ბატონია - ტირანი დემონი მბრძანებელი.</w:t>
      </w:r>
    </w:p>
    <w:p w14:paraId="56D1E91F" w14:textId="77777777" w:rsidR="0014565C" w:rsidRDefault="00000000">
      <w:pPr>
        <w:spacing w:before="269" w:after="269"/>
        <w:ind w:left="120"/>
      </w:pPr>
      <w:r>
        <w:rPr>
          <w:rFonts w:ascii="Times New Roman" w:hAnsi="Times New Roman"/>
          <w:color w:val="000000"/>
        </w:rPr>
        <w:t>რენომ ჩაიცინა.</w:t>
      </w:r>
    </w:p>
    <w:p w14:paraId="4DE93EED" w14:textId="77777777" w:rsidR="0014565C" w:rsidRDefault="00000000">
      <w:pPr>
        <w:spacing w:before="269" w:after="269"/>
        <w:ind w:left="120"/>
      </w:pPr>
      <w:r>
        <w:rPr>
          <w:rFonts w:ascii="Times New Roman" w:hAnsi="Times New Roman"/>
          <w:color w:val="000000"/>
        </w:rPr>
        <w:t>- შესაძლოა. მას ეს საკმაოდ შეუძლია.</w:t>
      </w:r>
    </w:p>
    <w:p w14:paraId="081FDCD2" w14:textId="77777777" w:rsidR="0014565C" w:rsidRDefault="00000000">
      <w:pPr>
        <w:spacing w:before="269" w:after="269"/>
        <w:ind w:left="120"/>
      </w:pPr>
      <w:r>
        <w:rPr>
          <w:rFonts w:ascii="Times New Roman" w:hAnsi="Times New Roman"/>
          <w:color w:val="000000"/>
        </w:rPr>
        <w:t>საბოლოოდ ისინი საკურთხეველთან მივიდნენ და მის წინ, ერთმანეთის გვერდით, გასწორდნენ.</w:t>
      </w:r>
    </w:p>
    <w:p w14:paraId="49672C25" w14:textId="77777777" w:rsidR="0014565C" w:rsidRDefault="00000000">
      <w:pPr>
        <w:spacing w:before="269" w:after="269"/>
        <w:ind w:left="120"/>
      </w:pPr>
      <w:r>
        <w:rPr>
          <w:rFonts w:ascii="Times New Roman" w:hAnsi="Times New Roman"/>
          <w:color w:val="000000"/>
        </w:rPr>
        <w:t>„მოდით, მადლობა გადავუხადოთ მათ ასეთ შესანიშნავ მოვლენაზე - ორი რასის: სულის და დემონის გაერთიანებაზე - დასწრების შესაძლებლობისთვის“, - გაისმა ენიუნიენის საზეიმო ხმა.</w:t>
      </w:r>
    </w:p>
    <w:p w14:paraId="161568B4" w14:textId="77777777" w:rsidR="0014565C" w:rsidRDefault="00000000">
      <w:pPr>
        <w:spacing w:before="269" w:after="269"/>
        <w:ind w:left="120"/>
      </w:pPr>
      <w:r>
        <w:rPr>
          <w:rFonts w:ascii="Times New Roman" w:hAnsi="Times New Roman"/>
          <w:color w:val="000000"/>
        </w:rPr>
        <w:t>სულები, რომლებიც აქამდე ხმაურობდნენ, მოულოდნელად გაჩუმდნენ. ისინი ყურადღებით აკვირდებოდნენ ცერემონიას და ნებისმიერ წამს მზად იყვნენ ყვირილისთვის.</w:t>
      </w:r>
    </w:p>
    <w:p w14:paraId="4E5E6C06" w14:textId="77777777" w:rsidR="0014565C" w:rsidRDefault="00000000">
      <w:pPr>
        <w:spacing w:before="269" w:after="269"/>
        <w:ind w:left="120"/>
      </w:pPr>
      <w:r>
        <w:rPr>
          <w:rFonts w:ascii="Times New Roman" w:hAnsi="Times New Roman"/>
          <w:color w:val="000000"/>
        </w:rPr>
        <w:lastRenderedPageBreak/>
        <w:t>- დავიწყოთ საქორწინო ცერემონია და ვთქვათ ფიცის სიტყვები. - ირგვლივ გამეფებულ სიჩუმეში მხოლოდ დიდი ხის, ენიუნიენის ხმა ისმოდა. - დედა-დიდი სული, რენო. სულის სახელითა და გულით იფიცები, რომ სინ რეგლიას შენს კანონიერ ქმრად აიყვან და სამუდამოდ შეიყვარებ მას სიხარულსა და მწუხარებაში, სანამ შენი ტრადიცია უკვალოდ გაქრება?</w:t>
      </w:r>
    </w:p>
    <w:p w14:paraId="17630995" w14:textId="77777777" w:rsidR="0014565C" w:rsidRDefault="00000000">
      <w:pPr>
        <w:spacing w:before="269" w:after="269"/>
        <w:ind w:left="120"/>
      </w:pPr>
      <w:r>
        <w:rPr>
          <w:rFonts w:ascii="Times New Roman" w:hAnsi="Times New Roman"/>
          <w:color w:val="000000"/>
        </w:rPr>
        <w:t>„გეფიცები“, თქვა რენომ გულწრფელი ხმით და გადაწყვეტილებით სავსე თვალებით.</w:t>
      </w:r>
    </w:p>
    <w:p w14:paraId="4D736614" w14:textId="77777777" w:rsidR="0014565C" w:rsidRDefault="00000000">
      <w:pPr>
        <w:spacing w:before="269" w:after="269"/>
        <w:ind w:left="120"/>
      </w:pPr>
      <w:r>
        <w:rPr>
          <w:rFonts w:ascii="Times New Roman" w:hAnsi="Times New Roman"/>
          <w:color w:val="000000"/>
        </w:rPr>
        <w:t>— დემონთა მბრძანებლის, სინ რეგლიას მარჯვენა ხელი. შენი სიამაყითა და დემონის ნებით იფიცები, რომ დიდ სულს, რენოს, შენს კანონიერ ცოლად აიყვან და ყველაფერს გააკეთებ, რომ დაიცვა ის და მისი შვილები კარგ და ცუდ დროს?</w:t>
      </w:r>
    </w:p>
    <w:p w14:paraId="5F1FFC02" w14:textId="77777777" w:rsidR="0014565C" w:rsidRDefault="00000000">
      <w:pPr>
        <w:spacing w:before="269" w:after="269"/>
        <w:ind w:left="120"/>
      </w:pPr>
      <w:r>
        <w:rPr>
          <w:rFonts w:ascii="Times New Roman" w:hAnsi="Times New Roman"/>
          <w:color w:val="000000"/>
        </w:rPr>
        <w:t>„მაშინაც კი, თუ განადგურება დაგვაშორებს ერთმანეთს“, - თქვა სინმა მკაცრი და მკვეთრი ხმით, თითქოს თავის სიამაყეს აჩვენებდა.</w:t>
      </w:r>
    </w:p>
    <w:p w14:paraId="6913C465" w14:textId="77777777" w:rsidR="0014565C" w:rsidRDefault="00000000">
      <w:pPr>
        <w:spacing w:before="269" w:after="269"/>
        <w:ind w:left="120"/>
      </w:pPr>
      <w:r>
        <w:rPr>
          <w:rFonts w:ascii="Times New Roman" w:hAnsi="Times New Roman"/>
          <w:color w:val="000000"/>
        </w:rPr>
        <w:t>- ჰმ, მშვენიერია. აქ და ახლა დაიბადა სულების მეფე სინ რეგლია - დიდი სულიერი დედის, რენოს ქმარი. სანამ ფიცს შეასრულებ - აჰარტელნი შენთან იქნება. ჩვენ, სულები, შენს ძალად გავხდებით.</w:t>
      </w:r>
    </w:p>
    <w:p w14:paraId="36625792" w14:textId="77777777" w:rsidR="0014565C" w:rsidRDefault="00000000">
      <w:pPr>
        <w:spacing w:before="269" w:after="269"/>
        <w:ind w:left="120"/>
      </w:pPr>
      <w:r>
        <w:rPr>
          <w:rFonts w:ascii="Times New Roman" w:hAnsi="Times New Roman"/>
          <w:color w:val="000000"/>
        </w:rPr>
        <w:t>სინსა და რენოს ყურადღებით დააკვირდნენ და სულებმა თავი დაუქნიეს, თითქოს თანხმობას აცხადებდნენ.</w:t>
      </w:r>
    </w:p>
    <w:p w14:paraId="75C63FB2" w14:textId="77777777" w:rsidR="0014565C" w:rsidRDefault="00000000">
      <w:pPr>
        <w:spacing w:before="269" w:after="269"/>
        <w:ind w:left="120"/>
      </w:pPr>
      <w:r>
        <w:rPr>
          <w:rFonts w:ascii="Times New Roman" w:hAnsi="Times New Roman"/>
          <w:color w:val="000000"/>
        </w:rPr>
        <w:t>- ახლა კი კოცნით დააფიქსირე შენი აღთქმები.</w:t>
      </w:r>
    </w:p>
    <w:p w14:paraId="518690B1" w14:textId="77777777" w:rsidR="0014565C" w:rsidRDefault="00000000">
      <w:pPr>
        <w:spacing w:before="269" w:after="269"/>
        <w:ind w:left="120"/>
      </w:pPr>
      <w:r>
        <w:rPr>
          <w:rFonts w:ascii="Times New Roman" w:hAnsi="Times New Roman"/>
          <w:color w:val="000000"/>
        </w:rPr>
        <w:t>სინი და რენო ერთმანეთის პირისპირ იდგნენ და ნელა მიუახლოვდნენ ერთმანეთს.</w:t>
      </w:r>
    </w:p>
    <w:p w14:paraId="3269A80C" w14:textId="77777777" w:rsidR="0014565C" w:rsidRDefault="00000000">
      <w:pPr>
        <w:spacing w:before="269" w:after="269"/>
        <w:ind w:left="120"/>
      </w:pPr>
      <w:r>
        <w:rPr>
          <w:rFonts w:ascii="Times New Roman" w:hAnsi="Times New Roman"/>
          <w:color w:val="000000"/>
        </w:rPr>
        <w:t>სინთან ახლოს ყოფნისას, რენომ ჩურჩულით თქვა:</w:t>
      </w:r>
    </w:p>
    <w:p w14:paraId="1A60B4B8" w14:textId="77777777" w:rsidR="0014565C" w:rsidRDefault="00000000">
      <w:pPr>
        <w:spacing w:before="269" w:after="269"/>
        <w:ind w:left="120"/>
      </w:pPr>
      <w:r>
        <w:rPr>
          <w:rFonts w:ascii="Times New Roman" w:hAnsi="Times New Roman"/>
          <w:color w:val="000000"/>
        </w:rPr>
        <w:t>- მ-იქნებ თავი მოვიტყუოთ?</w:t>
      </w:r>
    </w:p>
    <w:p w14:paraId="0B01C0F4" w14:textId="77777777" w:rsidR="0014565C" w:rsidRDefault="00000000">
      <w:pPr>
        <w:spacing w:before="269" w:after="269"/>
        <w:ind w:left="120"/>
      </w:pPr>
      <w:r>
        <w:rPr>
          <w:rFonts w:ascii="Times New Roman" w:hAnsi="Times New Roman"/>
          <w:color w:val="000000"/>
        </w:rPr>
        <w:t>- გინდა?</w:t>
      </w:r>
    </w:p>
    <w:p w14:paraId="5D53F667" w14:textId="77777777" w:rsidR="0014565C" w:rsidRDefault="00000000">
      <w:pPr>
        <w:spacing w:before="269" w:after="269"/>
        <w:ind w:left="120"/>
      </w:pPr>
      <w:r>
        <w:rPr>
          <w:rFonts w:ascii="Times New Roman" w:hAnsi="Times New Roman"/>
          <w:color w:val="000000"/>
        </w:rPr>
        <w:t>რენო ერთი წამით გაჩუმდა, შემდეგ დახედა და თქვა:</w:t>
      </w:r>
    </w:p>
    <w:p w14:paraId="7920BC3C" w14:textId="77777777" w:rsidR="0014565C" w:rsidRDefault="00000000">
      <w:pPr>
        <w:spacing w:before="269" w:after="269"/>
        <w:ind w:left="120"/>
      </w:pPr>
      <w:r>
        <w:rPr>
          <w:rFonts w:ascii="Times New Roman" w:hAnsi="Times New Roman"/>
          <w:color w:val="000000"/>
        </w:rPr>
        <w:t>— ... მაშინ ნუ...</w:t>
      </w:r>
    </w:p>
    <w:p w14:paraId="77E23C6F" w14:textId="77777777" w:rsidR="0014565C" w:rsidRDefault="00000000">
      <w:pPr>
        <w:spacing w:before="269" w:after="269"/>
        <w:ind w:left="120"/>
      </w:pPr>
      <w:r>
        <w:rPr>
          <w:rFonts w:ascii="Times New Roman" w:hAnsi="Times New Roman"/>
          <w:color w:val="000000"/>
        </w:rPr>
        <w:t>- მაშინ ასე მოვიქცევით.</w:t>
      </w:r>
    </w:p>
    <w:p w14:paraId="3D356B3B" w14:textId="77777777" w:rsidR="0014565C" w:rsidRDefault="00000000">
      <w:pPr>
        <w:spacing w:before="269" w:after="269"/>
        <w:ind w:left="120"/>
      </w:pPr>
      <w:r>
        <w:rPr>
          <w:rFonts w:ascii="Times New Roman" w:hAnsi="Times New Roman"/>
          <w:color w:val="000000"/>
        </w:rPr>
        <w:t>სინმა ნაზად შემოხვია ხელი რენოს ზურგზე.</w:t>
      </w:r>
    </w:p>
    <w:p w14:paraId="455F887B" w14:textId="77777777" w:rsidR="0014565C" w:rsidRDefault="00000000">
      <w:pPr>
        <w:spacing w:before="269" w:after="269"/>
        <w:ind w:left="120"/>
      </w:pPr>
      <w:r>
        <w:rPr>
          <w:rFonts w:ascii="Times New Roman" w:hAnsi="Times New Roman"/>
          <w:color w:val="000000"/>
        </w:rPr>
        <w:t>- მიყვარხარ.</w:t>
      </w:r>
    </w:p>
    <w:p w14:paraId="7D03AC8C" w14:textId="77777777" w:rsidR="0014565C" w:rsidRDefault="00000000">
      <w:pPr>
        <w:spacing w:before="269" w:after="269"/>
        <w:ind w:left="120"/>
      </w:pPr>
      <w:r>
        <w:rPr>
          <w:rFonts w:ascii="Times New Roman" w:hAnsi="Times New Roman"/>
          <w:color w:val="000000"/>
        </w:rPr>
        <w:t>- მე…</w:t>
      </w:r>
    </w:p>
    <w:p w14:paraId="10FF7D36" w14:textId="77777777" w:rsidR="0014565C" w:rsidRDefault="00000000">
      <w:pPr>
        <w:spacing w:before="269" w:after="269"/>
        <w:ind w:left="120"/>
      </w:pPr>
      <w:r>
        <w:rPr>
          <w:rFonts w:ascii="Times New Roman" w:hAnsi="Times New Roman"/>
          <w:color w:val="000000"/>
        </w:rPr>
        <w:lastRenderedPageBreak/>
        <w:t>რენომ კმაყოფილად გაიღიმა, თითქოს უნდოდა ეჩვენებინა, რომ არაფრის თქმა არ სჭირდებოდა.</w:t>
      </w:r>
    </w:p>
    <w:p w14:paraId="347327F5" w14:textId="77777777" w:rsidR="0014565C" w:rsidRDefault="00000000">
      <w:pPr>
        <w:spacing w:before="269" w:after="269"/>
        <w:ind w:left="120"/>
      </w:pPr>
      <w:r>
        <w:rPr>
          <w:rFonts w:ascii="Times New Roman" w:hAnsi="Times New Roman"/>
          <w:color w:val="000000"/>
        </w:rPr>
        <w:t>- ნუ ღელავ. მეც მომწონს შენში ეს.</w:t>
      </w:r>
    </w:p>
    <w:p w14:paraId="40D0A357" w14:textId="77777777" w:rsidR="0014565C" w:rsidRDefault="00000000">
      <w:pPr>
        <w:spacing w:before="269" w:after="269"/>
        <w:ind w:left="120"/>
      </w:pPr>
      <w:r>
        <w:rPr>
          <w:rFonts w:ascii="Times New Roman" w:hAnsi="Times New Roman"/>
          <w:color w:val="000000"/>
        </w:rPr>
        <w:t>მის თვალებში გამომეტყველება შერბილდა და სახე დაუმშვიდდა.</w:t>
      </w:r>
    </w:p>
    <w:p w14:paraId="1F17296F" w14:textId="77777777" w:rsidR="0014565C" w:rsidRDefault="00000000">
      <w:pPr>
        <w:spacing w:before="269" w:after="269"/>
        <w:ind w:left="120"/>
      </w:pPr>
      <w:r>
        <w:rPr>
          <w:rFonts w:ascii="Times New Roman" w:hAnsi="Times New Roman"/>
          <w:color w:val="000000"/>
        </w:rPr>
        <w:t>- ჯერ არ ვიცი, რა არის სიყვარული, მაგრამ მე შენ აგირჩიე, რენო.</w:t>
      </w:r>
    </w:p>
    <w:p w14:paraId="569D3F38" w14:textId="77777777" w:rsidR="0014565C" w:rsidRDefault="00000000">
      <w:pPr>
        <w:spacing w:before="269" w:after="269"/>
        <w:ind w:left="120"/>
      </w:pPr>
      <w:r>
        <w:rPr>
          <w:rFonts w:ascii="Times New Roman" w:hAnsi="Times New Roman"/>
          <w:color w:val="000000"/>
        </w:rPr>
        <w:t>მათ შორის მანძილი თანდათან შემცირდა.</w:t>
      </w:r>
    </w:p>
    <w:p w14:paraId="698F3483" w14:textId="77777777" w:rsidR="0014565C" w:rsidRDefault="00000000">
      <w:pPr>
        <w:spacing w:before="269" w:after="269"/>
        <w:ind w:left="120"/>
      </w:pPr>
      <w:r>
        <w:rPr>
          <w:rFonts w:ascii="Times New Roman" w:hAnsi="Times New Roman"/>
          <w:color w:val="000000"/>
        </w:rPr>
        <w:t>თითქოს ეს ლოცვაში ჩადებული სურვილი იყო, რომ სიყვარულის ის ყლორტები, რომლებიც ახლა დაიწყო, აუცილებლად აღმოცენებულიყო.</w:t>
      </w:r>
    </w:p>
    <w:p w14:paraId="35DE7862" w14:textId="77777777" w:rsidR="0014565C" w:rsidRDefault="00000000">
      <w:pPr>
        <w:spacing w:before="269" w:after="269"/>
        <w:ind w:left="120"/>
      </w:pPr>
      <w:r>
        <w:rPr>
          <w:rFonts w:ascii="Times New Roman" w:hAnsi="Times New Roman"/>
          <w:color w:val="000000"/>
        </w:rPr>
        <w:t>„გთხოვ, გევედრები, აღსდექი და არ გახმება.“</w:t>
      </w:r>
    </w:p>
    <w:p w14:paraId="32BD0592" w14:textId="77777777" w:rsidR="0014565C" w:rsidRDefault="00000000">
      <w:pPr>
        <w:spacing w:before="269" w:after="269"/>
        <w:ind w:left="120"/>
      </w:pPr>
      <w:r>
        <w:rPr>
          <w:rFonts w:ascii="Times New Roman" w:hAnsi="Times New Roman"/>
          <w:color w:val="000000"/>
        </w:rPr>
        <w:t>ისინი ერთმანეთს უხერხულად, ბავშვურად კოცნიდნენ, თითქოს ეს სიზმარი ყოფილიყო, რომელიც თვალის დახამხამებაში გაქრებოდა.</w:t>
      </w:r>
    </w:p>
    <w:p w14:paraId="188B6DD6" w14:textId="77777777" w:rsidR="0014565C" w:rsidRDefault="00000000">
      <w:pPr>
        <w:pStyle w:val="Heading2"/>
        <w:pageBreakBefore/>
        <w:spacing w:before="180" w:after="180"/>
        <w:ind w:left="120"/>
      </w:pPr>
      <w:bookmarkStart w:id="22" w:name="_Toc199672045"/>
      <w:r>
        <w:rPr>
          <w:rFonts w:ascii="Times New Roman" w:hAnsi="Times New Roman"/>
          <w:color w:val="000000"/>
          <w:sz w:val="33"/>
        </w:rPr>
        <w:lastRenderedPageBreak/>
        <w:t>§ 59. პირველი საქორწინო ღამე</w:t>
      </w:r>
      <w:bookmarkEnd w:id="22"/>
    </w:p>
    <w:p w14:paraId="38015C45" w14:textId="77777777" w:rsidR="0014565C" w:rsidRDefault="00000000">
      <w:pPr>
        <w:spacing w:before="269" w:after="269"/>
        <w:ind w:left="120"/>
      </w:pPr>
      <w:r>
        <w:rPr>
          <w:rFonts w:ascii="Times New Roman" w:hAnsi="Times New Roman"/>
          <w:color w:val="000000"/>
        </w:rPr>
        <w:t>ცეკვა, სიმღერა და აჟიოტაჟი...</w:t>
      </w:r>
    </w:p>
    <w:p w14:paraId="273D9F61" w14:textId="77777777" w:rsidR="0014565C" w:rsidRDefault="00000000">
      <w:pPr>
        <w:spacing w:before="269" w:after="269"/>
        <w:ind w:left="120"/>
      </w:pPr>
      <w:r>
        <w:rPr>
          <w:rFonts w:ascii="Times New Roman" w:hAnsi="Times New Roman"/>
          <w:color w:val="000000"/>
        </w:rPr>
        <w:t>როგორც კი სულების ცოცხალი საქორწილო ცერემონია დასრულდა, ცაზე მთვარე ამოვიდა.</w:t>
      </w:r>
    </w:p>
    <w:p w14:paraId="02181DB0" w14:textId="77777777" w:rsidR="0014565C" w:rsidRDefault="00000000">
      <w:pPr>
        <w:spacing w:before="269" w:after="269"/>
        <w:ind w:left="120"/>
      </w:pPr>
      <w:r>
        <w:rPr>
          <w:rFonts w:ascii="Times New Roman" w:hAnsi="Times New Roman"/>
          <w:color w:val="000000"/>
        </w:rPr>
        <w:t>ღრუბლებს ზემოთ მდებარე პატარა ციხესიმაგრის აივანზე სინისა და რენოს ფიგურები მოჩანდა. მათ უკვე გაიხადეს საქორწინო კაბები და ახლა ყოველდღიურ ტანსაცმელში იყვნენ.</w:t>
      </w:r>
    </w:p>
    <w:p w14:paraId="7237AD6B" w14:textId="77777777" w:rsidR="0014565C" w:rsidRDefault="00000000">
      <w:pPr>
        <w:spacing w:before="269" w:after="269"/>
        <w:ind w:left="120"/>
      </w:pPr>
      <w:r>
        <w:rPr>
          <w:rFonts w:ascii="Times New Roman" w:hAnsi="Times New Roman"/>
          <w:color w:val="000000"/>
        </w:rPr>
        <w:t>აივნიდან ორივენი ღრუბლიან დერეფანში დაბრუნებულ სულებს აკვირდებოდნენ.</w:t>
      </w:r>
    </w:p>
    <w:p w14:paraId="5D04E2D3" w14:textId="77777777" w:rsidR="0014565C" w:rsidRDefault="00000000">
      <w:pPr>
        <w:spacing w:before="269" w:after="269"/>
        <w:ind w:left="120"/>
      </w:pPr>
      <w:r>
        <w:rPr>
          <w:rFonts w:ascii="Times New Roman" w:hAnsi="Times New Roman"/>
          <w:color w:val="000000"/>
        </w:rPr>
        <w:t>„გმადლობთ, სინ,“ თქვა რენომ. „სულების ქორწილის ცერემონია ხმაურიანი იყო, არა? ალბათ გაგიკვირდათ, რადგან დემონები საკმაოდ მკაცრები არიან.“</w:t>
      </w:r>
    </w:p>
    <w:p w14:paraId="1F7E9A49" w14:textId="77777777" w:rsidR="0014565C" w:rsidRDefault="00000000">
      <w:pPr>
        <w:spacing w:before="269" w:after="269"/>
        <w:ind w:left="120"/>
      </w:pPr>
      <w:r>
        <w:rPr>
          <w:rFonts w:ascii="Times New Roman" w:hAnsi="Times New Roman"/>
          <w:color w:val="000000"/>
        </w:rPr>
        <w:t>„კარგი ქორწილი იყო“, - თქვა სინმა უჩვეულოდ ნაზი გამომეტყველებით სახეზე. „რენო“, - თქვა სინმა, როგორც კი უკანასკნელი სული ღრუბლების დერეფნიდან გაქრა. „დარწმუნებული ვარ, რომ შენ რომ არა, მთელი ცხოვრება მარტოხელა დავრჩებოდი. და მადლობელი ვარ შენი, რომ მაჩუქე, ცარიელ, უსიყვარულო არსებას, რაღაც, რაზეც შეიძლება ვიოცნებო“.</w:t>
      </w:r>
    </w:p>
    <w:p w14:paraId="56F1AFFF" w14:textId="77777777" w:rsidR="0014565C" w:rsidRDefault="00000000">
      <w:pPr>
        <w:spacing w:before="269" w:after="269"/>
        <w:ind w:left="120"/>
      </w:pPr>
      <w:r>
        <w:rPr>
          <w:rFonts w:ascii="Times New Roman" w:hAnsi="Times New Roman"/>
          <w:color w:val="000000"/>
        </w:rPr>
        <w:t>სინის სიტყვებზე რენოს ლოყები აუწითლდა. მან უყურადღებოდ გახედა მის გვერდით მდგომ ქმარს.</w:t>
      </w:r>
    </w:p>
    <w:p w14:paraId="10F99C70" w14:textId="77777777" w:rsidR="0014565C" w:rsidRDefault="00000000">
      <w:pPr>
        <w:spacing w:before="269" w:after="269"/>
        <w:ind w:left="120"/>
      </w:pPr>
      <w:r>
        <w:rPr>
          <w:rFonts w:ascii="Times New Roman" w:hAnsi="Times New Roman"/>
          <w:color w:val="000000"/>
        </w:rPr>
        <w:t>— ...იცი, — მორცხვად დაიწყო რენომ, — შენ ნამდვილად ყველაფერი იცი. დარწმუნებული ვარ, რომ შენს გულში არის პაწაწინა ყლორტი, რომელიც ერთ დღეს გაიზრდება. ეს არის სიყვარული, თუნდაც ის ჯერ კიდევ ყლორტების პროცესში იყოს.</w:t>
      </w:r>
    </w:p>
    <w:p w14:paraId="52F31D26" w14:textId="77777777" w:rsidR="0014565C" w:rsidRDefault="00000000">
      <w:pPr>
        <w:spacing w:before="269" w:after="269"/>
        <w:ind w:left="120"/>
      </w:pPr>
      <w:r>
        <w:rPr>
          <w:rFonts w:ascii="Times New Roman" w:hAnsi="Times New Roman"/>
          <w:color w:val="000000"/>
        </w:rPr>
        <w:t>რენომ კმაყოფილად გაიღიმა.</w:t>
      </w:r>
    </w:p>
    <w:p w14:paraId="53B217F1" w14:textId="77777777" w:rsidR="0014565C" w:rsidRDefault="00000000">
      <w:pPr>
        <w:spacing w:before="269" w:after="269"/>
        <w:ind w:left="120"/>
      </w:pPr>
      <w:r>
        <w:rPr>
          <w:rFonts w:ascii="Times New Roman" w:hAnsi="Times New Roman"/>
          <w:color w:val="000000"/>
        </w:rPr>
        <w:t>პასუხის გაცემის გარეშე, მან თვალები ღამის ცისკენ ასწია.</w:t>
      </w:r>
    </w:p>
    <w:p w14:paraId="724D49EC" w14:textId="77777777" w:rsidR="0014565C" w:rsidRDefault="00000000">
      <w:pPr>
        <w:spacing w:before="269" w:after="269"/>
        <w:ind w:left="120"/>
      </w:pPr>
      <w:r>
        <w:rPr>
          <w:rFonts w:ascii="Times New Roman" w:hAnsi="Times New Roman"/>
          <w:color w:val="000000"/>
        </w:rPr>
        <w:t>— ნეტავ ამით სამუდამოდ აღფრთოვანება შემეძლოს.</w:t>
      </w:r>
    </w:p>
    <w:p w14:paraId="1A19C69E" w14:textId="77777777" w:rsidR="0014565C" w:rsidRDefault="00000000">
      <w:pPr>
        <w:spacing w:before="269" w:after="269"/>
        <w:ind w:left="120"/>
      </w:pPr>
      <w:r>
        <w:rPr>
          <w:rFonts w:ascii="Times New Roman" w:hAnsi="Times New Roman"/>
          <w:color w:val="000000"/>
        </w:rPr>
        <w:t>ფერმკრთალმა და კაშკაშა მთვარემ სინის მზერა მიიპყრო. რატომღაც, მისი სახის პროფილი მარტოობის შეგრძნებას ასხივებდა.</w:t>
      </w:r>
    </w:p>
    <w:p w14:paraId="69E553D1" w14:textId="77777777" w:rsidR="0014565C" w:rsidRDefault="00000000">
      <w:pPr>
        <w:spacing w:before="269" w:after="269"/>
        <w:ind w:left="120"/>
      </w:pPr>
      <w:r>
        <w:rPr>
          <w:rFonts w:ascii="Times New Roman" w:hAnsi="Times New Roman"/>
          <w:color w:val="000000"/>
        </w:rPr>
        <w:t>— ეს ოცნება უკვე დასრულდა?</w:t>
      </w:r>
    </w:p>
    <w:p w14:paraId="1DCD7084" w14:textId="77777777" w:rsidR="0014565C" w:rsidRDefault="00000000">
      <w:pPr>
        <w:spacing w:before="269" w:after="269"/>
        <w:ind w:left="120"/>
      </w:pPr>
      <w:r>
        <w:rPr>
          <w:rFonts w:ascii="Times New Roman" w:hAnsi="Times New Roman"/>
          <w:color w:val="000000"/>
        </w:rPr>
        <w:t>- ჰა?..</w:t>
      </w:r>
    </w:p>
    <w:p w14:paraId="6D622788" w14:textId="77777777" w:rsidR="0014565C" w:rsidRDefault="00000000">
      <w:pPr>
        <w:spacing w:before="269" w:after="269"/>
        <w:ind w:left="120"/>
      </w:pPr>
      <w:r>
        <w:rPr>
          <w:rFonts w:ascii="Times New Roman" w:hAnsi="Times New Roman"/>
          <w:color w:val="000000"/>
        </w:rPr>
        <w:t>სინმა კვლავ შეხედა გაკვირვებულ რენოს.</w:t>
      </w:r>
    </w:p>
    <w:p w14:paraId="6993735B" w14:textId="77777777" w:rsidR="0014565C" w:rsidRDefault="00000000">
      <w:pPr>
        <w:spacing w:before="269" w:after="269"/>
        <w:ind w:left="120"/>
      </w:pPr>
      <w:r>
        <w:rPr>
          <w:rFonts w:ascii="Times New Roman" w:hAnsi="Times New Roman"/>
          <w:color w:val="000000"/>
        </w:rPr>
        <w:lastRenderedPageBreak/>
        <w:t>— ქორწილის ცერემონია უკვე დასრულდა?</w:t>
      </w:r>
    </w:p>
    <w:p w14:paraId="58BD5A13" w14:textId="77777777" w:rsidR="0014565C" w:rsidRDefault="00000000">
      <w:pPr>
        <w:spacing w:before="269" w:after="269"/>
        <w:ind w:left="120"/>
      </w:pPr>
      <w:r>
        <w:rPr>
          <w:rFonts w:ascii="Times New Roman" w:hAnsi="Times New Roman"/>
          <w:color w:val="000000"/>
        </w:rPr>
        <w:t>- აჰ, კარგი, კი...</w:t>
      </w:r>
    </w:p>
    <w:p w14:paraId="733579F1" w14:textId="77777777" w:rsidR="0014565C" w:rsidRDefault="00000000">
      <w:pPr>
        <w:spacing w:before="269" w:after="269"/>
        <w:ind w:left="120"/>
      </w:pPr>
      <w:r>
        <w:rPr>
          <w:rFonts w:ascii="Times New Roman" w:hAnsi="Times New Roman"/>
          <w:color w:val="000000"/>
        </w:rPr>
        <w:t>რენომ ოდნავ დახარა მზერა.</w:t>
      </w:r>
    </w:p>
    <w:p w14:paraId="65941A18" w14:textId="77777777" w:rsidR="0014565C" w:rsidRDefault="00000000">
      <w:pPr>
        <w:spacing w:before="269" w:after="269"/>
        <w:ind w:left="120"/>
      </w:pPr>
      <w:r>
        <w:rPr>
          <w:rFonts w:ascii="Times New Roman" w:hAnsi="Times New Roman"/>
          <w:color w:val="000000"/>
        </w:rPr>
        <w:t>— ...დამთავრდა... მგონი...</w:t>
      </w:r>
    </w:p>
    <w:p w14:paraId="7DB9FB2F" w14:textId="77777777" w:rsidR="0014565C" w:rsidRDefault="00000000">
      <w:pPr>
        <w:spacing w:before="269" w:after="269"/>
        <w:ind w:left="120"/>
      </w:pPr>
      <w:r>
        <w:rPr>
          <w:rFonts w:ascii="Times New Roman" w:hAnsi="Times New Roman"/>
          <w:color w:val="000000"/>
        </w:rPr>
        <w:t>- კარგი მაშინ...</w:t>
      </w:r>
    </w:p>
    <w:p w14:paraId="62E62C90" w14:textId="77777777" w:rsidR="0014565C" w:rsidRDefault="00000000">
      <w:pPr>
        <w:spacing w:before="269" w:after="269"/>
        <w:ind w:left="120"/>
      </w:pPr>
      <w:r>
        <w:rPr>
          <w:rFonts w:ascii="Times New Roman" w:hAnsi="Times New Roman"/>
          <w:color w:val="000000"/>
        </w:rPr>
        <w:t>როგორც კი სინმა ეს თქვა, უეცრად, არსაიდან პატარა ფერიები გამოჩნდნენ.</w:t>
      </w:r>
    </w:p>
    <w:p w14:paraId="33487F22" w14:textId="77777777" w:rsidR="0014565C" w:rsidRDefault="00000000">
      <w:pPr>
        <w:spacing w:before="269" w:after="269"/>
        <w:ind w:left="120"/>
      </w:pPr>
      <w:r>
        <w:rPr>
          <w:rFonts w:ascii="Times New Roman" w:hAnsi="Times New Roman"/>
          <w:color w:val="000000"/>
        </w:rPr>
        <w:t>— დამთავრდა?</w:t>
      </w:r>
    </w:p>
    <w:p w14:paraId="7F4207A0" w14:textId="77777777" w:rsidR="0014565C" w:rsidRDefault="00000000">
      <w:pPr>
        <w:spacing w:before="269" w:after="269"/>
        <w:ind w:left="120"/>
      </w:pPr>
      <w:r>
        <w:rPr>
          <w:rFonts w:ascii="Times New Roman" w:hAnsi="Times New Roman"/>
          <w:color w:val="000000"/>
        </w:rPr>
        <w:t>- მართლა?</w:t>
      </w:r>
    </w:p>
    <w:p w14:paraId="232B81E2" w14:textId="77777777" w:rsidR="0014565C" w:rsidRDefault="00000000">
      <w:pPr>
        <w:spacing w:before="269" w:after="269"/>
        <w:ind w:left="120"/>
      </w:pPr>
      <w:r>
        <w:rPr>
          <w:rFonts w:ascii="Times New Roman" w:hAnsi="Times New Roman"/>
          <w:color w:val="000000"/>
        </w:rPr>
        <w:t>- არა მგონია.</w:t>
      </w:r>
    </w:p>
    <w:p w14:paraId="57227F36" w14:textId="77777777" w:rsidR="0014565C" w:rsidRDefault="00000000">
      <w:pPr>
        <w:spacing w:before="269" w:after="269"/>
        <w:ind w:left="120"/>
      </w:pPr>
      <w:r>
        <w:rPr>
          <w:rFonts w:ascii="Times New Roman" w:hAnsi="Times New Roman"/>
          <w:color w:val="000000"/>
        </w:rPr>
        <w:t xml:space="preserve">— ყველაზე მნიშვნელოვანი რამ, ყველაზე მნიშვნელოვანი რამ </w:t>
      </w:r>
      <w:r>
        <w:rPr>
          <w:rFonts w:ascii="Times New Roman" w:hAnsi="Times New Roman"/>
          <w:color w:val="000000"/>
          <w:sz w:val="18"/>
          <w:vertAlign w:val="superscript"/>
        </w:rPr>
        <w:t xml:space="preserve">1 </w:t>
      </w:r>
      <w:r>
        <w:rPr>
          <w:rFonts w:ascii="Times New Roman" w:hAnsi="Times New Roman"/>
          <w:color w:val="000000"/>
        </w:rPr>
        <w:t>!</w:t>
      </w:r>
    </w:p>
    <w:p w14:paraId="617718BA" w14:textId="77777777" w:rsidR="0014565C" w:rsidRDefault="00000000">
      <w:pPr>
        <w:spacing w:before="269" w:after="269"/>
        <w:ind w:left="120"/>
      </w:pPr>
      <w:r>
        <w:rPr>
          <w:rFonts w:ascii="Times New Roman" w:hAnsi="Times New Roman"/>
          <w:color w:val="000000"/>
        </w:rPr>
        <w:t>— პირველი ქორწილის ღამე, პირველი ქორწილის ღამე!</w:t>
      </w:r>
    </w:p>
    <w:p w14:paraId="30FC76CE" w14:textId="77777777" w:rsidR="0014565C" w:rsidRDefault="00000000">
      <w:pPr>
        <w:spacing w:before="269" w:after="269"/>
        <w:ind w:left="120"/>
      </w:pPr>
      <w:r>
        <w:rPr>
          <w:rFonts w:ascii="Times New Roman" w:hAnsi="Times New Roman"/>
          <w:color w:val="000000"/>
        </w:rPr>
        <w:t>ტიტის ფერიებმა ხმაური დაიწყეს და წყვილის გარშემო დაფრინავდნენ, რამდენჯერმე დაიყვირეს: „პირველი ქორწილის ღამე! პირველი ქორწილის ღამე!“</w:t>
      </w:r>
    </w:p>
    <w:p w14:paraId="60669181" w14:textId="77777777" w:rsidR="0014565C" w:rsidRDefault="00000000">
      <w:pPr>
        <w:spacing w:before="269" w:after="269"/>
        <w:ind w:left="120"/>
      </w:pPr>
      <w:r>
        <w:rPr>
          <w:rFonts w:ascii="Times New Roman" w:hAnsi="Times New Roman"/>
          <w:color w:val="000000"/>
        </w:rPr>
        <w:t>- ჰეი-ჰეი-ჰეი! უცნაურ რაღაცეებს ნუ ამბობ, ტიტი! ჩვენ სულების წყვილი არ ვართ, აზრი არ აქვს ამას! - რენომ სინს გახედა და სახე აუწითლდა. - ეს არ მიგულისხმია, ეს არ არის მთავარი, გესმის? მაშინაც კი, თუ რაღაც აზრი აქვს... მაინც არაფერს ნიშნავს!</w:t>
      </w:r>
    </w:p>
    <w:p w14:paraId="59E8E571" w14:textId="77777777" w:rsidR="0014565C" w:rsidRDefault="00000000">
      <w:pPr>
        <w:spacing w:before="269" w:after="269"/>
        <w:ind w:left="120"/>
      </w:pPr>
      <w:r>
        <w:rPr>
          <w:rFonts w:ascii="Times New Roman" w:hAnsi="Times New Roman"/>
          <w:color w:val="000000"/>
        </w:rPr>
        <w:t>რენომ მუშტი დაუქნია და ტიტის გაჰყვა, თან ყვიროდა: „გაჩერდი!“ შეშინებული ფერიები სინის მხრებსა და თავზე ჩამოსხდნენ.</w:t>
      </w:r>
    </w:p>
    <w:p w14:paraId="56B70940" w14:textId="77777777" w:rsidR="0014565C" w:rsidRDefault="00000000">
      <w:pPr>
        <w:spacing w:before="269" w:after="269"/>
        <w:ind w:left="120"/>
      </w:pPr>
      <w:r>
        <w:rPr>
          <w:rFonts w:ascii="Times New Roman" w:hAnsi="Times New Roman"/>
          <w:color w:val="000000"/>
        </w:rPr>
        <w:t>- რენო საშინელებაა!</w:t>
      </w:r>
    </w:p>
    <w:p w14:paraId="46EAB6FD" w14:textId="77777777" w:rsidR="0014565C" w:rsidRDefault="00000000">
      <w:pPr>
        <w:spacing w:before="269" w:after="269"/>
        <w:ind w:left="120"/>
      </w:pPr>
      <w:r>
        <w:rPr>
          <w:rFonts w:ascii="Times New Roman" w:hAnsi="Times New Roman"/>
          <w:color w:val="000000"/>
        </w:rPr>
        <w:t>- ძალიან საშინელი!</w:t>
      </w:r>
    </w:p>
    <w:p w14:paraId="357AE07A" w14:textId="77777777" w:rsidR="0014565C" w:rsidRDefault="00000000">
      <w:pPr>
        <w:spacing w:before="269" w:after="269"/>
        <w:ind w:left="120"/>
      </w:pPr>
      <w:r>
        <w:rPr>
          <w:rFonts w:ascii="Times New Roman" w:hAnsi="Times New Roman"/>
          <w:color w:val="000000"/>
        </w:rPr>
        <w:t>- დაამშვიდე ის!</w:t>
      </w:r>
    </w:p>
    <w:p w14:paraId="4602769F" w14:textId="77777777" w:rsidR="0014565C" w:rsidRDefault="00000000">
      <w:pPr>
        <w:spacing w:before="269" w:after="269"/>
        <w:ind w:left="120"/>
      </w:pPr>
      <w:r>
        <w:rPr>
          <w:rFonts w:ascii="Times New Roman" w:hAnsi="Times New Roman"/>
          <w:color w:val="000000"/>
        </w:rPr>
        <w:t>- ოჰ, ჩვენი სულების მეფე!</w:t>
      </w:r>
    </w:p>
    <w:p w14:paraId="678D847B" w14:textId="77777777" w:rsidR="0014565C" w:rsidRDefault="00000000">
      <w:pPr>
        <w:spacing w:before="269" w:after="269"/>
        <w:ind w:left="120"/>
      </w:pPr>
      <w:r>
        <w:rPr>
          <w:rFonts w:ascii="Times New Roman" w:hAnsi="Times New Roman"/>
          <w:color w:val="000000"/>
        </w:rPr>
        <w:t>ძუძუები უკანკალებდა და რენომ გაბრაზებულმა შეხედა მათ.</w:t>
      </w:r>
    </w:p>
    <w:p w14:paraId="3B2050E7" w14:textId="77777777" w:rsidR="0014565C" w:rsidRDefault="00000000">
      <w:pPr>
        <w:spacing w:before="269" w:after="269"/>
        <w:ind w:left="120"/>
      </w:pPr>
      <w:r>
        <w:rPr>
          <w:rFonts w:ascii="Times New Roman" w:hAnsi="Times New Roman"/>
          <w:color w:val="000000"/>
        </w:rPr>
        <w:t>„და როგორ უნდა გავაკეთო ეს?“ იკითხა სინმა.</w:t>
      </w:r>
    </w:p>
    <w:p w14:paraId="61CC8F2C" w14:textId="77777777" w:rsidR="0014565C" w:rsidRDefault="00000000">
      <w:pPr>
        <w:spacing w:before="269" w:after="269"/>
        <w:ind w:left="120"/>
      </w:pPr>
      <w:r>
        <w:rPr>
          <w:rFonts w:ascii="Times New Roman" w:hAnsi="Times New Roman"/>
          <w:color w:val="000000"/>
        </w:rPr>
        <w:t>ტიტიმ ყურში ჩურჩული დაიწყო:</w:t>
      </w:r>
    </w:p>
    <w:p w14:paraId="7F9D8257" w14:textId="77777777" w:rsidR="0014565C" w:rsidRDefault="00000000">
      <w:pPr>
        <w:spacing w:before="269" w:after="269"/>
        <w:ind w:left="120"/>
      </w:pPr>
      <w:r>
        <w:rPr>
          <w:rFonts w:ascii="Times New Roman" w:hAnsi="Times New Roman"/>
          <w:color w:val="000000"/>
        </w:rPr>
        <w:lastRenderedPageBreak/>
        <w:t>- პირველ ქორწილის ღამეს, პირველ ქორწილის ღამეს.</w:t>
      </w:r>
    </w:p>
    <w:p w14:paraId="589E515E" w14:textId="77777777" w:rsidR="0014565C" w:rsidRDefault="00000000">
      <w:pPr>
        <w:spacing w:before="269" w:after="269"/>
        <w:ind w:left="120"/>
      </w:pPr>
      <w:r>
        <w:rPr>
          <w:rFonts w:ascii="Times New Roman" w:hAnsi="Times New Roman"/>
          <w:color w:val="000000"/>
        </w:rPr>
        <w:t>— საქორწილო ცერემონიის გაგრძელება.</w:t>
      </w:r>
    </w:p>
    <w:p w14:paraId="4CA47676" w14:textId="77777777" w:rsidR="0014565C" w:rsidRDefault="00000000">
      <w:pPr>
        <w:spacing w:before="269" w:after="269"/>
        <w:ind w:left="120"/>
      </w:pPr>
      <w:r>
        <w:rPr>
          <w:rFonts w:ascii="Times New Roman" w:hAnsi="Times New Roman"/>
          <w:color w:val="000000"/>
        </w:rPr>
        <w:t>— რენო უფრო სასიამოვნო გახდება.</w:t>
      </w:r>
    </w:p>
    <w:p w14:paraId="5C617B9C" w14:textId="77777777" w:rsidR="0014565C" w:rsidRDefault="00000000">
      <w:pPr>
        <w:spacing w:before="269" w:after="269"/>
        <w:ind w:left="120"/>
      </w:pPr>
      <w:r>
        <w:rPr>
          <w:rFonts w:ascii="Times New Roman" w:hAnsi="Times New Roman"/>
          <w:color w:val="000000"/>
        </w:rPr>
        <w:t>- იქნება, იქნება.</w:t>
      </w:r>
    </w:p>
    <w:p w14:paraId="22CFFB59" w14:textId="77777777" w:rsidR="0014565C" w:rsidRDefault="00000000">
      <w:pPr>
        <w:spacing w:before="269" w:after="269"/>
        <w:ind w:left="120"/>
      </w:pPr>
      <w:r>
        <w:rPr>
          <w:rFonts w:ascii="Times New Roman" w:hAnsi="Times New Roman"/>
          <w:color w:val="000000"/>
        </w:rPr>
        <w:t xml:space="preserve">— პირველივე </w:t>
      </w:r>
      <w:r>
        <w:rPr>
          <w:rFonts w:ascii="Times New Roman" w:hAnsi="Times New Roman"/>
          <w:i/>
          <w:color w:val="000000"/>
        </w:rPr>
        <w:t xml:space="preserve">მიდგომიდან </w:t>
      </w:r>
      <w:r>
        <w:rPr>
          <w:rFonts w:ascii="Times New Roman" w:hAnsi="Times New Roman"/>
          <w:color w:val="000000"/>
        </w:rPr>
        <w:t>.</w:t>
      </w:r>
    </w:p>
    <w:p w14:paraId="1FEA397C" w14:textId="77777777" w:rsidR="0014565C" w:rsidRDefault="00000000">
      <w:pPr>
        <w:spacing w:before="269" w:after="269"/>
        <w:ind w:left="120"/>
      </w:pPr>
      <w:r>
        <w:rPr>
          <w:rFonts w:ascii="Times New Roman" w:hAnsi="Times New Roman"/>
          <w:color w:val="000000"/>
        </w:rPr>
        <w:t>ამ მომენტში რენომ ტიტის მიმართულებით პატარა წყლის ბურთულები გაუშვა, რომლებმაც მათი სხეულები მოიცვა. მათ ჩაძირვა დაიწყეს და ღრენის ხმები გამოსცეს.</w:t>
      </w:r>
    </w:p>
    <w:p w14:paraId="77AC0DB4" w14:textId="77777777" w:rsidR="0014565C" w:rsidRDefault="00000000">
      <w:pPr>
        <w:spacing w:before="269" w:after="269"/>
        <w:ind w:left="120"/>
      </w:pPr>
      <w:r>
        <w:rPr>
          <w:rFonts w:ascii="Times New Roman" w:hAnsi="Times New Roman"/>
          <w:color w:val="000000"/>
        </w:rPr>
        <w:t>- საკმარისია უკვე! შენი უცნაური ლაპარაკით მხოლოდ სინას აწუხებ და...</w:t>
      </w:r>
    </w:p>
    <w:p w14:paraId="1E96B36B" w14:textId="77777777" w:rsidR="0014565C" w:rsidRDefault="00000000">
      <w:pPr>
        <w:spacing w:before="269" w:after="269"/>
        <w:ind w:left="120"/>
      </w:pPr>
      <w:r>
        <w:rPr>
          <w:rFonts w:ascii="Times New Roman" w:hAnsi="Times New Roman"/>
          <w:color w:val="000000"/>
        </w:rPr>
        <w:t>სინმა ხელი გაუწოდა რენოს.</w:t>
      </w:r>
    </w:p>
    <w:p w14:paraId="166DE19F" w14:textId="77777777" w:rsidR="0014565C" w:rsidRDefault="00000000">
      <w:pPr>
        <w:spacing w:before="269" w:after="269"/>
        <w:ind w:left="120"/>
      </w:pPr>
      <w:r>
        <w:rPr>
          <w:rFonts w:ascii="Times New Roman" w:hAnsi="Times New Roman"/>
          <w:color w:val="000000"/>
        </w:rPr>
        <w:t>— ... ჰმმ...</w:t>
      </w:r>
    </w:p>
    <w:p w14:paraId="10754AC2" w14:textId="77777777" w:rsidR="0014565C" w:rsidRDefault="00000000">
      <w:pPr>
        <w:spacing w:before="269" w:after="269"/>
        <w:ind w:left="120"/>
      </w:pPr>
      <w:r>
        <w:rPr>
          <w:rFonts w:ascii="Times New Roman" w:hAnsi="Times New Roman"/>
          <w:color w:val="000000"/>
        </w:rPr>
        <w:t>- თუ ცერემონია არ დასრულებულა, ეს სიზმარი ცოტა ხანს კიდევ გაგრძელდეს.</w:t>
      </w:r>
    </w:p>
    <w:p w14:paraId="7EC1BE94" w14:textId="77777777" w:rsidR="0014565C" w:rsidRDefault="00000000">
      <w:pPr>
        <w:spacing w:before="269" w:after="269"/>
        <w:ind w:left="120"/>
      </w:pPr>
      <w:r>
        <w:rPr>
          <w:rFonts w:ascii="Times New Roman" w:hAnsi="Times New Roman"/>
          <w:color w:val="000000"/>
        </w:rPr>
        <w:t>- ოჰ…</w:t>
      </w:r>
    </w:p>
    <w:p w14:paraId="69B92641" w14:textId="77777777" w:rsidR="0014565C" w:rsidRDefault="00000000">
      <w:pPr>
        <w:spacing w:before="269" w:after="269"/>
        <w:ind w:left="120"/>
      </w:pPr>
      <w:r>
        <w:rPr>
          <w:rFonts w:ascii="Times New Roman" w:hAnsi="Times New Roman"/>
          <w:color w:val="000000"/>
        </w:rPr>
        <w:t>- თუ გინდა.</w:t>
      </w:r>
    </w:p>
    <w:p w14:paraId="7EFD7A6E" w14:textId="77777777" w:rsidR="0014565C" w:rsidRDefault="00000000">
      <w:pPr>
        <w:spacing w:before="269" w:after="269"/>
        <w:ind w:left="120"/>
      </w:pPr>
      <w:r>
        <w:rPr>
          <w:rFonts w:ascii="Times New Roman" w:hAnsi="Times New Roman"/>
          <w:color w:val="000000"/>
        </w:rPr>
        <w:t>რენო შოკირებული მიაჩერდა სინს. ტიტიმ იბრძოლა და წყლის სფეროებიდან გამოცურვა მოახერხა.</w:t>
      </w:r>
    </w:p>
    <w:p w14:paraId="5D4EC09A" w14:textId="77777777" w:rsidR="0014565C" w:rsidRDefault="00000000">
      <w:pPr>
        <w:spacing w:before="269" w:after="269"/>
        <w:ind w:left="120"/>
      </w:pPr>
      <w:r>
        <w:rPr>
          <w:rFonts w:ascii="Times New Roman" w:hAnsi="Times New Roman"/>
          <w:color w:val="000000"/>
        </w:rPr>
        <w:t>- როგორც ჩანს, აქ არასაჭიროები ვართ.</w:t>
      </w:r>
    </w:p>
    <w:p w14:paraId="313FAA7D" w14:textId="77777777" w:rsidR="0014565C" w:rsidRDefault="00000000">
      <w:pPr>
        <w:spacing w:before="269" w:after="269"/>
        <w:ind w:left="120"/>
      </w:pPr>
      <w:r>
        <w:rPr>
          <w:rFonts w:ascii="Times New Roman" w:hAnsi="Times New Roman"/>
          <w:color w:val="000000"/>
        </w:rPr>
        <w:t>— დროა, სახლში წავიდეთ.</w:t>
      </w:r>
    </w:p>
    <w:p w14:paraId="727C4F61" w14:textId="77777777" w:rsidR="0014565C" w:rsidRDefault="00000000">
      <w:pPr>
        <w:spacing w:before="269" w:after="269"/>
        <w:ind w:left="120"/>
      </w:pPr>
      <w:r>
        <w:rPr>
          <w:rFonts w:ascii="Times New Roman" w:hAnsi="Times New Roman"/>
          <w:color w:val="000000"/>
        </w:rPr>
        <w:t>- ჩქარა, ჩქარა.</w:t>
      </w:r>
    </w:p>
    <w:p w14:paraId="25FE3181" w14:textId="77777777" w:rsidR="0014565C" w:rsidRDefault="00000000">
      <w:pPr>
        <w:spacing w:before="269" w:after="269"/>
        <w:ind w:left="120"/>
      </w:pPr>
      <w:r>
        <w:rPr>
          <w:rFonts w:ascii="Times New Roman" w:hAnsi="Times New Roman"/>
          <w:color w:val="000000"/>
        </w:rPr>
        <w:t>— გამოიყენეთ ეს მოსახერხებელი შესაძლებლობა.</w:t>
      </w:r>
    </w:p>
    <w:p w14:paraId="23BDDFAE" w14:textId="77777777" w:rsidR="0014565C" w:rsidRDefault="00000000">
      <w:pPr>
        <w:spacing w:before="269" w:after="269"/>
        <w:ind w:left="120"/>
      </w:pPr>
      <w:r>
        <w:rPr>
          <w:rFonts w:ascii="Times New Roman" w:hAnsi="Times New Roman"/>
          <w:color w:val="000000"/>
        </w:rPr>
        <w:t>- არ იჩქარო.</w:t>
      </w:r>
    </w:p>
    <w:p w14:paraId="463AEA6E" w14:textId="77777777" w:rsidR="0014565C" w:rsidRDefault="00000000">
      <w:pPr>
        <w:spacing w:before="269" w:after="269"/>
        <w:ind w:left="120"/>
      </w:pPr>
      <w:r>
        <w:rPr>
          <w:rFonts w:ascii="Times New Roman" w:hAnsi="Times New Roman"/>
          <w:color w:val="000000"/>
        </w:rPr>
        <w:t>ფერიები ციხესიმაგრიდან გაფრინდნენ და თავიანთი მბზინავი ქერცლები მიმოფანტეს. რენო უყურადღებოდ უყურებდა ღამის ცაზე მათ მიერ აღწერილ სინათლის ხაზებს, თითქოს ბავშვობაში ჩავარდნილიყო.</w:t>
      </w:r>
    </w:p>
    <w:p w14:paraId="5D405E18" w14:textId="77777777" w:rsidR="0014565C" w:rsidRDefault="00000000">
      <w:pPr>
        <w:spacing w:before="269" w:after="269"/>
        <w:ind w:left="120"/>
      </w:pPr>
      <w:r>
        <w:rPr>
          <w:rFonts w:ascii="Times New Roman" w:hAnsi="Times New Roman"/>
          <w:color w:val="000000"/>
        </w:rPr>
        <w:t>-შიგნით შევიდეთ?</w:t>
      </w:r>
    </w:p>
    <w:p w14:paraId="09669A49" w14:textId="77777777" w:rsidR="0014565C" w:rsidRDefault="00000000">
      <w:pPr>
        <w:spacing w:before="269" w:after="269"/>
        <w:ind w:left="120"/>
      </w:pPr>
      <w:r>
        <w:rPr>
          <w:rFonts w:ascii="Times New Roman" w:hAnsi="Times New Roman"/>
          <w:color w:val="000000"/>
        </w:rPr>
        <w:t>— …ჰ? ა-ა?..</w:t>
      </w:r>
    </w:p>
    <w:p w14:paraId="403994A6" w14:textId="77777777" w:rsidR="0014565C" w:rsidRDefault="00000000">
      <w:pPr>
        <w:spacing w:before="269" w:after="269"/>
        <w:ind w:left="120"/>
      </w:pPr>
      <w:r>
        <w:rPr>
          <w:rFonts w:ascii="Times New Roman" w:hAnsi="Times New Roman"/>
          <w:color w:val="000000"/>
        </w:rPr>
        <w:lastRenderedPageBreak/>
        <w:t>რენო დაიბნა და არ იცოდა, რა ეთქვა.</w:t>
      </w:r>
    </w:p>
    <w:p w14:paraId="7C086BA2" w14:textId="77777777" w:rsidR="0014565C" w:rsidRDefault="00000000">
      <w:pPr>
        <w:spacing w:before="269" w:after="269"/>
        <w:ind w:left="120"/>
      </w:pPr>
      <w:r>
        <w:rPr>
          <w:rFonts w:ascii="Times New Roman" w:hAnsi="Times New Roman"/>
          <w:color w:val="000000"/>
        </w:rPr>
        <w:t>ის ჩუმად იყო და მშვიდად ელოდა პასუხს. ამან რენო დააბნია და გოგონამ თვალი აარიდა.</w:t>
      </w:r>
    </w:p>
    <w:p w14:paraId="6A16230E" w14:textId="77777777" w:rsidR="0014565C" w:rsidRDefault="00000000">
      <w:pPr>
        <w:spacing w:before="269" w:after="269"/>
        <w:ind w:left="120"/>
      </w:pPr>
      <w:r>
        <w:rPr>
          <w:rFonts w:ascii="Times New Roman" w:hAnsi="Times New Roman"/>
          <w:color w:val="000000"/>
        </w:rPr>
        <w:t>„...ჰმ...“ - წვრილი ხმით უპასუხა რენომ, ხელი ჩაავლო და სინთან ერთად ოთახში შევიდა.</w:t>
      </w:r>
    </w:p>
    <w:p w14:paraId="6E4BBE01" w14:textId="77777777" w:rsidR="0014565C" w:rsidRDefault="00000000">
      <w:pPr>
        <w:spacing w:before="269" w:after="269"/>
        <w:ind w:left="120"/>
      </w:pPr>
      <w:r>
        <w:rPr>
          <w:rFonts w:ascii="Times New Roman" w:hAnsi="Times New Roman"/>
          <w:color w:val="000000"/>
        </w:rPr>
        <w:t>ოთახის ცენტრში, სხვადასხვა ყვავილებით მორთული, დიდი, ტილოიანი საწოლი იდგა. რენო მასზე ჩამოჯდა.</w:t>
      </w:r>
    </w:p>
    <w:p w14:paraId="6AC5181C" w14:textId="77777777" w:rsidR="0014565C" w:rsidRDefault="00000000">
      <w:pPr>
        <w:spacing w:before="269" w:after="269"/>
        <w:ind w:left="120"/>
      </w:pPr>
      <w:r>
        <w:rPr>
          <w:rFonts w:ascii="Times New Roman" w:hAnsi="Times New Roman"/>
          <w:color w:val="000000"/>
        </w:rPr>
        <w:t>„ლ-შეხედე,“ ყოყმანით დაიწყო რენომ, „საქორწილო ცერემონიებს აქვთ ისეთი რამ, როგორიცაა ქორწილის ღამე, მაგრამ ჩვენ შეგვიძლია უბრალოდ დავიძინოთ. შეგვიძლია,“ გაიმეორა რენომ, თითქოს საკუთარი თავის დარწმუნებით.</w:t>
      </w:r>
    </w:p>
    <w:p w14:paraId="263ACBCE" w14:textId="77777777" w:rsidR="0014565C" w:rsidRDefault="00000000">
      <w:pPr>
        <w:spacing w:before="269" w:after="269"/>
        <w:ind w:left="120"/>
      </w:pPr>
      <w:r>
        <w:rPr>
          <w:rFonts w:ascii="Times New Roman" w:hAnsi="Times New Roman"/>
          <w:color w:val="000000"/>
        </w:rPr>
        <w:t>სინმა კმაყოფილმა დაუქნია თავი.</w:t>
      </w:r>
    </w:p>
    <w:p w14:paraId="38A96B63" w14:textId="77777777" w:rsidR="0014565C" w:rsidRDefault="00000000">
      <w:pPr>
        <w:spacing w:before="269" w:after="269"/>
        <w:ind w:left="120"/>
      </w:pPr>
      <w:r>
        <w:rPr>
          <w:rFonts w:ascii="Times New Roman" w:hAnsi="Times New Roman"/>
          <w:color w:val="000000"/>
        </w:rPr>
        <w:t>— გინდა დასაძინებლად წავიდე?</w:t>
      </w:r>
    </w:p>
    <w:p w14:paraId="56898EBA" w14:textId="77777777" w:rsidR="0014565C" w:rsidRDefault="00000000">
      <w:pPr>
        <w:spacing w:before="269" w:after="269"/>
        <w:ind w:left="120"/>
      </w:pPr>
      <w:r>
        <w:rPr>
          <w:rFonts w:ascii="Times New Roman" w:hAnsi="Times New Roman"/>
          <w:color w:val="000000"/>
        </w:rPr>
        <w:t>- ა-აჰ... ჰმ... მოდი... - რენომ ცოტა ხნით შეჩერდა და შემდეგ განაგრძო, - ...მოდი, კიდევ ცოტა ვისაუბროთ...</w:t>
      </w:r>
    </w:p>
    <w:p w14:paraId="763566A2" w14:textId="77777777" w:rsidR="0014565C" w:rsidRDefault="00000000">
      <w:pPr>
        <w:spacing w:before="269" w:after="269"/>
        <w:ind w:left="120"/>
      </w:pPr>
      <w:r>
        <w:rPr>
          <w:rFonts w:ascii="Times New Roman" w:hAnsi="Times New Roman"/>
          <w:color w:val="000000"/>
        </w:rPr>
        <w:t>სინმა თავი დაუქნია.</w:t>
      </w:r>
    </w:p>
    <w:p w14:paraId="79AF58B9" w14:textId="77777777" w:rsidR="0014565C" w:rsidRDefault="00000000">
      <w:pPr>
        <w:spacing w:before="269" w:after="269"/>
        <w:ind w:left="120"/>
      </w:pPr>
      <w:r>
        <w:rPr>
          <w:rFonts w:ascii="Times New Roman" w:hAnsi="Times New Roman"/>
          <w:color w:val="000000"/>
        </w:rPr>
        <w:t>- რაზე გინდა საუბარი?</w:t>
      </w:r>
    </w:p>
    <w:p w14:paraId="56EBA56B" w14:textId="77777777" w:rsidR="0014565C" w:rsidRDefault="00000000">
      <w:pPr>
        <w:spacing w:before="269" w:after="269"/>
        <w:ind w:left="120"/>
      </w:pPr>
      <w:r>
        <w:rPr>
          <w:rFonts w:ascii="Times New Roman" w:hAnsi="Times New Roman"/>
          <w:color w:val="000000"/>
        </w:rPr>
        <w:t>— ... კარგი, მაშინ შეგიძლია მომიყვე დემონთა მბრძანებლის შესახებ?</w:t>
      </w:r>
    </w:p>
    <w:p w14:paraId="2935EF96" w14:textId="77777777" w:rsidR="0014565C" w:rsidRDefault="00000000">
      <w:pPr>
        <w:spacing w:before="269" w:after="269"/>
        <w:ind w:left="120"/>
      </w:pPr>
      <w:r>
        <w:rPr>
          <w:rFonts w:ascii="Times New Roman" w:hAnsi="Times New Roman"/>
          <w:color w:val="000000"/>
        </w:rPr>
        <w:t>სინის მზერა ოდნავ შეარბილა.</w:t>
      </w:r>
    </w:p>
    <w:p w14:paraId="15350EAF" w14:textId="77777777" w:rsidR="0014565C" w:rsidRDefault="00000000">
      <w:pPr>
        <w:spacing w:before="269" w:after="269"/>
        <w:ind w:left="120"/>
      </w:pPr>
      <w:r>
        <w:rPr>
          <w:rFonts w:ascii="Times New Roman" w:hAnsi="Times New Roman"/>
          <w:color w:val="000000"/>
        </w:rPr>
        <w:t>- ზეციერმა ღმერთმა თქვა, რომ ადამიანად იქეცი მას შემდეგ, რაც დემონმა უფალმა აგიყვანა. მინდა ეს ამბავი მოვისმინო.</w:t>
      </w:r>
    </w:p>
    <w:p w14:paraId="2F81041A" w14:textId="77777777" w:rsidR="0014565C" w:rsidRDefault="00000000">
      <w:pPr>
        <w:spacing w:before="269" w:after="269"/>
        <w:ind w:left="120"/>
      </w:pPr>
      <w:r>
        <w:rPr>
          <w:rFonts w:ascii="Times New Roman" w:hAnsi="Times New Roman"/>
          <w:color w:val="000000"/>
        </w:rPr>
        <w:t>რენომ საწოლს მსუბუქად დაჰკრა ხელი.</w:t>
      </w:r>
    </w:p>
    <w:p w14:paraId="03871997" w14:textId="77777777" w:rsidR="0014565C" w:rsidRDefault="00000000">
      <w:pPr>
        <w:spacing w:before="269" w:after="269"/>
        <w:ind w:left="120"/>
      </w:pPr>
      <w:r>
        <w:rPr>
          <w:rFonts w:ascii="Times New Roman" w:hAnsi="Times New Roman"/>
          <w:color w:val="000000"/>
        </w:rPr>
        <w:t>-მ-იქნებ აქ უნდა დაჯდე?</w:t>
      </w:r>
    </w:p>
    <w:p w14:paraId="70ED558C" w14:textId="77777777" w:rsidR="0014565C" w:rsidRDefault="00000000">
      <w:pPr>
        <w:spacing w:before="269" w:after="269"/>
        <w:ind w:left="120"/>
      </w:pPr>
      <w:r>
        <w:rPr>
          <w:rFonts w:ascii="Times New Roman" w:hAnsi="Times New Roman"/>
          <w:color w:val="000000"/>
        </w:rPr>
        <w:t>- თქვენი ნებართვით.</w:t>
      </w:r>
    </w:p>
    <w:p w14:paraId="5BF7D5B1" w14:textId="77777777" w:rsidR="0014565C" w:rsidRDefault="00000000">
      <w:pPr>
        <w:spacing w:before="269" w:after="269"/>
        <w:ind w:left="120"/>
      </w:pPr>
      <w:r>
        <w:rPr>
          <w:rFonts w:ascii="Times New Roman" w:hAnsi="Times New Roman"/>
          <w:color w:val="000000"/>
        </w:rPr>
        <w:t>სინი წინ წამოიწია და მის გვერდით დაჯდა.</w:t>
      </w:r>
    </w:p>
    <w:p w14:paraId="4DCDCEA0" w14:textId="77777777" w:rsidR="0014565C" w:rsidRDefault="00000000">
      <w:pPr>
        <w:spacing w:before="269" w:after="269"/>
        <w:ind w:left="120"/>
      </w:pPr>
      <w:r>
        <w:rPr>
          <w:rFonts w:ascii="Times New Roman" w:hAnsi="Times New Roman"/>
          <w:color w:val="000000"/>
        </w:rPr>
        <w:t>„ეს არც ისე საინტერესო ამბავია“, - დაიწყო მან და აივნისკენ გაიხედა. „...ჩემს ბატონს მშვენიერ მთვარიან ღამეს შევხვდი. ზუსტად ისე, როგორც დღეს“.</w:t>
      </w:r>
    </w:p>
    <w:p w14:paraId="6B7CBC78" w14:textId="77777777" w:rsidR="0014565C" w:rsidRDefault="00000000">
      <w:pPr>
        <w:spacing w:before="269" w:after="269"/>
        <w:ind w:left="120"/>
      </w:pPr>
      <w:r>
        <w:rPr>
          <w:rFonts w:ascii="Times New Roman" w:hAnsi="Times New Roman"/>
          <w:color w:val="000000"/>
        </w:rPr>
        <w:lastRenderedPageBreak/>
        <w:t>სინის მზერა ცის მოპირდაპირე მხარეს ამოსული ულამაზესი სავსე მთვარისკენ იყო მიპყრობილი.</w:t>
      </w:r>
    </w:p>
    <w:p w14:paraId="2B573A76" w14:textId="77777777" w:rsidR="0014565C" w:rsidRDefault="00000000">
      <w:pPr>
        <w:spacing w:before="269" w:after="269"/>
        <w:ind w:left="120"/>
      </w:pPr>
      <w:r>
        <w:rPr>
          <w:rFonts w:ascii="Times New Roman" w:hAnsi="Times New Roman"/>
          <w:color w:val="000000"/>
        </w:rPr>
        <w:t>„როგორც ჩანს, ეს მსოფლიო ომის შუა პერიოდი იყო. ადამიანებთან ომის გარდამავალი პერიოდი, სანამ ის უფრო სასტიკი გახდებოდა, როდესაც ხშირად ხდებოდა მცირე შეტაკებები. მე უკვე მქონდა სხეული და ხელში ხმლით, ცნობილ დემონებს ვიწვევდი, რომ მათთან ჩემი ძალა გამეზომა“, - ჩუმად თქვა სინგმა და შორეული წარსული გაიხსენა. „მაგრამ ჩემთვის, რომელსაც კატასტროფის ხმლის ღმერთ-მკვლელს ვეძახდი, ნებისმიერი მტერი სუსტი მეჩვენებოდა. მაგრამ ამაში გასაკვირი არაფერი იყო. მათ არ შეეძლოთ ბრძოლისთვის დაბადებული საფუძვლის ატანა.“</w:t>
      </w:r>
    </w:p>
    <w:p w14:paraId="4C6A85E0" w14:textId="77777777" w:rsidR="0014565C" w:rsidRDefault="00000000">
      <w:pPr>
        <w:spacing w:before="269" w:after="269"/>
        <w:ind w:left="120"/>
      </w:pPr>
      <w:r>
        <w:rPr>
          <w:rFonts w:ascii="Times New Roman" w:hAnsi="Times New Roman"/>
          <w:color w:val="000000"/>
        </w:rPr>
        <w:t>სინი ცოტა ხნით შეჩერდა, რამდენიმე წამით თვალები დახუჭა. როგორც კი თვალები გაახილა, მის მზერაში ძლივს შესამჩნევი სევდა გადაიშალა.</w:t>
      </w:r>
    </w:p>
    <w:p w14:paraId="2D9EC761" w14:textId="77777777" w:rsidR="0014565C" w:rsidRDefault="00000000">
      <w:pPr>
        <w:spacing w:before="269" w:after="269"/>
        <w:ind w:left="120"/>
      </w:pPr>
      <w:r>
        <w:rPr>
          <w:rFonts w:ascii="Times New Roman" w:hAnsi="Times New Roman"/>
          <w:color w:val="000000"/>
        </w:rPr>
        <w:t>„მათ ბირთვში სიყვარული იმალებოდა, რომელიც შეიძლებოდა სიკეთეში, სიძულვილში ან თუნდაც სევდაში გამოვლინებულიყო. ბრძოლაში ეს გრძნობები საჭირო არ არის და სწორედ ამიტომ დაეცა ყველა ეს დემონი ჩემს ხელში“, - გულგრილად ჩაილაპარაკა სინმა და უაზროდ გაიხსენა წარსული. „ალბათ მე ძლიერი სწორედ იმიტომ ვიყავი, რომ სიყვარული არ მქონდა“.</w:t>
      </w:r>
    </w:p>
    <w:p w14:paraId="3F53A862" w14:textId="77777777" w:rsidR="0014565C" w:rsidRDefault="00000000">
      <w:pPr>
        <w:spacing w:before="269" w:after="269"/>
        <w:ind w:left="120"/>
      </w:pPr>
      <w:r>
        <w:rPr>
          <w:rFonts w:ascii="Times New Roman" w:hAnsi="Times New Roman"/>
          <w:color w:val="000000"/>
        </w:rPr>
        <w:t>მისი უემოციო სიტყვები მარტოობისა და განშორების გრძნობით იყო სავსე. რენომ ტუჩები მოიკვნიტა და საკუთარ თავზე შეიგრძნო.</w:t>
      </w:r>
    </w:p>
    <w:p w14:paraId="076F90C5" w14:textId="77777777" w:rsidR="0014565C" w:rsidRDefault="00000000">
      <w:pPr>
        <w:spacing w:before="269" w:after="269"/>
        <w:ind w:left="120"/>
      </w:pPr>
      <w:r>
        <w:rPr>
          <w:rFonts w:ascii="Times New Roman" w:hAnsi="Times New Roman"/>
          <w:color w:val="000000"/>
        </w:rPr>
        <w:t>— ჩემი სული სიცარიელით იყო სავსე. შესაძლოა, დამარცხებულებისაც კი შურდა. რაღაცისკენ ვნებიანად ვიყავი მიდრეკილი, მაგრამ არ ვიცოდი, რა იყო ეს. მხოლოდ ის ვიცოდი, რომ მინდოდა მეპოვა მტერი, რომელსაც შეეძლო ჩემი დამარცხება. განვაგრძე მისი ძებნა და დაუსრულებლად ვიყენებდი ხმალს, როგორც შეეფერება მას, ვისაც უბედურების ხმალი ერქვა.</w:t>
      </w:r>
    </w:p>
    <w:p w14:paraId="5E118EE3" w14:textId="77777777" w:rsidR="0014565C" w:rsidRDefault="00000000">
      <w:pPr>
        <w:spacing w:before="269" w:after="269"/>
        <w:ind w:left="120"/>
      </w:pPr>
      <w:r>
        <w:rPr>
          <w:rFonts w:ascii="Times New Roman" w:hAnsi="Times New Roman"/>
          <w:color w:val="000000"/>
        </w:rPr>
        <w:t>სინმა განაგრძო ბრძოლა და საბოლოოდ მეტსახელად „ათასი ხმალი“ შეარქვეს.</w:t>
      </w:r>
    </w:p>
    <w:p w14:paraId="62A37294" w14:textId="77777777" w:rsidR="0014565C" w:rsidRDefault="00000000">
      <w:pPr>
        <w:spacing w:before="269" w:after="269"/>
        <w:ind w:left="120"/>
      </w:pPr>
      <w:r>
        <w:rPr>
          <w:rFonts w:ascii="Times New Roman" w:hAnsi="Times New Roman"/>
          <w:color w:val="000000"/>
        </w:rPr>
        <w:t>დემონებს შორის ყველაზე ძლიერი მახვილმჭრელი, რომელსაც ათასი დემონური ხმალი ეჭირა.</w:t>
      </w:r>
    </w:p>
    <w:p w14:paraId="336F88FC" w14:textId="77777777" w:rsidR="0014565C" w:rsidRDefault="00000000">
      <w:pPr>
        <w:spacing w:before="269" w:after="269"/>
        <w:ind w:left="120"/>
      </w:pPr>
      <w:r>
        <w:rPr>
          <w:rFonts w:ascii="Times New Roman" w:hAnsi="Times New Roman"/>
          <w:color w:val="000000"/>
        </w:rPr>
        <w:t>- და ერთ დღეს, ბრძოლაში შევხვდი დემონს, რომელსაც მათ მბრძანებელს უწოდებდნენ. როგორც ყოველთვის, ხმალი ავწიე და ბატონმა მითხრა: „მოდი, ვისაუბროთ“.</w:t>
      </w:r>
    </w:p>
    <w:p w14:paraId="58E6F0A1" w14:textId="77777777" w:rsidR="0014565C" w:rsidRDefault="00000000">
      <w:pPr>
        <w:spacing w:before="269" w:after="269"/>
        <w:ind w:left="120"/>
      </w:pPr>
      <w:r>
        <w:rPr>
          <w:rFonts w:ascii="Times New Roman" w:hAnsi="Times New Roman"/>
          <w:color w:val="000000"/>
        </w:rPr>
        <w:t>- და რა მოხდა?</w:t>
      </w:r>
    </w:p>
    <w:p w14:paraId="2EAA3C76" w14:textId="77777777" w:rsidR="0014565C" w:rsidRDefault="00000000">
      <w:pPr>
        <w:spacing w:before="269" w:after="269"/>
        <w:ind w:left="120"/>
      </w:pPr>
      <w:r>
        <w:rPr>
          <w:rFonts w:ascii="Times New Roman" w:hAnsi="Times New Roman"/>
          <w:color w:val="000000"/>
        </w:rPr>
        <w:t xml:space="preserve">„რა თქმა უნდა, მე მას არც კი მოვუსმინე და დემონთა მბრძანებელს ხმლით დავრტყმე. ჩემი ბატონი ყოველ ჯერზე რაღაცას ამბობდა, როცა ჩემს დარტყმებს იგერიებდა. მან ბევრი რამის თქმა მოახერხა, მაგრამ საბოლოოდ ყველაფერი ერთ რამემდე დავიდა: </w:t>
      </w:r>
      <w:r>
        <w:rPr>
          <w:rFonts w:ascii="Times New Roman" w:hAnsi="Times New Roman"/>
          <w:color w:val="000000"/>
        </w:rPr>
        <w:lastRenderedPageBreak/>
        <w:t>„რისთვის ვიბრძვი?“ - თქვა სინგმა რბილი გამომეტყველებით, წარსულის სიტყვები გაიხსენა.</w:t>
      </w:r>
    </w:p>
    <w:p w14:paraId="53DE4AE4" w14:textId="77777777" w:rsidR="0014565C" w:rsidRDefault="00000000">
      <w:pPr>
        <w:spacing w:before="269" w:after="269"/>
        <w:ind w:left="120"/>
      </w:pPr>
      <w:r>
        <w:rPr>
          <w:rFonts w:ascii="Times New Roman" w:hAnsi="Times New Roman"/>
          <w:color w:val="000000"/>
        </w:rPr>
        <w:t>მის გვერდით მჯდომმა რენომ თავი დაუქნია, რითაც აჩვენა, რომ ყურადღებით უსმენდა. ალბათ მიხვდა, რომ სინისთვის ამაზე მნიშვნელოვანი არაფერი იყო.</w:t>
      </w:r>
    </w:p>
    <w:p w14:paraId="11EBE65F" w14:textId="77777777" w:rsidR="0014565C" w:rsidRDefault="00000000">
      <w:pPr>
        <w:spacing w:before="269" w:after="269"/>
        <w:ind w:left="120"/>
      </w:pPr>
      <w:r>
        <w:rPr>
          <w:rFonts w:ascii="Times New Roman" w:hAnsi="Times New Roman"/>
          <w:color w:val="000000"/>
        </w:rPr>
        <w:t>— ასი ხმალი გამოვიყენე, მაგრამ მათ ვერასდროს შეძლეს ბატონის დაჭერა. ცხოვრებაში პირველად დავინტერესდი ჩემი მტრით და ვკითხე: „რატომ ხარ ასეთი ძლიერი?“ თუ დაფიქრდებით, ეს იყო პირველი სიტყვები, რაც დემონად ქცევის შემდეგ წარმოვთქვი.</w:t>
      </w:r>
    </w:p>
    <w:p w14:paraId="21F18050" w14:textId="77777777" w:rsidR="0014565C" w:rsidRDefault="00000000">
      <w:pPr>
        <w:spacing w:before="269" w:after="269"/>
        <w:ind w:left="120"/>
      </w:pPr>
      <w:r>
        <w:rPr>
          <w:rFonts w:ascii="Times New Roman" w:hAnsi="Times New Roman"/>
          <w:color w:val="000000"/>
        </w:rPr>
        <w:t>— …და რა უპასუხა ანოსმა?</w:t>
      </w:r>
    </w:p>
    <w:p w14:paraId="48D44093" w14:textId="77777777" w:rsidR="0014565C" w:rsidRDefault="00000000">
      <w:pPr>
        <w:spacing w:before="269" w:after="269"/>
        <w:ind w:left="120"/>
      </w:pPr>
      <w:r>
        <w:rPr>
          <w:rFonts w:ascii="Times New Roman" w:hAnsi="Times New Roman"/>
          <w:color w:val="000000"/>
        </w:rPr>
        <w:t>„სუსტებს არავის დახმარება არ შეუძლიათ.“ შემდეგ კი იგივე მკითხა. სინგი საკუთარ ხელისგულს მიაშტერდა. „მე ვუპასუხე: „ასე უბრალოდ“ და ვუთხარი: „გული არ მაქვს“. მე ძლიერი ვიყავი, რადგან ძლიერი ვიყავი. მე ჩვეულებრივი ხმალი ვიყავი.</w:t>
      </w:r>
    </w:p>
    <w:p w14:paraId="11BE1422" w14:textId="77777777" w:rsidR="0014565C" w:rsidRDefault="00000000">
      <w:pPr>
        <w:spacing w:before="269" w:after="269"/>
        <w:ind w:left="120"/>
      </w:pPr>
      <w:r>
        <w:rPr>
          <w:rFonts w:ascii="Times New Roman" w:hAnsi="Times New Roman"/>
          <w:color w:val="000000"/>
        </w:rPr>
        <w:t>მან მშვიდად მოუჭირა ღია ხელი.</w:t>
      </w:r>
    </w:p>
    <w:p w14:paraId="44170FD4" w14:textId="77777777" w:rsidR="0014565C" w:rsidRDefault="00000000">
      <w:pPr>
        <w:spacing w:before="269" w:after="269"/>
        <w:ind w:left="120"/>
      </w:pPr>
      <w:r>
        <w:rPr>
          <w:rFonts w:ascii="Times New Roman" w:hAnsi="Times New Roman"/>
          <w:color w:val="000000"/>
        </w:rPr>
        <w:t>— და შემდეგ ბატონმა თქვა: „გახდი ჩემი ქვეშევრდომი. მე მოგცემ მტერს, რომელიც შენი ხმლის ღირსია“.</w:t>
      </w:r>
    </w:p>
    <w:p w14:paraId="43C709B0" w14:textId="77777777" w:rsidR="0014565C" w:rsidRDefault="00000000">
      <w:pPr>
        <w:spacing w:before="269" w:after="269"/>
        <w:ind w:left="120"/>
      </w:pPr>
      <w:r>
        <w:rPr>
          <w:rFonts w:ascii="Times New Roman" w:hAnsi="Times New Roman"/>
          <w:color w:val="000000"/>
        </w:rPr>
        <w:t>სინას ხმაში სიმტკიცე და ძალა იგრძნობოდა.</w:t>
      </w:r>
    </w:p>
    <w:p w14:paraId="45CB7E54" w14:textId="77777777" w:rsidR="0014565C" w:rsidRDefault="00000000">
      <w:pPr>
        <w:spacing w:before="269" w:after="269"/>
        <w:ind w:left="120"/>
      </w:pPr>
      <w:r>
        <w:rPr>
          <w:rFonts w:ascii="Times New Roman" w:hAnsi="Times New Roman"/>
          <w:color w:val="000000"/>
        </w:rPr>
        <w:t>— ...და პირველად მივხვდი, რომ მთელი ამ ხნის განმავლობაში მინდოდა გამოჩენილიყო ოსტატი, რომელიც ღირსი იქნებოდა ღვთისმგმობელი უბედურების ხმლის ტარებისა. საბოლოოდ, ჩემმა ოსტატმა ერთი ფრაზით გამიხეთქა გული ერთი შელოცვის გარეშე.</w:t>
      </w:r>
    </w:p>
    <w:p w14:paraId="2ABA2ABE" w14:textId="77777777" w:rsidR="0014565C" w:rsidRDefault="00000000">
      <w:pPr>
        <w:spacing w:before="269" w:after="269"/>
        <w:ind w:left="120"/>
      </w:pPr>
      <w:r>
        <w:rPr>
          <w:rFonts w:ascii="Times New Roman" w:hAnsi="Times New Roman"/>
          <w:color w:val="000000"/>
        </w:rPr>
        <w:t>მან ამოიოხრა და რენოს შეხედა.</w:t>
      </w:r>
    </w:p>
    <w:p w14:paraId="430686C7" w14:textId="77777777" w:rsidR="0014565C" w:rsidRDefault="00000000">
      <w:pPr>
        <w:spacing w:before="269" w:after="269"/>
        <w:ind w:left="120"/>
      </w:pPr>
      <w:r>
        <w:rPr>
          <w:rFonts w:ascii="Times New Roman" w:hAnsi="Times New Roman"/>
          <w:color w:val="000000"/>
        </w:rPr>
        <w:t>„მე შენი მახვილი გავხდები და ყველა შენს მტერს მოვსპობ“, - ვთქვი მე ერთგულების გამოხატვით, რაზეც ჩემმა ბატონმა მიპასუხა: „კარგი, და მე გავანადგურებ ყველა ტრაგედიას და უსამართლობას, რომელიც შენს გზაზე დგას“.</w:t>
      </w:r>
    </w:p>
    <w:p w14:paraId="6C6D4C45" w14:textId="77777777" w:rsidR="0014565C" w:rsidRDefault="00000000">
      <w:pPr>
        <w:spacing w:before="269" w:after="269"/>
        <w:ind w:left="120"/>
      </w:pPr>
      <w:r>
        <w:rPr>
          <w:rFonts w:ascii="Times New Roman" w:hAnsi="Times New Roman"/>
          <w:color w:val="000000"/>
        </w:rPr>
        <w:t>-...ის უბრალოდ წარმოუდგენელია...</w:t>
      </w:r>
    </w:p>
    <w:p w14:paraId="3813D3F3" w14:textId="77777777" w:rsidR="0014565C" w:rsidRDefault="00000000">
      <w:pPr>
        <w:spacing w:before="269" w:after="269"/>
        <w:ind w:left="120"/>
      </w:pPr>
      <w:r>
        <w:rPr>
          <w:rFonts w:ascii="Times New Roman" w:hAnsi="Times New Roman"/>
          <w:color w:val="000000"/>
        </w:rPr>
        <w:t>— რა გაგებით „წარმოუდგენელი“?</w:t>
      </w:r>
    </w:p>
    <w:p w14:paraId="6BB6E5DE" w14:textId="77777777" w:rsidR="0014565C" w:rsidRDefault="00000000">
      <w:pPr>
        <w:spacing w:before="269" w:after="269"/>
        <w:ind w:left="120"/>
      </w:pPr>
      <w:r>
        <w:rPr>
          <w:rFonts w:ascii="Times New Roman" w:hAnsi="Times New Roman"/>
          <w:color w:val="000000"/>
        </w:rPr>
        <w:t>- მაგრამ მან გაიგო, რა გინდოდა სინამდვილეში. და სწორედ ამიტომ არასდროს დაგესხმის თავს, მიუხედავად იმისა, რომ ხმალი ამოიღე.</w:t>
      </w:r>
    </w:p>
    <w:p w14:paraId="629D789F" w14:textId="77777777" w:rsidR="0014565C" w:rsidRDefault="00000000">
      <w:pPr>
        <w:spacing w:before="269" w:after="269"/>
        <w:ind w:left="120"/>
      </w:pPr>
      <w:r>
        <w:rPr>
          <w:rFonts w:ascii="Times New Roman" w:hAnsi="Times New Roman"/>
          <w:color w:val="000000"/>
        </w:rPr>
        <w:t>— ...შესაძლოა. ერთხელ ვკითხე ამის შესახებ, მაგრამ მან მხოლოდ ის მიპასუხა, რომ უბრალოდ დაიღალა.</w:t>
      </w:r>
    </w:p>
    <w:p w14:paraId="4E295915" w14:textId="77777777" w:rsidR="0014565C" w:rsidRDefault="00000000">
      <w:pPr>
        <w:spacing w:before="269" w:after="269"/>
        <w:ind w:left="120"/>
      </w:pPr>
      <w:r>
        <w:rPr>
          <w:rFonts w:ascii="Times New Roman" w:hAnsi="Times New Roman"/>
          <w:color w:val="000000"/>
        </w:rPr>
        <w:lastRenderedPageBreak/>
        <w:t>- რითი დაიღალე?</w:t>
      </w:r>
    </w:p>
    <w:p w14:paraId="234B54FF" w14:textId="77777777" w:rsidR="0014565C" w:rsidRDefault="00000000">
      <w:pPr>
        <w:spacing w:before="269" w:after="269"/>
        <w:ind w:left="120"/>
      </w:pPr>
      <w:r>
        <w:rPr>
          <w:rFonts w:ascii="Times New Roman" w:hAnsi="Times New Roman"/>
          <w:color w:val="000000"/>
        </w:rPr>
        <w:t>— ...საბრძოლოდ, მგონი. მაშინ ვერასდროს მივხვდი, რაზე ფიქრობდა ჩემი ბატონი.</w:t>
      </w:r>
    </w:p>
    <w:p w14:paraId="1C08705D" w14:textId="77777777" w:rsidR="0014565C" w:rsidRDefault="00000000">
      <w:pPr>
        <w:spacing w:before="269" w:after="269"/>
        <w:ind w:left="120"/>
      </w:pPr>
      <w:r>
        <w:rPr>
          <w:rFonts w:ascii="Times New Roman" w:hAnsi="Times New Roman"/>
          <w:color w:val="000000"/>
        </w:rPr>
        <w:t>ის შორს იყურებოდა. შესაძლოა, თავის ბატონზე ფიქრობდა, რომელიც 2000 წელიწადში ხელახლა დაიბადებოდა.</w:t>
      </w:r>
    </w:p>
    <w:p w14:paraId="0ACB5C55" w14:textId="77777777" w:rsidR="0014565C" w:rsidRDefault="00000000">
      <w:pPr>
        <w:spacing w:before="269" w:after="269"/>
        <w:ind w:left="120"/>
      </w:pPr>
      <w:r>
        <w:rPr>
          <w:rFonts w:ascii="Times New Roman" w:hAnsi="Times New Roman"/>
          <w:color w:val="000000"/>
        </w:rPr>
        <w:t>„მაგრამ ერთი რამ ცხადია - მან მომცა ბრძოლის მიზეზი, როდესაც სიცარიელემ შემიპყრო. ჩემმა ბატონმა მიმიღო, ჩვეულებრივი ხმალი ძლიერი ჭურჭლით, როგორც დემონური რასის წარმომადგენელი. მე მისი მარჯვენა ხელი გავხდი ამ კეთილგანწყობის სანაცვლოდ.“</w:t>
      </w:r>
    </w:p>
    <w:p w14:paraId="36A1D35D" w14:textId="77777777" w:rsidR="0014565C" w:rsidRDefault="00000000">
      <w:pPr>
        <w:spacing w:before="269" w:after="269"/>
        <w:ind w:left="120"/>
      </w:pPr>
      <w:r>
        <w:rPr>
          <w:rFonts w:ascii="Times New Roman" w:hAnsi="Times New Roman"/>
          <w:color w:val="000000"/>
        </w:rPr>
        <w:t>- …გასუფთავება…</w:t>
      </w:r>
    </w:p>
    <w:p w14:paraId="7936703F" w14:textId="77777777" w:rsidR="0014565C" w:rsidRDefault="00000000">
      <w:pPr>
        <w:spacing w:before="269" w:after="269"/>
        <w:ind w:left="120"/>
      </w:pPr>
      <w:r>
        <w:rPr>
          <w:rFonts w:ascii="Times New Roman" w:hAnsi="Times New Roman"/>
          <w:color w:val="000000"/>
        </w:rPr>
        <w:t>რენომ ოცნებით შეხედა მთვარის შუქს.</w:t>
      </w:r>
    </w:p>
    <w:p w14:paraId="387D1C72" w14:textId="77777777" w:rsidR="0014565C" w:rsidRDefault="00000000">
      <w:pPr>
        <w:spacing w:before="269" w:after="269"/>
        <w:ind w:left="120"/>
      </w:pPr>
      <w:r>
        <w:rPr>
          <w:rFonts w:ascii="Times New Roman" w:hAnsi="Times New Roman"/>
          <w:color w:val="000000"/>
        </w:rPr>
        <w:t>იგივე ადგილი, რაც სინი.</w:t>
      </w:r>
    </w:p>
    <w:p w14:paraId="32B9091F" w14:textId="77777777" w:rsidR="0014565C" w:rsidRDefault="00000000">
      <w:pPr>
        <w:spacing w:before="269" w:after="269"/>
        <w:ind w:left="120"/>
      </w:pPr>
      <w:r>
        <w:rPr>
          <w:rFonts w:ascii="Times New Roman" w:hAnsi="Times New Roman"/>
          <w:color w:val="000000"/>
        </w:rPr>
        <w:t>— ... ვთქვი, რომ ეს უსამართლო იყო, მაგრამ ანოსს მაინც ვერ დავამარცხებ. გასაკვირი არ არის, რომ გინდა მას გაჰყვე და ხელახლა დაიბადო...</w:t>
      </w:r>
    </w:p>
    <w:p w14:paraId="7F9FBD94" w14:textId="77777777" w:rsidR="0014565C" w:rsidRDefault="00000000">
      <w:pPr>
        <w:spacing w:before="269" w:after="269"/>
        <w:ind w:left="120"/>
      </w:pPr>
      <w:r>
        <w:rPr>
          <w:rFonts w:ascii="Times New Roman" w:hAnsi="Times New Roman"/>
          <w:color w:val="000000"/>
        </w:rPr>
        <w:t>რენომ თავი დახარა, ოდნავ დამწუხრებულმა. მაგრამ შემდეგ გადაიფიქრა და თავი გააქნია.</w:t>
      </w:r>
    </w:p>
    <w:p w14:paraId="2E38D65F" w14:textId="77777777" w:rsidR="0014565C" w:rsidRDefault="00000000">
      <w:pPr>
        <w:spacing w:before="269" w:after="269"/>
        <w:ind w:left="120"/>
      </w:pPr>
      <w:r>
        <w:rPr>
          <w:rFonts w:ascii="Times New Roman" w:hAnsi="Times New Roman"/>
          <w:color w:val="000000"/>
        </w:rPr>
        <w:t>— ...მომისმინე, სინ... — რენომ მორცხვად დაადო ხელი სინის ხელზე, რომელიც საწოლს ეხებოდა. — ...მაინც დაიძინე... — თქვა რენომ და მთელი გამბედაობა მუშტში მოიკრიბა, კანკალებდა ტუჩები და აწითლებული სახე. მისი ხმა იმდენად სუსტი და ძლივს გასაგონი იყო, რომ თითქოს გაქრებოდა, მაგრამ მან მოახერხა ძალის პოვნა, რომ გაეგრძელებინა. — ...ჩვენ არ...</w:t>
      </w:r>
    </w:p>
    <w:p w14:paraId="5584BAE0" w14:textId="77777777" w:rsidR="0014565C" w:rsidRDefault="00000000">
      <w:pPr>
        <w:spacing w:before="269" w:after="269"/>
        <w:ind w:left="120"/>
      </w:pPr>
      <w:r>
        <w:rPr>
          <w:rFonts w:ascii="Times New Roman" w:hAnsi="Times New Roman"/>
          <w:color w:val="000000"/>
        </w:rPr>
        <w:t>რის შემდეგაც მან მაშინვე სახე მის სახეს მიადო და ნაზად აკოცა. წინ დაიხარა მის ჩასახუტებლად და თეთრი თითებით სინის სხეულს გაუწოდა ხელი. მან ნაზად აიღო მისი ხელი.</w:t>
      </w:r>
    </w:p>
    <w:p w14:paraId="6001FE56" w14:textId="77777777" w:rsidR="0014565C" w:rsidRDefault="00000000">
      <w:pPr>
        <w:spacing w:before="269" w:after="269"/>
        <w:ind w:left="120"/>
      </w:pPr>
      <w:r>
        <w:rPr>
          <w:rFonts w:ascii="Times New Roman" w:hAnsi="Times New Roman"/>
          <w:color w:val="000000"/>
        </w:rPr>
        <w:t>— …არ გინდა?..</w:t>
      </w:r>
    </w:p>
    <w:p w14:paraId="478716B6" w14:textId="77777777" w:rsidR="0014565C" w:rsidRDefault="00000000">
      <w:pPr>
        <w:spacing w:before="269" w:after="269"/>
        <w:ind w:left="120"/>
      </w:pPr>
      <w:r>
        <w:rPr>
          <w:rFonts w:ascii="Times New Roman" w:hAnsi="Times New Roman"/>
          <w:color w:val="000000"/>
        </w:rPr>
        <w:t>ცოტა ხნის შემდეგ სინმა თქვა:</w:t>
      </w:r>
    </w:p>
    <w:p w14:paraId="247F2C6B" w14:textId="77777777" w:rsidR="0014565C" w:rsidRDefault="00000000">
      <w:pPr>
        <w:spacing w:before="269" w:after="269"/>
        <w:ind w:left="120"/>
      </w:pPr>
      <w:r>
        <w:rPr>
          <w:rFonts w:ascii="Times New Roman" w:hAnsi="Times New Roman"/>
          <w:color w:val="000000"/>
        </w:rPr>
        <w:t>— ...შემიძლია გული მტკიოდეს... თუ სიყვარული გინდა...</w:t>
      </w:r>
    </w:p>
    <w:p w14:paraId="3DD7D8B7" w14:textId="77777777" w:rsidR="0014565C" w:rsidRDefault="00000000">
      <w:pPr>
        <w:spacing w:before="269" w:after="269"/>
        <w:ind w:left="120"/>
      </w:pPr>
      <w:r>
        <w:rPr>
          <w:rFonts w:ascii="Times New Roman" w:hAnsi="Times New Roman"/>
          <w:color w:val="000000"/>
        </w:rPr>
        <w:t>- ნუ ღელავ.</w:t>
      </w:r>
    </w:p>
    <w:p w14:paraId="1CA1C823" w14:textId="77777777" w:rsidR="0014565C" w:rsidRDefault="00000000">
      <w:pPr>
        <w:spacing w:before="269" w:after="269"/>
        <w:ind w:left="120"/>
      </w:pPr>
      <w:r>
        <w:rPr>
          <w:rFonts w:ascii="Times New Roman" w:hAnsi="Times New Roman"/>
          <w:color w:val="000000"/>
        </w:rPr>
        <w:t>რენომ სინის თითები შემოხვია და ჩვეულებისამებრ გაიღიმა.</w:t>
      </w:r>
    </w:p>
    <w:p w14:paraId="0587B086" w14:textId="77777777" w:rsidR="0014565C" w:rsidRDefault="00000000">
      <w:pPr>
        <w:spacing w:before="269" w:after="269"/>
        <w:ind w:left="120"/>
      </w:pPr>
      <w:r>
        <w:rPr>
          <w:rFonts w:ascii="Times New Roman" w:hAnsi="Times New Roman"/>
          <w:color w:val="000000"/>
        </w:rPr>
        <w:t>- გაჩვენებ.</w:t>
      </w:r>
    </w:p>
    <w:p w14:paraId="418BB4EF" w14:textId="77777777" w:rsidR="0014565C" w:rsidRDefault="00000000">
      <w:pPr>
        <w:spacing w:before="269" w:after="269"/>
        <w:ind w:left="120"/>
      </w:pPr>
      <w:r>
        <w:rPr>
          <w:rFonts w:ascii="Times New Roman" w:hAnsi="Times New Roman"/>
          <w:color w:val="000000"/>
        </w:rPr>
        <w:lastRenderedPageBreak/>
        <w:t>ღამის ცაზე ფერმკრთალი, სავსე მთვარე ანათებდა. ფანჯრებიდან შემოსული მისი შუქი ნაზად ანათებდა ერთმანეთზე მწოლიარე ორ სილუეტს.</w:t>
      </w:r>
    </w:p>
    <w:p w14:paraId="27A90DC4" w14:textId="77777777" w:rsidR="0014565C" w:rsidRDefault="00000000">
      <w:pPr>
        <w:pStyle w:val="Heading4"/>
        <w:spacing w:before="269" w:after="269"/>
        <w:ind w:left="120"/>
      </w:pPr>
      <w:r>
        <w:rPr>
          <w:rFonts w:ascii="Times New Roman" w:hAnsi="Times New Roman"/>
          <w:i w:val="0"/>
          <w:color w:val="000000"/>
        </w:rPr>
        <w:t>შენიშვნები</w:t>
      </w:r>
    </w:p>
    <w:p w14:paraId="1B81E2FC" w14:textId="77777777" w:rsidR="0014565C" w:rsidRDefault="00000000">
      <w:pPr>
        <w:spacing w:before="269" w:after="269"/>
        <w:ind w:left="120"/>
      </w:pPr>
      <w:r>
        <w:rPr>
          <w:rFonts w:ascii="Times New Roman" w:hAnsi="Times New Roman"/>
          <w:color w:val="000000"/>
        </w:rPr>
        <w:t>1. აქვე აღსანიშნავია, რომ სიტყვის ძირითადი თარგმანია „მთავარი მომენტი“ (მაგალითად, ფილმში), გარკვეულ კონტექსტებში (ჩვეულებრივ, ჰენტაიში) ორიგინალში გამოყენებული სიტყვა ითარგმნება, როგორც „სწორედ ამის გაკეთება“, კარგი, თქვენ გესმით, რასაც ვგულისხმობ ჯ.</w:t>
      </w:r>
    </w:p>
    <w:p w14:paraId="60ED9BA9" w14:textId="77777777" w:rsidR="0014565C" w:rsidRDefault="00000000">
      <w:pPr>
        <w:pStyle w:val="Heading2"/>
        <w:pageBreakBefore/>
        <w:spacing w:before="180" w:after="180"/>
        <w:ind w:left="120"/>
      </w:pPr>
      <w:bookmarkStart w:id="23" w:name="_Toc199672046"/>
      <w:r>
        <w:rPr>
          <w:rFonts w:ascii="Times New Roman" w:hAnsi="Times New Roman"/>
          <w:color w:val="000000"/>
          <w:sz w:val="33"/>
        </w:rPr>
        <w:lastRenderedPageBreak/>
        <w:t>§ 60. და შემდეგ სიყვარულმა ფორმა მიიღო</w:t>
      </w:r>
      <w:bookmarkEnd w:id="23"/>
    </w:p>
    <w:p w14:paraId="1679927D" w14:textId="77777777" w:rsidR="0014565C" w:rsidRDefault="00000000">
      <w:pPr>
        <w:spacing w:before="269" w:after="269"/>
        <w:ind w:left="120"/>
      </w:pPr>
      <w:r>
        <w:rPr>
          <w:rFonts w:ascii="Times New Roman" w:hAnsi="Times New Roman"/>
          <w:color w:val="000000"/>
        </w:rPr>
        <w:t>ცერემონიის შემდეგ სამი დღის განმავლობაში წყვილი დროს ზუსტად ისე ატარებდა. ამ გზით მათ განამტკიცეს თავიანთი ურღვევი კავშირი.</w:t>
      </w:r>
    </w:p>
    <w:p w14:paraId="50F5950F" w14:textId="77777777" w:rsidR="0014565C" w:rsidRDefault="00000000">
      <w:pPr>
        <w:spacing w:before="269" w:after="269"/>
        <w:ind w:left="120"/>
      </w:pPr>
      <w:r>
        <w:rPr>
          <w:rFonts w:ascii="Times New Roman" w:hAnsi="Times New Roman"/>
          <w:color w:val="000000"/>
        </w:rPr>
        <w:t>ამგვარად, ტიტიმ სინისკენ ისწრაფოდა. ეს, როგორც ჩანს, სულებს შორის დამკვიდრებული ქორწინების ჩვეულება იყო და სინმა ეს სამი დღე რენოსთან ერთად გაატარა პატარა ციხესიმაგრეში, რომელიც დიდი ხის, ენიუნიენის, წვერზე იყო.</w:t>
      </w:r>
    </w:p>
    <w:p w14:paraId="78643D82" w14:textId="77777777" w:rsidR="0014565C" w:rsidRDefault="00000000">
      <w:pPr>
        <w:spacing w:before="269" w:after="269"/>
        <w:ind w:left="120"/>
      </w:pPr>
      <w:r>
        <w:rPr>
          <w:rFonts w:ascii="Times New Roman" w:hAnsi="Times New Roman"/>
          <w:color w:val="000000"/>
        </w:rPr>
        <w:t>და შემდეგ დადგა მეოთხე დღის დილა.</w:t>
      </w:r>
    </w:p>
    <w:p w14:paraId="389894FF" w14:textId="77777777" w:rsidR="0014565C" w:rsidRDefault="00000000">
      <w:pPr>
        <w:spacing w:before="269" w:after="269"/>
        <w:ind w:left="120"/>
      </w:pPr>
      <w:r>
        <w:rPr>
          <w:rFonts w:ascii="Times New Roman" w:hAnsi="Times New Roman"/>
          <w:color w:val="000000"/>
        </w:rPr>
        <w:t>სინი ენიუნიენის უზარმაზარ ხეზე დარბოდა. ერთი ადგილის რამდენჯერმე გავლის შემდეგ, მან მოულოდნელად კარი გააღო. რის შემდეგაც მის უკან წიგნების ტყე გამოჩნდა.</w:t>
      </w:r>
    </w:p>
    <w:p w14:paraId="5098BC59" w14:textId="77777777" w:rsidR="0014565C" w:rsidRDefault="00000000">
      <w:pPr>
        <w:spacing w:before="269" w:after="269"/>
        <w:ind w:left="120"/>
      </w:pPr>
      <w:r>
        <w:rPr>
          <w:rFonts w:ascii="Times New Roman" w:hAnsi="Times New Roman"/>
          <w:color w:val="000000"/>
        </w:rPr>
        <w:t>ხეების მოწესრიგებული რიგების უკან არაღრმა წყარო იყო. მის ზედაპირზე დიდი ლოტოსის ფოთოლი ტივტივებდა, რომელზეც რენო იწვა. როდესაც გაიგო, რომ ის ავად გახდა, მაშინვე მისკენ გაიქცა.</w:t>
      </w:r>
    </w:p>
    <w:p w14:paraId="0E7E87A3" w14:textId="77777777" w:rsidR="0014565C" w:rsidRDefault="00000000">
      <w:pPr>
        <w:spacing w:before="269" w:after="269"/>
        <w:ind w:left="120"/>
      </w:pPr>
      <w:r>
        <w:rPr>
          <w:rFonts w:ascii="Times New Roman" w:hAnsi="Times New Roman"/>
          <w:color w:val="000000"/>
        </w:rPr>
        <w:t>— …კარგად ხარ?</w:t>
      </w:r>
    </w:p>
    <w:p w14:paraId="272641DF" w14:textId="77777777" w:rsidR="0014565C" w:rsidRDefault="00000000">
      <w:pPr>
        <w:spacing w:before="269" w:after="269"/>
        <w:ind w:left="120"/>
      </w:pPr>
      <w:r>
        <w:rPr>
          <w:rFonts w:ascii="Times New Roman" w:hAnsi="Times New Roman"/>
          <w:color w:val="000000"/>
        </w:rPr>
        <w:t>სინი მისკენ გაიქცა.</w:t>
      </w:r>
    </w:p>
    <w:p w14:paraId="01B9D0B2" w14:textId="77777777" w:rsidR="0014565C" w:rsidRDefault="00000000">
      <w:pPr>
        <w:spacing w:before="269" w:after="269"/>
        <w:ind w:left="120"/>
      </w:pPr>
      <w:r>
        <w:rPr>
          <w:rFonts w:ascii="Times New Roman" w:hAnsi="Times New Roman"/>
          <w:color w:val="000000"/>
        </w:rPr>
        <w:t>- კი, რადგან სანეტეროსები აქ არიან.</w:t>
      </w:r>
    </w:p>
    <w:p w14:paraId="5087F77B" w14:textId="77777777" w:rsidR="0014565C" w:rsidRDefault="00000000">
      <w:pPr>
        <w:spacing w:before="269" w:after="269"/>
        <w:ind w:left="120"/>
      </w:pPr>
      <w:r>
        <w:rPr>
          <w:rFonts w:ascii="Times New Roman" w:hAnsi="Times New Roman"/>
          <w:color w:val="000000"/>
        </w:rPr>
        <w:t>რენოს სხეული ღია მწვანე შუქმა მოიცვა. ეს სენეტეროს სამკურნალო ციცინათელების სამკურნალო შუქი იყო.</w:t>
      </w:r>
    </w:p>
    <w:p w14:paraId="0B2E1A15" w14:textId="77777777" w:rsidR="0014565C" w:rsidRDefault="00000000">
      <w:pPr>
        <w:spacing w:before="269" w:after="269"/>
        <w:ind w:left="120"/>
      </w:pPr>
      <w:r>
        <w:rPr>
          <w:rFonts w:ascii="Times New Roman" w:hAnsi="Times New Roman"/>
          <w:color w:val="000000"/>
        </w:rPr>
        <w:t>— ... გავიგე, რომ უეცრად ავად გახდი. რა დაგემართა?</w:t>
      </w:r>
    </w:p>
    <w:p w14:paraId="02AB4D6E" w14:textId="77777777" w:rsidR="0014565C" w:rsidRDefault="00000000">
      <w:pPr>
        <w:spacing w:before="269" w:after="269"/>
        <w:ind w:left="120"/>
      </w:pPr>
      <w:r>
        <w:rPr>
          <w:rFonts w:ascii="Times New Roman" w:hAnsi="Times New Roman"/>
          <w:color w:val="000000"/>
        </w:rPr>
        <w:t>- მმმ, ჯერ არ ვიცი. ენიუნიენს ვთხოვე, გამესინჯა. მაგრამ შეიძლება იმდენად ბედნიერი ვიყავი შენზე დაქორწინებით, რომ ზედმეტად გავერთე...</w:t>
      </w:r>
    </w:p>
    <w:p w14:paraId="00C6387A" w14:textId="77777777" w:rsidR="0014565C" w:rsidRDefault="00000000">
      <w:pPr>
        <w:spacing w:before="269" w:after="269"/>
        <w:ind w:left="120"/>
      </w:pPr>
      <w:r>
        <w:rPr>
          <w:rFonts w:ascii="Times New Roman" w:hAnsi="Times New Roman"/>
          <w:color w:val="000000"/>
        </w:rPr>
        <w:t>მიუხედავად იმისა, რომ რენო ცოტა დაღლილი ჩანდა, მაინც იღიმოდა.</w:t>
      </w:r>
    </w:p>
    <w:p w14:paraId="4F7146AF" w14:textId="77777777" w:rsidR="0014565C" w:rsidRDefault="00000000">
      <w:pPr>
        <w:spacing w:before="269" w:after="269"/>
        <w:ind w:left="120"/>
      </w:pPr>
      <w:r>
        <w:rPr>
          <w:rFonts w:ascii="Times New Roman" w:hAnsi="Times New Roman"/>
          <w:color w:val="000000"/>
        </w:rPr>
        <w:t>- იმედია სერიოზული არაფერი დაგემართა.</w:t>
      </w:r>
    </w:p>
    <w:p w14:paraId="47B19869" w14:textId="77777777" w:rsidR="0014565C" w:rsidRDefault="00000000">
      <w:pPr>
        <w:spacing w:before="269" w:after="269"/>
        <w:ind w:left="120"/>
      </w:pPr>
      <w:r>
        <w:rPr>
          <w:rFonts w:ascii="Times New Roman" w:hAnsi="Times New Roman"/>
          <w:color w:val="000000"/>
        </w:rPr>
        <w:t>-კარგად ვარ.ბოდიშს გიხდი, რომ გაწუხებ.</w:t>
      </w:r>
    </w:p>
    <w:p w14:paraId="0330D003" w14:textId="77777777" w:rsidR="0014565C" w:rsidRDefault="00000000">
      <w:pPr>
        <w:spacing w:before="269" w:after="269"/>
        <w:ind w:left="120"/>
      </w:pPr>
      <w:r>
        <w:rPr>
          <w:rFonts w:ascii="Times New Roman" w:hAnsi="Times New Roman"/>
          <w:color w:val="000000"/>
        </w:rPr>
        <w:t>რენომ ხელი გაუწოდა და სინმა აიღო.</w:t>
      </w:r>
    </w:p>
    <w:p w14:paraId="02A8AABB" w14:textId="77777777" w:rsidR="0014565C" w:rsidRDefault="00000000">
      <w:pPr>
        <w:spacing w:before="269" w:after="269"/>
        <w:ind w:left="120"/>
      </w:pPr>
      <w:r>
        <w:rPr>
          <w:rFonts w:ascii="Times New Roman" w:hAnsi="Times New Roman"/>
          <w:color w:val="000000"/>
        </w:rPr>
        <w:t>- სანამ გამოჯანმრთელდები, შენთან ვიქნები.</w:t>
      </w:r>
    </w:p>
    <w:p w14:paraId="1BAA7EC9" w14:textId="77777777" w:rsidR="0014565C" w:rsidRDefault="00000000">
      <w:pPr>
        <w:spacing w:before="269" w:after="269"/>
        <w:ind w:left="120"/>
      </w:pPr>
      <w:r>
        <w:rPr>
          <w:rFonts w:ascii="Times New Roman" w:hAnsi="Times New Roman"/>
          <w:color w:val="000000"/>
        </w:rPr>
        <w:t>- არაა საჭირო, კარგად ვარ და ისედაც ზედმეტად გიშლი ხელს. რა ხდება, ენიუნიენ?</w:t>
      </w:r>
    </w:p>
    <w:p w14:paraId="76CEADFE" w14:textId="77777777" w:rsidR="0014565C" w:rsidRDefault="00000000">
      <w:pPr>
        <w:spacing w:before="269" w:after="269"/>
        <w:ind w:left="120"/>
      </w:pPr>
      <w:r>
        <w:rPr>
          <w:rFonts w:ascii="Times New Roman" w:hAnsi="Times New Roman"/>
          <w:color w:val="000000"/>
        </w:rPr>
        <w:lastRenderedPageBreak/>
        <w:t>როგორც კი რენომ დაუძახა, წიგნების ტყეში ჩახლეჩილი ხმა გაისმა.</w:t>
      </w:r>
    </w:p>
    <w:p w14:paraId="71F5DEAF" w14:textId="77777777" w:rsidR="0014565C" w:rsidRDefault="00000000">
      <w:pPr>
        <w:spacing w:before="269" w:after="269"/>
        <w:ind w:left="120"/>
      </w:pPr>
      <w:r>
        <w:rPr>
          <w:rFonts w:ascii="Times New Roman" w:hAnsi="Times New Roman"/>
          <w:color w:val="000000"/>
        </w:rPr>
        <w:t>— ...ჰმ, როგორ აგიხსნა ეს ყველაფერი...</w:t>
      </w:r>
    </w:p>
    <w:p w14:paraId="006CD1B2" w14:textId="77777777" w:rsidR="0014565C" w:rsidRDefault="00000000">
      <w:pPr>
        <w:spacing w:before="269" w:after="269"/>
        <w:ind w:left="120"/>
      </w:pPr>
      <w:r>
        <w:rPr>
          <w:rFonts w:ascii="Times New Roman" w:hAnsi="Times New Roman"/>
          <w:color w:val="000000"/>
        </w:rPr>
        <w:t>— მას რამე სჭირს?</w:t>
      </w:r>
    </w:p>
    <w:p w14:paraId="69B53F5A" w14:textId="77777777" w:rsidR="0014565C" w:rsidRDefault="00000000">
      <w:pPr>
        <w:spacing w:before="269" w:after="269"/>
        <w:ind w:left="120"/>
      </w:pPr>
      <w:r>
        <w:rPr>
          <w:rFonts w:ascii="Times New Roman" w:hAnsi="Times New Roman"/>
          <w:color w:val="000000"/>
        </w:rPr>
        <w:t>უზარმაზარმა ხემ, ენიუნიენმა, სინის კითხვას მაშინვე არ უპასუხა.</w:t>
      </w:r>
    </w:p>
    <w:p w14:paraId="694C478B" w14:textId="77777777" w:rsidR="0014565C" w:rsidRDefault="00000000">
      <w:pPr>
        <w:spacing w:before="269" w:after="269"/>
        <w:ind w:left="120"/>
      </w:pPr>
      <w:r>
        <w:rPr>
          <w:rFonts w:ascii="Times New Roman" w:hAnsi="Times New Roman"/>
          <w:color w:val="000000"/>
        </w:rPr>
        <w:t>— ...ასეთი პრეცედენტები აქამდე არასდროს მომხდარა. მიუხედავად ამისა, მე განათლების უზარმაზარი ხე ვარ და სულების შესახებ თითქმის ყველაფერი ვიცი, თუმცა... მმმ... — ჩაილაპარაკა ხემ, როგორც ჩანს, ამაზე ტვინს იტეხდა.</w:t>
      </w:r>
    </w:p>
    <w:p w14:paraId="2E61A1B9" w14:textId="77777777" w:rsidR="0014565C" w:rsidRDefault="00000000">
      <w:pPr>
        <w:spacing w:before="269" w:after="269"/>
        <w:ind w:left="120"/>
      </w:pPr>
      <w:r>
        <w:rPr>
          <w:rFonts w:ascii="Times New Roman" w:hAnsi="Times New Roman"/>
          <w:color w:val="000000"/>
        </w:rPr>
        <w:t>„არა უშავს, უბრალოდ მითხარი, როგორ არის საქმე. რა მჭირს?“ თქვა რენომ.</w:t>
      </w:r>
    </w:p>
    <w:p w14:paraId="72860434" w14:textId="77777777" w:rsidR="0014565C" w:rsidRDefault="00000000">
      <w:pPr>
        <w:spacing w:before="269" w:after="269"/>
        <w:ind w:left="120"/>
      </w:pPr>
      <w:r>
        <w:rPr>
          <w:rFonts w:ascii="Times New Roman" w:hAnsi="Times New Roman"/>
          <w:color w:val="000000"/>
        </w:rPr>
        <w:t>„მაშ ასე... ქალბატონო რენო, როგორც ჩანს, ორსულად ხართ...“ გაკვირვებული ხმით თქვა უზარმაზარმა ხემ, ენიუნიენმა.</w:t>
      </w:r>
    </w:p>
    <w:p w14:paraId="1A5C4278" w14:textId="77777777" w:rsidR="0014565C" w:rsidRDefault="00000000">
      <w:pPr>
        <w:spacing w:before="269" w:after="269"/>
        <w:ind w:left="120"/>
      </w:pPr>
      <w:r>
        <w:rPr>
          <w:rFonts w:ascii="Times New Roman" w:hAnsi="Times New Roman"/>
          <w:color w:val="000000"/>
        </w:rPr>
        <w:t>რენო გაოგნებული იყო.</w:t>
      </w:r>
    </w:p>
    <w:p w14:paraId="606EA792" w14:textId="77777777" w:rsidR="0014565C" w:rsidRDefault="00000000">
      <w:pPr>
        <w:spacing w:before="269" w:after="269"/>
        <w:ind w:left="120"/>
      </w:pPr>
      <w:r>
        <w:rPr>
          <w:rFonts w:ascii="Times New Roman" w:hAnsi="Times New Roman"/>
          <w:color w:val="000000"/>
        </w:rPr>
        <w:t>— ...ორსულება?..</w:t>
      </w:r>
    </w:p>
    <w:p w14:paraId="101F6BCD" w14:textId="77777777" w:rsidR="0014565C" w:rsidRDefault="00000000">
      <w:pPr>
        <w:spacing w:before="269" w:after="269"/>
        <w:ind w:left="120"/>
      </w:pPr>
      <w:r>
        <w:rPr>
          <w:rFonts w:ascii="Times New Roman" w:hAnsi="Times New Roman"/>
          <w:color w:val="000000"/>
        </w:rPr>
        <w:t>- კი, ამაში უფრო მეტად ვარ დარწმუნებული.</w:t>
      </w:r>
    </w:p>
    <w:p w14:paraId="20775032" w14:textId="77777777" w:rsidR="0014565C" w:rsidRDefault="00000000">
      <w:pPr>
        <w:spacing w:before="269" w:after="269"/>
        <w:ind w:left="120"/>
      </w:pPr>
      <w:r>
        <w:rPr>
          <w:rFonts w:ascii="Times New Roman" w:hAnsi="Times New Roman"/>
          <w:color w:val="000000"/>
        </w:rPr>
        <w:t>— …მაგრამ ვისი შვილია ეს?</w:t>
      </w:r>
    </w:p>
    <w:p w14:paraId="1C4C54E6" w14:textId="77777777" w:rsidR="0014565C" w:rsidRDefault="00000000">
      <w:pPr>
        <w:spacing w:before="269" w:after="269"/>
        <w:ind w:left="120"/>
      </w:pPr>
      <w:r>
        <w:rPr>
          <w:rFonts w:ascii="Times New Roman" w:hAnsi="Times New Roman"/>
          <w:color w:val="000000"/>
        </w:rPr>
        <w:t>- დემონის ჯადოსნურ ძალას ვგრძნობ. ეს ჩვენი სულიერი მეფის შვილი უნდა იყოს.</w:t>
      </w:r>
    </w:p>
    <w:p w14:paraId="3761C104" w14:textId="77777777" w:rsidR="0014565C" w:rsidRDefault="00000000">
      <w:pPr>
        <w:spacing w:before="269" w:after="269"/>
        <w:ind w:left="120"/>
      </w:pPr>
      <w:r>
        <w:rPr>
          <w:rFonts w:ascii="Times New Roman" w:hAnsi="Times New Roman"/>
          <w:color w:val="000000"/>
        </w:rPr>
        <w:t>- არ შეიძლება...</w:t>
      </w:r>
    </w:p>
    <w:p w14:paraId="3C36788A" w14:textId="77777777" w:rsidR="0014565C" w:rsidRDefault="00000000">
      <w:pPr>
        <w:spacing w:before="269" w:after="269"/>
        <w:ind w:left="120"/>
      </w:pPr>
      <w:r>
        <w:rPr>
          <w:rFonts w:ascii="Times New Roman" w:hAnsi="Times New Roman"/>
          <w:color w:val="000000"/>
        </w:rPr>
        <w:t>რენომ შოკში ჩააგდო სინის სახე. მისი გამომეტყველება ყოველთვის ისეთივე იყო, როგორც ყოველთვის, მაგრამ შესაძლოა ნერვიულობდა, რადგან მაშინვე არ ლაპარაკობდა.</w:t>
      </w:r>
    </w:p>
    <w:p w14:paraId="10BB27EB" w14:textId="77777777" w:rsidR="0014565C" w:rsidRDefault="00000000">
      <w:pPr>
        <w:spacing w:before="269" w:after="269"/>
        <w:ind w:left="120"/>
      </w:pPr>
      <w:r>
        <w:rPr>
          <w:rFonts w:ascii="Times New Roman" w:hAnsi="Times New Roman"/>
          <w:color w:val="000000"/>
        </w:rPr>
        <w:t>— ...მაგრამ სულებსა და დემონებს შვილები არ უნდა ჰყავდეთ...</w:t>
      </w:r>
    </w:p>
    <w:p w14:paraId="76F7176B" w14:textId="77777777" w:rsidR="0014565C" w:rsidRDefault="00000000">
      <w:pPr>
        <w:spacing w:before="269" w:after="269"/>
        <w:ind w:left="120"/>
      </w:pPr>
      <w:r>
        <w:rPr>
          <w:rFonts w:ascii="Times New Roman" w:hAnsi="Times New Roman"/>
          <w:color w:val="000000"/>
        </w:rPr>
        <w:t>- კი, მეც ასე მეგონა. თუმცა, სულები დემონებსა და ადამიანებზე ჭორებისა და ლეგენდებიდან იბადებიან. ალბათ არაფერია გასაკვირი იმაში, რომ არსებობენ სულები, რომელთა სხეულები თითქმის იდენტურია დემონებისა და ადამიანებისა... - ჩაფიქრებულმა ჩაილაპარაკა ენუნიენმა. - მიუხედავად ამისა, ეს საოცარია. ნახევრად სული, ნახევრად დემონი, რომელმაც ნახევრად სულიერი და დემონური სისხლი მიიღო მემკვიდრეობით. ეს ალბათ პირველი შემთხვევაა სულების ხანგრძლივ ისტორიაში, როდესაც ეს მოხდა...</w:t>
      </w:r>
    </w:p>
    <w:p w14:paraId="004A54CB" w14:textId="77777777" w:rsidR="0014565C" w:rsidRDefault="00000000">
      <w:pPr>
        <w:spacing w:before="269" w:after="269"/>
        <w:ind w:left="120"/>
      </w:pPr>
      <w:r>
        <w:rPr>
          <w:rFonts w:ascii="Times New Roman" w:hAnsi="Times New Roman"/>
          <w:color w:val="000000"/>
        </w:rPr>
        <w:t>„...მესმის...“ ჩუმად ჩაილაპარაკა რენომ ოდნავ ბედნიერი სახით.</w:t>
      </w:r>
    </w:p>
    <w:p w14:paraId="3EA39908" w14:textId="77777777" w:rsidR="0014565C" w:rsidRDefault="00000000">
      <w:pPr>
        <w:spacing w:before="269" w:after="269"/>
        <w:ind w:left="120"/>
      </w:pPr>
      <w:r>
        <w:rPr>
          <w:rFonts w:ascii="Times New Roman" w:hAnsi="Times New Roman"/>
          <w:color w:val="000000"/>
        </w:rPr>
        <w:lastRenderedPageBreak/>
        <w:t>- მე მჯერა, რომ ავად გახდი, რადგან გულში ნახევრად სულიერ, ნახევრად დემონ შვილს ატარებ.</w:t>
      </w:r>
    </w:p>
    <w:p w14:paraId="2532A4F8" w14:textId="77777777" w:rsidR="0014565C" w:rsidRDefault="00000000">
      <w:pPr>
        <w:spacing w:before="269" w:after="269"/>
        <w:ind w:left="120"/>
      </w:pPr>
      <w:r>
        <w:rPr>
          <w:rFonts w:ascii="Times New Roman" w:hAnsi="Times New Roman"/>
          <w:color w:val="000000"/>
        </w:rPr>
        <w:t>„რას გულისხმობ?“ იკითხა სინმა.</w:t>
      </w:r>
    </w:p>
    <w:p w14:paraId="22EF96E3" w14:textId="77777777" w:rsidR="0014565C" w:rsidRDefault="00000000">
      <w:pPr>
        <w:spacing w:before="269" w:after="269"/>
        <w:ind w:left="120"/>
      </w:pPr>
      <w:r>
        <w:rPr>
          <w:rFonts w:ascii="Times New Roman" w:hAnsi="Times New Roman"/>
          <w:color w:val="000000"/>
        </w:rPr>
        <w:t>— სულები ჭორებისა და ლეგენდებიდან იბადებიან. უმეტეს შემთხვევაში, ისინი ცნობილი ჭორებისა და სანდო ლეგენდებიდან იბადებიან და დაბადებიდან ზრდასრულები არიან, მაგრამ, როგორც ჩანს, ნახევრად სულებისა და ნახევრად დემონების შემთხვევაში ეს ასე არ არის. ისინი სხეულით ნახევრად დემონურები არიან და მათი სულიერი საფუძველი დიდად არის დამოკიდებული ამაზე. ამ ბავშვის საფუძველს ახალშობილი ნაკლებად ცნობილი ჭორები ქმნის.</w:t>
      </w:r>
    </w:p>
    <w:p w14:paraId="5C7C3F4E" w14:textId="77777777" w:rsidR="0014565C" w:rsidRDefault="00000000">
      <w:pPr>
        <w:spacing w:before="269" w:after="269"/>
        <w:ind w:left="120"/>
      </w:pPr>
      <w:r>
        <w:rPr>
          <w:rFonts w:ascii="Times New Roman" w:hAnsi="Times New Roman"/>
          <w:color w:val="000000"/>
        </w:rPr>
        <w:t>მათი ქორწილის ღამიდან მხოლოდ სამი დღე იყო გასული და მაშინაც კი, თუ რენო დაორსულდებოდა, მის მუცელში მყოფი ბავშვი ემბრიონიც კი არ უნდა ყოფილიყო. როგორც წესი, მისი სიცოცხლე იმდენად სუსტია, რომ შეუმჩნეველიც კია. ანალოგიურად, მისი სულიერი ნახევრის შესახებ ჭორები და ლეგენდები გაურკვეველია.</w:t>
      </w:r>
    </w:p>
    <w:p w14:paraId="2595800F" w14:textId="77777777" w:rsidR="0014565C" w:rsidRDefault="00000000">
      <w:pPr>
        <w:spacing w:before="269" w:after="269"/>
        <w:ind w:left="120"/>
      </w:pPr>
      <w:r>
        <w:rPr>
          <w:rFonts w:ascii="Times New Roman" w:hAnsi="Times New Roman"/>
          <w:color w:val="000000"/>
        </w:rPr>
        <w:t>— ... შეძლებს კი ის ასე გადარჩენას?..</w:t>
      </w:r>
    </w:p>
    <w:p w14:paraId="735E886D" w14:textId="77777777" w:rsidR="0014565C" w:rsidRDefault="00000000">
      <w:pPr>
        <w:spacing w:before="269" w:after="269"/>
        <w:ind w:left="120"/>
      </w:pPr>
      <w:r>
        <w:rPr>
          <w:rFonts w:ascii="Times New Roman" w:hAnsi="Times New Roman"/>
          <w:color w:val="000000"/>
        </w:rPr>
        <w:t>რენომ ნაზად დაადო ხელი მუცელზე.</w:t>
      </w:r>
    </w:p>
    <w:p w14:paraId="0CA4BAA8" w14:textId="77777777" w:rsidR="0014565C" w:rsidRDefault="00000000">
      <w:pPr>
        <w:spacing w:before="269" w:after="269"/>
        <w:ind w:left="120"/>
      </w:pPr>
      <w:r>
        <w:rPr>
          <w:rFonts w:ascii="Times New Roman" w:hAnsi="Times New Roman"/>
          <w:color w:val="000000"/>
        </w:rPr>
        <w:t>- ახლა მისი ჭორები და ლეგენდები ძალიან სუსტია. ვერც კი გრძნობ, რას ამბობენ შენი შვილის ჭორები და ლეგენდები?</w:t>
      </w:r>
    </w:p>
    <w:p w14:paraId="269978A7" w14:textId="77777777" w:rsidR="0014565C" w:rsidRDefault="00000000">
      <w:pPr>
        <w:spacing w:before="269" w:after="269"/>
        <w:ind w:left="120"/>
      </w:pPr>
      <w:r>
        <w:rPr>
          <w:rFonts w:ascii="Times New Roman" w:hAnsi="Times New Roman"/>
          <w:color w:val="000000"/>
        </w:rPr>
        <w:t>რენომ ოდნავ დაუქნია თავი.</w:t>
      </w:r>
    </w:p>
    <w:p w14:paraId="68B66C4B" w14:textId="77777777" w:rsidR="0014565C" w:rsidRDefault="00000000">
      <w:pPr>
        <w:spacing w:before="269" w:after="269"/>
        <w:ind w:left="120"/>
      </w:pPr>
      <w:r>
        <w:rPr>
          <w:rFonts w:ascii="Times New Roman" w:hAnsi="Times New Roman"/>
          <w:color w:val="000000"/>
        </w:rPr>
        <w:t>- ახლა ის დედის საშვილოსნოს უკავშირდება. ისევე, როგორც დემონები დედიდან შვილზე პლაცენტის მეშვეობით საკვებ ნივთიერებებს გადასცემენ, ასევე შენი ბაზა ბავშვის ბაზად გარდაიქმნება. ალბათ, ავად გახდი, რადგან მან ერთდროულად წაართვა შენი მთელი მაგიური ძალა.</w:t>
      </w:r>
    </w:p>
    <w:p w14:paraId="396559FB" w14:textId="77777777" w:rsidR="0014565C" w:rsidRDefault="00000000">
      <w:pPr>
        <w:spacing w:before="269" w:after="269"/>
        <w:ind w:left="120"/>
      </w:pPr>
      <w:r>
        <w:rPr>
          <w:rFonts w:ascii="Times New Roman" w:hAnsi="Times New Roman"/>
          <w:color w:val="000000"/>
        </w:rPr>
        <w:t>- ანუ სანამ ის ჩემს მუცელშია?</w:t>
      </w:r>
    </w:p>
    <w:p w14:paraId="0039B8C5" w14:textId="77777777" w:rsidR="0014565C" w:rsidRDefault="00000000">
      <w:pPr>
        <w:spacing w:before="269" w:after="269"/>
        <w:ind w:left="120"/>
      </w:pPr>
      <w:r>
        <w:rPr>
          <w:rFonts w:ascii="Times New Roman" w:hAnsi="Times New Roman"/>
          <w:color w:val="000000"/>
        </w:rPr>
        <w:t>„ის არ მოკვდება. მაგრამ დემონის სხეული იქ სამუდამოდ ვერ დარჩება. ბავშვი დაახლოებით ცხრა თვეში უნდა დაიბადოს. თუ მანამდე მის ჭორებსა და ლეგენდებს ვერ ვიპოვით, ან თუნდაც ვიპოვით, ისინი მთლიანად გაქრება, ბავშვი დიდხანს არ იცოცხლებს...“</w:t>
      </w:r>
    </w:p>
    <w:p w14:paraId="41721517" w14:textId="77777777" w:rsidR="0014565C" w:rsidRDefault="00000000">
      <w:pPr>
        <w:spacing w:before="269" w:after="269"/>
        <w:ind w:left="120"/>
      </w:pPr>
      <w:r>
        <w:rPr>
          <w:rFonts w:ascii="Times New Roman" w:hAnsi="Times New Roman"/>
          <w:color w:val="000000"/>
        </w:rPr>
        <w:t>სინის მზერა სერიოზული გახდა, მაგრამ რენომ, პირიქით, კმაყოფილად გაიღიმა.</w:t>
      </w:r>
    </w:p>
    <w:p w14:paraId="509FDDAF" w14:textId="77777777" w:rsidR="0014565C" w:rsidRDefault="00000000">
      <w:pPr>
        <w:spacing w:before="269" w:after="269"/>
        <w:ind w:left="120"/>
      </w:pPr>
      <w:r>
        <w:rPr>
          <w:rFonts w:ascii="Times New Roman" w:hAnsi="Times New Roman"/>
          <w:color w:val="000000"/>
        </w:rPr>
        <w:t>— ეს შენიღბული კურთხევა იყო.</w:t>
      </w:r>
    </w:p>
    <w:p w14:paraId="200871FF" w14:textId="77777777" w:rsidR="0014565C" w:rsidRDefault="00000000">
      <w:pPr>
        <w:spacing w:before="269" w:after="269"/>
        <w:ind w:left="120"/>
      </w:pPr>
      <w:r>
        <w:rPr>
          <w:rFonts w:ascii="Times New Roman" w:hAnsi="Times New Roman"/>
          <w:color w:val="000000"/>
        </w:rPr>
        <w:t>— ...ზუსტად რით?</w:t>
      </w:r>
    </w:p>
    <w:p w14:paraId="7F09FAEE" w14:textId="77777777" w:rsidR="0014565C" w:rsidRDefault="00000000">
      <w:pPr>
        <w:spacing w:before="269" w:after="269"/>
        <w:ind w:left="120"/>
      </w:pPr>
      <w:r>
        <w:rPr>
          <w:rFonts w:ascii="Times New Roman" w:hAnsi="Times New Roman"/>
          <w:color w:val="000000"/>
        </w:rPr>
        <w:lastRenderedPageBreak/>
        <w:t>- მაგრამ ჯერ კიდევ ცხრა თვე მაქვს. ეს საკმარისია იმისთვის, რომ როგორმე ვიპოვო ისინი. ბოლოს და ბოლოს, მე დედობრივი სული მაქვს და იმის გაგება, თუ როგორები არიან ბავშვები, ჩემი ძლიერი მხარეა.</w:t>
      </w:r>
    </w:p>
    <w:p w14:paraId="3CEC7E9D" w14:textId="77777777" w:rsidR="0014565C" w:rsidRDefault="00000000">
      <w:pPr>
        <w:spacing w:before="269" w:after="269"/>
        <w:ind w:left="120"/>
      </w:pPr>
      <w:r>
        <w:rPr>
          <w:rFonts w:ascii="Times New Roman" w:hAnsi="Times New Roman"/>
          <w:color w:val="000000"/>
        </w:rPr>
        <w:t>სინმა ერთი წამით დაფიქრდა და შემდეგ ჰკითხა:</w:t>
      </w:r>
    </w:p>
    <w:p w14:paraId="57C21424" w14:textId="77777777" w:rsidR="0014565C" w:rsidRDefault="00000000">
      <w:pPr>
        <w:spacing w:before="269" w:after="269"/>
        <w:ind w:left="120"/>
      </w:pPr>
      <w:r>
        <w:rPr>
          <w:rFonts w:ascii="Times New Roman" w:hAnsi="Times New Roman"/>
          <w:color w:val="000000"/>
        </w:rPr>
        <w:t>- ვთქვათ, მის ჭორებსა და ლეგენდებს გაიგებ. შეძლებ თუ არა მათი სრული გაქრობის თავიდან აცილებას?</w:t>
      </w:r>
    </w:p>
    <w:p w14:paraId="4B8B9161" w14:textId="77777777" w:rsidR="0014565C" w:rsidRDefault="00000000">
      <w:pPr>
        <w:spacing w:before="269" w:after="269"/>
        <w:ind w:left="120"/>
      </w:pPr>
      <w:r>
        <w:rPr>
          <w:rFonts w:ascii="Times New Roman" w:hAnsi="Times New Roman"/>
          <w:color w:val="000000"/>
        </w:rPr>
        <w:t>- ნუ ღელავ, დარწმუნებული ვარ, როგორმე მოვახერხებ. კედლის არსებობამ შეიძლება გარკვეული სირთულეები გამოიწვიოს, მაგრამ ნებისმიერ ფასად მივაღწევ ჩემს მიზანს.</w:t>
      </w:r>
    </w:p>
    <w:p w14:paraId="44550A15" w14:textId="77777777" w:rsidR="0014565C" w:rsidRDefault="00000000">
      <w:pPr>
        <w:spacing w:before="269" w:after="269"/>
        <w:ind w:left="120"/>
      </w:pPr>
      <w:r>
        <w:rPr>
          <w:rFonts w:ascii="Times New Roman" w:hAnsi="Times New Roman"/>
          <w:color w:val="000000"/>
        </w:rPr>
        <w:t>რენო ნელა წამოდგა ფეხზე.</w:t>
      </w:r>
    </w:p>
    <w:p w14:paraId="0D70AB49" w14:textId="77777777" w:rsidR="0014565C" w:rsidRDefault="00000000">
      <w:pPr>
        <w:spacing w:before="269" w:after="269"/>
        <w:ind w:left="120"/>
      </w:pPr>
      <w:r>
        <w:rPr>
          <w:rFonts w:ascii="Times New Roman" w:hAnsi="Times New Roman"/>
          <w:color w:val="000000"/>
        </w:rPr>
        <w:t>„მისმინე, სინ,“ რენო მშვიდად წავიდა წინ ლოტოსის ფოთლიდან ჩამოსვლის შემდეგ. „როგორ შეიძლება ეს მომხდარიყო?“</w:t>
      </w:r>
    </w:p>
    <w:p w14:paraId="3667D953" w14:textId="77777777" w:rsidR="0014565C" w:rsidRDefault="00000000">
      <w:pPr>
        <w:spacing w:before="269" w:after="269"/>
        <w:ind w:left="120"/>
      </w:pPr>
      <w:r>
        <w:rPr>
          <w:rFonts w:ascii="Times New Roman" w:hAnsi="Times New Roman"/>
          <w:color w:val="000000"/>
        </w:rPr>
        <w:t>- ... არ ვიცი.</w:t>
      </w:r>
    </w:p>
    <w:p w14:paraId="49091BC5" w14:textId="77777777" w:rsidR="0014565C" w:rsidRDefault="00000000">
      <w:pPr>
        <w:spacing w:before="269" w:after="269"/>
        <w:ind w:left="120"/>
      </w:pPr>
      <w:r>
        <w:rPr>
          <w:rFonts w:ascii="Times New Roman" w:hAnsi="Times New Roman"/>
          <w:color w:val="000000"/>
        </w:rPr>
        <w:t>მიწაზე დაყრდნობილმა ნეფრიტის წიგნმა ჯოხები ხელებითა და ფეხებით გაიშალა და რენოსკენ გაიქცა. ჯოხებს ზევით-ქვევით აქნევდა, თითქოს რენოს დაჯდომას ეუბნებოდა.</w:t>
      </w:r>
    </w:p>
    <w:p w14:paraId="7D7B2D81" w14:textId="77777777" w:rsidR="0014565C" w:rsidRDefault="00000000">
      <w:pPr>
        <w:spacing w:before="269" w:after="269"/>
        <w:ind w:left="120"/>
      </w:pPr>
      <w:r>
        <w:rPr>
          <w:rFonts w:ascii="Times New Roman" w:hAnsi="Times New Roman"/>
          <w:color w:val="000000"/>
        </w:rPr>
        <w:t>- მგონი შენი მადლია, სინ. რომ ეს ბავშვი იმიტომ დამტოვე, რომ მარტო არ ვყოფილიყავი.</w:t>
      </w:r>
    </w:p>
    <w:p w14:paraId="798D9F00" w14:textId="77777777" w:rsidR="0014565C" w:rsidRDefault="00000000">
      <w:pPr>
        <w:spacing w:before="269" w:after="269"/>
        <w:ind w:left="120"/>
      </w:pPr>
      <w:r>
        <w:rPr>
          <w:rFonts w:ascii="Times New Roman" w:hAnsi="Times New Roman"/>
          <w:color w:val="000000"/>
        </w:rPr>
        <w:t>რენო ჩაიმუხლა და ხელები ლილანისკენ გაუწოდა. წიგნის ფერიამ საკუთარი გვერდი ამოხია და რენოს გადასცა. ერთი წამით გვერდი კაშკაშა აენთო.</w:t>
      </w:r>
    </w:p>
    <w:p w14:paraId="4919CDFE" w14:textId="77777777" w:rsidR="0014565C" w:rsidRDefault="00000000">
      <w:pPr>
        <w:spacing w:before="269" w:after="269"/>
        <w:ind w:left="120"/>
      </w:pPr>
      <w:r>
        <w:rPr>
          <w:rFonts w:ascii="Times New Roman" w:hAnsi="Times New Roman"/>
          <w:color w:val="000000"/>
        </w:rPr>
        <w:t>— თითქოს სასწაული მოხდა.</w:t>
      </w:r>
    </w:p>
    <w:p w14:paraId="7E006103" w14:textId="77777777" w:rsidR="0014565C" w:rsidRDefault="00000000">
      <w:pPr>
        <w:spacing w:before="269" w:after="269"/>
        <w:ind w:left="120"/>
      </w:pPr>
      <w:r>
        <w:rPr>
          <w:rFonts w:ascii="Times New Roman" w:hAnsi="Times New Roman"/>
          <w:color w:val="000000"/>
        </w:rPr>
        <w:t>სინი დუმდა.</w:t>
      </w:r>
    </w:p>
    <w:p w14:paraId="6F96A4D3" w14:textId="77777777" w:rsidR="0014565C" w:rsidRDefault="00000000">
      <w:pPr>
        <w:spacing w:before="269" w:after="269"/>
        <w:ind w:left="120"/>
      </w:pPr>
      <w:r>
        <w:rPr>
          <w:rFonts w:ascii="Times New Roman" w:hAnsi="Times New Roman"/>
          <w:color w:val="000000"/>
        </w:rPr>
        <w:t>— …სასწაულები არ ხდება. ისინი ყოველთვის ჩვენივე ხელით შექმნილი რაღაცაა.</w:t>
      </w:r>
    </w:p>
    <w:p w14:paraId="013E32DC" w14:textId="77777777" w:rsidR="0014565C" w:rsidRDefault="00000000">
      <w:pPr>
        <w:spacing w:before="269" w:after="269"/>
        <w:ind w:left="120"/>
      </w:pPr>
      <w:r>
        <w:rPr>
          <w:rFonts w:ascii="Times New Roman" w:hAnsi="Times New Roman"/>
          <w:color w:val="000000"/>
        </w:rPr>
        <w:t>- შემდეგ ჩვენ შევქმენით ის. სასწაული აქ დაბადებულმა სიყვარულმა შექმნა.</w:t>
      </w:r>
    </w:p>
    <w:p w14:paraId="4A31CD4E" w14:textId="77777777" w:rsidR="0014565C" w:rsidRDefault="00000000">
      <w:pPr>
        <w:spacing w:before="269" w:after="269"/>
        <w:ind w:left="120"/>
      </w:pPr>
      <w:r>
        <w:rPr>
          <w:rFonts w:ascii="Times New Roman" w:hAnsi="Times New Roman"/>
          <w:color w:val="000000"/>
        </w:rPr>
        <w:t>რენომ სინს გახედა, რომელიც მის გვერდით იდგა და იღიმოდა.</w:t>
      </w:r>
    </w:p>
    <w:p w14:paraId="739E09B1" w14:textId="77777777" w:rsidR="0014565C" w:rsidRDefault="00000000">
      <w:pPr>
        <w:spacing w:before="269" w:after="269"/>
        <w:ind w:left="120"/>
      </w:pPr>
      <w:r>
        <w:rPr>
          <w:rFonts w:ascii="Times New Roman" w:hAnsi="Times New Roman"/>
          <w:color w:val="000000"/>
        </w:rPr>
        <w:t>- აუცილებლად, ნებისმიერ ფასად, კარგად მოვუვლი მას. ბოლოს და ბოლოს, ეს ბავშვი ის სიყვარულია, რომელიც შენგან საჩუქრად მივიღე.</w:t>
      </w:r>
    </w:p>
    <w:p w14:paraId="10E6C73C" w14:textId="77777777" w:rsidR="0014565C" w:rsidRDefault="00000000">
      <w:pPr>
        <w:spacing w:before="269" w:after="269"/>
        <w:ind w:left="120"/>
      </w:pPr>
      <w:r>
        <w:rPr>
          <w:rFonts w:ascii="Times New Roman" w:hAnsi="Times New Roman"/>
          <w:color w:val="000000"/>
        </w:rPr>
        <w:t>სინი აღუწერლად ბედნიერი ჩანდა. როგორც ჩანს, ტირილისთვის მზად იყო.</w:t>
      </w:r>
    </w:p>
    <w:p w14:paraId="00760D10" w14:textId="77777777" w:rsidR="0014565C" w:rsidRDefault="00000000">
      <w:pPr>
        <w:spacing w:before="269" w:after="269"/>
        <w:ind w:left="120"/>
      </w:pPr>
      <w:r>
        <w:rPr>
          <w:rFonts w:ascii="Times New Roman" w:hAnsi="Times New Roman"/>
          <w:color w:val="000000"/>
        </w:rPr>
        <w:t>— ...ყოველთვის სიზმარში მყოფივით მაგრძნობინებ თავს...</w:t>
      </w:r>
    </w:p>
    <w:p w14:paraId="4BDFBE22" w14:textId="77777777" w:rsidR="0014565C" w:rsidRDefault="00000000">
      <w:pPr>
        <w:spacing w:before="269" w:after="269"/>
        <w:ind w:left="120"/>
      </w:pPr>
      <w:r>
        <w:rPr>
          <w:rFonts w:ascii="Times New Roman" w:hAnsi="Times New Roman"/>
          <w:color w:val="000000"/>
        </w:rPr>
        <w:lastRenderedPageBreak/>
        <w:t>- პირიქით, შენ ხარ ის, ვინც მაგრძნობინებს, რომ სიზმარში ვარ, რომელშიც შემიძლია ვიყო საკუთარი თავი.</w:t>
      </w:r>
    </w:p>
    <w:p w14:paraId="618DF558" w14:textId="77777777" w:rsidR="0014565C" w:rsidRDefault="00000000">
      <w:pPr>
        <w:spacing w:before="269" w:after="269"/>
        <w:ind w:left="120"/>
      </w:pPr>
      <w:r>
        <w:rPr>
          <w:rFonts w:ascii="Times New Roman" w:hAnsi="Times New Roman"/>
          <w:color w:val="000000"/>
        </w:rPr>
        <w:t>რენო წამოდგა და უცებ სინს აკოცა.</w:t>
      </w:r>
    </w:p>
    <w:p w14:paraId="1E0A11DA" w14:textId="77777777" w:rsidR="0014565C" w:rsidRDefault="00000000">
      <w:pPr>
        <w:spacing w:before="269" w:after="269"/>
        <w:ind w:left="120"/>
      </w:pPr>
      <w:r>
        <w:rPr>
          <w:rFonts w:ascii="Times New Roman" w:hAnsi="Times New Roman"/>
          <w:color w:val="000000"/>
        </w:rPr>
        <w:t>გაოცებისგან თვალები ოდნავ გაუფართოვდა და რენომ ჩაიცინა.</w:t>
      </w:r>
    </w:p>
    <w:p w14:paraId="035BACB8" w14:textId="77777777" w:rsidR="0014565C" w:rsidRDefault="00000000">
      <w:pPr>
        <w:spacing w:before="269" w:after="269"/>
        <w:ind w:left="120"/>
      </w:pPr>
      <w:r>
        <w:rPr>
          <w:rFonts w:ascii="Times New Roman" w:hAnsi="Times New Roman"/>
          <w:color w:val="000000"/>
        </w:rPr>
        <w:t>- მინდა, ამ ბავშვს სახელი დაარქვა.</w:t>
      </w:r>
    </w:p>
    <w:p w14:paraId="6EFDBE1F" w14:textId="77777777" w:rsidR="0014565C" w:rsidRDefault="00000000">
      <w:pPr>
        <w:spacing w:before="269" w:after="269"/>
        <w:ind w:left="120"/>
      </w:pPr>
      <w:r>
        <w:rPr>
          <w:rFonts w:ascii="Times New Roman" w:hAnsi="Times New Roman"/>
          <w:color w:val="000000"/>
        </w:rPr>
        <w:t>ცოტა ხნით ფიქრის შემდეგ, სინმა თქვა:</w:t>
      </w:r>
    </w:p>
    <w:p w14:paraId="17739CB5" w14:textId="77777777" w:rsidR="0014565C" w:rsidRDefault="00000000">
      <w:pPr>
        <w:spacing w:before="269" w:after="269"/>
        <w:ind w:left="120"/>
      </w:pPr>
      <w:r>
        <w:rPr>
          <w:rFonts w:ascii="Times New Roman" w:hAnsi="Times New Roman"/>
          <w:color w:val="000000"/>
        </w:rPr>
        <w:t>- თუ ბიჭია, მაშინ ღმერთო, თუ გოგოა, მაშინ მისა.</w:t>
      </w:r>
    </w:p>
    <w:p w14:paraId="494F7F87" w14:textId="77777777" w:rsidR="0014565C" w:rsidRDefault="00000000">
      <w:pPr>
        <w:spacing w:before="269" w:after="269"/>
        <w:ind w:left="120"/>
      </w:pPr>
      <w:r>
        <w:rPr>
          <w:rFonts w:ascii="Times New Roman" w:hAnsi="Times New Roman"/>
          <w:color w:val="000000"/>
        </w:rPr>
        <w:t>„ორივე სახელი მომწონს. ნეტავ ტყუპები გვყოლოდა“, - სიხარულით თქვა რენომ და სინის სახეც მოდუნდა.</w:t>
      </w:r>
    </w:p>
    <w:p w14:paraId="09DC4B97" w14:textId="77777777" w:rsidR="0014565C" w:rsidRDefault="00000000">
      <w:pPr>
        <w:spacing w:before="269" w:after="269"/>
        <w:ind w:left="120"/>
      </w:pPr>
      <w:r>
        <w:rPr>
          <w:rFonts w:ascii="Times New Roman" w:hAnsi="Times New Roman"/>
          <w:color w:val="000000"/>
        </w:rPr>
        <w:t>- რენო, შენ...</w:t>
      </w:r>
    </w:p>
    <w:p w14:paraId="634CA8C2" w14:textId="77777777" w:rsidR="0014565C" w:rsidRDefault="00000000">
      <w:pPr>
        <w:spacing w:before="269" w:after="269"/>
        <w:ind w:left="120"/>
      </w:pPr>
      <w:r>
        <w:rPr>
          <w:rFonts w:ascii="Times New Roman" w:hAnsi="Times New Roman"/>
          <w:color w:val="000000"/>
        </w:rPr>
        <w:t>რენომ კმაყოფილად გაიღიმა.</w:t>
      </w:r>
    </w:p>
    <w:p w14:paraId="0EF31091" w14:textId="77777777" w:rsidR="0014565C" w:rsidRDefault="00000000">
      <w:pPr>
        <w:spacing w:before="269" w:after="269"/>
        <w:ind w:left="120"/>
      </w:pPr>
      <w:r>
        <w:rPr>
          <w:rFonts w:ascii="Times New Roman" w:hAnsi="Times New Roman"/>
          <w:color w:val="000000"/>
        </w:rPr>
        <w:t>„არასდროს გეტყვი, რომ არ წახვიდე“, - თქვა რენომ და სინს შეწყვიტა. „ჩემი ქმარი დემონთა მბრძანებლის მარჯვენა ხელია. ყველაზე მეტად მასთან ვარ ვალში და ყველაფერს გადავუხდი და ერთგული დავრჩები. შენ ისეთი ტიპი არ ხარ, ვინც ჩუმად უყურებს გამოგონილი დემონთა მბრძანებლის შესახებ ჭორების გავრცელებას“, - თქვა რენომ, თითქოს აცილებდა მას და ცდილობდა შეეწყვიტა მისი წუხილი მათი ოჯახის მომავალზე. „მე დაგელოდები ჩვენს შვილთან ერთად. აქ დაგელოდები, სინ. ნუ დამავიწყდები მხოლოდ იმიტომ, რომ ხელახლა დაიბადე“.</w:t>
      </w:r>
    </w:p>
    <w:p w14:paraId="1DCF4858" w14:textId="77777777" w:rsidR="0014565C" w:rsidRDefault="00000000">
      <w:pPr>
        <w:spacing w:before="269" w:after="269"/>
        <w:ind w:left="120"/>
      </w:pPr>
      <w:r>
        <w:rPr>
          <w:rFonts w:ascii="Times New Roman" w:hAnsi="Times New Roman"/>
          <w:color w:val="000000"/>
        </w:rPr>
        <w:t>სინმა მტკიცედ დაუქნია თავი და უპასუხა:</w:t>
      </w:r>
    </w:p>
    <w:p w14:paraId="34171E41" w14:textId="77777777" w:rsidR="0014565C" w:rsidRDefault="00000000">
      <w:pPr>
        <w:spacing w:before="269" w:after="269"/>
        <w:ind w:left="120"/>
      </w:pPr>
      <w:r>
        <w:rPr>
          <w:rFonts w:ascii="Times New Roman" w:hAnsi="Times New Roman"/>
          <w:color w:val="000000"/>
        </w:rPr>
        <w:t>- ვეცდები, თუნდაც ხმლის ტარება დამავიწყდეს.</w:t>
      </w:r>
    </w:p>
    <w:p w14:paraId="75F0659F" w14:textId="77777777" w:rsidR="0014565C" w:rsidRDefault="00000000">
      <w:pPr>
        <w:spacing w:before="269" w:after="269"/>
        <w:ind w:left="120"/>
      </w:pPr>
      <w:r>
        <w:rPr>
          <w:rFonts w:ascii="Times New Roman" w:hAnsi="Times New Roman"/>
          <w:color w:val="000000"/>
        </w:rPr>
        <w:t>ისინი ერთმანეთს მიუახლოვდნენ და ჩაეხუტნენ. ცოტა ხანს ასე იდგნენ და შემდეგ რენომ გვერდი აჩვენა.</w:t>
      </w:r>
    </w:p>
    <w:p w14:paraId="227785F1" w14:textId="77777777" w:rsidR="0014565C" w:rsidRDefault="00000000">
      <w:pPr>
        <w:spacing w:before="269" w:after="269"/>
        <w:ind w:left="120"/>
      </w:pPr>
      <w:r>
        <w:rPr>
          <w:rFonts w:ascii="Times New Roman" w:hAnsi="Times New Roman"/>
          <w:color w:val="000000"/>
        </w:rPr>
        <w:t>— იცი სიყვარულის ფერია ფრენის შესახებ?</w:t>
      </w:r>
    </w:p>
    <w:p w14:paraId="5E5A27B8" w14:textId="77777777" w:rsidR="0014565C" w:rsidRDefault="00000000">
      <w:pPr>
        <w:spacing w:before="269" w:after="269"/>
        <w:ind w:left="120"/>
      </w:pPr>
      <w:r>
        <w:rPr>
          <w:rFonts w:ascii="Times New Roman" w:hAnsi="Times New Roman"/>
          <w:color w:val="000000"/>
        </w:rPr>
        <w:t>სინმა თავი ოდნავ გააქნია.</w:t>
      </w:r>
    </w:p>
    <w:p w14:paraId="43B2AE63" w14:textId="77777777" w:rsidR="0014565C" w:rsidRDefault="00000000">
      <w:pPr>
        <w:spacing w:before="269" w:after="269"/>
        <w:ind w:left="120"/>
      </w:pPr>
      <w:r>
        <w:rPr>
          <w:rFonts w:ascii="Times New Roman" w:hAnsi="Times New Roman"/>
          <w:color w:val="000000"/>
        </w:rPr>
        <w:t>— ეს არის სული, რომელიც ფორმას აძლევს და აკავშირებს უპასუხო სიყვარულს. ამბობენ, რომ ის არსებობს მანამ, სანამ სიყვარული აკლია. ვთქვათ, ვიღაც კვდება სიყვარულის გამო სინანულით. სიყვარულის ფერია კეთილგანწყობილად დაეხმარება მას, თუნდაც საფუძველი დაინგრეს და ის ვეღარასდროს დაიბადება.</w:t>
      </w:r>
    </w:p>
    <w:p w14:paraId="38D8DF10" w14:textId="77777777" w:rsidR="0014565C" w:rsidRDefault="00000000">
      <w:pPr>
        <w:spacing w:before="269" w:after="269"/>
        <w:ind w:left="120"/>
      </w:pPr>
      <w:r>
        <w:rPr>
          <w:rFonts w:ascii="Times New Roman" w:hAnsi="Times New Roman"/>
          <w:color w:val="000000"/>
        </w:rPr>
        <w:lastRenderedPageBreak/>
        <w:t>რენომ ასწია ლილანის წიგნიდან გვერდი სიყვარულის ფერია ფრენის შესახებ, რომელიც ორი ათასი წლის მომავალში იყო ამოხეული.</w:t>
      </w:r>
    </w:p>
    <w:p w14:paraId="72F22D25" w14:textId="77777777" w:rsidR="0014565C" w:rsidRDefault="00000000">
      <w:pPr>
        <w:spacing w:before="269" w:after="269"/>
        <w:ind w:left="120"/>
      </w:pPr>
      <w:r>
        <w:rPr>
          <w:rFonts w:ascii="Times New Roman" w:hAnsi="Times New Roman"/>
          <w:color w:val="000000"/>
        </w:rPr>
        <w:t>- ფრენი გარდაცვლილს საკუთარ სხეულს ასესხებს. ის, ვინც სიყვარულის ფერიის სხეულს ისესხებს, ხელახლა დაიბადება მხოლოდ იმისთვის, რომ თავისი სიყვარულის შესახებ უამბოს და მხოლოდ მცირე ხნით, რის შემდეგაც მიხვდება, რომ ის ფრენის ფერიაა.</w:t>
      </w:r>
    </w:p>
    <w:p w14:paraId="4FBAD775" w14:textId="77777777" w:rsidR="0014565C" w:rsidRDefault="00000000">
      <w:pPr>
        <w:spacing w:before="269" w:after="269"/>
        <w:ind w:left="120"/>
      </w:pPr>
      <w:r>
        <w:rPr>
          <w:rFonts w:ascii="Times New Roman" w:hAnsi="Times New Roman"/>
          <w:color w:val="000000"/>
        </w:rPr>
        <w:t>სიყვარულის ფერია ფრენის შესახებ გვერდზე ეწერა:</w:t>
      </w:r>
    </w:p>
    <w:p w14:paraId="4DE87673" w14:textId="77777777" w:rsidR="0014565C" w:rsidRDefault="00000000">
      <w:pPr>
        <w:spacing w:before="269" w:after="269"/>
        <w:ind w:left="120"/>
      </w:pPr>
      <w:r>
        <w:rPr>
          <w:rFonts w:ascii="Times New Roman" w:hAnsi="Times New Roman"/>
          <w:color w:val="000000"/>
        </w:rPr>
        <w:t>ხელახლა დაბადებულები, სიყვარულის ფერია ფრენის სხეულის ნასესხები ადამიანები ივიწყებენ თავიანთ სიყვარულს და, ფერიების მსგავსად, მოგონებების საძიებლად მსოფლიოში დახეტიალობენ. და მხოლოდ მათ, ვისაც ჭეშმარიტად უყვარს, შეეძლებათ გაიხსენონ და მოყვნენ თავიანთი სიყვარულის შესახებ.</w:t>
      </w:r>
    </w:p>
    <w:p w14:paraId="6A14F689" w14:textId="77777777" w:rsidR="0014565C" w:rsidRDefault="00000000">
      <w:pPr>
        <w:spacing w:before="269" w:after="269"/>
        <w:ind w:left="120"/>
      </w:pPr>
      <w:r>
        <w:rPr>
          <w:rFonts w:ascii="Times New Roman" w:hAnsi="Times New Roman"/>
          <w:color w:val="000000"/>
        </w:rPr>
        <w:t>სიყვარულის ფერია გამუდმებით დახეტიალობს ამ სამყაროში, რათა გადმოსცეს სიტყვები, რომელთა თქმაც არ შეეძლო და თავი დააღწიოს სევდას.</w:t>
      </w:r>
    </w:p>
    <w:p w14:paraId="4142E107" w14:textId="77777777" w:rsidR="0014565C" w:rsidRDefault="00000000">
      <w:pPr>
        <w:spacing w:before="269" w:after="269"/>
        <w:ind w:left="120"/>
      </w:pPr>
      <w:r>
        <w:rPr>
          <w:rFonts w:ascii="Times New Roman" w:hAnsi="Times New Roman"/>
          <w:color w:val="000000"/>
        </w:rPr>
        <w:t>- მე სული ვარ და ამიტომ შემიძლია მთლიანად გავქრე. მაგრამ თუ ეს მოულოდნელად მოხდება, სიყვარულის ფერია გავხდები და შენთან მოვალ. ასე რომ, ჩვენ აუცილებლად კიდევ შევხვდებით ერთმანეთს.</w:t>
      </w:r>
    </w:p>
    <w:p w14:paraId="3DBF9BAA" w14:textId="77777777" w:rsidR="0014565C" w:rsidRDefault="00000000">
      <w:pPr>
        <w:spacing w:before="269" w:after="269"/>
        <w:ind w:left="120"/>
      </w:pPr>
      <w:r>
        <w:rPr>
          <w:rFonts w:ascii="Times New Roman" w:hAnsi="Times New Roman"/>
          <w:color w:val="000000"/>
        </w:rPr>
        <w:t>რენომ სინს სიყვარულის ფერია ფრენის შესახებ გვერდი მისცა.</w:t>
      </w:r>
    </w:p>
    <w:p w14:paraId="7AC3A597" w14:textId="77777777" w:rsidR="0014565C" w:rsidRDefault="00000000">
      <w:pPr>
        <w:spacing w:before="269" w:after="269"/>
        <w:ind w:left="120"/>
      </w:pPr>
      <w:r>
        <w:rPr>
          <w:rFonts w:ascii="Times New Roman" w:hAnsi="Times New Roman"/>
          <w:color w:val="000000"/>
        </w:rPr>
        <w:t>- ეს შენი იღბლიანი თილისმა იქნება. ლილანმა მაჩუქა. დარწმუნებული ვარ, ამით გიცნობ, თუნდაც ფრენი გავხდე. არ დაკარგო და შენთან შეინახე.</w:t>
      </w:r>
    </w:p>
    <w:p w14:paraId="3EB49415" w14:textId="77777777" w:rsidR="0014565C" w:rsidRDefault="00000000">
      <w:pPr>
        <w:spacing w:before="269" w:after="269"/>
        <w:ind w:left="120"/>
      </w:pPr>
      <w:r>
        <w:rPr>
          <w:rFonts w:ascii="Times New Roman" w:hAnsi="Times New Roman"/>
          <w:color w:val="000000"/>
        </w:rPr>
        <w:t>ისინი 2000 წლით დაშორებულები იქნებიან. შეუძლებელია დანამდვილებით ითქვას, რომ ამ ხნის განმავლობაში არაფერი მოხდება. შესაძლოა, სწორედ ამიტომ უთხრა რენომ მას ამის შესახებ.</w:t>
      </w:r>
    </w:p>
    <w:p w14:paraId="30A1B7C8" w14:textId="77777777" w:rsidR="0014565C" w:rsidRDefault="00000000">
      <w:pPr>
        <w:spacing w:before="269" w:after="269"/>
        <w:ind w:left="120"/>
      </w:pPr>
      <w:r>
        <w:rPr>
          <w:rFonts w:ascii="Times New Roman" w:hAnsi="Times New Roman"/>
          <w:color w:val="000000"/>
        </w:rPr>
        <w:t>- გპირდები.</w:t>
      </w:r>
    </w:p>
    <w:p w14:paraId="47143871" w14:textId="77777777" w:rsidR="0014565C" w:rsidRDefault="00000000">
      <w:pPr>
        <w:spacing w:before="269" w:after="269"/>
        <w:ind w:left="120"/>
      </w:pPr>
      <w:r>
        <w:rPr>
          <w:rFonts w:ascii="Times New Roman" w:hAnsi="Times New Roman"/>
          <w:color w:val="000000"/>
        </w:rPr>
        <w:t>სინმა ფრენის სიყვარულის ფერიის შესახებ ფურცელი მკერდში ჩაიდო და პირდაპირ რენოს თვალებში შეხედა. რენომ ნაზად გაიღიმა.</w:t>
      </w:r>
    </w:p>
    <w:p w14:paraId="6DC61726" w14:textId="77777777" w:rsidR="0014565C" w:rsidRDefault="00000000">
      <w:pPr>
        <w:spacing w:before="269" w:after="269"/>
        <w:ind w:left="120"/>
      </w:pPr>
      <w:r>
        <w:rPr>
          <w:rFonts w:ascii="Times New Roman" w:hAnsi="Times New Roman"/>
          <w:color w:val="000000"/>
        </w:rPr>
        <w:t>ასე რომ, ისინი იქ იდგნენ და ერთმანეთს უყურებდნენ.</w:t>
      </w:r>
    </w:p>
    <w:p w14:paraId="6372ED4F" w14:textId="77777777" w:rsidR="0014565C" w:rsidRDefault="00000000">
      <w:pPr>
        <w:spacing w:before="269" w:after="269"/>
        <w:ind w:left="120"/>
      </w:pPr>
      <w:r>
        <w:rPr>
          <w:rFonts w:ascii="Times New Roman" w:hAnsi="Times New Roman"/>
          <w:color w:val="000000"/>
        </w:rPr>
        <w:t>- ნახვამდის.</w:t>
      </w:r>
    </w:p>
    <w:p w14:paraId="4B06EE1A" w14:textId="77777777" w:rsidR="0014565C" w:rsidRDefault="00000000">
      <w:pPr>
        <w:spacing w:before="269" w:after="269"/>
        <w:ind w:left="120"/>
      </w:pPr>
      <w:r>
        <w:rPr>
          <w:rFonts w:ascii="Times New Roman" w:hAnsi="Times New Roman"/>
          <w:color w:val="000000"/>
        </w:rPr>
        <w:t>- აუცილებლად დავბრუნდები აქ. და შემდეგ აუცილებლად გაჩუქებ ჩემი სიყვარულის საჩუქარს.</w:t>
      </w:r>
    </w:p>
    <w:p w14:paraId="63E945B1" w14:textId="77777777" w:rsidR="0014565C" w:rsidRDefault="00000000">
      <w:pPr>
        <w:spacing w:before="269" w:after="269"/>
        <w:ind w:left="120"/>
      </w:pPr>
      <w:r>
        <w:rPr>
          <w:rFonts w:ascii="Times New Roman" w:hAnsi="Times New Roman"/>
          <w:color w:val="000000"/>
        </w:rPr>
        <w:lastRenderedPageBreak/>
        <w:t>ამის თქმის შემდეგ სინი შებრუნდა. რენომ ჩუმად შეხედა მის ზურგს. როგორ წავიდა ის აქედან, შემობრუნების გარეშე.</w:t>
      </w:r>
    </w:p>
    <w:p w14:paraId="072386DF" w14:textId="77777777" w:rsidR="0014565C" w:rsidRDefault="00000000">
      <w:pPr>
        <w:spacing w:before="269" w:after="269"/>
        <w:ind w:left="120"/>
      </w:pPr>
      <w:r>
        <w:rPr>
          <w:rFonts w:ascii="Times New Roman" w:hAnsi="Times New Roman"/>
          <w:color w:val="000000"/>
        </w:rPr>
        <w:t>აჰარტელნის დატოვების შემდეგ, სინი დილჰეიდისკენ გაემართა.</w:t>
      </w:r>
    </w:p>
    <w:p w14:paraId="78F9DE3E" w14:textId="77777777" w:rsidR="0014565C" w:rsidRDefault="00000000">
      <w:pPr>
        <w:spacing w:before="269" w:after="269"/>
        <w:ind w:left="120"/>
      </w:pPr>
      <w:r>
        <w:rPr>
          <w:rFonts w:ascii="Times New Roman" w:hAnsi="Times New Roman"/>
          <w:color w:val="000000"/>
        </w:rPr>
        <w:t>მე მას არ გავყევი, მაგრამ დავინახე, რა ხდებოდა მის თავს. ვიღაც რაღაც ხუმრობას გეგმავდა და მეჩვენებოდა, რომ მომენტი ზუსტად შესაფერისი იყო, ამიტომ მათზე რამდენიმე ჯადოსნური ხაზი მივამაგრე. სინმა ერთი წამითაც არ გაჩერებულა და ნახევარი დღის შემდეგ დილჰეიდს მიაღწია.</w:t>
      </w:r>
    </w:p>
    <w:p w14:paraId="24CFEA6F" w14:textId="77777777" w:rsidR="0014565C" w:rsidRDefault="00000000">
      <w:pPr>
        <w:spacing w:before="269" w:after="269"/>
        <w:ind w:left="120"/>
      </w:pPr>
      <w:r>
        <w:rPr>
          <w:rFonts w:ascii="Times New Roman" w:hAnsi="Times New Roman"/>
          <w:color w:val="000000"/>
        </w:rPr>
        <w:t>მიდჰაზეს კარიბჭის გავლის შემდეგ, ის დემონთა მბრძანებლის, დელზოგეიდას ციხესიმაგრეში მივიდა.</w:t>
      </w:r>
    </w:p>
    <w:p w14:paraId="57616C2E" w14:textId="77777777" w:rsidR="0014565C" w:rsidRDefault="00000000">
      <w:pPr>
        <w:spacing w:before="269" w:after="269"/>
        <w:ind w:left="120"/>
      </w:pPr>
      <w:r>
        <w:rPr>
          <w:rFonts w:ascii="Times New Roman" w:hAnsi="Times New Roman"/>
          <w:color w:val="000000"/>
        </w:rPr>
        <w:t>ის დუნდულში ჩავიდა, საიდუმლო გასასვლელი გაიარა და ხაზინაში შევიდა. შემდეგ კი თავნებობის ხმალი იქ დააბრუნა.</w:t>
      </w:r>
    </w:p>
    <w:p w14:paraId="4F8001F8" w14:textId="77777777" w:rsidR="0014565C" w:rsidRDefault="00000000">
      <w:pPr>
        <w:spacing w:before="269" w:after="269"/>
        <w:ind w:left="120"/>
      </w:pPr>
      <w:r>
        <w:rPr>
          <w:rFonts w:ascii="Times New Roman" w:hAnsi="Times New Roman"/>
          <w:color w:val="000000"/>
        </w:rPr>
        <w:t>ამოიოხრა და მაშინვე ჯადოსნური წრე დახატა შელოცვისთვის „სილიციუმი“.</w:t>
      </w:r>
    </w:p>
    <w:p w14:paraId="7CD85816" w14:textId="77777777" w:rsidR="0014565C" w:rsidRDefault="00000000">
      <w:pPr>
        <w:spacing w:before="269" w:after="269"/>
        <w:ind w:left="120"/>
      </w:pPr>
      <w:r>
        <w:rPr>
          <w:rFonts w:ascii="Times New Roman" w:hAnsi="Times New Roman"/>
          <w:color w:val="000000"/>
        </w:rPr>
        <w:t>სინგი საბაზისო მაგიაში სუსტი იყო და საკუთარი შესაძლებლობებისა და მოგონებების სრულად გადაცემას ვერ ახერხებდა, მაგრამ მაინც არ ყოყმანობდა.</w:t>
      </w:r>
    </w:p>
    <w:p w14:paraId="12B851C2" w14:textId="77777777" w:rsidR="0014565C" w:rsidRDefault="00000000">
      <w:pPr>
        <w:spacing w:before="269" w:after="269"/>
        <w:ind w:left="120"/>
      </w:pPr>
      <w:r>
        <w:rPr>
          <w:rFonts w:ascii="Times New Roman" w:hAnsi="Times New Roman"/>
          <w:color w:val="000000"/>
        </w:rPr>
        <w:t>ის წრეში ჯადოსნური ძალის ჩასხმას აპირებდა, როდესაც უეცრად...</w:t>
      </w:r>
    </w:p>
    <w:p w14:paraId="44254C6E" w14:textId="77777777" w:rsidR="0014565C" w:rsidRDefault="00000000">
      <w:pPr>
        <w:spacing w:before="269" w:after="269"/>
        <w:ind w:left="120"/>
      </w:pPr>
      <w:r>
        <w:rPr>
          <w:rFonts w:ascii="Times New Roman" w:hAnsi="Times New Roman"/>
          <w:color w:val="000000"/>
        </w:rPr>
        <w:t>- მტკივა!</w:t>
      </w:r>
    </w:p>
    <w:p w14:paraId="65F1E057" w14:textId="77777777" w:rsidR="0014565C" w:rsidRDefault="00000000">
      <w:pPr>
        <w:spacing w:before="269" w:after="269"/>
        <w:ind w:left="120"/>
      </w:pPr>
      <w:r>
        <w:rPr>
          <w:rFonts w:ascii="Times New Roman" w:hAnsi="Times New Roman"/>
          <w:color w:val="000000"/>
        </w:rPr>
        <w:t>- აღარ შემიძლია!</w:t>
      </w:r>
    </w:p>
    <w:p w14:paraId="0B385548" w14:textId="77777777" w:rsidR="0014565C" w:rsidRDefault="00000000">
      <w:pPr>
        <w:spacing w:before="269" w:after="269"/>
        <w:ind w:left="120"/>
      </w:pPr>
      <w:r>
        <w:rPr>
          <w:rFonts w:ascii="Times New Roman" w:hAnsi="Times New Roman"/>
          <w:color w:val="000000"/>
        </w:rPr>
        <w:t>- დახმარება!</w:t>
      </w:r>
    </w:p>
    <w:p w14:paraId="0B2C5F4F" w14:textId="77777777" w:rsidR="0014565C" w:rsidRDefault="00000000">
      <w:pPr>
        <w:spacing w:before="269" w:after="269"/>
        <w:ind w:left="120"/>
      </w:pPr>
      <w:r>
        <w:rPr>
          <w:rFonts w:ascii="Times New Roman" w:hAnsi="Times New Roman"/>
          <w:color w:val="000000"/>
        </w:rPr>
        <w:t>„აქ ვიწროა!“ - ხაზინაში ვიღაცის წკრიალა ხმა გაისმა.</w:t>
      </w:r>
    </w:p>
    <w:p w14:paraId="40511D5C" w14:textId="77777777" w:rsidR="0014565C" w:rsidRDefault="00000000">
      <w:pPr>
        <w:spacing w:before="269" w:after="269"/>
        <w:ind w:left="120"/>
      </w:pPr>
      <w:r>
        <w:rPr>
          <w:rFonts w:ascii="Times New Roman" w:hAnsi="Times New Roman"/>
          <w:color w:val="000000"/>
        </w:rPr>
        <w:t>სინმა მკერდიდან სიყვარულის ფერია ფრენის შესახებ ფურცელი ამოიღო და მკაცრად შეხედა. იქიდან ტიტის ფერიები გამოჩნდნენ.</w:t>
      </w:r>
    </w:p>
    <w:p w14:paraId="02E02D17" w14:textId="77777777" w:rsidR="0014565C" w:rsidRDefault="00000000">
      <w:pPr>
        <w:spacing w:before="269" w:after="269"/>
        <w:ind w:left="120"/>
      </w:pPr>
      <w:r>
        <w:rPr>
          <w:rFonts w:ascii="Times New Roman" w:hAnsi="Times New Roman"/>
          <w:color w:val="000000"/>
        </w:rPr>
        <w:t>„...როგორ დაიმალეთ?“ იკითხა სინმა.</w:t>
      </w:r>
    </w:p>
    <w:p w14:paraId="6D2E7696" w14:textId="77777777" w:rsidR="0014565C" w:rsidRDefault="00000000">
      <w:pPr>
        <w:spacing w:before="269" w:after="269"/>
        <w:ind w:left="120"/>
      </w:pPr>
      <w:r>
        <w:rPr>
          <w:rFonts w:ascii="Times New Roman" w:hAnsi="Times New Roman"/>
          <w:color w:val="000000"/>
        </w:rPr>
        <w:t>ფერიებმა დაფიქრდნენ.</w:t>
      </w:r>
    </w:p>
    <w:p w14:paraId="2A885148" w14:textId="77777777" w:rsidR="0014565C" w:rsidRDefault="00000000">
      <w:pPr>
        <w:spacing w:before="269" w:after="269"/>
        <w:ind w:left="120"/>
      </w:pPr>
      <w:r>
        <w:rPr>
          <w:rFonts w:ascii="Times New Roman" w:hAnsi="Times New Roman"/>
          <w:color w:val="000000"/>
        </w:rPr>
        <w:t>— შემცირდა თუ არა ისინი?</w:t>
      </w:r>
    </w:p>
    <w:p w14:paraId="4AA2FA37" w14:textId="77777777" w:rsidR="0014565C" w:rsidRDefault="00000000">
      <w:pPr>
        <w:spacing w:before="269" w:after="269"/>
        <w:ind w:left="120"/>
      </w:pPr>
      <w:r>
        <w:rPr>
          <w:rFonts w:ascii="Times New Roman" w:hAnsi="Times New Roman"/>
          <w:color w:val="000000"/>
        </w:rPr>
        <w:t>— წერილებად იქცა?</w:t>
      </w:r>
    </w:p>
    <w:p w14:paraId="6965FF9F" w14:textId="77777777" w:rsidR="0014565C" w:rsidRDefault="00000000">
      <w:pPr>
        <w:spacing w:before="269" w:after="269"/>
        <w:ind w:left="120"/>
      </w:pPr>
      <w:r>
        <w:rPr>
          <w:rFonts w:ascii="Times New Roman" w:hAnsi="Times New Roman"/>
          <w:color w:val="000000"/>
        </w:rPr>
        <w:t>— ქაღალდს დაემსგავსა?</w:t>
      </w:r>
    </w:p>
    <w:p w14:paraId="090C6955" w14:textId="77777777" w:rsidR="0014565C" w:rsidRDefault="00000000">
      <w:pPr>
        <w:spacing w:before="269" w:after="269"/>
        <w:ind w:left="120"/>
      </w:pPr>
      <w:r>
        <w:rPr>
          <w:rFonts w:ascii="Times New Roman" w:hAnsi="Times New Roman"/>
          <w:color w:val="000000"/>
        </w:rPr>
        <w:t>— ისინი დაიმალნენ.</w:t>
      </w:r>
    </w:p>
    <w:p w14:paraId="3C318AF1" w14:textId="77777777" w:rsidR="0014565C" w:rsidRDefault="00000000">
      <w:pPr>
        <w:spacing w:before="269" w:after="269"/>
        <w:ind w:left="120"/>
      </w:pPr>
      <w:r>
        <w:rPr>
          <w:rFonts w:ascii="Times New Roman" w:hAnsi="Times New Roman"/>
          <w:color w:val="000000"/>
        </w:rPr>
        <w:lastRenderedPageBreak/>
        <w:t>როგორც არ უნდა შეხედოთ, ქაღალდზე დამალვა შეუძლებელია, მაგრამ ვფიქრობ, ამას დიდი მნიშვნელობა არ აქვს ტიტისთვის, თავისი ცელქი ჭორებითა და ლეგენდებით.</w:t>
      </w:r>
    </w:p>
    <w:p w14:paraId="53AC07B5" w14:textId="77777777" w:rsidR="0014565C" w:rsidRDefault="00000000">
      <w:pPr>
        <w:spacing w:before="269" w:after="269"/>
        <w:ind w:left="120"/>
      </w:pPr>
      <w:r>
        <w:rPr>
          <w:rFonts w:ascii="Times New Roman" w:hAnsi="Times New Roman"/>
          <w:color w:val="000000"/>
        </w:rPr>
        <w:t>— სად ვართ?</w:t>
      </w:r>
    </w:p>
    <w:p w14:paraId="09B08186" w14:textId="77777777" w:rsidR="0014565C" w:rsidRDefault="00000000">
      <w:pPr>
        <w:spacing w:before="269" w:after="269"/>
        <w:ind w:left="120"/>
      </w:pPr>
      <w:r>
        <w:rPr>
          <w:rFonts w:ascii="Times New Roman" w:hAnsi="Times New Roman"/>
          <w:color w:val="000000"/>
        </w:rPr>
        <w:t>- დილჰეიდში?</w:t>
      </w:r>
    </w:p>
    <w:p w14:paraId="5365B231" w14:textId="77777777" w:rsidR="0014565C" w:rsidRDefault="00000000">
      <w:pPr>
        <w:spacing w:before="269" w:after="269"/>
        <w:ind w:left="120"/>
      </w:pPr>
      <w:r>
        <w:rPr>
          <w:rFonts w:ascii="Times New Roman" w:hAnsi="Times New Roman"/>
          <w:color w:val="000000"/>
        </w:rPr>
        <w:t>- რა უნდა ვქნათ?!</w:t>
      </w:r>
    </w:p>
    <w:p w14:paraId="7F71EAB2" w14:textId="77777777" w:rsidR="0014565C" w:rsidRDefault="00000000">
      <w:pPr>
        <w:spacing w:before="269" w:after="269"/>
        <w:ind w:left="120"/>
      </w:pPr>
      <w:r>
        <w:rPr>
          <w:rFonts w:ascii="Times New Roman" w:hAnsi="Times New Roman"/>
          <w:color w:val="000000"/>
        </w:rPr>
        <w:t>- სახლში ვეღარ დავბრუნდებით!</w:t>
      </w:r>
    </w:p>
    <w:p w14:paraId="5045BA41" w14:textId="77777777" w:rsidR="0014565C" w:rsidRDefault="00000000">
      <w:pPr>
        <w:spacing w:before="269" w:after="269"/>
        <w:ind w:left="120"/>
      </w:pPr>
      <w:r>
        <w:rPr>
          <w:rFonts w:ascii="Times New Roman" w:hAnsi="Times New Roman"/>
          <w:color w:val="000000"/>
        </w:rPr>
        <w:t>- სახლის გარშემო კედელს ვერ გადავკვეთთ!</w:t>
      </w:r>
    </w:p>
    <w:p w14:paraId="1E0738BD" w14:textId="77777777" w:rsidR="0014565C" w:rsidRDefault="00000000">
      <w:pPr>
        <w:spacing w:before="269" w:after="269"/>
        <w:ind w:left="120"/>
      </w:pPr>
      <w:r>
        <w:rPr>
          <w:rFonts w:ascii="Times New Roman" w:hAnsi="Times New Roman"/>
          <w:color w:val="000000"/>
        </w:rPr>
        <w:t>„ოჰ, უბედურება, უბედურება!“ ტიტიმ განგაშის ატეხა ვითომ.</w:t>
      </w:r>
    </w:p>
    <w:p w14:paraId="16187E6F" w14:textId="77777777" w:rsidR="0014565C" w:rsidRDefault="00000000">
      <w:pPr>
        <w:spacing w:before="269" w:after="269"/>
        <w:ind w:left="120"/>
      </w:pPr>
      <w:r>
        <w:rPr>
          <w:rFonts w:ascii="Times New Roman" w:hAnsi="Times New Roman"/>
          <w:color w:val="000000"/>
        </w:rPr>
        <w:t>როგორც ჩანს, მათ სინის რენოში დაბრუნება სურდათ.</w:t>
      </w:r>
    </w:p>
    <w:p w14:paraId="44B71EA6" w14:textId="77777777" w:rsidR="0014565C" w:rsidRDefault="00000000">
      <w:pPr>
        <w:spacing w:before="269" w:after="269"/>
        <w:ind w:left="120"/>
      </w:pPr>
      <w:r>
        <w:rPr>
          <w:rFonts w:ascii="Times New Roman" w:hAnsi="Times New Roman"/>
          <w:color w:val="000000"/>
        </w:rPr>
        <w:t>— სულების სამყარო მხოლოდ აჰარტელნით არ შემოიფარგლება. შეგიძლიათ დილჰეიდში მდებარე სულების საცხოვრებლებში ეწვიოთ.</w:t>
      </w:r>
    </w:p>
    <w:p w14:paraId="401F943B" w14:textId="77777777" w:rsidR="0014565C" w:rsidRDefault="00000000">
      <w:pPr>
        <w:spacing w:before="269" w:after="269"/>
        <w:ind w:left="120"/>
      </w:pPr>
      <w:r>
        <w:rPr>
          <w:rFonts w:ascii="Times New Roman" w:hAnsi="Times New Roman"/>
          <w:color w:val="000000"/>
        </w:rPr>
        <w:t>ტიტიმ ყალბი შოკის პოზა მიიღო.</w:t>
      </w:r>
    </w:p>
    <w:p w14:paraId="168671AE" w14:textId="77777777" w:rsidR="0014565C" w:rsidRDefault="00000000">
      <w:pPr>
        <w:spacing w:before="269" w:after="269"/>
        <w:ind w:left="120"/>
      </w:pPr>
      <w:r>
        <w:rPr>
          <w:rFonts w:ascii="Times New Roman" w:hAnsi="Times New Roman"/>
          <w:color w:val="000000"/>
        </w:rPr>
        <w:t>- უგრძნობი.</w:t>
      </w:r>
    </w:p>
    <w:p w14:paraId="3EC3D64F" w14:textId="77777777" w:rsidR="0014565C" w:rsidRDefault="00000000">
      <w:pPr>
        <w:spacing w:before="269" w:after="269"/>
        <w:ind w:left="120"/>
      </w:pPr>
      <w:r>
        <w:rPr>
          <w:rFonts w:ascii="Times New Roman" w:hAnsi="Times New Roman"/>
          <w:color w:val="000000"/>
        </w:rPr>
        <w:t>- უგრძნობი სულების მეფე.</w:t>
      </w:r>
    </w:p>
    <w:p w14:paraId="7A017414" w14:textId="77777777" w:rsidR="0014565C" w:rsidRDefault="00000000">
      <w:pPr>
        <w:spacing w:before="269" w:after="269"/>
        <w:ind w:left="120"/>
      </w:pPr>
      <w:r>
        <w:rPr>
          <w:rFonts w:ascii="Times New Roman" w:hAnsi="Times New Roman"/>
          <w:color w:val="000000"/>
        </w:rPr>
        <w:t>- აუცილებლად უნდა დაბრუნდე.</w:t>
      </w:r>
    </w:p>
    <w:p w14:paraId="24CF2C3D" w14:textId="77777777" w:rsidR="0014565C" w:rsidRDefault="00000000">
      <w:pPr>
        <w:spacing w:before="269" w:after="269"/>
        <w:ind w:left="120"/>
      </w:pPr>
      <w:r>
        <w:rPr>
          <w:rFonts w:ascii="Times New Roman" w:hAnsi="Times New Roman"/>
          <w:color w:val="000000"/>
        </w:rPr>
        <w:t>— რაც შეიძლება მალე დაბრუნდით აჰარტელნში.</w:t>
      </w:r>
    </w:p>
    <w:p w14:paraId="3AE0D523" w14:textId="77777777" w:rsidR="0014565C" w:rsidRDefault="00000000">
      <w:pPr>
        <w:spacing w:before="269" w:after="269"/>
        <w:ind w:left="120"/>
      </w:pPr>
      <w:r>
        <w:rPr>
          <w:rFonts w:ascii="Times New Roman" w:hAnsi="Times New Roman"/>
          <w:color w:val="000000"/>
        </w:rPr>
        <w:t>- ის გაქრება.</w:t>
      </w:r>
    </w:p>
    <w:p w14:paraId="5E5D634C" w14:textId="77777777" w:rsidR="0014565C" w:rsidRDefault="00000000">
      <w:pPr>
        <w:spacing w:before="269" w:after="269"/>
        <w:ind w:left="120"/>
      </w:pPr>
      <w:r>
        <w:rPr>
          <w:rFonts w:ascii="Times New Roman" w:hAnsi="Times New Roman"/>
          <w:color w:val="000000"/>
        </w:rPr>
        <w:t>- რენო ქრება!</w:t>
      </w:r>
    </w:p>
    <w:p w14:paraId="3FB754AB" w14:textId="77777777" w:rsidR="0014565C" w:rsidRDefault="00000000">
      <w:pPr>
        <w:spacing w:before="269" w:after="269"/>
        <w:ind w:left="120"/>
      </w:pPr>
      <w:r>
        <w:rPr>
          <w:rFonts w:ascii="Times New Roman" w:hAnsi="Times New Roman"/>
          <w:color w:val="000000"/>
        </w:rPr>
        <w:t>სინმა, რომელიც სილიციუმის გამოყენებას აპირებდა მათთვის ყურადღების მიქცევის გარეშე, მაგიის გამოყენება შეწყვიტა.</w:t>
      </w:r>
    </w:p>
    <w:p w14:paraId="7737F9D6" w14:textId="77777777" w:rsidR="0014565C" w:rsidRDefault="00000000">
      <w:pPr>
        <w:spacing w:before="269" w:after="269"/>
        <w:ind w:left="120"/>
      </w:pPr>
      <w:r>
        <w:rPr>
          <w:rFonts w:ascii="Times New Roman" w:hAnsi="Times New Roman"/>
          <w:color w:val="000000"/>
        </w:rPr>
        <w:t>- რაზე ლაპარაკობ?</w:t>
      </w:r>
    </w:p>
    <w:p w14:paraId="39787F27" w14:textId="77777777" w:rsidR="0014565C" w:rsidRDefault="00000000">
      <w:pPr>
        <w:spacing w:before="269" w:after="269"/>
        <w:ind w:left="120"/>
      </w:pPr>
      <w:r>
        <w:rPr>
          <w:rFonts w:ascii="Times New Roman" w:hAnsi="Times New Roman"/>
          <w:color w:val="000000"/>
        </w:rPr>
        <w:t>ფერიებმა სინის გარშემო ფრენა დაიწყეს.</w:t>
      </w:r>
    </w:p>
    <w:p w14:paraId="5EB2D11C" w14:textId="77777777" w:rsidR="0014565C" w:rsidRDefault="00000000">
      <w:pPr>
        <w:spacing w:before="269" w:after="269"/>
        <w:ind w:left="120"/>
      </w:pPr>
      <w:r>
        <w:rPr>
          <w:rFonts w:ascii="Times New Roman" w:hAnsi="Times New Roman"/>
          <w:color w:val="000000"/>
        </w:rPr>
        <w:t>— რაღაც მნიშვნელოვანზე!</w:t>
      </w:r>
    </w:p>
    <w:p w14:paraId="0D0D0620" w14:textId="77777777" w:rsidR="0014565C" w:rsidRDefault="00000000">
      <w:pPr>
        <w:spacing w:before="269" w:after="269"/>
        <w:ind w:left="120"/>
      </w:pPr>
      <w:r>
        <w:rPr>
          <w:rFonts w:ascii="Times New Roman" w:hAnsi="Times New Roman"/>
          <w:color w:val="000000"/>
        </w:rPr>
        <w:t>- რენოს მახლობლად უნდა იყო.</w:t>
      </w:r>
    </w:p>
    <w:p w14:paraId="47B0C321" w14:textId="77777777" w:rsidR="0014565C" w:rsidRDefault="00000000">
      <w:pPr>
        <w:spacing w:before="269" w:after="269"/>
        <w:ind w:left="120"/>
      </w:pPr>
      <w:r>
        <w:rPr>
          <w:rFonts w:ascii="Times New Roman" w:hAnsi="Times New Roman"/>
          <w:color w:val="000000"/>
        </w:rPr>
        <w:t>- ნუ დაიბადები ხელახლა.</w:t>
      </w:r>
    </w:p>
    <w:p w14:paraId="633AAA18" w14:textId="77777777" w:rsidR="0014565C" w:rsidRDefault="00000000">
      <w:pPr>
        <w:spacing w:before="269" w:after="269"/>
        <w:ind w:left="120"/>
      </w:pPr>
      <w:r>
        <w:rPr>
          <w:rFonts w:ascii="Times New Roman" w:hAnsi="Times New Roman"/>
          <w:color w:val="000000"/>
        </w:rPr>
        <w:lastRenderedPageBreak/>
        <w:t>- კიდევ ცხრა თვე.</w:t>
      </w:r>
    </w:p>
    <w:p w14:paraId="5C9C4424" w14:textId="77777777" w:rsidR="0014565C" w:rsidRDefault="00000000">
      <w:pPr>
        <w:spacing w:before="269" w:after="269"/>
        <w:ind w:left="120"/>
      </w:pPr>
      <w:r>
        <w:rPr>
          <w:rFonts w:ascii="Times New Roman" w:hAnsi="Times New Roman"/>
          <w:color w:val="000000"/>
        </w:rPr>
        <w:t>მათი სიტყვები სრული სისულელე იყო. ქსინგმა ოდნავ ამოიოხრა.</w:t>
      </w:r>
    </w:p>
    <w:p w14:paraId="71EF08B8" w14:textId="77777777" w:rsidR="0014565C" w:rsidRDefault="00000000">
      <w:pPr>
        <w:spacing w:before="269" w:after="269"/>
        <w:ind w:left="120"/>
      </w:pPr>
      <w:r>
        <w:rPr>
          <w:rFonts w:ascii="Times New Roman" w:hAnsi="Times New Roman"/>
          <w:color w:val="000000"/>
        </w:rPr>
        <w:t>- დაგსჯი, თუ აღმოჩნდება, რომ ეს შენი შემდეგი ხუმრობაა.</w:t>
      </w:r>
    </w:p>
    <w:p w14:paraId="7A2E6D68" w14:textId="77777777" w:rsidR="0014565C" w:rsidRDefault="00000000">
      <w:pPr>
        <w:spacing w:before="269" w:after="269"/>
        <w:ind w:left="120"/>
      </w:pPr>
      <w:r>
        <w:rPr>
          <w:rFonts w:ascii="Times New Roman" w:hAnsi="Times New Roman"/>
          <w:color w:val="000000"/>
        </w:rPr>
        <w:t>ამის თქმის შემდეგ, სინმა კვლავ დატოვა ხაზინა.</w:t>
      </w:r>
    </w:p>
    <w:p w14:paraId="622824A4" w14:textId="77777777" w:rsidR="0014565C" w:rsidRDefault="00000000">
      <w:pPr>
        <w:pStyle w:val="Heading2"/>
        <w:pageBreakBefore/>
        <w:spacing w:before="180" w:after="180"/>
        <w:ind w:left="120"/>
      </w:pPr>
      <w:bookmarkStart w:id="24" w:name="_Toc199672047"/>
      <w:r>
        <w:rPr>
          <w:rFonts w:ascii="Times New Roman" w:hAnsi="Times New Roman"/>
          <w:color w:val="000000"/>
          <w:sz w:val="33"/>
        </w:rPr>
        <w:lastRenderedPageBreak/>
        <w:t>§ 61. ლოცვა ორი ათასი წლის მომავალში</w:t>
      </w:r>
      <w:bookmarkEnd w:id="24"/>
    </w:p>
    <w:p w14:paraId="39129D24" w14:textId="77777777" w:rsidR="0014565C" w:rsidRDefault="00000000">
      <w:pPr>
        <w:spacing w:before="269" w:after="269"/>
        <w:ind w:left="120"/>
      </w:pPr>
      <w:r>
        <w:rPr>
          <w:rFonts w:ascii="Times New Roman" w:hAnsi="Times New Roman"/>
          <w:color w:val="000000"/>
        </w:rPr>
        <w:t>ცრემლიანი ყვავილების საწოლი.</w:t>
      </w:r>
    </w:p>
    <w:p w14:paraId="1A2347B2" w14:textId="77777777" w:rsidR="0014565C" w:rsidRDefault="00000000">
      <w:pPr>
        <w:spacing w:before="269" w:after="269"/>
        <w:ind w:left="120"/>
      </w:pPr>
      <w:r>
        <w:rPr>
          <w:rFonts w:ascii="Times New Roman" w:hAnsi="Times New Roman"/>
          <w:color w:val="000000"/>
        </w:rPr>
        <w:t>მე მას ზემოდან ვუყურებდი, მაღალ ყვავილებს შორის დამალული.</w:t>
      </w:r>
    </w:p>
    <w:p w14:paraId="5682346E" w14:textId="77777777" w:rsidR="0014565C" w:rsidRDefault="00000000">
      <w:pPr>
        <w:spacing w:before="269" w:after="269"/>
        <w:ind w:left="120"/>
      </w:pPr>
      <w:r>
        <w:rPr>
          <w:rFonts w:ascii="Times New Roman" w:hAnsi="Times New Roman"/>
          <w:color w:val="000000"/>
        </w:rPr>
        <w:t>რენო საკუთარი თვალით ვნახე. მან ჯადოსნურად შექმნა წყლის ბურთი და მისგან სიყვარულის წვიმა ყვავილებზე დაასხა. ცრემლიანი ყვავილები სწრაფად გაიზარდნენ და ახალი თესლი დათესა. კიდევ ბევრი ყვავილი იყო, მაგრამ ყვავილნარის ნახევარი ჯერ კიდევ ცარიელი იყო.</w:t>
      </w:r>
    </w:p>
    <w:p w14:paraId="5C2245B6" w14:textId="77777777" w:rsidR="0014565C" w:rsidRDefault="00000000">
      <w:pPr>
        <w:spacing w:before="269" w:after="269"/>
        <w:ind w:left="120"/>
      </w:pPr>
      <w:r>
        <w:rPr>
          <w:rFonts w:ascii="Times New Roman" w:hAnsi="Times New Roman"/>
          <w:color w:val="000000"/>
        </w:rPr>
        <w:t>ჩემი მხედველობის არე რეის, მიშას და სულების სკოლის შენობაში მყოფ ყველა დანარჩენს გავუზიარე. რენო გულში ნახევრად სულიერ, ნახევრად დემონ ბავშვს ატარებდა.</w:t>
      </w:r>
    </w:p>
    <w:p w14:paraId="29D94A95" w14:textId="77777777" w:rsidR="0014565C" w:rsidRDefault="00000000">
      <w:pPr>
        <w:spacing w:before="269" w:after="269"/>
        <w:ind w:left="120"/>
      </w:pPr>
      <w:r>
        <w:rPr>
          <w:rFonts w:ascii="Times New Roman" w:hAnsi="Times New Roman"/>
          <w:color w:val="000000"/>
        </w:rPr>
        <w:t>და მე მქონდა წინათგრძნობა, რომ მალე რაღაც მოხდებოდა.</w:t>
      </w:r>
    </w:p>
    <w:p w14:paraId="100F0C73" w14:textId="77777777" w:rsidR="0014565C" w:rsidRDefault="00000000">
      <w:pPr>
        <w:spacing w:before="269" w:after="269"/>
        <w:ind w:left="120"/>
      </w:pPr>
      <w:r>
        <w:rPr>
          <w:rFonts w:ascii="Times New Roman" w:hAnsi="Times New Roman"/>
          <w:color w:val="000000"/>
        </w:rPr>
        <w:t>„ქალბატონო რენო“, - თქვა ჩახლეჩილმა ხმამ.</w:t>
      </w:r>
    </w:p>
    <w:p w14:paraId="2C5D54D8" w14:textId="77777777" w:rsidR="0014565C" w:rsidRDefault="00000000">
      <w:pPr>
        <w:spacing w:before="269" w:after="269"/>
        <w:ind w:left="120"/>
      </w:pPr>
      <w:r>
        <w:rPr>
          <w:rFonts w:ascii="Times New Roman" w:hAnsi="Times New Roman"/>
          <w:color w:val="000000"/>
        </w:rPr>
        <w:t>ის ენიუნიენს ეკუთვნოდა, მაგრამ სადღაც შორიდან, ყვავილების ბაღის ღია კარიდან მოდიოდა.</w:t>
      </w:r>
    </w:p>
    <w:p w14:paraId="138CBDBC" w14:textId="77777777" w:rsidR="0014565C" w:rsidRDefault="00000000">
      <w:pPr>
        <w:spacing w:before="269" w:after="269"/>
        <w:ind w:left="120"/>
      </w:pPr>
      <w:r>
        <w:rPr>
          <w:rFonts w:ascii="Times New Roman" w:hAnsi="Times New Roman"/>
          <w:color w:val="000000"/>
        </w:rPr>
        <w:t>- ქალბატონო რენო, ჩემი ჯადოსნური თვალები აქამდე ვერ აღწევს. ეცადეთ, ზედმეტად არ დაიძაბოთ.</w:t>
      </w:r>
    </w:p>
    <w:p w14:paraId="195791EB" w14:textId="77777777" w:rsidR="0014565C" w:rsidRDefault="00000000">
      <w:pPr>
        <w:spacing w:before="269" w:after="269"/>
        <w:ind w:left="120"/>
      </w:pPr>
      <w:r>
        <w:rPr>
          <w:rFonts w:ascii="Times New Roman" w:hAnsi="Times New Roman"/>
          <w:color w:val="000000"/>
        </w:rPr>
        <w:t>„კარგად ვარ. გარდა ამისა, ამ სუნამოს ყვავილების მორწყვა ჩემს გარდა არავის შეუძლია. თუ ისინი სინგი რომ დაბრუნდება, დაჭკნება, ალბათ მოწყენილი იქნება.“</w:t>
      </w:r>
    </w:p>
    <w:p w14:paraId="4F8595D3" w14:textId="77777777" w:rsidR="0014565C" w:rsidRDefault="00000000">
      <w:pPr>
        <w:spacing w:before="269" w:after="269"/>
        <w:ind w:left="120"/>
      </w:pPr>
      <w:r>
        <w:rPr>
          <w:rFonts w:ascii="Times New Roman" w:hAnsi="Times New Roman"/>
          <w:color w:val="000000"/>
        </w:rPr>
        <w:t>— ...ჰმ-მმ, მაშინ რატომ არ ჰკითხავთ ამის შესახებ მოგზაურ მხატვრებს?</w:t>
      </w:r>
    </w:p>
    <w:p w14:paraId="52D194FF" w14:textId="77777777" w:rsidR="0014565C" w:rsidRDefault="00000000">
      <w:pPr>
        <w:spacing w:before="269" w:after="269"/>
        <w:ind w:left="120"/>
      </w:pPr>
      <w:r>
        <w:rPr>
          <w:rFonts w:ascii="Times New Roman" w:hAnsi="Times New Roman"/>
          <w:color w:val="000000"/>
        </w:rPr>
        <w:t>- მაგრამ არ ვიცით, როდის დაგვტოვებენ ანოში და სხვა მხატვრები. მე თვითონ უნდა გავაკეთო ის, რაც ჩემს ძალებშია. გარდა ამისა, დღეს იმდენი სიყვარული დავაგროვე, რომ მისი არგამოყენება ფუჭი იქნებოდა.</w:t>
      </w:r>
    </w:p>
    <w:p w14:paraId="4D4DD034" w14:textId="77777777" w:rsidR="0014565C" w:rsidRDefault="00000000">
      <w:pPr>
        <w:spacing w:before="269" w:after="269"/>
        <w:ind w:left="120"/>
      </w:pPr>
      <w:r>
        <w:rPr>
          <w:rFonts w:ascii="Times New Roman" w:hAnsi="Times New Roman"/>
          <w:color w:val="000000"/>
        </w:rPr>
        <w:t>ცრემლიანი ყვავილების მორწყვის დასრულების შემდეგ, მან სიხარულით შეხედა ყვავილების საწოლს.</w:t>
      </w:r>
    </w:p>
    <w:p w14:paraId="3D39455D" w14:textId="77777777" w:rsidR="0014565C" w:rsidRDefault="00000000">
      <w:pPr>
        <w:spacing w:before="269" w:after="269"/>
        <w:ind w:left="120"/>
      </w:pPr>
      <w:r>
        <w:rPr>
          <w:rFonts w:ascii="Times New Roman" w:hAnsi="Times New Roman"/>
          <w:color w:val="000000"/>
        </w:rPr>
        <w:t>„ამაში აბსოლუტურად დარწმუნებული ხარ?“ სერიოზულად იკითხა ენუნიენმა.</w:t>
      </w:r>
    </w:p>
    <w:p w14:paraId="5926DEE5" w14:textId="77777777" w:rsidR="0014565C" w:rsidRDefault="00000000">
      <w:pPr>
        <w:spacing w:before="269" w:after="269"/>
        <w:ind w:left="120"/>
      </w:pPr>
      <w:r>
        <w:rPr>
          <w:rFonts w:ascii="Times New Roman" w:hAnsi="Times New Roman"/>
          <w:color w:val="000000"/>
        </w:rPr>
        <w:t>- ამაში?</w:t>
      </w:r>
    </w:p>
    <w:p w14:paraId="4341D66D" w14:textId="77777777" w:rsidR="0014565C" w:rsidRDefault="00000000">
      <w:pPr>
        <w:spacing w:before="269" w:after="269"/>
        <w:ind w:left="120"/>
      </w:pPr>
      <w:r>
        <w:rPr>
          <w:rFonts w:ascii="Times New Roman" w:hAnsi="Times New Roman"/>
          <w:color w:val="000000"/>
        </w:rPr>
        <w:t xml:space="preserve">- დედაო-დიდი სული რენო, შენი ჭორები და ლეგენდები ამბობენ, რომ შენ ყველა სულის დედა ხარ. და ყოველთვის მხოლოდ სულების დედად იქნები ცნობილი. - თქვა </w:t>
      </w:r>
      <w:r>
        <w:rPr>
          <w:rFonts w:ascii="Times New Roman" w:hAnsi="Times New Roman"/>
          <w:color w:val="000000"/>
        </w:rPr>
        <w:lastRenderedPageBreak/>
        <w:t>ენუნიენმა თვინიერი ხმით. - შენი შვილი ნახევრად დემონია. მისი გაჩენით, შენს ჭორებსა და ლეგენდებს ეწინააღმდეგები. გესმის, რომ სრული გაქრობა გელოდება, არა?</w:t>
      </w:r>
    </w:p>
    <w:p w14:paraId="4FCBE844" w14:textId="77777777" w:rsidR="0014565C" w:rsidRDefault="00000000">
      <w:pPr>
        <w:spacing w:before="269" w:after="269"/>
        <w:ind w:left="120"/>
      </w:pPr>
      <w:r>
        <w:rPr>
          <w:rFonts w:ascii="Times New Roman" w:hAnsi="Times New Roman"/>
          <w:color w:val="000000"/>
        </w:rPr>
        <w:t>- კი, მესმის.</w:t>
      </w:r>
    </w:p>
    <w:p w14:paraId="5C9A5C48" w14:textId="77777777" w:rsidR="0014565C" w:rsidRDefault="00000000">
      <w:pPr>
        <w:spacing w:before="269" w:after="269"/>
        <w:ind w:left="120"/>
      </w:pPr>
      <w:r>
        <w:rPr>
          <w:rFonts w:ascii="Times New Roman" w:hAnsi="Times New Roman"/>
          <w:color w:val="000000"/>
        </w:rPr>
        <w:t>რენომ გულგრილად გაიღიმა, თითქოს ეს რაღაც წვრილმანი ყოფილიყო.</w:t>
      </w:r>
    </w:p>
    <w:p w14:paraId="28D31F5B" w14:textId="77777777" w:rsidR="0014565C" w:rsidRDefault="00000000">
      <w:pPr>
        <w:spacing w:before="269" w:after="269"/>
        <w:ind w:left="120"/>
      </w:pPr>
      <w:r>
        <w:rPr>
          <w:rFonts w:ascii="Times New Roman" w:hAnsi="Times New Roman"/>
          <w:color w:val="000000"/>
        </w:rPr>
        <w:t>- მაგრამ იცი, საბოლოოდ მივხვდი, რას მეუბნებოდა ბებია.</w:t>
      </w:r>
    </w:p>
    <w:p w14:paraId="4666C0CC" w14:textId="77777777" w:rsidR="0014565C" w:rsidRDefault="00000000">
      <w:pPr>
        <w:spacing w:before="269" w:after="269"/>
        <w:ind w:left="120"/>
      </w:pPr>
      <w:r>
        <w:rPr>
          <w:rFonts w:ascii="Times New Roman" w:hAnsi="Times New Roman"/>
          <w:color w:val="000000"/>
        </w:rPr>
        <w:t>„მმმ“, ჩაილაპარაკა ენუნიენის უზარმაზარმა ხემ, „მიგერნოვზე, მსოფლიო ომის უზარმაზარ ხეზე საუბრობ?“</w:t>
      </w:r>
    </w:p>
    <w:p w14:paraId="6EFF2AAC" w14:textId="77777777" w:rsidR="0014565C" w:rsidRDefault="00000000">
      <w:pPr>
        <w:spacing w:before="269" w:after="269"/>
        <w:ind w:left="120"/>
      </w:pPr>
      <w:r>
        <w:rPr>
          <w:rFonts w:ascii="Times New Roman" w:hAnsi="Times New Roman"/>
          <w:color w:val="000000"/>
        </w:rPr>
        <w:t>- კი, მასზე. შენ არასდროს შეხვედრიხარ. ჰოდა, მან თქვა, რომ ასეთია სულების ბედი. ჩვენს ჭორებსა და ლეგენდებს მივყვებით თუ მათ წინააღმდეგ წავალთ იმის დასაცავად, რაც ჩვენთვის ძვირფასია.</w:t>
      </w:r>
    </w:p>
    <w:p w14:paraId="4E14FD26" w14:textId="77777777" w:rsidR="0014565C" w:rsidRDefault="00000000">
      <w:pPr>
        <w:spacing w:before="269" w:after="269"/>
        <w:ind w:left="120"/>
      </w:pPr>
      <w:r>
        <w:rPr>
          <w:rFonts w:ascii="Times New Roman" w:hAnsi="Times New Roman"/>
          <w:color w:val="000000"/>
        </w:rPr>
        <w:t>რენომ მზრუნველად თითებით შეეხო მის მუცელს.</w:t>
      </w:r>
    </w:p>
    <w:p w14:paraId="16406D9A" w14:textId="77777777" w:rsidR="0014565C" w:rsidRDefault="00000000">
      <w:pPr>
        <w:spacing w:before="269" w:after="269"/>
        <w:ind w:left="120"/>
      </w:pPr>
      <w:r>
        <w:rPr>
          <w:rFonts w:ascii="Times New Roman" w:hAnsi="Times New Roman"/>
          <w:color w:val="000000"/>
        </w:rPr>
        <w:t>- მე დედა-დიდი სული რენო ვარ. და ამაში არასდროს შემპარვია ეჭვი, - ყველა სული ჩემი ძვირფასი შვილია. მაგრამ იცით, მე ვიღაც გავიცანი. ვიღაც, ვინც უბრალოდ რენოდ მაქცია.</w:t>
      </w:r>
    </w:p>
    <w:p w14:paraId="40B97BC5" w14:textId="77777777" w:rsidR="0014565C" w:rsidRDefault="00000000">
      <w:pPr>
        <w:spacing w:before="269" w:after="269"/>
        <w:ind w:left="120"/>
      </w:pPr>
      <w:r>
        <w:rPr>
          <w:rFonts w:ascii="Times New Roman" w:hAnsi="Times New Roman"/>
          <w:color w:val="000000"/>
        </w:rPr>
        <w:t>მის ნაზ მზერაში ურყევი გადაწყვეტილება იგრძნობოდა.</w:t>
      </w:r>
    </w:p>
    <w:p w14:paraId="26CE11B4" w14:textId="77777777" w:rsidR="0014565C" w:rsidRDefault="00000000">
      <w:pPr>
        <w:spacing w:before="269" w:after="269"/>
        <w:ind w:left="120"/>
      </w:pPr>
      <w:r>
        <w:rPr>
          <w:rFonts w:ascii="Times New Roman" w:hAnsi="Times New Roman"/>
          <w:color w:val="000000"/>
        </w:rPr>
        <w:t>- ამ ბავშვს გავაჩენ. რაც არ უნდა მოხდეს. რადგან მჯერა, რომ ეს ბავშვი მისი სიყვარულია, რომელიც მან მაჩუქა. სიყვარული, რომელიც ცოდვას ყველაზე მეტად სურდა მსოფლიოში.</w:t>
      </w:r>
    </w:p>
    <w:p w14:paraId="4A89F7C3" w14:textId="77777777" w:rsidR="0014565C" w:rsidRDefault="00000000">
      <w:pPr>
        <w:spacing w:before="269" w:after="269"/>
        <w:ind w:left="120"/>
      </w:pPr>
      <w:r>
        <w:rPr>
          <w:rFonts w:ascii="Times New Roman" w:hAnsi="Times New Roman"/>
          <w:color w:val="000000"/>
        </w:rPr>
        <w:t>— …დარწმუნებული ხარ, რომ ეს მისთვის არ უნდა გეთქვა?..</w:t>
      </w:r>
    </w:p>
    <w:p w14:paraId="29F2D7B9" w14:textId="77777777" w:rsidR="0014565C" w:rsidRDefault="00000000">
      <w:pPr>
        <w:spacing w:before="269" w:after="269"/>
        <w:ind w:left="120"/>
      </w:pPr>
      <w:r>
        <w:rPr>
          <w:rFonts w:ascii="Times New Roman" w:hAnsi="Times New Roman"/>
          <w:color w:val="000000"/>
        </w:rPr>
        <w:t>რენომ სევდიანად გაიღიმა.</w:t>
      </w:r>
    </w:p>
    <w:p w14:paraId="644A8C8D" w14:textId="77777777" w:rsidR="0014565C" w:rsidRDefault="00000000">
      <w:pPr>
        <w:spacing w:before="269" w:after="269"/>
        <w:ind w:left="120"/>
      </w:pPr>
      <w:r>
        <w:rPr>
          <w:rFonts w:ascii="Times New Roman" w:hAnsi="Times New Roman"/>
          <w:color w:val="000000"/>
        </w:rPr>
        <w:t>- ალბათ სინი იტყოდა, რომ არ გაეჩინა, რადგან ის ჯერ კიდევ არ სჯერა სიყვარულის და საკუთარ სიყვარულს ოცნებად თვლის. მაგრამ მე მაინც გადავწყვიტე ამ ბავშვის გაჩენა, ამიტომ ეს არაფერს შეცვლის.</w:t>
      </w:r>
    </w:p>
    <w:p w14:paraId="1AFEEDD8" w14:textId="77777777" w:rsidR="0014565C" w:rsidRDefault="00000000">
      <w:pPr>
        <w:spacing w:before="269" w:after="269"/>
        <w:ind w:left="120"/>
      </w:pPr>
      <w:r>
        <w:rPr>
          <w:rFonts w:ascii="Times New Roman" w:hAnsi="Times New Roman"/>
          <w:color w:val="000000"/>
        </w:rPr>
        <w:t>- და მაინც, შეგეძლოთ გეთხოვათ, ბავშვის დაბადებამდე თქვენთან დარჩენილიყო.</w:t>
      </w:r>
    </w:p>
    <w:p w14:paraId="40F72B2B" w14:textId="77777777" w:rsidR="0014565C" w:rsidRDefault="00000000">
      <w:pPr>
        <w:spacing w:before="269" w:after="269"/>
        <w:ind w:left="120"/>
      </w:pPr>
      <w:r>
        <w:rPr>
          <w:rFonts w:ascii="Times New Roman" w:hAnsi="Times New Roman"/>
          <w:color w:val="000000"/>
        </w:rPr>
        <w:t>რენო ერთი წამით გაჩუმდა, შემდეგ კი ჩუმად ჩაილაპარაკა:</w:t>
      </w:r>
    </w:p>
    <w:p w14:paraId="653FF732" w14:textId="77777777" w:rsidR="0014565C" w:rsidRDefault="00000000">
      <w:pPr>
        <w:spacing w:before="269" w:after="269"/>
        <w:ind w:left="120"/>
      </w:pPr>
      <w:r>
        <w:rPr>
          <w:rFonts w:ascii="Times New Roman" w:hAnsi="Times New Roman"/>
          <w:color w:val="000000"/>
        </w:rPr>
        <w:t>- შემეძლო... მაგრამ არ მინდოდა მისი გადარწმუნება. მე სინის ცოლი გავხდი, დემონი მბრძანებლის მარჯვენა.</w:t>
      </w:r>
    </w:p>
    <w:p w14:paraId="61FB2C8D" w14:textId="77777777" w:rsidR="0014565C" w:rsidRDefault="00000000">
      <w:pPr>
        <w:spacing w:before="269" w:after="269"/>
        <w:ind w:left="120"/>
      </w:pPr>
      <w:r>
        <w:rPr>
          <w:rFonts w:ascii="Times New Roman" w:hAnsi="Times New Roman"/>
          <w:color w:val="000000"/>
        </w:rPr>
        <w:t>„მმმმ...“ ღიღინებდა ენიუნიენი.</w:t>
      </w:r>
    </w:p>
    <w:p w14:paraId="7BE912EF" w14:textId="77777777" w:rsidR="0014565C" w:rsidRDefault="00000000">
      <w:pPr>
        <w:spacing w:before="269" w:after="269"/>
        <w:ind w:left="120"/>
      </w:pPr>
      <w:r>
        <w:rPr>
          <w:rFonts w:ascii="Times New Roman" w:hAnsi="Times New Roman"/>
          <w:color w:val="000000"/>
        </w:rPr>
        <w:lastRenderedPageBreak/>
        <w:t>- მე უკვე კაპრიზულად ვიქცევი მის მიმართ. ახლა ჩემი ჯერია და მინდა, რომ მისთვის ყველაფერი გავაკეთო.</w:t>
      </w:r>
    </w:p>
    <w:p w14:paraId="37884260" w14:textId="77777777" w:rsidR="0014565C" w:rsidRDefault="00000000">
      <w:pPr>
        <w:spacing w:before="269" w:after="269"/>
        <w:ind w:left="120"/>
      </w:pPr>
      <w:r>
        <w:rPr>
          <w:rFonts w:ascii="Times New Roman" w:hAnsi="Times New Roman"/>
          <w:color w:val="000000"/>
        </w:rPr>
        <w:t>მას ცხრა თვე ჰქონდა სიცოცხლის დარჩენილი. ამ ხნის განმავლობაში მას ძალიან ცოტა რამის გაკეთება შეეძლო მისთვის.</w:t>
      </w:r>
    </w:p>
    <w:p w14:paraId="016737EB" w14:textId="77777777" w:rsidR="0014565C" w:rsidRDefault="00000000">
      <w:pPr>
        <w:spacing w:before="269" w:after="269"/>
        <w:ind w:left="120"/>
      </w:pPr>
      <w:r>
        <w:rPr>
          <w:rFonts w:ascii="Times New Roman" w:hAnsi="Times New Roman"/>
          <w:color w:val="000000"/>
        </w:rPr>
        <w:t>„სინმა რეინკარნაცია განიცადა, რადგან ის დემონთა მბრძანებლის ერთგული მეგობარია და საკუთარი სიცარიელის შესავსებად. მინდოდა ისე გამეშვა, რომ პირდაპირ დემონთა მბრძანებელთან მისულიყო, უკანმოუხედავად.“ შემდეგ კი, რენომ დაამატა: „შეიძლება ვიტირო, თუ სინი ჩემს გაქრობისას იქნება. და არ მინდა სევდის ცრემლები დავღვარო. მინდა, რომ სინმა სახეზე ღიმილით გამახსენდეს.“ თქვა რენომ ბედნიერი გამომეტყველებით, თითქოს არაფერი ნანობდა.</w:t>
      </w:r>
    </w:p>
    <w:p w14:paraId="6FD8DA15" w14:textId="77777777" w:rsidR="0014565C" w:rsidRDefault="00000000">
      <w:pPr>
        <w:spacing w:before="269" w:after="269"/>
        <w:ind w:left="120"/>
      </w:pPr>
      <w:r>
        <w:rPr>
          <w:rFonts w:ascii="Times New Roman" w:hAnsi="Times New Roman"/>
          <w:color w:val="000000"/>
        </w:rPr>
        <w:t>— ...2000 წლის შემდეგ, როდესაც სულთა მეფემ გაიგო, რომ გაუჩინარდი, შესაძლოა განაწყენდეს...</w:t>
      </w:r>
    </w:p>
    <w:p w14:paraId="6D333BCF" w14:textId="77777777" w:rsidR="0014565C" w:rsidRDefault="00000000">
      <w:pPr>
        <w:spacing w:before="269" w:after="269"/>
        <w:ind w:left="120"/>
      </w:pPr>
      <w:r>
        <w:rPr>
          <w:rFonts w:ascii="Times New Roman" w:hAnsi="Times New Roman"/>
          <w:color w:val="000000"/>
        </w:rPr>
        <w:t>- შესაძლოა მართალი ხარ. თუმცა, იმედი მაქვს, რომ ასეა, თუნდაც ეს ჩემი მხრიდან ცოტა ბოროტება იყოს.</w:t>
      </w:r>
    </w:p>
    <w:p w14:paraId="618A5408" w14:textId="77777777" w:rsidR="0014565C" w:rsidRDefault="00000000">
      <w:pPr>
        <w:spacing w:before="269" w:after="269"/>
        <w:ind w:left="120"/>
      </w:pPr>
      <w:r>
        <w:rPr>
          <w:rFonts w:ascii="Times New Roman" w:hAnsi="Times New Roman"/>
          <w:color w:val="000000"/>
        </w:rPr>
        <w:t>„...რა გაგებით იმედოვნებ?“ დაბნეულმა იკითხა ენუნიენმა.</w:t>
      </w:r>
    </w:p>
    <w:p w14:paraId="12C69D09" w14:textId="77777777" w:rsidR="0014565C" w:rsidRDefault="00000000">
      <w:pPr>
        <w:spacing w:before="269" w:after="269"/>
        <w:ind w:left="120"/>
      </w:pPr>
      <w:r>
        <w:rPr>
          <w:rFonts w:ascii="Times New Roman" w:hAnsi="Times New Roman"/>
          <w:color w:val="000000"/>
        </w:rPr>
        <w:t>რენომ ჩაიცინა.</w:t>
      </w:r>
    </w:p>
    <w:p w14:paraId="68832BD9" w14:textId="77777777" w:rsidR="0014565C" w:rsidRDefault="00000000">
      <w:pPr>
        <w:spacing w:before="269" w:after="269"/>
        <w:ind w:left="120"/>
      </w:pPr>
      <w:r>
        <w:rPr>
          <w:rFonts w:ascii="Times New Roman" w:hAnsi="Times New Roman"/>
          <w:color w:val="000000"/>
        </w:rPr>
        <w:t>- სინმა უნდა იტიროს, როცა მიხვდება, რამდენად მიყვარდა. ბევრი ცრემლი უნდა დაღვაროს. და მაშინ მიხვდება. დარწმუნებული ვარ, მიხვდება, რომ ვუყვარვარ. ძალიან ვუყვარვარ. სინმა საბოლოოდ მიაღწია იმას, რაც ასე ძალიან სურდა.</w:t>
      </w:r>
    </w:p>
    <w:p w14:paraId="0B360BE9" w14:textId="77777777" w:rsidR="0014565C" w:rsidRDefault="00000000">
      <w:pPr>
        <w:spacing w:before="269" w:after="269"/>
        <w:ind w:left="120"/>
      </w:pPr>
      <w:r>
        <w:rPr>
          <w:rFonts w:ascii="Times New Roman" w:hAnsi="Times New Roman"/>
          <w:color w:val="000000"/>
        </w:rPr>
        <w:t>რენოს სურდა, უკანასკნელ ამოსუნთქვამდე ერთგული ყოფილიყო თავისი სიტყვებისა და სიყვარულის სწავლების შესახებ.</w:t>
      </w:r>
    </w:p>
    <w:p w14:paraId="3373A896" w14:textId="77777777" w:rsidR="0014565C" w:rsidRDefault="00000000">
      <w:pPr>
        <w:spacing w:before="269" w:after="269"/>
        <w:ind w:left="120"/>
      </w:pPr>
      <w:r>
        <w:rPr>
          <w:rFonts w:ascii="Times New Roman" w:hAnsi="Times New Roman"/>
          <w:color w:val="000000"/>
        </w:rPr>
        <w:t>„ვიცი, რომ იდეა ალბათ ცოტა სულელურია, მაგრამ მეჩვენება, რომ ეს ერთადერთი გზაა.“</w:t>
      </w:r>
    </w:p>
    <w:p w14:paraId="77174C25" w14:textId="77777777" w:rsidR="0014565C" w:rsidRDefault="00000000">
      <w:pPr>
        <w:spacing w:before="269" w:after="269"/>
        <w:ind w:left="120"/>
      </w:pPr>
      <w:r>
        <w:rPr>
          <w:rFonts w:ascii="Times New Roman" w:hAnsi="Times New Roman"/>
          <w:color w:val="000000"/>
        </w:rPr>
        <w:t>რენო ჩაიცუცქა და ყვავილების საწოლში მდგარ რკინის სარწყავ ჭურჭელს დასწვდა.</w:t>
      </w:r>
    </w:p>
    <w:p w14:paraId="53D1167C" w14:textId="77777777" w:rsidR="0014565C" w:rsidRDefault="00000000">
      <w:pPr>
        <w:spacing w:before="269" w:after="269"/>
        <w:ind w:left="120"/>
      </w:pPr>
      <w:r>
        <w:rPr>
          <w:rFonts w:ascii="Times New Roman" w:hAnsi="Times New Roman"/>
          <w:color w:val="000000"/>
        </w:rPr>
        <w:t>- ბოლოს და ბოლოს, მე შეყვარებული ვარ და მინდა, რომ მასაც ვუყვარდე.</w:t>
      </w:r>
    </w:p>
    <w:p w14:paraId="17587462" w14:textId="77777777" w:rsidR="0014565C" w:rsidRDefault="00000000">
      <w:pPr>
        <w:spacing w:before="269" w:after="269"/>
        <w:ind w:left="120"/>
      </w:pPr>
      <w:r>
        <w:rPr>
          <w:rFonts w:ascii="Times New Roman" w:hAnsi="Times New Roman"/>
          <w:color w:val="000000"/>
        </w:rPr>
        <w:t>მან კვლავ დაიწყო ცრემლიანი ყვავილების მორწყვა, ახლა უკვე სარწყავი ჭურჭლით.</w:t>
      </w:r>
    </w:p>
    <w:p w14:paraId="37758534" w14:textId="77777777" w:rsidR="0014565C" w:rsidRDefault="00000000">
      <w:pPr>
        <w:spacing w:before="269" w:after="269"/>
        <w:ind w:left="120"/>
      </w:pPr>
      <w:r>
        <w:rPr>
          <w:rFonts w:ascii="Times New Roman" w:hAnsi="Times New Roman"/>
          <w:color w:val="000000"/>
        </w:rPr>
        <w:t>„სიცოცხლე უნდა გავრისკო, რომ ეს ჩაკეტილი კაცი შემობრუნდეს.“</w:t>
      </w:r>
    </w:p>
    <w:p w14:paraId="3283FF2C" w14:textId="77777777" w:rsidR="0014565C" w:rsidRDefault="00000000">
      <w:pPr>
        <w:spacing w:before="269" w:after="269"/>
        <w:ind w:left="120"/>
      </w:pPr>
      <w:r>
        <w:rPr>
          <w:rFonts w:ascii="Times New Roman" w:hAnsi="Times New Roman"/>
          <w:color w:val="000000"/>
        </w:rPr>
        <w:t>რენო ბედნიერად გაიღიმა. არ ცდილობდა ძლიერი გამოჩენილიყო, მაგრამ არც სევდიანი.</w:t>
      </w:r>
    </w:p>
    <w:p w14:paraId="0CE10850" w14:textId="77777777" w:rsidR="0014565C" w:rsidRDefault="00000000">
      <w:pPr>
        <w:spacing w:before="269" w:after="269"/>
        <w:ind w:left="120"/>
      </w:pPr>
      <w:r>
        <w:rPr>
          <w:rFonts w:ascii="Times New Roman" w:hAnsi="Times New Roman"/>
          <w:color w:val="000000"/>
        </w:rPr>
        <w:lastRenderedPageBreak/>
        <w:t>- არა უშავს. ბოლოს და ბოლოს, ჩემს მუცელში არის სიყვარული, რომელიც სინმა დამიტოვა. რადგან ასეთი სასწაული მოხდა, დარწმუნებული ვარ, რომ ეს მაინც უნდა ახდეს. - თქვა რენომ მტკიცე გადაწყვეტილებითა და სიხარულით. - არ ვნანობ, რადგან ეს სულების ბედი არის. გარდა ამისა, შემიყვარდა. ამისთვის მზად ვარ, საკუთარი სიცოცხლეც კი გავწირო.</w:t>
      </w:r>
    </w:p>
    <w:p w14:paraId="3008A9EC" w14:textId="77777777" w:rsidR="0014565C" w:rsidRDefault="00000000">
      <w:pPr>
        <w:spacing w:before="269" w:after="269"/>
        <w:ind w:left="120"/>
      </w:pPr>
      <w:r>
        <w:rPr>
          <w:rFonts w:ascii="Times New Roman" w:hAnsi="Times New Roman"/>
          <w:color w:val="000000"/>
        </w:rPr>
        <w:t>- თუ ასე იტყვი, მაშინ მე აღარ...</w:t>
      </w:r>
    </w:p>
    <w:p w14:paraId="576B99CD" w14:textId="77777777" w:rsidR="0014565C" w:rsidRDefault="00000000">
      <w:pPr>
        <w:spacing w:before="269" w:after="269"/>
        <w:ind w:left="120"/>
      </w:pPr>
      <w:r>
        <w:rPr>
          <w:rFonts w:ascii="Times New Roman" w:hAnsi="Times New Roman"/>
          <w:color w:val="000000"/>
        </w:rPr>
        <w:t>კარი დაიხურა და ენიუნიენის ხმა გაქრა.</w:t>
      </w:r>
    </w:p>
    <w:p w14:paraId="55F829DC" w14:textId="77777777" w:rsidR="0014565C" w:rsidRDefault="00000000">
      <w:pPr>
        <w:spacing w:before="269" w:after="269"/>
        <w:ind w:left="120"/>
      </w:pPr>
      <w:r>
        <w:rPr>
          <w:rFonts w:ascii="Times New Roman" w:hAnsi="Times New Roman"/>
          <w:color w:val="000000"/>
        </w:rPr>
        <w:t>გრილი ქარი უბერავდა.</w:t>
      </w:r>
    </w:p>
    <w:p w14:paraId="2C6AB557" w14:textId="77777777" w:rsidR="0014565C" w:rsidRDefault="00000000">
      <w:pPr>
        <w:spacing w:before="269" w:after="269"/>
        <w:ind w:left="120"/>
      </w:pPr>
      <w:r>
        <w:rPr>
          <w:rFonts w:ascii="Times New Roman" w:hAnsi="Times New Roman"/>
          <w:color w:val="000000"/>
        </w:rPr>
        <w:t>ყვავილების ბაღში ვიღაც შემოვიდა, რომელმაც მუქარის შემცველი ხმაური გამოსცა.</w:t>
      </w:r>
    </w:p>
    <w:p w14:paraId="14BB8AF9" w14:textId="77777777" w:rsidR="0014565C" w:rsidRDefault="00000000">
      <w:pPr>
        <w:spacing w:before="269" w:after="269"/>
        <w:ind w:left="120"/>
      </w:pPr>
      <w:r>
        <w:rPr>
          <w:rFonts w:ascii="Times New Roman" w:hAnsi="Times New Roman"/>
          <w:color w:val="000000"/>
        </w:rPr>
        <w:t>- ნებისმიერი?</w:t>
      </w:r>
    </w:p>
    <w:p w14:paraId="79CF270E" w14:textId="77777777" w:rsidR="0014565C" w:rsidRDefault="00000000">
      <w:pPr>
        <w:spacing w:before="269" w:after="269"/>
        <w:ind w:left="120"/>
      </w:pPr>
      <w:r>
        <w:rPr>
          <w:rFonts w:ascii="Times New Roman" w:hAnsi="Times New Roman"/>
          <w:color w:val="000000"/>
        </w:rPr>
        <w:t>რენო გაოგნებული ჩანდა.</w:t>
      </w:r>
    </w:p>
    <w:p w14:paraId="1B1A318F" w14:textId="77777777" w:rsidR="0014565C" w:rsidRDefault="00000000">
      <w:pPr>
        <w:spacing w:before="269" w:after="269"/>
        <w:ind w:left="120"/>
      </w:pPr>
      <w:r>
        <w:rPr>
          <w:rFonts w:ascii="Times New Roman" w:hAnsi="Times New Roman"/>
          <w:color w:val="000000"/>
        </w:rPr>
        <w:t>მომდევნო წამს ხმა გაისმა:</w:t>
      </w:r>
    </w:p>
    <w:p w14:paraId="56EBFCF6" w14:textId="77777777" w:rsidR="0014565C" w:rsidRDefault="00000000">
      <w:pPr>
        <w:spacing w:before="269" w:after="269"/>
        <w:ind w:left="120"/>
      </w:pPr>
      <w:r>
        <w:rPr>
          <w:rFonts w:ascii="Times New Roman" w:hAnsi="Times New Roman"/>
          <w:color w:val="000000"/>
        </w:rPr>
        <w:t>- უბედურების მახვილმა - ღმერთების მკვლელმა, სიყვარული მოგანიჭა? ჰა-ჰა, რა უიმედო სისულელეს ამბობ? რა ბნელ სულელად ამხელ თავს. - ცრემლიანი ყვავილების საწოლში გაისმა ჩემთვის ძალიან ნაცნობი ამპარტავანი და საზეიმო ხმა. - ცდები, რენო, დედაო - დიდო სულო. მე ცოდნას შენნაირ უმეცარს ვანიჭებ.</w:t>
      </w:r>
    </w:p>
    <w:p w14:paraId="3654442E" w14:textId="77777777" w:rsidR="0014565C" w:rsidRDefault="00000000">
      <w:pPr>
        <w:spacing w:before="269" w:after="269"/>
        <w:ind w:left="120"/>
      </w:pPr>
      <w:r>
        <w:rPr>
          <w:rFonts w:ascii="Times New Roman" w:hAnsi="Times New Roman"/>
          <w:color w:val="000000"/>
        </w:rPr>
        <w:t>რენოს წინ ელდმეუდის თავი გამოჩნდა. ეს იყო ნოსგალია, ზეციერი მამა ღმერთი და ის სუსტ მაგიურ ძალას ასხივებდა.</w:t>
      </w:r>
    </w:p>
    <w:p w14:paraId="59C8783E" w14:textId="77777777" w:rsidR="0014565C" w:rsidRDefault="00000000">
      <w:pPr>
        <w:spacing w:before="269" w:after="269"/>
        <w:ind w:left="120"/>
      </w:pPr>
      <w:r>
        <w:rPr>
          <w:rFonts w:ascii="Times New Roman" w:hAnsi="Times New Roman"/>
          <w:color w:val="000000"/>
        </w:rPr>
        <w:t>- ღმერთის მკვლელ უბედურების ხმალში სიყვარული არ არის. მხოლოდ გულის პოვნის საცოდავი სურვილი და მისი ქონის მცდელობების იმიტაცია. ეს დემონური ხმალი კეთილს, სევდიანს და დემონს აჩენს!</w:t>
      </w:r>
    </w:p>
    <w:p w14:paraId="7AB9D310" w14:textId="77777777" w:rsidR="0014565C" w:rsidRDefault="00000000">
      <w:pPr>
        <w:spacing w:before="269" w:after="269"/>
        <w:ind w:left="120"/>
      </w:pPr>
      <w:r>
        <w:rPr>
          <w:rFonts w:ascii="Times New Roman" w:hAnsi="Times New Roman"/>
          <w:color w:val="000000"/>
        </w:rPr>
        <w:t>რენო ერთი წამით გაკვირვებული თავს მიაშტერდა.</w:t>
      </w:r>
    </w:p>
    <w:p w14:paraId="45E30645" w14:textId="77777777" w:rsidR="0014565C" w:rsidRDefault="00000000">
      <w:pPr>
        <w:spacing w:before="269" w:after="269"/>
        <w:ind w:left="120"/>
      </w:pPr>
      <w:r>
        <w:rPr>
          <w:rFonts w:ascii="Times New Roman" w:hAnsi="Times New Roman"/>
          <w:color w:val="000000"/>
        </w:rPr>
        <w:t>- ეს სიმართლეს არ შეესაბამება! შენ არაფერი იცი მის შესახებ და არც დაგიკვირვებია!</w:t>
      </w:r>
    </w:p>
    <w:p w14:paraId="31746FD7" w14:textId="77777777" w:rsidR="0014565C" w:rsidRDefault="00000000">
      <w:pPr>
        <w:spacing w:before="269" w:after="269"/>
        <w:ind w:left="120"/>
      </w:pPr>
      <w:r>
        <w:rPr>
          <w:rFonts w:ascii="Times New Roman" w:hAnsi="Times New Roman"/>
          <w:color w:val="000000"/>
        </w:rPr>
        <w:t>„მაშინ რატომ გიყვარდა ცოდვა რეგლია?“ განაგრძო მან, რენოს სიტყვებისთვის ყურადღება არ მიუქცევია. „ამ კითხვაზე მხოლოდ ერთი პასუხი არსებობს: ღვთის ნება იყო, რომ სასწაული მომხდარიყო“, - ხმამაღლა განაცხადა ნოსგალიამ, თითქოს ღვთაებრივ გამოცხადებას კითხულობდა.</w:t>
      </w:r>
    </w:p>
    <w:p w14:paraId="5AF35EB9" w14:textId="77777777" w:rsidR="0014565C" w:rsidRDefault="00000000">
      <w:pPr>
        <w:spacing w:before="269" w:after="269"/>
        <w:ind w:left="120"/>
      </w:pPr>
      <w:r>
        <w:rPr>
          <w:rFonts w:ascii="Times New Roman" w:hAnsi="Times New Roman"/>
          <w:color w:val="000000"/>
        </w:rPr>
        <w:t>რენომ საბრძოლო პოზა დაიკავა და კბილები დააჭირა.</w:t>
      </w:r>
    </w:p>
    <w:p w14:paraId="4585D452" w14:textId="77777777" w:rsidR="0014565C" w:rsidRDefault="00000000">
      <w:pPr>
        <w:spacing w:before="269" w:after="269"/>
        <w:ind w:left="120"/>
      </w:pPr>
      <w:r>
        <w:rPr>
          <w:rFonts w:ascii="Times New Roman" w:hAnsi="Times New Roman"/>
          <w:color w:val="000000"/>
        </w:rPr>
        <w:t>„...რას გულისხმობ ამით?“ იკითხა მან.</w:t>
      </w:r>
    </w:p>
    <w:p w14:paraId="3A2F23F5" w14:textId="77777777" w:rsidR="0014565C" w:rsidRDefault="00000000">
      <w:pPr>
        <w:spacing w:before="269" w:after="269"/>
        <w:ind w:left="120"/>
      </w:pPr>
      <w:r>
        <w:rPr>
          <w:rFonts w:ascii="Times New Roman" w:hAnsi="Times New Roman"/>
          <w:color w:val="000000"/>
        </w:rPr>
        <w:lastRenderedPageBreak/>
        <w:t>— მე ვუთხარი კატასტროფის ხმალს — ღმერთების მკვლელს, რომ სიყვარულით დავაჯილდოებდი. მას სურდა ღვთის სიტყვის მოჭრა, მაგრამ ეს აბსოლუტურად მოხდა. სინა რეგლიას ცარიელი საფუძველი, უეჭველად, ამან შეავსო.</w:t>
      </w:r>
    </w:p>
    <w:p w14:paraId="3D83437F" w14:textId="77777777" w:rsidR="0014565C" w:rsidRDefault="00000000">
      <w:pPr>
        <w:spacing w:before="269" w:after="269"/>
        <w:ind w:left="120"/>
      </w:pPr>
      <w:r>
        <w:rPr>
          <w:rFonts w:ascii="Times New Roman" w:hAnsi="Times New Roman"/>
          <w:color w:val="000000"/>
        </w:rPr>
        <w:t>„ღვთის შვილი გაიზრდება, რომელსაც დიდი სული რენო მის საშვილოსნოში გააჩენს. მსოფლიოს წესრიგი, დემონების მბრძანებელი, რომელიც დაარღვევს.“</w:t>
      </w:r>
    </w:p>
    <w:p w14:paraId="6FC142A4" w14:textId="77777777" w:rsidR="0014565C" w:rsidRDefault="00000000">
      <w:pPr>
        <w:spacing w:before="269" w:after="269"/>
        <w:ind w:left="120"/>
      </w:pPr>
      <w:r>
        <w:rPr>
          <w:rFonts w:ascii="Times New Roman" w:hAnsi="Times New Roman"/>
          <w:color w:val="000000"/>
        </w:rPr>
        <w:t>აი, კიდევ რა თქვა სინუ ნოსგალიამ.</w:t>
      </w:r>
    </w:p>
    <w:p w14:paraId="64266FCF" w14:textId="77777777" w:rsidR="0014565C" w:rsidRDefault="00000000">
      <w:pPr>
        <w:spacing w:before="269" w:after="269"/>
        <w:ind w:left="120"/>
      </w:pPr>
      <w:r>
        <w:rPr>
          <w:rFonts w:ascii="Times New Roman" w:hAnsi="Times New Roman"/>
          <w:color w:val="000000"/>
        </w:rPr>
        <w:t>— სასწაულებს სიყვარული კი არ ახდენს. ისინი ყოველთვის ღვთის ხელის ნამოქმედარია.</w:t>
      </w:r>
    </w:p>
    <w:p w14:paraId="319C3722" w14:textId="77777777" w:rsidR="0014565C" w:rsidRDefault="00000000">
      <w:pPr>
        <w:spacing w:before="269" w:after="269"/>
        <w:ind w:left="120"/>
      </w:pPr>
      <w:r>
        <w:rPr>
          <w:rFonts w:ascii="Times New Roman" w:hAnsi="Times New Roman"/>
          <w:color w:val="000000"/>
        </w:rPr>
        <w:t>- არ შეიძლება...</w:t>
      </w:r>
    </w:p>
    <w:p w14:paraId="50FBF283" w14:textId="77777777" w:rsidR="0014565C" w:rsidRDefault="00000000">
      <w:pPr>
        <w:spacing w:before="269" w:after="269"/>
        <w:ind w:left="120"/>
      </w:pPr>
      <w:r>
        <w:rPr>
          <w:rFonts w:ascii="Times New Roman" w:hAnsi="Times New Roman"/>
          <w:color w:val="000000"/>
        </w:rPr>
        <w:t>— ღვთის სიტყვა ჭეშმარიტებაა. ღმერთთან, ზეციერ მამასთან, ყველაფერი წესრიგში და შესაბამისად მიდიოდა — სიყვარული, უბედურების ხმალი — ღმერთების მკვლელი, სასურველი, დედა-დიდი სული რენო, რომელიც სურვილია და სასწაულივით თქვენს საშვილოსნოში მშვიდდება კიდეც. — დიდებულად თქვა ნოსგალიამ. — ეს არ არის სინა რეგლიას შვილი, რომელსაც გულში ატარებთ. შუამავლად მისი სხეული გამოიყენეს. ღვთის შვილის თესლისთვის, რომელიც დემონების მბრძანებელს დაამარცხებს.</w:t>
      </w:r>
    </w:p>
    <w:p w14:paraId="6C93594A" w14:textId="77777777" w:rsidR="0014565C" w:rsidRDefault="00000000">
      <w:pPr>
        <w:spacing w:before="269" w:after="269"/>
        <w:ind w:left="120"/>
      </w:pPr>
      <w:r>
        <w:rPr>
          <w:rFonts w:ascii="Times New Roman" w:hAnsi="Times New Roman"/>
          <w:color w:val="000000"/>
        </w:rPr>
        <w:t>ჯადოსნური წრე გამოჩნდა და მისგან ჯადოსნური ძალით შექმნილი თეთრი ხელი გამოვიდა. მასში ნეფრიტის წიგნი იდო. ეს წიგნის ფერია ლილანი იყო. მასზე ეწერა: „ტომი 1800“.</w:t>
      </w:r>
    </w:p>
    <w:p w14:paraId="6BD55395" w14:textId="77777777" w:rsidR="0014565C" w:rsidRDefault="00000000">
      <w:pPr>
        <w:spacing w:before="269" w:after="269"/>
        <w:ind w:left="120"/>
      </w:pPr>
      <w:r>
        <w:rPr>
          <w:rFonts w:ascii="Times New Roman" w:hAnsi="Times New Roman"/>
          <w:color w:val="000000"/>
        </w:rPr>
        <w:t>— იქ ახლახან დაემატა გვერდი. კარგად დააკვირდით.</w:t>
      </w:r>
    </w:p>
    <w:p w14:paraId="71F463F3" w14:textId="77777777" w:rsidR="0014565C" w:rsidRDefault="00000000">
      <w:pPr>
        <w:spacing w:before="269" w:after="269"/>
        <w:ind w:left="120"/>
      </w:pPr>
      <w:r>
        <w:rPr>
          <w:rFonts w:ascii="Times New Roman" w:hAnsi="Times New Roman"/>
          <w:color w:val="000000"/>
        </w:rPr>
        <w:t>წიგნი ჯადოსნური ძალით იხსნებოდა გვერდზე, სადაც აღწერილი იყო დემონთა მბრძანებელი ტირანი ავოს დილჰევია.</w:t>
      </w:r>
    </w:p>
    <w:p w14:paraId="47AB65FA" w14:textId="77777777" w:rsidR="0014565C" w:rsidRDefault="00000000">
      <w:pPr>
        <w:spacing w:before="269" w:after="269"/>
        <w:ind w:left="120"/>
      </w:pPr>
      <w:r>
        <w:rPr>
          <w:rFonts w:ascii="Times New Roman" w:hAnsi="Times New Roman"/>
          <w:color w:val="000000"/>
        </w:rPr>
        <w:t>— დემონი ლორდი ტირანი... სულად იქცა...</w:t>
      </w:r>
    </w:p>
    <w:p w14:paraId="1573F5AC" w14:textId="77777777" w:rsidR="0014565C" w:rsidRDefault="00000000">
      <w:pPr>
        <w:spacing w:before="269" w:after="269"/>
        <w:ind w:left="120"/>
      </w:pPr>
      <w:r>
        <w:rPr>
          <w:rFonts w:ascii="Times New Roman" w:hAnsi="Times New Roman"/>
          <w:color w:val="000000"/>
        </w:rPr>
        <w:t>რენომ სერიოზული გამომეტყველებით შეხედა გვერდს. ალბათ მაშინვე მიხვდა, რა უპრეცედენტო კატასტროფა იქნებოდა ეს.</w:t>
      </w:r>
    </w:p>
    <w:p w14:paraId="1CA496C3" w14:textId="77777777" w:rsidR="0014565C" w:rsidRDefault="00000000">
      <w:pPr>
        <w:spacing w:before="269" w:after="269"/>
        <w:ind w:left="120"/>
      </w:pPr>
      <w:r>
        <w:rPr>
          <w:rFonts w:ascii="Times New Roman" w:hAnsi="Times New Roman"/>
          <w:color w:val="000000"/>
        </w:rPr>
        <w:t>— შენი სულიერი თვალებისთვის დღესავით ნათელი უნდა იყოს, რომ ყველაფერი მე მოვაწყვე. დემონთა მბრძანებლის, ტირანის, ავოს დილჰევიას ლეგენდები და ჭორები, შენს მუცელში ბავშვია.</w:t>
      </w:r>
    </w:p>
    <w:p w14:paraId="7138710E" w14:textId="77777777" w:rsidR="0014565C" w:rsidRDefault="00000000">
      <w:pPr>
        <w:spacing w:before="269" w:after="269"/>
        <w:ind w:left="120"/>
      </w:pPr>
      <w:r>
        <w:rPr>
          <w:rFonts w:ascii="Times New Roman" w:hAnsi="Times New Roman"/>
          <w:color w:val="000000"/>
        </w:rPr>
        <w:t>რენოს ქარვისფერი თვალები დაბნელდა. მთელ სახეზე ეწერა, რომ არ სჯეროდა.</w:t>
      </w:r>
    </w:p>
    <w:p w14:paraId="1D562B76" w14:textId="77777777" w:rsidR="0014565C" w:rsidRDefault="00000000">
      <w:pPr>
        <w:spacing w:before="269" w:after="269"/>
        <w:ind w:left="120"/>
      </w:pPr>
      <w:r>
        <w:rPr>
          <w:rFonts w:ascii="Times New Roman" w:hAnsi="Times New Roman"/>
          <w:color w:val="000000"/>
        </w:rPr>
        <w:t>— …დემონთა მბრძანებლის, ანოსის, მაგიური ძალა…</w:t>
      </w:r>
    </w:p>
    <w:p w14:paraId="0DCE0DA2" w14:textId="77777777" w:rsidR="0014565C" w:rsidRDefault="00000000">
      <w:pPr>
        <w:spacing w:before="269" w:after="269"/>
        <w:ind w:left="120"/>
      </w:pPr>
      <w:r>
        <w:rPr>
          <w:rFonts w:ascii="Times New Roman" w:hAnsi="Times New Roman"/>
          <w:color w:val="000000"/>
        </w:rPr>
        <w:lastRenderedPageBreak/>
        <w:t>სინისა და რენოს შვილის მიერ დემონი მბრძანებელი ტირანის მაგიური ძალის გამოსხივების მხოლოდ ერთი მიზეზი შეიძლებოდა ყოფილიყო. ეს მიზეზი ავოს დილჰევიას შესახებ ჭორებსა და ლეგენდებს ეფუძნებოდა.</w:t>
      </w:r>
    </w:p>
    <w:p w14:paraId="34EDC96F" w14:textId="77777777" w:rsidR="0014565C" w:rsidRDefault="00000000">
      <w:pPr>
        <w:spacing w:before="269" w:after="269"/>
        <w:ind w:left="120"/>
      </w:pPr>
      <w:r>
        <w:rPr>
          <w:rFonts w:ascii="Times New Roman" w:hAnsi="Times New Roman"/>
          <w:color w:val="000000"/>
        </w:rPr>
        <w:t>„ყველაფერი, რაც არსებობს, ბედისწერის ხელშია“, - თეატრალურად თქვა ნოსგალიამ. „მაშ, დაიბადე აქ და ახლა, ღვთის შვილო!“</w:t>
      </w:r>
    </w:p>
    <w:p w14:paraId="2155690A" w14:textId="77777777" w:rsidR="0014565C" w:rsidRDefault="00000000">
      <w:pPr>
        <w:spacing w:before="269" w:after="269"/>
        <w:ind w:left="120"/>
      </w:pPr>
      <w:r>
        <w:rPr>
          <w:rFonts w:ascii="Times New Roman" w:hAnsi="Times New Roman"/>
          <w:color w:val="000000"/>
        </w:rPr>
        <w:t>ღვთის სიტყვით, რენოს მუცელზე ჯადოსნური წრე გაჩნდა. მის მუცელში მყოფი ბავშვის ჯადოსნური ძალა მოულოდნელად დაიწყო მატერიალიზაცია.</w:t>
      </w:r>
    </w:p>
    <w:p w14:paraId="64AB6392" w14:textId="77777777" w:rsidR="0014565C" w:rsidRDefault="00000000">
      <w:pPr>
        <w:spacing w:before="269" w:after="269"/>
        <w:ind w:left="120"/>
      </w:pPr>
      <w:r>
        <w:rPr>
          <w:rFonts w:ascii="Times New Roman" w:hAnsi="Times New Roman"/>
          <w:color w:val="000000"/>
        </w:rPr>
        <w:t>„კრუსტი“, ღვთის შვილი სწრაფად გაიზარდა და დაბადებასაც აპირებდა.</w:t>
      </w:r>
    </w:p>
    <w:p w14:paraId="1E17C80F" w14:textId="77777777" w:rsidR="0014565C" w:rsidRDefault="00000000">
      <w:pPr>
        <w:spacing w:before="269" w:after="269"/>
        <w:ind w:left="120"/>
      </w:pPr>
      <w:r>
        <w:rPr>
          <w:rFonts w:ascii="Times New Roman" w:hAnsi="Times New Roman"/>
          <w:color w:val="000000"/>
        </w:rPr>
        <w:t>- გაჩერდი... ბავშვი ვერ გადარჩება, თუ ახლა დაიბადება...</w:t>
      </w:r>
    </w:p>
    <w:p w14:paraId="1162B022" w14:textId="77777777" w:rsidR="0014565C" w:rsidRDefault="00000000">
      <w:pPr>
        <w:spacing w:before="269" w:after="269"/>
        <w:ind w:left="120"/>
      </w:pPr>
      <w:r>
        <w:rPr>
          <w:rFonts w:ascii="Times New Roman" w:hAnsi="Times New Roman"/>
          <w:color w:val="000000"/>
        </w:rPr>
        <w:t>რენომ მუცელზე მაგრად მოუჭირა ხელი, მაგრამ ღვთის შვილის დაბადება ვერ შეაჩერეს.</w:t>
      </w:r>
    </w:p>
    <w:p w14:paraId="120BC32C" w14:textId="77777777" w:rsidR="0014565C" w:rsidRDefault="00000000">
      <w:pPr>
        <w:spacing w:before="269" w:after="269"/>
        <w:ind w:left="120"/>
      </w:pPr>
      <w:r>
        <w:rPr>
          <w:rFonts w:ascii="Times New Roman" w:hAnsi="Times New Roman"/>
          <w:color w:val="000000"/>
        </w:rPr>
        <w:t>- ჰა-ჰა, გიხაროდეს, გოგო თითქოს ღვთის შვილია. მე მჯერა, რომ ის შენი მემკვიდრე იქნება - სულების ახალი დედა. მოდი, გიხაროდეს და იზეიმე, რომ საშვილოსნო გახდა ის, ვინც დიდი ღმერთი - ამქვეყნიური წესრიგი შვა. - თქვა ნოსგალიამ სახეზე უმანკო ღიმილით.</w:t>
      </w:r>
    </w:p>
    <w:p w14:paraId="684B3903" w14:textId="77777777" w:rsidR="0014565C" w:rsidRDefault="00000000">
      <w:pPr>
        <w:spacing w:before="269" w:after="269"/>
        <w:ind w:left="120"/>
      </w:pPr>
      <w:r>
        <w:rPr>
          <w:rFonts w:ascii="Times New Roman" w:hAnsi="Times New Roman"/>
          <w:color w:val="000000"/>
        </w:rPr>
        <w:t>- არა... არ გაბედო!.. ის მაინც...</w:t>
      </w:r>
    </w:p>
    <w:p w14:paraId="28D7139D" w14:textId="77777777" w:rsidR="0014565C" w:rsidRDefault="00000000">
      <w:pPr>
        <w:spacing w:before="269" w:after="269"/>
        <w:ind w:left="120"/>
      </w:pPr>
      <w:r>
        <w:rPr>
          <w:rFonts w:ascii="Times New Roman" w:hAnsi="Times New Roman"/>
          <w:color w:val="000000"/>
        </w:rPr>
        <w:t>რენოს მუცელზე არსებული ჯადოსნური წრიდან გამჭვირვალე ბავშვი გამოჩნდა და ყვავილების ბაღს ზემოთ დაცურავდა.</w:t>
      </w:r>
    </w:p>
    <w:p w14:paraId="5E183A9C" w14:textId="77777777" w:rsidR="0014565C" w:rsidRDefault="00000000">
      <w:pPr>
        <w:spacing w:before="269" w:after="269"/>
        <w:ind w:left="120"/>
      </w:pPr>
      <w:r>
        <w:rPr>
          <w:rFonts w:ascii="Times New Roman" w:hAnsi="Times New Roman"/>
          <w:color w:val="000000"/>
        </w:rPr>
        <w:t>დედის საშვილოსნოდან გამოგლეჯილი მისი მაგიური ძალა იმდენად სუსტი იყო, რომ მისი საძირკველი გაქრობის პირას იყო.</w:t>
      </w:r>
    </w:p>
    <w:p w14:paraId="628D64F0" w14:textId="77777777" w:rsidR="0014565C" w:rsidRDefault="00000000">
      <w:pPr>
        <w:spacing w:before="269" w:after="269"/>
        <w:ind w:left="120"/>
      </w:pPr>
      <w:r>
        <w:rPr>
          <w:rFonts w:ascii="Times New Roman" w:hAnsi="Times New Roman"/>
          <w:color w:val="000000"/>
        </w:rPr>
        <w:t>- ოჰ…</w:t>
      </w:r>
    </w:p>
    <w:p w14:paraId="65662519" w14:textId="77777777" w:rsidR="0014565C" w:rsidRDefault="00000000">
      <w:pPr>
        <w:spacing w:before="269" w:after="269"/>
        <w:ind w:left="120"/>
      </w:pPr>
      <w:r>
        <w:rPr>
          <w:rFonts w:ascii="Times New Roman" w:hAnsi="Times New Roman"/>
          <w:color w:val="000000"/>
        </w:rPr>
        <w:t>რენო მაშინვე მუხლებზე დაეცა.</w:t>
      </w:r>
    </w:p>
    <w:p w14:paraId="1AAA2F17" w14:textId="77777777" w:rsidR="0014565C" w:rsidRDefault="00000000">
      <w:pPr>
        <w:spacing w:before="269" w:after="269"/>
        <w:ind w:left="120"/>
      </w:pPr>
      <w:r>
        <w:rPr>
          <w:rFonts w:ascii="Times New Roman" w:hAnsi="Times New Roman"/>
          <w:color w:val="000000"/>
        </w:rPr>
        <w:t>ღვთის შვილის გაჩენის შემდეგ, რენომ საკუთარი ჭორებისა და ლეგენდების წინააღმდეგ წავიდა. ახლა ის სრული გაქრობის პირას იყო.</w:t>
      </w:r>
    </w:p>
    <w:p w14:paraId="0DDD3444" w14:textId="77777777" w:rsidR="0014565C" w:rsidRDefault="00000000">
      <w:pPr>
        <w:spacing w:before="269" w:after="269"/>
        <w:ind w:left="120"/>
      </w:pPr>
      <w:r>
        <w:rPr>
          <w:rFonts w:ascii="Times New Roman" w:hAnsi="Times New Roman"/>
          <w:color w:val="000000"/>
        </w:rPr>
        <w:t>- და რას იზამ, დედაო-დიდო სულო? ეს სიცოცხლე, რომელიც არ გსურს, არის წესრიგი, რომელიც გაანადგურებს დემონ-ტირან მბრძანებელს. ის დაიღუპება, თუ არაფერს გააკეთებ.</w:t>
      </w:r>
    </w:p>
    <w:p w14:paraId="7A2ABCF0" w14:textId="77777777" w:rsidR="0014565C" w:rsidRDefault="00000000">
      <w:pPr>
        <w:spacing w:before="269" w:after="269"/>
        <w:ind w:left="120"/>
      </w:pPr>
      <w:r>
        <w:rPr>
          <w:rFonts w:ascii="Times New Roman" w:hAnsi="Times New Roman"/>
          <w:color w:val="000000"/>
        </w:rPr>
        <w:t>რენომ დასუსტებული ხელით მჭიდროდ მოუჭირა ცრემლის ყვავილს.</w:t>
      </w:r>
    </w:p>
    <w:p w14:paraId="549F31C8" w14:textId="77777777" w:rsidR="0014565C" w:rsidRDefault="00000000">
      <w:pPr>
        <w:spacing w:before="269" w:after="269"/>
        <w:ind w:left="120"/>
      </w:pPr>
      <w:r>
        <w:rPr>
          <w:rFonts w:ascii="Times New Roman" w:hAnsi="Times New Roman"/>
          <w:color w:val="000000"/>
        </w:rPr>
        <w:t>— ...გევედრები... დაიბადე... ბავშვი, რომელიც ამ ბავშვს გადაარჩენს... სულ მცირე, ვინმე...</w:t>
      </w:r>
    </w:p>
    <w:p w14:paraId="7A45A363" w14:textId="77777777" w:rsidR="0014565C" w:rsidRDefault="00000000">
      <w:pPr>
        <w:spacing w:before="269" w:after="269"/>
        <w:ind w:left="120"/>
      </w:pPr>
      <w:r>
        <w:rPr>
          <w:rFonts w:ascii="Times New Roman" w:hAnsi="Times New Roman"/>
          <w:color w:val="000000"/>
        </w:rPr>
        <w:lastRenderedPageBreak/>
        <w:t>ცრემლმორეული ყვავილები ერთმანეთის მიყოლებით სინათლედ გარდაიქმნებოდნენ და მრავალ სულს შობდნენ. ყვავილების ბაღი მყისიერად უდაბნოდ გადაიქცა.</w:t>
      </w:r>
    </w:p>
    <w:p w14:paraId="5C9A1615" w14:textId="77777777" w:rsidR="0014565C" w:rsidRDefault="00000000">
      <w:pPr>
        <w:spacing w:before="269" w:after="269"/>
        <w:ind w:left="120"/>
      </w:pPr>
      <w:r>
        <w:rPr>
          <w:rFonts w:ascii="Times New Roman" w:hAnsi="Times New Roman"/>
          <w:color w:val="000000"/>
        </w:rPr>
        <w:t>და როდესაც უკანასკნელი ცრემლიანი ყვავილი გაქრა...</w:t>
      </w:r>
    </w:p>
    <w:p w14:paraId="1E4E0D0E" w14:textId="77777777" w:rsidR="0014565C" w:rsidRDefault="00000000">
      <w:pPr>
        <w:spacing w:before="269" w:after="269"/>
        <w:ind w:left="120"/>
      </w:pPr>
      <w:r>
        <w:rPr>
          <w:rFonts w:ascii="Times New Roman" w:hAnsi="Times New Roman"/>
          <w:color w:val="000000"/>
        </w:rPr>
        <w:t>— …გაამართლა… ის დაიბადა…</w:t>
      </w:r>
    </w:p>
    <w:p w14:paraId="33579B5E" w14:textId="77777777" w:rsidR="0014565C" w:rsidRDefault="00000000">
      <w:pPr>
        <w:spacing w:before="269" w:after="269"/>
        <w:ind w:left="120"/>
      </w:pPr>
      <w:r>
        <w:rPr>
          <w:rFonts w:ascii="Times New Roman" w:hAnsi="Times New Roman"/>
          <w:color w:val="000000"/>
        </w:rPr>
        <w:t>რენომ თავი ასწია, თითქოს იმედს ეჭიდებოდა.</w:t>
      </w:r>
    </w:p>
    <w:p w14:paraId="42F0315A" w14:textId="77777777" w:rsidR="0014565C" w:rsidRDefault="00000000">
      <w:pPr>
        <w:spacing w:before="269" w:after="269"/>
        <w:ind w:left="120"/>
      </w:pPr>
      <w:r>
        <w:rPr>
          <w:rFonts w:ascii="Times New Roman" w:hAnsi="Times New Roman"/>
          <w:color w:val="000000"/>
        </w:rPr>
        <w:t>— ...მაპატიე, დროისა და სივრცის წყაროვ, ეზესეი... მესმის, რომ ახლახან დაიბადე, მაგრამ გთხოვ, გაუშვი იქ... სადაც იცხოვრებს... ორი ათასი წლის მომავალში... დარწმუნებული ვარ... დემონთა მბრძანებელი დაეხმარება მას... ის აუცილებლად... დაეხმარება მას...</w:t>
      </w:r>
    </w:p>
    <w:p w14:paraId="13A2191F" w14:textId="77777777" w:rsidR="0014565C" w:rsidRDefault="00000000">
      <w:pPr>
        <w:spacing w:before="269" w:after="269"/>
        <w:ind w:left="120"/>
      </w:pPr>
      <w:r>
        <w:rPr>
          <w:rFonts w:ascii="Times New Roman" w:hAnsi="Times New Roman"/>
          <w:color w:val="000000"/>
        </w:rPr>
        <w:t>უკანასკნელი ძალებით, რენომ სულების მაგია გამოიყენა ბავშვისთვის აბრეშუმის სახვევების მოსაქსოვად და რბილი ხისგან აკვნის შესაქმნელად.</w:t>
      </w:r>
    </w:p>
    <w:p w14:paraId="4CAA826B" w14:textId="77777777" w:rsidR="0014565C" w:rsidRDefault="00000000">
      <w:pPr>
        <w:spacing w:before="269" w:after="269"/>
        <w:ind w:left="120"/>
      </w:pPr>
      <w:r>
        <w:rPr>
          <w:rFonts w:ascii="Times New Roman" w:hAnsi="Times New Roman"/>
          <w:color w:val="000000"/>
        </w:rPr>
        <w:t>- ვწუხვარ, რომ ხელში ვერ გიჭერ. ვწუხვარ, რომ სახელსაც ვერ გეტყვი. გულწრფელად იმედი მაქვს, რომ კარგი ადამიანი აგიყვანს.</w:t>
      </w:r>
    </w:p>
    <w:p w14:paraId="445A19A3" w14:textId="77777777" w:rsidR="0014565C" w:rsidRDefault="00000000">
      <w:pPr>
        <w:spacing w:before="269" w:after="269"/>
        <w:ind w:left="120"/>
      </w:pPr>
      <w:r>
        <w:rPr>
          <w:rFonts w:ascii="Times New Roman" w:hAnsi="Times New Roman"/>
          <w:color w:val="000000"/>
        </w:rPr>
        <w:t>- ჰა-ჰა! - ოდნავ გაიღიმა ნოსგალიამ. - ღვთის ჩანაფიქრი აბსოლუტურია. ეს ბავშვი არ არის იმ სიყვარულის დასტური, რომელზეც საუბრობ. და არა სინა რეგლიას შვილი. მაშ, რატომ გადაარჩინე იგი? შენ ღვთის სიტყვის ნებით გახდი საშვილოსნო, ღვთის შვილი. სხვა სიტყვებით რომ ვთქვათ, ღვთის დი... დედა!</w:t>
      </w:r>
    </w:p>
    <w:p w14:paraId="4F966917" w14:textId="77777777" w:rsidR="0014565C" w:rsidRDefault="00000000">
      <w:pPr>
        <w:spacing w:before="269" w:after="269"/>
        <w:ind w:left="120"/>
      </w:pPr>
      <w:r>
        <w:rPr>
          <w:rFonts w:ascii="Times New Roman" w:hAnsi="Times New Roman"/>
          <w:color w:val="000000"/>
        </w:rPr>
        <w:t>ნოსგალიას სიტყვები ნამსხვრევებად დააქცია. მისი პირი ღმერთების მკვლელმა გნეოდროსმა გახვრიტა.</w:t>
      </w:r>
    </w:p>
    <w:p w14:paraId="584A8041" w14:textId="77777777" w:rsidR="0014565C" w:rsidRDefault="00000000">
      <w:pPr>
        <w:spacing w:before="269" w:after="269"/>
        <w:ind w:left="120"/>
      </w:pPr>
      <w:r>
        <w:rPr>
          <w:rFonts w:ascii="Times New Roman" w:hAnsi="Times New Roman"/>
          <w:color w:val="000000"/>
        </w:rPr>
        <w:t>ზეციერმა ღმერთმა მამამ უკან მოიხედა.</w:t>
      </w:r>
    </w:p>
    <w:p w14:paraId="3D2722D8" w14:textId="77777777" w:rsidR="0014565C" w:rsidRDefault="00000000">
      <w:pPr>
        <w:spacing w:before="269" w:after="269"/>
        <w:ind w:left="120"/>
      </w:pPr>
      <w:r>
        <w:rPr>
          <w:rFonts w:ascii="Times New Roman" w:hAnsi="Times New Roman"/>
          <w:color w:val="000000"/>
        </w:rPr>
        <w:t>იქ იდგა სინი.</w:t>
      </w:r>
    </w:p>
    <w:p w14:paraId="21707B28" w14:textId="77777777" w:rsidR="0014565C" w:rsidRDefault="00000000">
      <w:pPr>
        <w:spacing w:before="269" w:after="269"/>
        <w:ind w:left="120"/>
      </w:pPr>
      <w:r>
        <w:rPr>
          <w:rFonts w:ascii="Times New Roman" w:hAnsi="Times New Roman"/>
          <w:color w:val="000000"/>
        </w:rPr>
        <w:t>- ოჰ, კატასტროფის ხმალო - ღმერთების მკვლელო... დაგაგვიანდა... ახლა ჩემს მოკვლას აზრი არ აქვს. ღვთის შვილი ახლახან დაიბადა. როგორც დიდი სული, ავოს დილჰევია - დემონების მბრძანებელი, რომელიც ლეგენდებითა და ჭორებით გამოიგონეს...</w:t>
      </w:r>
    </w:p>
    <w:p w14:paraId="73317A54" w14:textId="77777777" w:rsidR="0014565C" w:rsidRDefault="00000000">
      <w:pPr>
        <w:spacing w:before="269" w:after="269"/>
        <w:ind w:left="120"/>
      </w:pPr>
      <w:r>
        <w:rPr>
          <w:rFonts w:ascii="Times New Roman" w:hAnsi="Times New Roman"/>
          <w:color w:val="000000"/>
        </w:rPr>
        <w:t>სინმა გნეოდროსი შეარხია და ნოსგალიას თავი შუაზე გაგლია, სანამ ლაპარაკს დაასრულებდა. მისი თავის ორი ნახევარი გასკდა, გაიფანტა და ზეციერი მამა ღმერთის ჯადოსნური ძალა მთლიანად გაქრა იმ ადგილიდან.</w:t>
      </w:r>
    </w:p>
    <w:p w14:paraId="4C2EEFB0" w14:textId="77777777" w:rsidR="0014565C" w:rsidRDefault="00000000">
      <w:pPr>
        <w:spacing w:before="269" w:after="269"/>
        <w:ind w:left="120"/>
      </w:pPr>
      <w:r>
        <w:rPr>
          <w:rFonts w:ascii="Times New Roman" w:hAnsi="Times New Roman"/>
          <w:color w:val="000000"/>
        </w:rPr>
        <w:t>- რენო.</w:t>
      </w:r>
    </w:p>
    <w:p w14:paraId="3FAE007D" w14:textId="77777777" w:rsidR="0014565C" w:rsidRDefault="00000000">
      <w:pPr>
        <w:spacing w:before="269" w:after="269"/>
        <w:ind w:left="120"/>
      </w:pPr>
      <w:r>
        <w:rPr>
          <w:rFonts w:ascii="Times New Roman" w:hAnsi="Times New Roman"/>
          <w:color w:val="000000"/>
        </w:rPr>
        <w:t>სინი მივარდა და რენო, რომელიც არსებობის შეწყვეტას აპირებდა, ხელში აიყვანა.</w:t>
      </w:r>
    </w:p>
    <w:p w14:paraId="1155952D" w14:textId="77777777" w:rsidR="0014565C" w:rsidRDefault="00000000">
      <w:pPr>
        <w:spacing w:before="269" w:after="269"/>
        <w:ind w:left="120"/>
      </w:pPr>
      <w:r>
        <w:rPr>
          <w:rFonts w:ascii="Times New Roman" w:hAnsi="Times New Roman"/>
          <w:color w:val="000000"/>
        </w:rPr>
        <w:lastRenderedPageBreak/>
        <w:t>- ...ვწუხვარ...</w:t>
      </w:r>
    </w:p>
    <w:p w14:paraId="1B48AA0E" w14:textId="77777777" w:rsidR="0014565C" w:rsidRDefault="00000000">
      <w:pPr>
        <w:spacing w:before="269" w:after="269"/>
        <w:ind w:left="120"/>
      </w:pPr>
      <w:r>
        <w:rPr>
          <w:rFonts w:ascii="Times New Roman" w:hAnsi="Times New Roman"/>
          <w:color w:val="000000"/>
        </w:rPr>
        <w:t>- გმადლობ, რომ მიცავ, სინ.</w:t>
      </w:r>
    </w:p>
    <w:p w14:paraId="4DB0923C" w14:textId="77777777" w:rsidR="0014565C" w:rsidRDefault="00000000">
      <w:pPr>
        <w:spacing w:before="269" w:after="269"/>
        <w:ind w:left="120"/>
      </w:pPr>
      <w:r>
        <w:rPr>
          <w:rFonts w:ascii="Times New Roman" w:hAnsi="Times New Roman"/>
          <w:color w:val="000000"/>
        </w:rPr>
        <w:t>რენომ უკანასკნელი ძალით გაუწოდა კანკალებული ხელი სინს და მანაც მტკიცედ აიღო იგი.</w:t>
      </w:r>
    </w:p>
    <w:p w14:paraId="09E6D5A7" w14:textId="77777777" w:rsidR="0014565C" w:rsidRDefault="00000000">
      <w:pPr>
        <w:spacing w:before="269" w:after="269"/>
        <w:ind w:left="120"/>
      </w:pPr>
      <w:r>
        <w:rPr>
          <w:rFonts w:ascii="Times New Roman" w:hAnsi="Times New Roman"/>
          <w:color w:val="000000"/>
        </w:rPr>
        <w:t>- მაპატიე, ცოდვა... მოგატყუე... - თქვა რენომ სევდიანი მზერით. - ...ეს სიყვარული არ იყო... და ეს სასწაული არ იყო...</w:t>
      </w:r>
    </w:p>
    <w:p w14:paraId="779F1093" w14:textId="77777777" w:rsidR="0014565C" w:rsidRDefault="00000000">
      <w:pPr>
        <w:spacing w:before="269" w:after="269"/>
        <w:ind w:left="120"/>
      </w:pPr>
      <w:r>
        <w:rPr>
          <w:rFonts w:ascii="Times New Roman" w:hAnsi="Times New Roman"/>
          <w:color w:val="000000"/>
        </w:rPr>
        <w:t>თვალებში ცრემლები მოადგა, მაგრამ მტკიცედ გაუძლო, რომ არ დაეღვარა. შემდეგ კი, პირქუში ხმით, თითქოს სასოწარკვეთილებით იყო სავსე, ჩუმად ჩაილაპარაკა:</w:t>
      </w:r>
    </w:p>
    <w:p w14:paraId="2C4BDE5A" w14:textId="77777777" w:rsidR="0014565C" w:rsidRDefault="00000000">
      <w:pPr>
        <w:spacing w:before="269" w:after="269"/>
        <w:ind w:left="120"/>
      </w:pPr>
      <w:r>
        <w:rPr>
          <w:rFonts w:ascii="Times New Roman" w:hAnsi="Times New Roman"/>
          <w:color w:val="000000"/>
        </w:rPr>
        <w:t>— ...ეს შენი შვილი არ იყო...</w:t>
      </w:r>
    </w:p>
    <w:p w14:paraId="759DDB6A" w14:textId="77777777" w:rsidR="0014565C" w:rsidRDefault="00000000">
      <w:pPr>
        <w:spacing w:before="269" w:after="269"/>
        <w:ind w:left="120"/>
      </w:pPr>
      <w:r>
        <w:rPr>
          <w:rFonts w:ascii="Times New Roman" w:hAnsi="Times New Roman"/>
          <w:color w:val="000000"/>
        </w:rPr>
        <w:t>თითქოს მწუხარებამ შეიპყრო, მაგრამ მაინც არ დაღვარა ერთი ცრემლიც კი.</w:t>
      </w:r>
    </w:p>
    <w:p w14:paraId="43F75E9A" w14:textId="77777777" w:rsidR="0014565C" w:rsidRDefault="00000000">
      <w:pPr>
        <w:spacing w:before="269" w:after="269"/>
        <w:ind w:left="120"/>
      </w:pPr>
      <w:r>
        <w:rPr>
          <w:rFonts w:ascii="Times New Roman" w:hAnsi="Times New Roman"/>
          <w:color w:val="000000"/>
        </w:rPr>
        <w:t>— ...ვწუხვარ, რომ... სიყვარული ვერ გასწავლე, სინ... ვწუხვარ... — ისევ და ისევ ბოდიშს უხდიდა. — იმდენი რამ მომეცი, სინ. ვწუხვარ, რომ არაფრით შემიძლია გადაგიხადო... ეს ბავშვი... — თქვა რენომ ცრემლების შეკავებით. — ეს ბავშვი მომავალში წავიდა, რომელიც 2000 წელიწადში დადგება. თუ ის სამყაროს ჰარმონიას დაემუქრება, მოკალი შენით...</w:t>
      </w:r>
    </w:p>
    <w:p w14:paraId="03F525C5" w14:textId="77777777" w:rsidR="0014565C" w:rsidRDefault="00000000">
      <w:pPr>
        <w:spacing w:before="269" w:after="269"/>
        <w:ind w:left="120"/>
      </w:pPr>
      <w:r>
        <w:rPr>
          <w:rFonts w:ascii="Times New Roman" w:hAnsi="Times New Roman"/>
          <w:color w:val="000000"/>
        </w:rPr>
        <w:t>— ბიჭი დაიბადა?</w:t>
      </w:r>
    </w:p>
    <w:p w14:paraId="6EB6B8A7" w14:textId="77777777" w:rsidR="0014565C" w:rsidRDefault="00000000">
      <w:pPr>
        <w:spacing w:before="269" w:after="269"/>
        <w:ind w:left="120"/>
      </w:pPr>
      <w:r>
        <w:rPr>
          <w:rFonts w:ascii="Times New Roman" w:hAnsi="Times New Roman"/>
          <w:color w:val="000000"/>
        </w:rPr>
        <w:t>სინის კითხვის გაგონებაზე რენო ერთი წამით გაჩუმდა.</w:t>
      </w:r>
    </w:p>
    <w:p w14:paraId="72D6C072" w14:textId="77777777" w:rsidR="0014565C" w:rsidRDefault="00000000">
      <w:pPr>
        <w:spacing w:before="269" w:after="269"/>
        <w:ind w:left="120"/>
      </w:pPr>
      <w:r>
        <w:rPr>
          <w:rFonts w:ascii="Times New Roman" w:hAnsi="Times New Roman"/>
          <w:color w:val="000000"/>
        </w:rPr>
        <w:t>- ან გოგო?</w:t>
      </w:r>
    </w:p>
    <w:p w14:paraId="33A1D744" w14:textId="77777777" w:rsidR="0014565C" w:rsidRDefault="00000000">
      <w:pPr>
        <w:spacing w:before="269" w:after="269"/>
        <w:ind w:left="120"/>
      </w:pPr>
      <w:r>
        <w:rPr>
          <w:rFonts w:ascii="Times New Roman" w:hAnsi="Times New Roman"/>
          <w:color w:val="000000"/>
        </w:rPr>
        <w:t>— …გოგო…</w:t>
      </w:r>
    </w:p>
    <w:p w14:paraId="62CC1D4C" w14:textId="77777777" w:rsidR="0014565C" w:rsidRDefault="00000000">
      <w:pPr>
        <w:spacing w:before="269" w:after="269"/>
        <w:ind w:left="120"/>
      </w:pPr>
      <w:r>
        <w:rPr>
          <w:rFonts w:ascii="Times New Roman" w:hAnsi="Times New Roman"/>
          <w:color w:val="000000"/>
        </w:rPr>
        <w:t>„მესმის. გთხოვ, ნუ ინერვიულებ მასზე“, - თქვა სინგმა პირდაპირი მზერით. „ყოველივე ამის შემდეგ, მე მას ნებისმიერ ფასად დავიცავ“.</w:t>
      </w:r>
    </w:p>
    <w:p w14:paraId="4B8CE565" w14:textId="77777777" w:rsidR="0014565C" w:rsidRDefault="00000000">
      <w:pPr>
        <w:spacing w:before="269" w:after="269"/>
        <w:ind w:left="120"/>
      </w:pPr>
      <w:r>
        <w:rPr>
          <w:rFonts w:ascii="Times New Roman" w:hAnsi="Times New Roman"/>
          <w:color w:val="000000"/>
        </w:rPr>
        <w:t>რენოს გაოცებისგან თვალები გაუფართოვდა.</w:t>
      </w:r>
    </w:p>
    <w:p w14:paraId="77492609" w14:textId="77777777" w:rsidR="0014565C" w:rsidRDefault="00000000">
      <w:pPr>
        <w:spacing w:before="269" w:after="269"/>
        <w:ind w:left="120"/>
      </w:pPr>
      <w:r>
        <w:rPr>
          <w:rFonts w:ascii="Times New Roman" w:hAnsi="Times New Roman"/>
          <w:color w:val="000000"/>
        </w:rPr>
        <w:t>- მე შევქმნი სამყაროს, რომელშიც ის 2000 წელიწადში იცხოვრებს.</w:t>
      </w:r>
    </w:p>
    <w:p w14:paraId="4C451903" w14:textId="77777777" w:rsidR="0014565C" w:rsidRDefault="00000000">
      <w:pPr>
        <w:spacing w:before="269" w:after="269"/>
        <w:ind w:left="120"/>
      </w:pPr>
      <w:r>
        <w:rPr>
          <w:rFonts w:ascii="Times New Roman" w:hAnsi="Times New Roman"/>
          <w:color w:val="000000"/>
        </w:rPr>
        <w:t>— ...არა, ნუ, სინ... ის დაიბადა გამოგონილი დემონთა მბრძანებლის, ავოს დილჰევიას შესახებ ჭორებისა და ლეგენდებისგან... შენ ხარ მარჯვენა ხელი... — მიმართა რენომ სინს. — შენ ხარ დემონთა მბრძანებლის მარჯვენა ხელი და ამის გაკეთება არ შეგიძლია... მე არ შემიძლია ამის გაკეთების უფლება მოგცე...</w:t>
      </w:r>
    </w:p>
    <w:p w14:paraId="11DD57BE" w14:textId="77777777" w:rsidR="0014565C" w:rsidRDefault="00000000">
      <w:pPr>
        <w:spacing w:before="269" w:after="269"/>
        <w:ind w:left="120"/>
      </w:pPr>
      <w:r>
        <w:rPr>
          <w:rFonts w:ascii="Times New Roman" w:hAnsi="Times New Roman"/>
          <w:color w:val="000000"/>
        </w:rPr>
        <w:lastRenderedPageBreak/>
        <w:t>„მაშინაც კი, თუ ის ღმერთების გეგმის ნაწილია“, - სინის მდგომარეობით შეშფოთებულმა სინის რენომ სინაზით თქვა, - „ეჭვგარეშეა, რომ ის მაინც ის სიყვარულია, რომელიც შენ მაჩუქე“.</w:t>
      </w:r>
    </w:p>
    <w:p w14:paraId="737BCAB8" w14:textId="77777777" w:rsidR="0014565C" w:rsidRDefault="00000000">
      <w:pPr>
        <w:spacing w:before="269" w:after="269"/>
        <w:ind w:left="120"/>
      </w:pPr>
      <w:r>
        <w:rPr>
          <w:rFonts w:ascii="Times New Roman" w:hAnsi="Times New Roman"/>
          <w:color w:val="000000"/>
        </w:rPr>
        <w:t>- მაგრამ…</w:t>
      </w:r>
    </w:p>
    <w:p w14:paraId="6F1CE59C" w14:textId="77777777" w:rsidR="0014565C" w:rsidRDefault="00000000">
      <w:pPr>
        <w:spacing w:before="269" w:after="269"/>
        <w:ind w:left="120"/>
      </w:pPr>
      <w:r>
        <w:rPr>
          <w:rFonts w:ascii="Times New Roman" w:hAnsi="Times New Roman"/>
          <w:color w:val="000000"/>
        </w:rPr>
        <w:t>— ...მის სიკვდილს არ დავუშვებ. მაშინაც კი, თუ... — სინმა პაუზა გააკეთა და გადაჭრით თქვა. — გამოგონილი დემონის მბრძანებლის, ავოს დილჰევიას შესახებ ჭორებსა და ლეგენდებს გავავრცელებ და დავიცავ მას, მაშინაც კი, თუ ჩემი ბატონის ღალატი მომიწევს...</w:t>
      </w:r>
    </w:p>
    <w:p w14:paraId="42A179BF" w14:textId="77777777" w:rsidR="0014565C" w:rsidRDefault="00000000">
      <w:pPr>
        <w:spacing w:before="269" w:after="269"/>
        <w:ind w:left="120"/>
      </w:pPr>
      <w:r>
        <w:rPr>
          <w:rFonts w:ascii="Times New Roman" w:hAnsi="Times New Roman"/>
          <w:color w:val="000000"/>
        </w:rPr>
        <w:t>რენოს ცხედარი თითქმის გაქრა.</w:t>
      </w:r>
    </w:p>
    <w:p w14:paraId="47C879C4" w14:textId="77777777" w:rsidR="0014565C" w:rsidRDefault="00000000">
      <w:pPr>
        <w:spacing w:before="269" w:after="269"/>
        <w:ind w:left="120"/>
      </w:pPr>
      <w:r>
        <w:rPr>
          <w:rFonts w:ascii="Times New Roman" w:hAnsi="Times New Roman"/>
          <w:color w:val="000000"/>
        </w:rPr>
        <w:t>გამჭვირვალე, იასამნისფერი მბზინავი წყარო ციდან ჩამოვიდა და ბავშვის სხეული მოიცვა. სინგმა სწრაფად გამოიყენა ხმლით ხის აკვანზე ოთხი ასო ამოკვეთა: „მისა“.</w:t>
      </w:r>
    </w:p>
    <w:p w14:paraId="70F424D3" w14:textId="77777777" w:rsidR="0014565C" w:rsidRDefault="00000000">
      <w:pPr>
        <w:spacing w:before="269" w:after="269"/>
        <w:ind w:left="120"/>
      </w:pPr>
      <w:r>
        <w:rPr>
          <w:rFonts w:ascii="Times New Roman" w:hAnsi="Times New Roman"/>
          <w:color w:val="000000"/>
        </w:rPr>
        <w:t>და მან თქვა.</w:t>
      </w:r>
    </w:p>
    <w:p w14:paraId="61359D93" w14:textId="77777777" w:rsidR="0014565C" w:rsidRDefault="00000000">
      <w:pPr>
        <w:spacing w:before="269" w:after="269"/>
        <w:ind w:left="120"/>
      </w:pPr>
      <w:r>
        <w:rPr>
          <w:rFonts w:ascii="Times New Roman" w:hAnsi="Times New Roman"/>
          <w:color w:val="000000"/>
        </w:rPr>
        <w:t>ძალიან, ძალიან ნაზად, თითქოს სიყვარულს მაგრად იჭერს საკუთარ თავში.</w:t>
      </w:r>
    </w:p>
    <w:p w14:paraId="60EAF208" w14:textId="77777777" w:rsidR="0014565C" w:rsidRDefault="00000000">
      <w:pPr>
        <w:spacing w:before="269" w:after="269"/>
        <w:ind w:left="120"/>
      </w:pPr>
      <w:r>
        <w:rPr>
          <w:rFonts w:ascii="Times New Roman" w:hAnsi="Times New Roman"/>
          <w:color w:val="000000"/>
        </w:rPr>
        <w:t>- ბოლოს და ბოლოს, ის ჩემი ქალიშვილია. შენგან მომანიჭე, ძვირფასო სიყვარულო.</w:t>
      </w:r>
    </w:p>
    <w:p w14:paraId="305410BF" w14:textId="77777777" w:rsidR="0014565C" w:rsidRDefault="00000000">
      <w:pPr>
        <w:spacing w:before="269" w:after="269"/>
        <w:ind w:left="120"/>
      </w:pPr>
      <w:r>
        <w:rPr>
          <w:rFonts w:ascii="Times New Roman" w:hAnsi="Times New Roman"/>
          <w:color w:val="000000"/>
        </w:rPr>
        <w:t>- სი...</w:t>
      </w:r>
    </w:p>
    <w:p w14:paraId="2413422F" w14:textId="77777777" w:rsidR="0014565C" w:rsidRDefault="00000000">
      <w:pPr>
        <w:spacing w:before="269" w:after="269"/>
        <w:ind w:left="120"/>
      </w:pPr>
      <w:r>
        <w:rPr>
          <w:rFonts w:ascii="Times New Roman" w:hAnsi="Times New Roman"/>
          <w:color w:val="000000"/>
        </w:rPr>
        <w:t>რენოს ხმა მყისიერად გაქრა, აღარასდროს გაისმა ხმა.</w:t>
      </w:r>
    </w:p>
    <w:p w14:paraId="11DED3E7" w14:textId="77777777" w:rsidR="0014565C" w:rsidRDefault="00000000">
      <w:pPr>
        <w:spacing w:before="269" w:after="269"/>
        <w:ind w:left="120"/>
      </w:pPr>
      <w:r>
        <w:rPr>
          <w:rFonts w:ascii="Times New Roman" w:hAnsi="Times New Roman"/>
          <w:color w:val="000000"/>
        </w:rPr>
        <w:t>ის თავისი ჭორებისა და ტრადიციების წინააღმდეგ წავიდა და მისი საძირკველი ზღვარს მიუახლოვდა. მას არ შეეძლო მისთვის ეთქვა, რა სურდა.</w:t>
      </w:r>
    </w:p>
    <w:p w14:paraId="2C73FBB1" w14:textId="77777777" w:rsidR="0014565C" w:rsidRDefault="00000000">
      <w:pPr>
        <w:spacing w:before="269" w:after="269"/>
        <w:ind w:left="120"/>
      </w:pPr>
      <w:r>
        <w:rPr>
          <w:rFonts w:ascii="Times New Roman" w:hAnsi="Times New Roman"/>
          <w:color w:val="000000"/>
        </w:rPr>
        <w:t>ლიკნოსის გამოყენებით, რენოს ფიქრების წაკითხვა შევძელი.</w:t>
      </w:r>
    </w:p>
    <w:p w14:paraId="788B86AB" w14:textId="77777777" w:rsidR="0014565C" w:rsidRDefault="00000000">
      <w:pPr>
        <w:spacing w:before="269" w:after="269"/>
        <w:ind w:left="120"/>
      </w:pPr>
      <w:r>
        <w:rPr>
          <w:rFonts w:ascii="Times New Roman" w:hAnsi="Times New Roman"/>
          <w:i/>
          <w:color w:val="000000"/>
        </w:rPr>
        <w:t>…სინ.</w:t>
      </w:r>
    </w:p>
    <w:p w14:paraId="1BBA585E" w14:textId="77777777" w:rsidR="0014565C" w:rsidRDefault="00000000">
      <w:pPr>
        <w:spacing w:before="269" w:after="269"/>
        <w:ind w:left="120"/>
      </w:pPr>
      <w:r>
        <w:rPr>
          <w:rFonts w:ascii="Times New Roman" w:hAnsi="Times New Roman"/>
          <w:i/>
          <w:color w:val="000000"/>
        </w:rPr>
        <w:t>...სად გაქრა ჩემი ხმა?</w:t>
      </w:r>
    </w:p>
    <w:p w14:paraId="56DCC692" w14:textId="77777777" w:rsidR="0014565C" w:rsidRDefault="00000000">
      <w:pPr>
        <w:spacing w:before="269" w:after="269"/>
        <w:ind w:left="120"/>
      </w:pPr>
      <w:r>
        <w:rPr>
          <w:rFonts w:ascii="Times New Roman" w:hAnsi="Times New Roman"/>
          <w:i/>
          <w:color w:val="000000"/>
        </w:rPr>
        <w:t>...და მე არ შემიძლია „ლიქსის“ გამოყენება.</w:t>
      </w:r>
    </w:p>
    <w:p w14:paraId="6EBAA042" w14:textId="77777777" w:rsidR="0014565C" w:rsidRDefault="00000000">
      <w:pPr>
        <w:spacing w:before="269" w:after="269"/>
        <w:ind w:left="120"/>
      </w:pPr>
      <w:r>
        <w:rPr>
          <w:rFonts w:ascii="Times New Roman" w:hAnsi="Times New Roman"/>
          <w:i/>
          <w:color w:val="000000"/>
        </w:rPr>
        <w:t>...მაგრამ მინდოდა რაღაც მეთქვა.</w:t>
      </w:r>
    </w:p>
    <w:p w14:paraId="08A30049" w14:textId="77777777" w:rsidR="0014565C" w:rsidRDefault="00000000">
      <w:pPr>
        <w:spacing w:before="269" w:after="269"/>
        <w:ind w:left="120"/>
      </w:pPr>
      <w:r>
        <w:rPr>
          <w:rFonts w:ascii="Times New Roman" w:hAnsi="Times New Roman"/>
          <w:i/>
          <w:color w:val="000000"/>
        </w:rPr>
        <w:t>...რაღაც ძალიან მნიშვნელოვანი.</w:t>
      </w:r>
    </w:p>
    <w:p w14:paraId="704EB12E" w14:textId="77777777" w:rsidR="0014565C" w:rsidRDefault="00000000">
      <w:pPr>
        <w:spacing w:before="269" w:after="269"/>
        <w:ind w:left="120"/>
      </w:pPr>
      <w:r>
        <w:rPr>
          <w:rFonts w:ascii="Times New Roman" w:hAnsi="Times New Roman"/>
          <w:i/>
          <w:color w:val="000000"/>
        </w:rPr>
        <w:t>...მაპატიე, ცოდვავ.</w:t>
      </w:r>
    </w:p>
    <w:p w14:paraId="15F0288D" w14:textId="77777777" w:rsidR="0014565C" w:rsidRDefault="00000000">
      <w:pPr>
        <w:spacing w:before="269" w:after="269"/>
        <w:ind w:left="120"/>
      </w:pPr>
      <w:r>
        <w:rPr>
          <w:rFonts w:ascii="Times New Roman" w:hAnsi="Times New Roman"/>
          <w:i/>
          <w:color w:val="000000"/>
        </w:rPr>
        <w:t>...მიუხედავად იმისა, რომ შენი ცოლი ვიყავი.</w:t>
      </w:r>
    </w:p>
    <w:p w14:paraId="39505FFF" w14:textId="77777777" w:rsidR="0014565C" w:rsidRDefault="00000000">
      <w:pPr>
        <w:spacing w:before="269" w:after="269"/>
        <w:ind w:left="120"/>
      </w:pPr>
      <w:r>
        <w:rPr>
          <w:rFonts w:ascii="Times New Roman" w:hAnsi="Times New Roman"/>
          <w:i/>
          <w:color w:val="000000"/>
        </w:rPr>
        <w:lastRenderedPageBreak/>
        <w:t>...მაგრამ ის შენთვის მხოლოდ ტვირთი იყო.</w:t>
      </w:r>
    </w:p>
    <w:p w14:paraId="5B7F8B02" w14:textId="77777777" w:rsidR="0014565C" w:rsidRDefault="00000000">
      <w:pPr>
        <w:spacing w:before="269" w:after="269"/>
        <w:ind w:left="120"/>
      </w:pPr>
      <w:r>
        <w:rPr>
          <w:rFonts w:ascii="Times New Roman" w:hAnsi="Times New Roman"/>
          <w:i/>
          <w:color w:val="000000"/>
        </w:rPr>
        <w:t>...შენ ყოველთვის მიცავდი.</w:t>
      </w:r>
    </w:p>
    <w:p w14:paraId="4704AF9B" w14:textId="77777777" w:rsidR="0014565C" w:rsidRDefault="00000000">
      <w:pPr>
        <w:spacing w:before="269" w:after="269"/>
        <w:ind w:left="120"/>
      </w:pPr>
      <w:r>
        <w:rPr>
          <w:rFonts w:ascii="Times New Roman" w:hAnsi="Times New Roman"/>
          <w:i/>
          <w:color w:val="000000"/>
        </w:rPr>
        <w:t>...და შენი სიამაყე ვერ გადავარჩინე.</w:t>
      </w:r>
    </w:p>
    <w:p w14:paraId="19D1AC05" w14:textId="77777777" w:rsidR="0014565C" w:rsidRDefault="00000000">
      <w:pPr>
        <w:spacing w:before="269" w:after="269"/>
        <w:ind w:left="120"/>
      </w:pPr>
      <w:r>
        <w:rPr>
          <w:rFonts w:ascii="Times New Roman" w:hAnsi="Times New Roman"/>
          <w:i/>
          <w:color w:val="000000"/>
        </w:rPr>
        <w:t>...შენთვის მასზე უფრო მნიშვნელოვანი ალბათ არაფერი ყოფილა.</w:t>
      </w:r>
    </w:p>
    <w:p w14:paraId="1BC10613" w14:textId="77777777" w:rsidR="0014565C" w:rsidRDefault="00000000">
      <w:pPr>
        <w:spacing w:before="269" w:after="269"/>
        <w:ind w:left="120"/>
      </w:pPr>
      <w:r>
        <w:rPr>
          <w:rFonts w:ascii="Times New Roman" w:hAnsi="Times New Roman"/>
          <w:color w:val="000000"/>
        </w:rPr>
        <w:t>„არ გამოვიდა,“ ჩუმად ჩაილაპარაკა სინმა. „მინდოდა შენი ღიმილი მენახა, მაგრამ ვიცი, რა უნდა მეთქვა.“</w:t>
      </w:r>
    </w:p>
    <w:p w14:paraId="5712BA9A" w14:textId="77777777" w:rsidR="0014565C" w:rsidRDefault="00000000">
      <w:pPr>
        <w:spacing w:before="269" w:after="269"/>
        <w:ind w:left="120"/>
      </w:pPr>
      <w:r>
        <w:rPr>
          <w:rFonts w:ascii="Times New Roman" w:hAnsi="Times New Roman"/>
          <w:color w:val="000000"/>
        </w:rPr>
        <w:t>რენოს თვალებიდან ცრემლები წამოუვიდა. როგორც კი სინმა თვალები მოიწმინდა, მის ხელისგულზე თეთრი ყვავილი გამოჩნდა.</w:t>
      </w:r>
    </w:p>
    <w:p w14:paraId="048D8C87" w14:textId="77777777" w:rsidR="0014565C" w:rsidRDefault="00000000">
      <w:pPr>
        <w:spacing w:before="269" w:after="269"/>
        <w:ind w:left="120"/>
      </w:pPr>
      <w:r>
        <w:rPr>
          <w:rFonts w:ascii="Times New Roman" w:hAnsi="Times New Roman"/>
          <w:color w:val="000000"/>
        </w:rPr>
        <w:t>- მაპატიე, რომ ბოლოს ატირდი.</w:t>
      </w:r>
    </w:p>
    <w:p w14:paraId="4554BDB5" w14:textId="77777777" w:rsidR="0014565C" w:rsidRDefault="00000000">
      <w:pPr>
        <w:spacing w:before="269" w:after="269"/>
        <w:ind w:left="120"/>
      </w:pPr>
      <w:r>
        <w:rPr>
          <w:rFonts w:ascii="Times New Roman" w:hAnsi="Times New Roman"/>
          <w:i/>
          <w:color w:val="000000"/>
        </w:rPr>
        <w:t>...უნდა გავიღიმო. მაგრამ რაც არ უნდა ძალიან მინდა, ცრემლებს ვერ ვიკავებ.</w:t>
      </w:r>
    </w:p>
    <w:p w14:paraId="5EFE981A" w14:textId="77777777" w:rsidR="0014565C" w:rsidRDefault="00000000">
      <w:pPr>
        <w:spacing w:before="269" w:after="269"/>
        <w:ind w:left="120"/>
      </w:pPr>
      <w:r>
        <w:rPr>
          <w:rFonts w:ascii="Times New Roman" w:hAnsi="Times New Roman"/>
          <w:i/>
          <w:color w:val="000000"/>
        </w:rPr>
        <w:t>...მე არ ვტირი, როცა მოწყენილი ვარ, რადგან ჩემი ცრემლები სუნამოდ იქცევა.</w:t>
      </w:r>
    </w:p>
    <w:p w14:paraId="681E04FE" w14:textId="77777777" w:rsidR="0014565C" w:rsidRDefault="00000000">
      <w:pPr>
        <w:spacing w:before="269" w:after="269"/>
        <w:ind w:left="120"/>
      </w:pPr>
      <w:r>
        <w:rPr>
          <w:rFonts w:ascii="Times New Roman" w:hAnsi="Times New Roman"/>
          <w:i/>
          <w:color w:val="000000"/>
        </w:rPr>
        <w:t>...და როდესაც ბავშვი იბადება, სიხარულის ცრემლები უნდა დაღვარო.</w:t>
      </w:r>
    </w:p>
    <w:p w14:paraId="62B28586" w14:textId="77777777" w:rsidR="0014565C" w:rsidRDefault="00000000">
      <w:pPr>
        <w:spacing w:before="269" w:after="269"/>
        <w:ind w:left="120"/>
      </w:pPr>
      <w:r>
        <w:rPr>
          <w:rFonts w:ascii="Times New Roman" w:hAnsi="Times New Roman"/>
          <w:i/>
          <w:color w:val="000000"/>
        </w:rPr>
        <w:t>...და მიუხედავად იმისა, რომ გამუდმებით მიწევდა ამაზე ფიქრი.</w:t>
      </w:r>
    </w:p>
    <w:p w14:paraId="75B94C2E" w14:textId="77777777" w:rsidR="0014565C" w:rsidRDefault="00000000">
      <w:pPr>
        <w:spacing w:before="269" w:after="269"/>
        <w:ind w:left="120"/>
      </w:pPr>
      <w:r>
        <w:rPr>
          <w:rFonts w:ascii="Times New Roman" w:hAnsi="Times New Roman"/>
          <w:i/>
          <w:color w:val="000000"/>
        </w:rPr>
        <w:t>...ცრემლებს ვერ ვიკავებ. ისინი მიწაზე ცვივა და მათგან ბევრი სევდიანი ყვავილი იზრდება.</w:t>
      </w:r>
    </w:p>
    <w:p w14:paraId="60AC6D21" w14:textId="77777777" w:rsidR="0014565C" w:rsidRDefault="00000000">
      <w:pPr>
        <w:spacing w:before="269" w:after="269"/>
        <w:ind w:left="120"/>
      </w:pPr>
      <w:r>
        <w:rPr>
          <w:rFonts w:ascii="Times New Roman" w:hAnsi="Times New Roman"/>
          <w:i/>
          <w:color w:val="000000"/>
        </w:rPr>
        <w:t>...მაგრამ რამდენიც არ უნდა ვიტირო, სასწაული არ მოხდება.</w:t>
      </w:r>
    </w:p>
    <w:p w14:paraId="51E384E5" w14:textId="77777777" w:rsidR="0014565C" w:rsidRDefault="00000000">
      <w:pPr>
        <w:spacing w:before="269" w:after="269"/>
        <w:ind w:left="120"/>
      </w:pPr>
      <w:r>
        <w:rPr>
          <w:rFonts w:ascii="Times New Roman" w:hAnsi="Times New Roman"/>
          <w:i/>
          <w:color w:val="000000"/>
        </w:rPr>
        <w:t>...ჰეი სინ, იცი...</w:t>
      </w:r>
    </w:p>
    <w:p w14:paraId="206E3357" w14:textId="77777777" w:rsidR="0014565C" w:rsidRDefault="00000000">
      <w:pPr>
        <w:spacing w:before="269" w:after="269"/>
        <w:ind w:left="120"/>
      </w:pPr>
      <w:r>
        <w:rPr>
          <w:rFonts w:ascii="Times New Roman" w:hAnsi="Times New Roman"/>
          <w:i/>
          <w:color w:val="000000"/>
        </w:rPr>
        <w:t>...მიუხედავად იმისა, რომ აშკარად არ გაიგებთ.</w:t>
      </w:r>
    </w:p>
    <w:p w14:paraId="3EB44488" w14:textId="77777777" w:rsidR="0014565C" w:rsidRDefault="00000000">
      <w:pPr>
        <w:spacing w:before="269" w:after="269"/>
        <w:ind w:left="120"/>
      </w:pPr>
      <w:r>
        <w:rPr>
          <w:rFonts w:ascii="Times New Roman" w:hAnsi="Times New Roman"/>
          <w:i/>
          <w:color w:val="000000"/>
        </w:rPr>
        <w:t>...მაგრამ არაფერს ვნანობ.</w:t>
      </w:r>
    </w:p>
    <w:p w14:paraId="24B5EA87" w14:textId="77777777" w:rsidR="0014565C" w:rsidRDefault="00000000">
      <w:pPr>
        <w:spacing w:before="269" w:after="269"/>
        <w:ind w:left="120"/>
      </w:pPr>
      <w:r>
        <w:rPr>
          <w:rFonts w:ascii="Times New Roman" w:hAnsi="Times New Roman"/>
          <w:i/>
          <w:color w:val="000000"/>
        </w:rPr>
        <w:t>... ბოლოს და ბოლოს, მე შევძელი შენზე დაქორწინება.</w:t>
      </w:r>
    </w:p>
    <w:p w14:paraId="71F2FDB4" w14:textId="77777777" w:rsidR="0014565C" w:rsidRDefault="00000000">
      <w:pPr>
        <w:spacing w:before="269" w:after="269"/>
        <w:ind w:left="120"/>
      </w:pPr>
      <w:r>
        <w:rPr>
          <w:rFonts w:ascii="Times New Roman" w:hAnsi="Times New Roman"/>
          <w:i/>
          <w:color w:val="000000"/>
        </w:rPr>
        <w:t>...გმადლობთ, სინ.</w:t>
      </w:r>
    </w:p>
    <w:p w14:paraId="11FBD93B" w14:textId="77777777" w:rsidR="0014565C" w:rsidRDefault="00000000">
      <w:pPr>
        <w:spacing w:before="269" w:after="269"/>
        <w:ind w:left="120"/>
      </w:pPr>
      <w:r>
        <w:rPr>
          <w:rFonts w:ascii="Times New Roman" w:hAnsi="Times New Roman"/>
          <w:i/>
          <w:color w:val="000000"/>
        </w:rPr>
        <w:t>...სიყვარულის მასწავლებისთვის.</w:t>
      </w:r>
    </w:p>
    <w:p w14:paraId="05C96336" w14:textId="77777777" w:rsidR="0014565C" w:rsidRDefault="00000000">
      <w:pPr>
        <w:spacing w:before="269" w:after="269"/>
        <w:ind w:left="120"/>
      </w:pPr>
      <w:r>
        <w:rPr>
          <w:rFonts w:ascii="Times New Roman" w:hAnsi="Times New Roman"/>
          <w:i/>
          <w:color w:val="000000"/>
        </w:rPr>
        <w:t>...გმადლობთ, სინ.</w:t>
      </w:r>
    </w:p>
    <w:p w14:paraId="19EFB9A1" w14:textId="77777777" w:rsidR="0014565C" w:rsidRDefault="00000000">
      <w:pPr>
        <w:spacing w:before="269" w:after="269"/>
        <w:ind w:left="120"/>
      </w:pPr>
      <w:r>
        <w:rPr>
          <w:rFonts w:ascii="Times New Roman" w:hAnsi="Times New Roman"/>
          <w:i/>
          <w:color w:val="000000"/>
        </w:rPr>
        <w:t>...ჩემზე ზრუნვისთვის.</w:t>
      </w:r>
    </w:p>
    <w:p w14:paraId="1CB11302" w14:textId="77777777" w:rsidR="0014565C" w:rsidRDefault="00000000">
      <w:pPr>
        <w:spacing w:before="269" w:after="269"/>
        <w:ind w:left="120"/>
      </w:pPr>
      <w:r>
        <w:rPr>
          <w:rFonts w:ascii="Times New Roman" w:hAnsi="Times New Roman"/>
          <w:i/>
          <w:color w:val="000000"/>
        </w:rPr>
        <w:t>...მიუხედავად იმისა, რომ ჩვენი ქორწინება მხოლოდ სამ დღეს გაგრძელდა.</w:t>
      </w:r>
    </w:p>
    <w:p w14:paraId="5032EC12" w14:textId="77777777" w:rsidR="0014565C" w:rsidRDefault="00000000">
      <w:pPr>
        <w:spacing w:before="269" w:after="269"/>
        <w:ind w:left="120"/>
      </w:pPr>
      <w:r>
        <w:rPr>
          <w:rFonts w:ascii="Times New Roman" w:hAnsi="Times New Roman"/>
          <w:i/>
          <w:color w:val="000000"/>
        </w:rPr>
        <w:lastRenderedPageBreak/>
        <w:t>...მე მსოფლიოში ყველაზე ბედნიერი ქალი ვიყავი.</w:t>
      </w:r>
    </w:p>
    <w:p w14:paraId="4C975F28" w14:textId="77777777" w:rsidR="0014565C" w:rsidRDefault="00000000">
      <w:pPr>
        <w:spacing w:before="269" w:after="269"/>
        <w:ind w:left="120"/>
      </w:pPr>
      <w:r>
        <w:rPr>
          <w:rFonts w:ascii="Times New Roman" w:hAnsi="Times New Roman"/>
          <w:color w:val="000000"/>
        </w:rPr>
        <w:t>რენოს სილუეტი გამჭვირვალე გახდა და შემდეგ მთლიანად გაქრა.</w:t>
      </w:r>
    </w:p>
    <w:p w14:paraId="662A5B98" w14:textId="77777777" w:rsidR="0014565C" w:rsidRDefault="00000000">
      <w:pPr>
        <w:spacing w:before="269" w:after="269"/>
        <w:ind w:left="120"/>
      </w:pPr>
      <w:r>
        <w:rPr>
          <w:rFonts w:ascii="Times New Roman" w:hAnsi="Times New Roman"/>
          <w:color w:val="000000"/>
        </w:rPr>
        <w:t>ჯადოსნური ძალის წყარო, რომელმაც მისა მოიცვა, დატრიალდა და უეცრად აკვანი თავისკენ შეიწოვა.</w:t>
      </w:r>
    </w:p>
    <w:p w14:paraId="0208BCCD" w14:textId="77777777" w:rsidR="0014565C" w:rsidRDefault="00000000">
      <w:pPr>
        <w:spacing w:before="269" w:after="269"/>
        <w:ind w:left="120"/>
      </w:pPr>
      <w:r>
        <w:rPr>
          <w:rFonts w:ascii="Times New Roman" w:hAnsi="Times New Roman"/>
          <w:color w:val="000000"/>
        </w:rPr>
        <w:t>მალე დროისა და სივრცის გაზაფხული ეზესეი მისას სილუეტთან ერთად გაქრა.</w:t>
      </w:r>
    </w:p>
    <w:p w14:paraId="243FAB23" w14:textId="77777777" w:rsidR="0014565C" w:rsidRDefault="00000000">
      <w:pPr>
        <w:spacing w:before="269" w:after="269"/>
        <w:ind w:left="120"/>
      </w:pPr>
      <w:r>
        <w:rPr>
          <w:rFonts w:ascii="Times New Roman" w:hAnsi="Times New Roman"/>
          <w:color w:val="000000"/>
        </w:rPr>
        <w:t>შევნიშნე, რომ რენოს ცრემლებისგან ირგვლივ ცრემლის ყვავილები ყვაოდა. სინგი ნელა წავიდა ყვავილების საწოლის ცენტრისკენ და რკინის ხმალი ჩაარჭო მასში.</w:t>
      </w:r>
    </w:p>
    <w:p w14:paraId="39952D11" w14:textId="77777777" w:rsidR="0014565C" w:rsidRDefault="00000000">
      <w:pPr>
        <w:spacing w:before="269" w:after="269"/>
        <w:ind w:left="120"/>
      </w:pPr>
      <w:r>
        <w:rPr>
          <w:rFonts w:ascii="Times New Roman" w:hAnsi="Times New Roman"/>
          <w:color w:val="000000"/>
        </w:rPr>
        <w:t>თითქოს მისი საფლავის მარკერად აქცევს.</w:t>
      </w:r>
    </w:p>
    <w:p w14:paraId="2AEEBD5E" w14:textId="77777777" w:rsidR="0014565C" w:rsidRDefault="00000000">
      <w:pPr>
        <w:spacing w:before="269" w:after="269"/>
        <w:ind w:left="120"/>
      </w:pPr>
      <w:r>
        <w:rPr>
          <w:rFonts w:ascii="Times New Roman" w:hAnsi="Times New Roman"/>
          <w:color w:val="000000"/>
        </w:rPr>
        <w:t>— …ჩემნაირ ადამიანებს ალბათ სულელებს უწოდებენ…</w:t>
      </w:r>
    </w:p>
    <w:p w14:paraId="23E390F9" w14:textId="77777777" w:rsidR="0014565C" w:rsidRDefault="00000000">
      <w:pPr>
        <w:spacing w:before="269" w:after="269"/>
        <w:ind w:left="120"/>
      </w:pPr>
      <w:r>
        <w:rPr>
          <w:rFonts w:ascii="Times New Roman" w:hAnsi="Times New Roman"/>
          <w:color w:val="000000"/>
        </w:rPr>
        <w:t>სინმა რკინის ხმალზე თეთრი ყვავილი დადო, თითქოს მის საფლავზე შესაწირავს სწირავდა.</w:t>
      </w:r>
    </w:p>
    <w:p w14:paraId="6C3D616B" w14:textId="77777777" w:rsidR="0014565C" w:rsidRDefault="00000000">
      <w:pPr>
        <w:spacing w:before="269" w:after="269"/>
        <w:ind w:left="120"/>
      </w:pPr>
      <w:r>
        <w:rPr>
          <w:rFonts w:ascii="Times New Roman" w:hAnsi="Times New Roman"/>
          <w:color w:val="000000"/>
        </w:rPr>
        <w:t>-მინდოდა შენი გაბედნიერება.</w:t>
      </w:r>
    </w:p>
    <w:p w14:paraId="09CF3239" w14:textId="77777777" w:rsidR="0014565C" w:rsidRDefault="00000000">
      <w:pPr>
        <w:spacing w:before="269" w:after="269"/>
        <w:ind w:left="120"/>
      </w:pPr>
      <w:r>
        <w:rPr>
          <w:rFonts w:ascii="Times New Roman" w:hAnsi="Times New Roman"/>
          <w:color w:val="000000"/>
        </w:rPr>
        <w:t>იმ მომენტში…</w:t>
      </w:r>
    </w:p>
    <w:p w14:paraId="6CC65AFE" w14:textId="77777777" w:rsidR="0014565C" w:rsidRDefault="00000000">
      <w:pPr>
        <w:spacing w:before="269" w:after="269"/>
        <w:ind w:left="120"/>
      </w:pPr>
      <w:r>
        <w:rPr>
          <w:rFonts w:ascii="Times New Roman" w:hAnsi="Times New Roman"/>
          <w:color w:val="000000"/>
        </w:rPr>
        <w:t>ცოდვა ვერცხლისფერად იქცა. და არა მხოლოდ ის. ყვავილების საწოლიც ვერცხლისფერად იქცა. მომდევნო წამს აქ სრულიად განსხვავებული პეიზაჟები ციმციმებდა. სამყარო თავდაყირა დადგა და ამ ადგილას მოტივტივე პეიზაჟებმა ერთმანეთი ჩაანაცვლეს, თითქოს სწრაფად გადაადგილდებოდნენ. შემდეგ კი ვერცხლისფერი სამყარო გაიბზარა და ნაწილებად დაიშალა.</w:t>
      </w:r>
    </w:p>
    <w:p w14:paraId="109DBB83" w14:textId="77777777" w:rsidR="0014565C" w:rsidRDefault="00000000">
      <w:pPr>
        <w:spacing w:before="269" w:after="269"/>
        <w:ind w:left="120"/>
      </w:pPr>
      <w:r>
        <w:rPr>
          <w:rFonts w:ascii="Times New Roman" w:hAnsi="Times New Roman"/>
          <w:color w:val="000000"/>
        </w:rPr>
        <w:t>მის მეორე მხარეს ხაზინა გამოჩნდა.</w:t>
      </w:r>
    </w:p>
    <w:p w14:paraId="0E2F402C" w14:textId="77777777" w:rsidR="0014565C" w:rsidRDefault="00000000">
      <w:pPr>
        <w:spacing w:before="269" w:after="269"/>
        <w:ind w:left="120"/>
      </w:pPr>
      <w:r>
        <w:rPr>
          <w:rFonts w:ascii="Times New Roman" w:hAnsi="Times New Roman"/>
          <w:color w:val="000000"/>
        </w:rPr>
        <w:t>რევალონის შელოცვა გაქრა და ჩვენ აწმყოს დავუბრუნდით.</w:t>
      </w:r>
    </w:p>
    <w:p w14:paraId="45BD9893" w14:textId="77777777" w:rsidR="0014565C" w:rsidRDefault="00000000">
      <w:pPr>
        <w:spacing w:before="269" w:after="269"/>
        <w:ind w:left="120"/>
      </w:pPr>
      <w:r>
        <w:rPr>
          <w:rFonts w:ascii="Times New Roman" w:hAnsi="Times New Roman"/>
          <w:color w:val="000000"/>
        </w:rPr>
        <w:t>მიშა, რომელიც ჩემს გვერდით იდგა, ცრემლებს უჭირდა. საშა ტიროდა, ისევე როგორც ელეონორა და ზესია.</w:t>
      </w:r>
    </w:p>
    <w:p w14:paraId="159308E9" w14:textId="77777777" w:rsidR="0014565C" w:rsidRDefault="00000000">
      <w:pPr>
        <w:spacing w:before="269" w:after="269"/>
        <w:ind w:left="120"/>
      </w:pPr>
      <w:r>
        <w:rPr>
          <w:rFonts w:ascii="Times New Roman" w:hAnsi="Times New Roman"/>
          <w:color w:val="000000"/>
        </w:rPr>
        <w:t>რეიმ კბილები მაგრად დააჭირა, სახეზე სევდიანი გამომეტყველება ჰქონდა, ლინას კი სახე გაუბრწყინდა.</w:t>
      </w:r>
    </w:p>
    <w:p w14:paraId="44C98D63" w14:textId="77777777" w:rsidR="0014565C" w:rsidRDefault="00000000">
      <w:pPr>
        <w:spacing w:before="269" w:after="269"/>
        <w:ind w:left="120"/>
      </w:pPr>
      <w:r>
        <w:rPr>
          <w:rFonts w:ascii="Times New Roman" w:hAnsi="Times New Roman"/>
          <w:color w:val="000000"/>
        </w:rPr>
        <w:t>მტკიცედ წავედი წინ.</w:t>
      </w:r>
    </w:p>
    <w:p w14:paraId="0341F865" w14:textId="77777777" w:rsidR="0014565C" w:rsidRDefault="00000000">
      <w:pPr>
        <w:spacing w:before="269" w:after="269"/>
        <w:ind w:left="120"/>
      </w:pPr>
      <w:r>
        <w:rPr>
          <w:rFonts w:ascii="Times New Roman" w:hAnsi="Times New Roman"/>
          <w:color w:val="000000"/>
        </w:rPr>
        <w:t>ისინი ნელა შემობრუნდნენ ჩემსკენ.</w:t>
      </w:r>
    </w:p>
    <w:p w14:paraId="14E2DD9C" w14:textId="77777777" w:rsidR="0014565C" w:rsidRDefault="00000000">
      <w:pPr>
        <w:spacing w:before="269" w:after="269"/>
        <w:ind w:left="120"/>
      </w:pPr>
      <w:r>
        <w:rPr>
          <w:rFonts w:ascii="Times New Roman" w:hAnsi="Times New Roman"/>
          <w:color w:val="000000"/>
        </w:rPr>
        <w:t>— ორი ათასი წლის წინანდელი ტრაგედია უკვე დასრულდა.</w:t>
      </w:r>
    </w:p>
    <w:p w14:paraId="5E5C75E0" w14:textId="77777777" w:rsidR="0014565C" w:rsidRDefault="00000000">
      <w:pPr>
        <w:spacing w:before="269" w:after="269"/>
        <w:ind w:left="120"/>
      </w:pPr>
      <w:r>
        <w:rPr>
          <w:rFonts w:ascii="Times New Roman" w:hAnsi="Times New Roman"/>
          <w:color w:val="000000"/>
        </w:rPr>
        <w:lastRenderedPageBreak/>
        <w:t>მათკენ წავედი და ვუთხარი:</w:t>
      </w:r>
    </w:p>
    <w:p w14:paraId="1C22F8CE" w14:textId="77777777" w:rsidR="0014565C" w:rsidRDefault="00000000">
      <w:pPr>
        <w:spacing w:before="269" w:after="269"/>
        <w:ind w:left="120"/>
      </w:pPr>
      <w:r>
        <w:rPr>
          <w:rFonts w:ascii="Times New Roman" w:hAnsi="Times New Roman"/>
          <w:color w:val="000000"/>
        </w:rPr>
        <w:t>- ახლა კი ყველაფერი ნორმალურად დავუბრუნდეთ.</w:t>
      </w:r>
    </w:p>
    <w:p w14:paraId="04AFB5EE" w14:textId="77777777" w:rsidR="0014565C" w:rsidRDefault="0014565C">
      <w:pPr>
        <w:spacing w:before="269" w:after="269"/>
        <w:ind w:left="120"/>
      </w:pPr>
    </w:p>
    <w:p w14:paraId="63E31CB0"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2A6E8DCA" wp14:editId="6E424543">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p>
    <w:p w14:paraId="1AD072BE" w14:textId="77777777" w:rsidR="0014565C" w:rsidRDefault="00000000">
      <w:pPr>
        <w:pStyle w:val="Heading2"/>
        <w:pageBreakBefore/>
        <w:spacing w:before="180" w:after="180"/>
        <w:ind w:left="120"/>
      </w:pPr>
      <w:bookmarkStart w:id="25" w:name="_Toc199672048"/>
      <w:r>
        <w:rPr>
          <w:rFonts w:ascii="Times New Roman" w:hAnsi="Times New Roman"/>
          <w:color w:val="000000"/>
          <w:sz w:val="33"/>
        </w:rPr>
        <w:lastRenderedPageBreak/>
        <w:t>§ 62. აღსრულება</w:t>
      </w:r>
      <w:bookmarkEnd w:id="25"/>
    </w:p>
    <w:p w14:paraId="49CE9E97" w14:textId="77777777" w:rsidR="0014565C" w:rsidRDefault="00000000">
      <w:pPr>
        <w:spacing w:before="269" w:after="269"/>
        <w:ind w:left="120"/>
      </w:pPr>
      <w:r>
        <w:rPr>
          <w:rFonts w:ascii="Times New Roman" w:hAnsi="Times New Roman"/>
          <w:color w:val="000000"/>
        </w:rPr>
        <w:t>ჩვენ დუნდულის სართულებზე ავედით, „რეინელისა“ და „ნაჯირას“ დახმარებით ვმალავდით ჩვენს გარეგნობას და მაგიურ ძალას, რითაც დემონი მცველების ჯადოსნურ თვალებს ვერიდებით. მალე დელზოგეიდის პირველ სართულზე აღმოვჩნდებით.</w:t>
      </w:r>
    </w:p>
    <w:p w14:paraId="16A6F03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როგორ ფიქრობთ, მის მენო შეძლებს ავოს დილჰევიას, სინის და ნოსგალიას პოვნას </w:t>
      </w:r>
      <w:r>
        <w:rPr>
          <w:rFonts w:ascii="Times New Roman" w:hAnsi="Times New Roman"/>
          <w:color w:val="000000"/>
        </w:rPr>
        <w:t>?“ იკითხა რეიმ „ლიქსის“ მეშვეობით.</w:t>
      </w:r>
    </w:p>
    <w:p w14:paraId="1D59E391"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ვფიქრობ, ისინიც ფხიზლად არიან. ასე რომ, შანსები 50/50-ზეა </w:t>
      </w:r>
      <w:r>
        <w:rPr>
          <w:rFonts w:ascii="Times New Roman" w:hAnsi="Times New Roman"/>
          <w:color w:val="000000"/>
        </w:rPr>
        <w:t>.</w:t>
      </w:r>
    </w:p>
    <w:p w14:paraId="1C7C020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ჰმ, იქნებ სამივე ერთ ადგილას შეიკრიბა </w:t>
      </w:r>
      <w:r>
        <w:rPr>
          <w:rFonts w:ascii="Times New Roman" w:hAnsi="Times New Roman"/>
          <w:color w:val="000000"/>
        </w:rPr>
        <w:t>?“ გაიფიქრა ელეონორამ.</w:t>
      </w:r>
    </w:p>
    <w:p w14:paraId="5C65890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დარწმუნებული ვარ, რომ მათ სულ მცირე სურთ ჩვენ წინააღმდეგ ისინი დააყენოს, ვინც ჩვენთან უფრო ადვილად გამკლავებას შეძლებს </w:t>
      </w:r>
      <w:r>
        <w:rPr>
          <w:rFonts w:ascii="Times New Roman" w:hAnsi="Times New Roman"/>
          <w:color w:val="000000"/>
        </w:rPr>
        <w:t>.“</w:t>
      </w:r>
    </w:p>
    <w:p w14:paraId="3E47836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გინდა თქვა, რომ მათ არ სურთ, რომ რეი ავოს დილჰევიას ებრძოლოს </w:t>
      </w:r>
      <w:r>
        <w:rPr>
          <w:rFonts w:ascii="Times New Roman" w:hAnsi="Times New Roman"/>
          <w:color w:val="000000"/>
        </w:rPr>
        <w:t>?“ იკითხა საშამ.</w:t>
      </w:r>
    </w:p>
    <w:p w14:paraId="5888CB6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რადგან ჭორებისა და ლეგენდების თანახმად, ღმერთებისა და ადამიანების სულების ხმალი და გმირი კანონი მისი ბუნებრივი მტრები უნდა იყვნენ. მაგრამ სინი აბსოლუტურად ძალუძს მასთან თანაბარი პირობებით ბრძოლას. ხოლო ნოსგალიას წინააღმდეგ ღმერთებისა და ადამიანების სულების ხმალი ეფექტური არ იქნება, რადგან ევანსმანში ღვთაებრივი ძალაა დამალული </w:t>
      </w:r>
      <w:r>
        <w:rPr>
          <w:rFonts w:ascii="Times New Roman" w:hAnsi="Times New Roman"/>
          <w:color w:val="000000"/>
        </w:rPr>
        <w:t>.</w:t>
      </w:r>
    </w:p>
    <w:p w14:paraId="12F0F99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უნდათ, რომ რეიმ ნოსგალიას შეებრძოლოს </w:t>
      </w:r>
      <w:r>
        <w:rPr>
          <w:rFonts w:ascii="Times New Roman" w:hAnsi="Times New Roman"/>
          <w:color w:val="000000"/>
        </w:rPr>
        <w:t>?“ ამჯერად იკითხა მიშამ.</w:t>
      </w:r>
    </w:p>
    <w:p w14:paraId="41A45D1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მათთვის ეს იდეალური სცენარი იქნებოდა </w:t>
      </w:r>
      <w:r>
        <w:rPr>
          <w:rFonts w:ascii="Times New Roman" w:hAnsi="Times New Roman"/>
          <w:color w:val="000000"/>
        </w:rPr>
        <w:t>.</w:t>
      </w:r>
    </w:p>
    <w:p w14:paraId="5994148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ნოსგალია სრული ძალით ვერ შეძლებს ბრძოლას, რადგან ანოსმა სცემა </w:t>
      </w:r>
      <w:r>
        <w:rPr>
          <w:rFonts w:ascii="Times New Roman" w:hAnsi="Times New Roman"/>
          <w:color w:val="000000"/>
        </w:rPr>
        <w:t>“, - თქვა ელეონორამ გაკვირვებული მზერით.</w:t>
      </w:r>
    </w:p>
    <w:p w14:paraId="20E41201"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მათ მხარესაა ავოს დილჰევია. დიდ სულიერ დედასთან სისხლით ნათესაობის წყალობით, მას შეუძლია ოსტატურად გამოიყენოს სულიერი მაგია. დემონი მბრძანებლის, ტირანის, მაგიური ძალისა და ღმერთის მაგიური ფორმულის შერწყმით, სავსებით შესაძლებელია საფუძვლის ჭრილობის მოშუშება </w:t>
      </w:r>
      <w:r>
        <w:rPr>
          <w:rFonts w:ascii="Times New Roman" w:hAnsi="Times New Roman"/>
          <w:color w:val="000000"/>
        </w:rPr>
        <w:t>.</w:t>
      </w:r>
    </w:p>
    <w:p w14:paraId="6893621D" w14:textId="77777777" w:rsidR="0014565C" w:rsidRDefault="00000000">
      <w:pPr>
        <w:spacing w:before="269" w:after="269"/>
        <w:ind w:left="120"/>
      </w:pPr>
      <w:r>
        <w:rPr>
          <w:rFonts w:ascii="Times New Roman" w:hAnsi="Times New Roman"/>
          <w:color w:val="000000"/>
        </w:rPr>
        <w:t>რა თქმა უნდა, ფაქტი არ არის, რომ ასეა, მაგრამ უნდა ვივარაუდოთ, რომ ნოსგალია ამჟამად თავისი ძალაუფლების პიკზეა. დარწმუნებული ვარ, რომ მან ასე მშვიდად რეაგირება მოახდინა კანონდამრღვევის მიერ დასუსტებაზე სწორედ იმიტომ, რომ ამაზე იყო გათვლილი.</w:t>
      </w:r>
    </w:p>
    <w:p w14:paraId="7927E3C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ნოსგალია დაამარცხებს რეის, სინი და ავოს დილჰევია კი - მე. მიშას და სხვებს კი ჩემი ქვეშევრდომები ორი ათასი წლის წარსულიდან და შვიდი უძველესი დემონი </w:t>
      </w:r>
      <w:r>
        <w:rPr>
          <w:rFonts w:ascii="Times New Roman" w:hAnsi="Times New Roman"/>
          <w:i/>
          <w:color w:val="000000"/>
        </w:rPr>
        <w:lastRenderedPageBreak/>
        <w:t xml:space="preserve">იმპერატორი გაუმკლავდებიან. მათი ძალის გათვალისწინებით, ასეთი განლაგება ლოგიკური იქნება </w:t>
      </w:r>
      <w:r>
        <w:rPr>
          <w:rFonts w:ascii="Times New Roman" w:hAnsi="Times New Roman"/>
          <w:color w:val="000000"/>
        </w:rPr>
        <w:t>.</w:t>
      </w:r>
    </w:p>
    <w:p w14:paraId="0A592833"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ჰეი, გგონია, რომ წარმატებას მიაღწევენ </w:t>
      </w:r>
      <w:r>
        <w:rPr>
          <w:rFonts w:ascii="Times New Roman" w:hAnsi="Times New Roman"/>
          <w:color w:val="000000"/>
        </w:rPr>
        <w:t>?</w:t>
      </w:r>
    </w:p>
    <w:p w14:paraId="1967F24A" w14:textId="77777777" w:rsidR="0014565C" w:rsidRDefault="00000000">
      <w:pPr>
        <w:spacing w:before="269" w:after="269"/>
        <w:ind w:left="120"/>
      </w:pPr>
      <w:r>
        <w:rPr>
          <w:rFonts w:ascii="Times New Roman" w:hAnsi="Times New Roman"/>
          <w:color w:val="000000"/>
        </w:rPr>
        <w:t>საშა უშიშრად იღიმოდა, რითაც თავის მებრძოლ სულს ავლენდა.</w:t>
      </w:r>
    </w:p>
    <w:p w14:paraId="43C6B87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სულიერი მეფე ცოდვაა, არა? საერთოდ გვჭირდება მასთან ბრძოლა </w:t>
      </w:r>
      <w:r>
        <w:rPr>
          <w:rFonts w:ascii="Times New Roman" w:hAnsi="Times New Roman"/>
          <w:color w:val="000000"/>
        </w:rPr>
        <w:t>?</w:t>
      </w:r>
    </w:p>
    <w:p w14:paraId="39A017FB"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აუცილებელია. ან იქნებ არა </w:t>
      </w:r>
      <w:r>
        <w:rPr>
          <w:rFonts w:ascii="Times New Roman" w:hAnsi="Times New Roman"/>
          <w:color w:val="000000"/>
        </w:rPr>
        <w:t>.</w:t>
      </w:r>
    </w:p>
    <w:p w14:paraId="4DC4D518" w14:textId="77777777" w:rsidR="0014565C" w:rsidRDefault="00000000">
      <w:pPr>
        <w:spacing w:before="269" w:after="269"/>
        <w:ind w:left="120"/>
      </w:pPr>
      <w:r>
        <w:rPr>
          <w:rFonts w:ascii="Times New Roman" w:hAnsi="Times New Roman"/>
          <w:color w:val="000000"/>
        </w:rPr>
        <w:t>ცოდვა აქამდე მივიდა, რათა ავოს დილჰევიას, მისას სიკვდილი არ დაეშვა და მისი გარდაცვლილი ცოლისთვის, რომლის დაცვაც მას არ შეეძლო. ამ შემთხვევაში, მე უბრალოდ უნდა ვუთხრა მას, რომ დავამარცხებ ავოს დილჰევიას და გადავარჩენ მისას. მაგრამ ეს თუ ლოგიკურად დავფიქრდები.</w:t>
      </w:r>
    </w:p>
    <w:p w14:paraId="132FDC8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ბრძოლა რომ არ ეფიქრა, დიდი ხნის წინ დაბრუნდებოდა ჩემთან. პირადად უნდა აეხსნა თავისი ქმედებები </w:t>
      </w:r>
      <w:r>
        <w:rPr>
          <w:rFonts w:ascii="Times New Roman" w:hAnsi="Times New Roman"/>
          <w:color w:val="000000"/>
        </w:rPr>
        <w:t>.</w:t>
      </w:r>
    </w:p>
    <w:p w14:paraId="2E2CD71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რატომ არ გააკეთა ეს </w:t>
      </w:r>
      <w:r>
        <w:rPr>
          <w:rFonts w:ascii="Times New Roman" w:hAnsi="Times New Roman"/>
          <w:color w:val="000000"/>
        </w:rPr>
        <w:t>?</w:t>
      </w:r>
    </w:p>
    <w:p w14:paraId="0944DE09"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მგონია. რა გარემოებებშიც არ უნდა იყოს, ფაქტია, რომ მან თავისი მახვილი ჩემს წინააღმდეგ მიმართა. ახლა ვეღარ დავუბრუნდებით ძველ მდგომარეობას და ვერ ვიტყვით, თითქოს არაფერი მომხდარა. მაგრამ არ მგონია, რომ ყველაფერი ამით იყოს დამთავრებული </w:t>
      </w:r>
      <w:r>
        <w:rPr>
          <w:rFonts w:ascii="Times New Roman" w:hAnsi="Times New Roman"/>
          <w:color w:val="000000"/>
        </w:rPr>
        <w:t>...</w:t>
      </w:r>
    </w:p>
    <w:p w14:paraId="3206ADBA" w14:textId="77777777" w:rsidR="0014565C" w:rsidRDefault="00000000">
      <w:pPr>
        <w:spacing w:before="269" w:after="269"/>
        <w:ind w:left="120"/>
      </w:pPr>
      <w:r>
        <w:rPr>
          <w:rFonts w:ascii="Times New Roman" w:hAnsi="Times New Roman"/>
          <w:color w:val="000000"/>
        </w:rPr>
        <w:t>ბუნდოვანი წარმოდგენა მაქვს, რა არის ეს, მაგრამ დანამდვილებით ვერ ვიტყვი, სანამ პირადად არ ვკითხავ. ყოველ შემთხვევაში, ის მელოდება და მე უნდა ვუპასუხო.</w:t>
      </w:r>
    </w:p>
    <w:p w14:paraId="454383B9"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 ვიცი რაზე საუბრობ, მაგრამ რაც არ უნდა იყოს. როგორმე მოაგვარებ. ნებისმიერ შემთხვევაში, უპირატესობა გვექნება, თუ მის მენო მათ ადგილსამყოფელს დაადგენს, არა </w:t>
      </w:r>
      <w:r>
        <w:rPr>
          <w:rFonts w:ascii="Times New Roman" w:hAnsi="Times New Roman"/>
          <w:color w:val="000000"/>
        </w:rPr>
        <w:t>?</w:t>
      </w:r>
    </w:p>
    <w:p w14:paraId="4A21312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კი, ამის გარდა...</w:t>
      </w:r>
    </w:p>
    <w:p w14:paraId="7667F3BE" w14:textId="77777777" w:rsidR="0014565C" w:rsidRDefault="00000000">
      <w:pPr>
        <w:spacing w:before="269" w:after="269"/>
        <w:ind w:left="120"/>
      </w:pPr>
      <w:r>
        <w:rPr>
          <w:rFonts w:ascii="Times New Roman" w:hAnsi="Times New Roman"/>
          <w:color w:val="000000"/>
        </w:rPr>
        <w:t>ამ დროს საპყრობილეში ხმა გაისმა:</w:t>
      </w:r>
    </w:p>
    <w:p w14:paraId="0CFEB7EA" w14:textId="77777777" w:rsidR="0014565C" w:rsidRDefault="00000000">
      <w:pPr>
        <w:spacing w:before="269" w:after="269"/>
        <w:ind w:left="120"/>
      </w:pPr>
      <w:r>
        <w:rPr>
          <w:rFonts w:ascii="Times New Roman" w:hAnsi="Times New Roman"/>
          <w:color w:val="000000"/>
        </w:rPr>
        <w:t>- მეამბოხე ანოს ვოლდიგოდ, ვიცით, რომ დელზოგეიდში უკვე შეაღწიე.</w:t>
      </w:r>
    </w:p>
    <w:p w14:paraId="22E23119" w14:textId="77777777" w:rsidR="0014565C" w:rsidRDefault="00000000">
      <w:pPr>
        <w:spacing w:before="269" w:after="269"/>
        <w:ind w:left="120"/>
      </w:pPr>
      <w:r>
        <w:rPr>
          <w:rFonts w:ascii="Times New Roman" w:hAnsi="Times New Roman"/>
          <w:color w:val="000000"/>
        </w:rPr>
        <w:t>ეს მელჰეისის ხმა იყო.</w:t>
      </w:r>
    </w:p>
    <w:p w14:paraId="5A82628C" w14:textId="77777777" w:rsidR="0014565C" w:rsidRDefault="00000000">
      <w:pPr>
        <w:spacing w:before="269" w:after="269"/>
        <w:ind w:left="120"/>
      </w:pPr>
      <w:r>
        <w:rPr>
          <w:rFonts w:ascii="Times New Roman" w:hAnsi="Times New Roman"/>
          <w:color w:val="000000"/>
        </w:rPr>
        <w:t xml:space="preserve">— ამ მომენტიდან, ლედი ავოს დილჰევიას ბრძანების შესაბამისად, ჩვენ ერთმანეთის მიყოლებით სიკვდილით დავსჯით თეთრ ფორმაში გამოწყობილ უბრალო მოწაფეებს. </w:t>
      </w:r>
      <w:r>
        <w:rPr>
          <w:rFonts w:ascii="Times New Roman" w:hAnsi="Times New Roman"/>
          <w:color w:val="000000"/>
        </w:rPr>
        <w:lastRenderedPageBreak/>
        <w:t>თუ მათი გადარჩენა გსურთ, არენაზე მობრძანდით. მარტო. წინააღმდეგ შემთხვევაში, მალე სიკვდილით დასჯას განვახორციელებთ.</w:t>
      </w:r>
    </w:p>
    <w:p w14:paraId="570B863A" w14:textId="77777777" w:rsidR="0014565C" w:rsidRDefault="00000000">
      <w:pPr>
        <w:spacing w:before="269" w:after="269"/>
        <w:ind w:left="120"/>
      </w:pPr>
      <w:r>
        <w:rPr>
          <w:rFonts w:ascii="Times New Roman" w:hAnsi="Times New Roman"/>
          <w:color w:val="000000"/>
        </w:rPr>
        <w:t>ჰმ, საკმაოდ მოსალოდნელიც.</w:t>
      </w:r>
    </w:p>
    <w:p w14:paraId="7029321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ამის თქმა გინდოდა </w:t>
      </w:r>
      <w:r>
        <w:rPr>
          <w:rFonts w:ascii="Times New Roman" w:hAnsi="Times New Roman"/>
          <w:color w:val="000000"/>
        </w:rPr>
        <w:t>?“ იკითხა საშამ.</w:t>
      </w:r>
    </w:p>
    <w:p w14:paraId="7773801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მგონი, თავიდან თეთრფორმიანი სტუდენტები მაგიური ძალის წყაროდ აქციეს, რათა მე გამომეტყუებინათ </w:t>
      </w:r>
      <w:r>
        <w:rPr>
          <w:rFonts w:ascii="Times New Roman" w:hAnsi="Times New Roman"/>
          <w:color w:val="000000"/>
        </w:rPr>
        <w:t>.</w:t>
      </w:r>
    </w:p>
    <w:p w14:paraId="25059CD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თუ მარტო წასვლას გთხოვენ, ეს იმას ნიშნავს, რომ ავოს დილჰევია არენაზეა </w:t>
      </w:r>
      <w:r>
        <w:rPr>
          <w:rFonts w:ascii="Times New Roman" w:hAnsi="Times New Roman"/>
          <w:color w:val="000000"/>
        </w:rPr>
        <w:t>?“ იკითხა ელეონორამ.</w:t>
      </w:r>
    </w:p>
    <w:p w14:paraId="635EBDA5"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ნაკლებად სავარაუდოა. ალბათ, ჩემი იქ ყოფნის დადასტურება სურთ. არამგონია, იფიქრებენ, რომ სულელურად გულწრფელი ვარ და იქ გამოვჩნდები </w:t>
      </w:r>
      <w:r>
        <w:rPr>
          <w:rFonts w:ascii="Times New Roman" w:hAnsi="Times New Roman"/>
          <w:color w:val="000000"/>
        </w:rPr>
        <w:t>...</w:t>
      </w:r>
    </w:p>
    <w:p w14:paraId="449E3F1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წავალთ </w:t>
      </w:r>
      <w:r>
        <w:rPr>
          <w:rFonts w:ascii="Times New Roman" w:hAnsi="Times New Roman"/>
          <w:color w:val="000000"/>
        </w:rPr>
        <w:t>“, თქვა საშამ.</w:t>
      </w:r>
    </w:p>
    <w:p w14:paraId="05E7B253" w14:textId="77777777" w:rsidR="0014565C" w:rsidRDefault="00000000">
      <w:pPr>
        <w:spacing w:before="269" w:after="269"/>
        <w:ind w:left="120"/>
      </w:pPr>
      <w:r>
        <w:rPr>
          <w:rFonts w:ascii="Times New Roman" w:hAnsi="Times New Roman"/>
          <w:color w:val="000000"/>
        </w:rPr>
        <w:t>მიშამ თავი დაუქნია.</w:t>
      </w:r>
    </w:p>
    <w:p w14:paraId="24B0C08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მაგას გავარკვევთ </w:t>
      </w:r>
      <w:r>
        <w:rPr>
          <w:rFonts w:ascii="Times New Roman" w:hAnsi="Times New Roman"/>
          <w:color w:val="000000"/>
        </w:rPr>
        <w:t>.</w:t>
      </w:r>
    </w:p>
    <w:p w14:paraId="2BD661C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ასე მოვიქცევით. ელეონორ და ზესია, თქვენ ხართ პასუხისმგებელი თეთრ ფორმაში გამოწყობილი დანარჩენი სტუდენტების გადარჩენაზე. ისინი, ვინც სიკვდილით დასჯისთვის არენაზე არ წაიყვანეს, ტყვედ უნდა აიყვანონ </w:t>
      </w:r>
      <w:r>
        <w:rPr>
          <w:rFonts w:ascii="Times New Roman" w:hAnsi="Times New Roman"/>
          <w:color w:val="000000"/>
        </w:rPr>
        <w:t>.</w:t>
      </w:r>
    </w:p>
    <w:p w14:paraId="5A727A6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მესმის </w:t>
      </w:r>
      <w:r>
        <w:rPr>
          <w:rFonts w:ascii="Times New Roman" w:hAnsi="Times New Roman"/>
          <w:color w:val="000000"/>
        </w:rPr>
        <w:t>“, მხიარულად უპასუხა ელეონორამ.</w:t>
      </w:r>
    </w:p>
    <w:p w14:paraId="74CF344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ყველაფერს გავაკეთებ ...“ - </w:t>
      </w:r>
      <w:r>
        <w:rPr>
          <w:rFonts w:ascii="Times New Roman" w:hAnsi="Times New Roman"/>
          <w:color w:val="000000"/>
        </w:rPr>
        <w:t>თქვა ზესიამ მის შემდეგ.</w:t>
      </w:r>
    </w:p>
    <w:p w14:paraId="4C14BC91" w14:textId="77777777" w:rsidR="0014565C" w:rsidRDefault="00000000">
      <w:pPr>
        <w:spacing w:before="269" w:after="269"/>
        <w:ind w:left="120"/>
      </w:pPr>
      <w:r>
        <w:rPr>
          <w:rFonts w:ascii="Times New Roman" w:hAnsi="Times New Roman"/>
          <w:color w:val="000000"/>
        </w:rPr>
        <w:t>ლინამ შემომხედა.</w:t>
      </w:r>
    </w:p>
    <w:p w14:paraId="5292D26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მე </w:t>
      </w:r>
      <w:r>
        <w:rPr>
          <w:rFonts w:ascii="Times New Roman" w:hAnsi="Times New Roman"/>
          <w:color w:val="000000"/>
        </w:rPr>
        <w:t>?..</w:t>
      </w:r>
    </w:p>
    <w:p w14:paraId="659F91F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წამოდი ჩემთან. სულთა მეფე გველოდება </w:t>
      </w:r>
      <w:r>
        <w:rPr>
          <w:rFonts w:ascii="Times New Roman" w:hAnsi="Times New Roman"/>
          <w:color w:val="000000"/>
        </w:rPr>
        <w:t>.</w:t>
      </w:r>
    </w:p>
    <w:p w14:paraId="35AE8512" w14:textId="77777777" w:rsidR="0014565C" w:rsidRDefault="00000000">
      <w:pPr>
        <w:spacing w:before="269" w:after="269"/>
        <w:ind w:left="120"/>
      </w:pPr>
      <w:r>
        <w:rPr>
          <w:rFonts w:ascii="Times New Roman" w:hAnsi="Times New Roman"/>
          <w:color w:val="000000"/>
        </w:rPr>
        <w:t xml:space="preserve">ლინამ ერთი წამით დაფიქრდა და უპასუხა: „ </w:t>
      </w:r>
      <w:r>
        <w:rPr>
          <w:rFonts w:ascii="Times New Roman" w:hAnsi="Times New Roman"/>
          <w:i/>
          <w:color w:val="000000"/>
        </w:rPr>
        <w:t xml:space="preserve">აჰა </w:t>
      </w:r>
      <w:r>
        <w:rPr>
          <w:rFonts w:ascii="Times New Roman" w:hAnsi="Times New Roman"/>
          <w:color w:val="000000"/>
        </w:rPr>
        <w:t>“.</w:t>
      </w:r>
    </w:p>
    <w:p w14:paraId="0333D810" w14:textId="77777777" w:rsidR="0014565C" w:rsidRDefault="00000000">
      <w:pPr>
        <w:spacing w:before="269" w:after="269"/>
        <w:ind w:left="120"/>
      </w:pPr>
      <w:r>
        <w:rPr>
          <w:rFonts w:ascii="Times New Roman" w:hAnsi="Times New Roman"/>
          <w:color w:val="000000"/>
        </w:rPr>
        <w:t>ის სიყვარულის ფერიაა ფრენი. ძნელი წარმოსადგენია, ვის მისცემს ახლა თავის სხეულს.</w:t>
      </w:r>
    </w:p>
    <w:p w14:paraId="76F48D17" w14:textId="77777777" w:rsidR="0014565C" w:rsidRDefault="00000000">
      <w:pPr>
        <w:spacing w:before="269" w:after="269"/>
        <w:ind w:left="120"/>
      </w:pPr>
      <w:r>
        <w:rPr>
          <w:rFonts w:ascii="Times New Roman" w:hAnsi="Times New Roman"/>
          <w:color w:val="000000"/>
        </w:rPr>
        <w:t>მანაც ნახა წარსული და ალბათ ბუნდოვანი წარმოდგენა აქვს მასზე.</w:t>
      </w:r>
    </w:p>
    <w:p w14:paraId="1ED59CCD" w14:textId="77777777" w:rsidR="0014565C" w:rsidRDefault="00000000">
      <w:pPr>
        <w:spacing w:before="269" w:after="269"/>
        <w:ind w:left="120"/>
      </w:pPr>
      <w:r>
        <w:rPr>
          <w:rFonts w:ascii="Times New Roman" w:hAnsi="Times New Roman"/>
          <w:color w:val="000000"/>
        </w:rPr>
        <w:t>მაგრამ ახლა ყველაფრის გაგების უფლებას ვერ მივცემთ. ბოლოს და ბოლოს, ის გაქრება, თუ მიხვდება, რომ ფრენის სიყვარულის ფერიაა.</w:t>
      </w:r>
    </w:p>
    <w:p w14:paraId="03ED2F2E" w14:textId="77777777" w:rsidR="0014565C" w:rsidRDefault="00000000">
      <w:pPr>
        <w:spacing w:before="269" w:after="269"/>
        <w:ind w:left="120"/>
      </w:pPr>
      <w:r>
        <w:rPr>
          <w:rFonts w:ascii="Times New Roman" w:hAnsi="Times New Roman"/>
          <w:color w:val="000000"/>
        </w:rPr>
        <w:lastRenderedPageBreak/>
        <w:t>პირველ რიგში, მას ეს გრძნობა უნდა შეახსენონ...</w:t>
      </w:r>
    </w:p>
    <w:p w14:paraId="3D37AEDC" w14:textId="77777777" w:rsidR="0014565C" w:rsidRDefault="00000000">
      <w:pPr>
        <w:spacing w:before="269" w:after="269"/>
        <w:ind w:left="120"/>
      </w:pPr>
      <w:r>
        <w:rPr>
          <w:rFonts w:ascii="Times New Roman" w:hAnsi="Times New Roman"/>
          <w:color w:val="000000"/>
        </w:rPr>
        <w:t>ზედა სართულებისკენ ასვლა ცოტათი ავაჩქარეთ. დუნდულიდან გამოსვლის შემდეგ დელზოგეიდის პირველ სართულზე მივედით. მეგონა, რომ გველოდებოდნენ, მაგრამ, როგორც ჩანს, აქ მცველები არ იყვნენ.</w:t>
      </w:r>
    </w:p>
    <w:p w14:paraId="1C3BFBC6" w14:textId="77777777" w:rsidR="0014565C" w:rsidRDefault="00000000">
      <w:pPr>
        <w:spacing w:before="269" w:after="269"/>
        <w:ind w:left="120"/>
      </w:pPr>
      <w:r>
        <w:rPr>
          <w:rFonts w:ascii="Times New Roman" w:hAnsi="Times New Roman"/>
          <w:color w:val="000000"/>
        </w:rPr>
        <w:t>— აქ დავშორდით.</w:t>
      </w:r>
    </w:p>
    <w:p w14:paraId="4436AA34" w14:textId="77777777" w:rsidR="0014565C" w:rsidRDefault="00000000">
      <w:pPr>
        <w:spacing w:before="269" w:after="269"/>
        <w:ind w:left="120"/>
      </w:pPr>
      <w:r>
        <w:rPr>
          <w:rFonts w:ascii="Times New Roman" w:hAnsi="Times New Roman"/>
          <w:color w:val="000000"/>
        </w:rPr>
        <w:t>მიშასთან და საშასთან ერთად გადავიღე „რეინელი“.</w:t>
      </w:r>
    </w:p>
    <w:p w14:paraId="002C6D7A" w14:textId="77777777" w:rsidR="0014565C" w:rsidRDefault="00000000">
      <w:pPr>
        <w:spacing w:before="269" w:after="269"/>
        <w:ind w:left="120"/>
      </w:pPr>
      <w:r>
        <w:rPr>
          <w:rFonts w:ascii="Times New Roman" w:hAnsi="Times New Roman"/>
          <w:color w:val="000000"/>
        </w:rPr>
        <w:t>ზამბახის შელოცვის გამოყენებით, მათთვის დიდი, წვეტიანი ქუდები შევქმენი. თუ თმას შეიჭმუხნით და მჭიდროდ შეიკრავთ, სახეს გარკვეულწილად დამალავთ.</w:t>
      </w:r>
    </w:p>
    <w:p w14:paraId="437099F7" w14:textId="77777777" w:rsidR="0014565C" w:rsidRDefault="00000000">
      <w:pPr>
        <w:spacing w:before="269" w:after="269"/>
        <w:ind w:left="120"/>
      </w:pPr>
      <w:r>
        <w:rPr>
          <w:rFonts w:ascii="Times New Roman" w:hAnsi="Times New Roman"/>
          <w:color w:val="000000"/>
        </w:rPr>
        <w:t>- ეს არის ჯადოსნური არტეფაქტი, რომელიც აღქმას ამახინჯებს, თუმცა არც ისე ძლიერია. რატომღაც, არავინ აქცევს ყურადღებას მატარებელს. რა თქმა უნდა, უკეთესი იქნებოდა იქ „რეინელის“ გამოყენებით შეღწევა, მაგრამ კონკრეტულ ადგილას მათ მის წინააღმდეგ საპასუხო ზომების მიღება მოუწიათ.</w:t>
      </w:r>
    </w:p>
    <w:p w14:paraId="51CF7EDC" w14:textId="77777777" w:rsidR="0014565C" w:rsidRDefault="00000000">
      <w:pPr>
        <w:spacing w:before="269" w:after="269"/>
        <w:ind w:left="120"/>
      </w:pPr>
      <w:r>
        <w:rPr>
          <w:rFonts w:ascii="Times New Roman" w:hAnsi="Times New Roman"/>
          <w:color w:val="000000"/>
        </w:rPr>
        <w:t>მაგალითად, რუშე, რომელსაც შეუძლია „შუას“ დახმარებით ქარის ამოძრავება და მისი დინების ამოცნობა. მიშას და საშას ამის საწინააღმდეგო არაფერი აქვთ.</w:t>
      </w:r>
    </w:p>
    <w:p w14:paraId="204295E4" w14:textId="77777777" w:rsidR="0014565C" w:rsidRDefault="00000000">
      <w:pPr>
        <w:spacing w:before="269" w:after="269"/>
        <w:ind w:left="120"/>
      </w:pPr>
      <w:r>
        <w:rPr>
          <w:rFonts w:ascii="Times New Roman" w:hAnsi="Times New Roman"/>
          <w:color w:val="000000"/>
        </w:rPr>
        <w:t>„რადგან ისინი „რეინელით“ უხილავს ეძებენ, ხილული მათი ბრმა წერტილი გახდება. დიდი დრო არ გასულა მას შემდეგ, რაც დემონთა მბრძანებლის აკადემია ავოს დილჰევიამ დაიკავა. რადგან იმპერიული ოჯახების წევრებს ბოლო ორი ათასი წლის დემონები მართავენ, ისინი თავიანთ ქვეშევრდომებს მხედველობით ვერ ცნობენ. თუ ყველაფერი კარგად გამოვა, მათ შეეძლებათ სიკვდილით დასჯის ადგილას ხალხში დაიკარგონ.“</w:t>
      </w:r>
    </w:p>
    <w:p w14:paraId="357D08BF" w14:textId="77777777" w:rsidR="0014565C" w:rsidRDefault="00000000">
      <w:pPr>
        <w:spacing w:before="269" w:after="269"/>
        <w:ind w:left="120"/>
      </w:pPr>
      <w:r>
        <w:rPr>
          <w:rFonts w:ascii="Times New Roman" w:hAnsi="Times New Roman"/>
          <w:color w:val="000000"/>
        </w:rPr>
        <w:t>მიშამ თავი დაუქნია და ირისომმა თეთრი ფორმა შავზე გადაიცვალა.</w:t>
      </w:r>
    </w:p>
    <w:p w14:paraId="18C554B7" w14:textId="77777777" w:rsidR="0014565C" w:rsidRDefault="00000000">
      <w:pPr>
        <w:spacing w:before="269" w:after="269"/>
        <w:ind w:left="120"/>
      </w:pPr>
      <w:r>
        <w:rPr>
          <w:rFonts w:ascii="Times New Roman" w:hAnsi="Times New Roman"/>
          <w:color w:val="000000"/>
        </w:rPr>
        <w:t>- გავეშურეთ.</w:t>
      </w:r>
    </w:p>
    <w:p w14:paraId="654FB556" w14:textId="77777777" w:rsidR="0014565C" w:rsidRDefault="00000000">
      <w:pPr>
        <w:spacing w:before="269" w:after="269"/>
        <w:ind w:left="120"/>
      </w:pPr>
      <w:r>
        <w:rPr>
          <w:rFonts w:ascii="Times New Roman" w:hAnsi="Times New Roman"/>
          <w:color w:val="000000"/>
        </w:rPr>
        <w:t>ორივე არენისკენ გაემართა. მე სხვებთან ერთად უფრო შორს წავედი და ჩემი ჯადოსნური თვალები საშას მხედველობის არეს მივაპყარი.</w:t>
      </w:r>
    </w:p>
    <w:p w14:paraId="3DECA1AC" w14:textId="77777777" w:rsidR="0014565C" w:rsidRDefault="00000000">
      <w:pPr>
        <w:spacing w:before="269" w:after="269"/>
        <w:ind w:left="120"/>
      </w:pPr>
      <w:r>
        <w:rPr>
          <w:rFonts w:ascii="Times New Roman" w:hAnsi="Times New Roman"/>
          <w:color w:val="000000"/>
        </w:rPr>
        <w:t>ფლესებით დაბალ სიმაღლეზე ფრენისას ისინი თვალის დახამხამებაში მიაღწიეს არენის გარეთ.</w:t>
      </w:r>
    </w:p>
    <w:p w14:paraId="3A031FDF" w14:textId="77777777" w:rsidR="0014565C" w:rsidRDefault="00000000">
      <w:pPr>
        <w:spacing w:before="269" w:after="269"/>
        <w:ind w:left="120"/>
      </w:pPr>
      <w:r>
        <w:rPr>
          <w:rFonts w:ascii="Times New Roman" w:hAnsi="Times New Roman"/>
          <w:color w:val="000000"/>
        </w:rPr>
        <w:t>— ...მაშ, როგორ დავიკარგოთ აქაურ ხალხში? ზუსტად იცი, რამდენი დემონი ზის შიგნით?</w:t>
      </w:r>
    </w:p>
    <w:p w14:paraId="24EA866E" w14:textId="77777777" w:rsidR="0014565C" w:rsidRDefault="00000000">
      <w:pPr>
        <w:spacing w:before="269" w:after="269"/>
        <w:ind w:left="120"/>
      </w:pPr>
      <w:r>
        <w:rPr>
          <w:rFonts w:ascii="Times New Roman" w:hAnsi="Times New Roman"/>
          <w:color w:val="000000"/>
        </w:rPr>
        <w:t>- შეხედე.</w:t>
      </w:r>
    </w:p>
    <w:p w14:paraId="5433EA53" w14:textId="77777777" w:rsidR="0014565C" w:rsidRDefault="00000000">
      <w:pPr>
        <w:spacing w:before="269" w:after="269"/>
        <w:ind w:left="120"/>
      </w:pPr>
      <w:r>
        <w:rPr>
          <w:rFonts w:ascii="Times New Roman" w:hAnsi="Times New Roman"/>
          <w:color w:val="000000"/>
        </w:rPr>
        <w:lastRenderedPageBreak/>
        <w:t>მიშამ თითი შავი ფორმებიანი სტუდენტებისკენ გაიშვირა, რომლებიც არენისკენ ჩქარა გარბოდნენ.</w:t>
      </w:r>
    </w:p>
    <w:p w14:paraId="66B14D1D" w14:textId="77777777" w:rsidR="0014565C" w:rsidRDefault="00000000">
      <w:pPr>
        <w:spacing w:before="269" w:after="269"/>
        <w:ind w:left="120"/>
      </w:pPr>
      <w:r>
        <w:rPr>
          <w:rFonts w:ascii="Times New Roman" w:hAnsi="Times New Roman"/>
          <w:color w:val="000000"/>
        </w:rPr>
        <w:t>— ...კარგი, არიან, როგორ შეიძლება ასეთ სიტუაციაში დაგაგვიანდეს?</w:t>
      </w:r>
    </w:p>
    <w:p w14:paraId="3AE83F02" w14:textId="77777777" w:rsidR="0014565C" w:rsidRDefault="00000000">
      <w:pPr>
        <w:spacing w:before="269" w:after="269"/>
        <w:ind w:left="120"/>
      </w:pPr>
      <w:r>
        <w:rPr>
          <w:rFonts w:ascii="Times New Roman" w:hAnsi="Times New Roman"/>
          <w:color w:val="000000"/>
        </w:rPr>
        <w:t>— ისინი უბრალოდ სტუდენტები არიან.</w:t>
      </w:r>
    </w:p>
    <w:p w14:paraId="7AC5F1A9" w14:textId="77777777" w:rsidR="0014565C" w:rsidRDefault="00000000">
      <w:pPr>
        <w:spacing w:before="269" w:after="269"/>
        <w:ind w:left="120"/>
      </w:pPr>
      <w:r>
        <w:rPr>
          <w:rFonts w:ascii="Times New Roman" w:hAnsi="Times New Roman"/>
          <w:color w:val="000000"/>
        </w:rPr>
        <w:t>რაც არ უნდა გავლენიანი ყოფილიყო ავოს დილჰევიას მმართველობა, ამ ეპოქის სტუდენტები ზედმეტად იყვნენ მიჩვეულები მშვიდობას. მაშინაც კი, თუ მათ ეტყვით, რომ ციხესიმაგრეში აჯანყებულები შეაღწიეს, ყველა მათგანი ვერ შეძლებს სწრაფად მოქმედებას.</w:t>
      </w:r>
    </w:p>
    <w:p w14:paraId="16D4DA9B" w14:textId="77777777" w:rsidR="0014565C" w:rsidRDefault="00000000">
      <w:pPr>
        <w:spacing w:before="269" w:after="269"/>
        <w:ind w:left="120"/>
      </w:pPr>
      <w:r>
        <w:rPr>
          <w:rFonts w:ascii="Times New Roman" w:hAnsi="Times New Roman"/>
          <w:color w:val="000000"/>
        </w:rPr>
        <w:t>- ისინი ზუსტად დროულად მოვიდნენ. მოდი, მათთან შევეწყოთ.</w:t>
      </w:r>
    </w:p>
    <w:p w14:paraId="7ED329AC" w14:textId="77777777" w:rsidR="0014565C" w:rsidRDefault="00000000">
      <w:pPr>
        <w:spacing w:before="269" w:after="269"/>
        <w:ind w:left="120"/>
      </w:pPr>
      <w:r>
        <w:rPr>
          <w:rFonts w:ascii="Times New Roman" w:hAnsi="Times New Roman"/>
          <w:color w:val="000000"/>
        </w:rPr>
        <w:t>მიშა და საშა შენობაში შევიდნენ, რამდენიმე სტუდენტთან ერთად.</w:t>
      </w:r>
    </w:p>
    <w:p w14:paraId="05F2A2A0" w14:textId="77777777" w:rsidR="0014565C" w:rsidRDefault="00000000">
      <w:pPr>
        <w:spacing w:before="269" w:after="269"/>
        <w:ind w:left="120"/>
      </w:pPr>
      <w:r>
        <w:rPr>
          <w:rFonts w:ascii="Times New Roman" w:hAnsi="Times New Roman"/>
          <w:color w:val="000000"/>
        </w:rPr>
        <w:t>ბნელი გასასვლელის გავლის შემდეგ, ისინი არენაზე აღმოჩნდნენ, რომლის ცენტრშიც თეთრ ფორმაში გამოწყობილი მრავალი სტუდენტი იჯდა უსიცოცხლო სახეებით. მათ გარშემო იდგნენ შავი ფორმების გამოწყობილი სტუდენტები და იმავე ფერის სამოსში გამოწყობილი მასწავლებლები. ასევე აქ შეკრებილი იყვნენ, თეთრ ფორმაში გამოწყობილი სტუდენტების გარშემო, შვიდივე უძველესი დემონი იმპერატორი, მათ შორის მელჰეისი.</w:t>
      </w:r>
    </w:p>
    <w:p w14:paraId="48558068" w14:textId="77777777" w:rsidR="0014565C" w:rsidRDefault="00000000">
      <w:pPr>
        <w:spacing w:before="269" w:after="269"/>
        <w:ind w:left="120"/>
      </w:pPr>
      <w:r>
        <w:rPr>
          <w:rFonts w:ascii="Times New Roman" w:hAnsi="Times New Roman"/>
          <w:color w:val="000000"/>
        </w:rPr>
        <w:t>ამბოხებულების შეღწევის გამო, ბევრ დამსწრეს ჯადოსნური არტეფაქტები ჰქონდა. ზოგიერთ მათგანს არა მხოლოდ ქუდები, არამედ ჯავშანტექნიკის მთელი კოსტიუმები ჰქონდა ჩაფხუტით, ამიტომ მიშა და საშა, აღქმის დამახინჯების გავლენის ქვეშ, ბრბოდან არ გამოირჩეოდნენ.</w:t>
      </w:r>
    </w:p>
    <w:p w14:paraId="132BFD09" w14:textId="77777777" w:rsidR="0014565C" w:rsidRDefault="00000000">
      <w:pPr>
        <w:spacing w:before="269" w:after="269"/>
        <w:ind w:left="120"/>
      </w:pPr>
      <w:r>
        <w:rPr>
          <w:rFonts w:ascii="Times New Roman" w:hAnsi="Times New Roman"/>
          <w:color w:val="000000"/>
        </w:rPr>
        <w:t>დები შემთხვევით გაუჩინარდნენ შავ ფორმაში გამოწყობილი სტუდენტების ბრბოში.</w:t>
      </w:r>
    </w:p>
    <w:p w14:paraId="19970149" w14:textId="77777777" w:rsidR="0014565C" w:rsidRDefault="00000000">
      <w:pPr>
        <w:spacing w:before="269" w:after="269"/>
        <w:ind w:left="120"/>
      </w:pPr>
      <w:r>
        <w:rPr>
          <w:rFonts w:ascii="Times New Roman" w:hAnsi="Times New Roman"/>
          <w:color w:val="000000"/>
        </w:rPr>
        <w:t>- მგონი დროა დავიწყოთ.</w:t>
      </w:r>
    </w:p>
    <w:p w14:paraId="51191E24" w14:textId="77777777" w:rsidR="0014565C" w:rsidRDefault="00000000">
      <w:pPr>
        <w:spacing w:before="269" w:after="269"/>
        <w:ind w:left="120"/>
      </w:pPr>
      <w:r>
        <w:rPr>
          <w:rFonts w:ascii="Times New Roman" w:hAnsi="Times New Roman"/>
          <w:color w:val="000000"/>
        </w:rPr>
        <w:t>როგორც კი მელჰეისმა ეს თქვა, არენის შესასვლელთან ჯადოსნური ბარიერი განლაგდა. რის შემდეგაც მან არენა ზემოდან, სახურავივით დაფარა.</w:t>
      </w:r>
    </w:p>
    <w:p w14:paraId="4BA63600" w14:textId="77777777" w:rsidR="0014565C" w:rsidRDefault="00000000">
      <w:pPr>
        <w:spacing w:before="269" w:after="269"/>
        <w:ind w:left="120"/>
      </w:pPr>
      <w:r>
        <w:rPr>
          <w:rFonts w:ascii="Times New Roman" w:hAnsi="Times New Roman"/>
          <w:color w:val="000000"/>
        </w:rPr>
        <w:t>— რიგში ჩადექით!</w:t>
      </w:r>
    </w:p>
    <w:p w14:paraId="42727F8F" w14:textId="77777777" w:rsidR="0014565C" w:rsidRDefault="00000000">
      <w:pPr>
        <w:spacing w:before="269" w:after="269"/>
        <w:ind w:left="120"/>
      </w:pPr>
      <w:r>
        <w:rPr>
          <w:rFonts w:ascii="Times New Roman" w:hAnsi="Times New Roman"/>
          <w:color w:val="000000"/>
        </w:rPr>
        <w:t>ბრძანების გაგონებაზე შავ ფორმაში გამოწყობილი სტუდენტები ერთდროულად ჩადგნენ რიგში.</w:t>
      </w:r>
    </w:p>
    <w:p w14:paraId="3D945775" w14:textId="77777777" w:rsidR="0014565C" w:rsidRDefault="00000000">
      <w:pPr>
        <w:spacing w:before="269" w:after="269"/>
        <w:ind w:left="120"/>
      </w:pPr>
      <w:r>
        <w:rPr>
          <w:rFonts w:ascii="Times New Roman" w:hAnsi="Times New Roman"/>
          <w:color w:val="000000"/>
        </w:rPr>
        <w:t>— ახლა რამდენიმე სტუდენტი დაგვიანებით მოვიდა აქ.</w:t>
      </w:r>
    </w:p>
    <w:p w14:paraId="7EEBFA6B" w14:textId="77777777" w:rsidR="0014565C" w:rsidRDefault="00000000">
      <w:pPr>
        <w:spacing w:before="269" w:after="269"/>
        <w:ind w:left="120"/>
      </w:pPr>
      <w:r>
        <w:rPr>
          <w:rFonts w:ascii="Times New Roman" w:hAnsi="Times New Roman"/>
          <w:color w:val="000000"/>
        </w:rPr>
        <w:t>შავ ფორმაში გამოწყობილმა სტუდენტებმა ნერვიულობა დაიწყეს.</w:t>
      </w:r>
    </w:p>
    <w:p w14:paraId="3DF2CFAF" w14:textId="77777777" w:rsidR="0014565C" w:rsidRDefault="00000000">
      <w:pPr>
        <w:spacing w:before="269" w:after="269"/>
        <w:ind w:left="120"/>
      </w:pPr>
      <w:r>
        <w:rPr>
          <w:rFonts w:ascii="Times New Roman" w:hAnsi="Times New Roman"/>
          <w:color w:val="000000"/>
        </w:rPr>
        <w:lastRenderedPageBreak/>
        <w:t>- შესაძლოა, მათ შორის იყვნენ ანოს ვოლდიგოდი ან მისი ხელქვეითები.</w:t>
      </w:r>
    </w:p>
    <w:p w14:paraId="27164D4F" w14:textId="77777777" w:rsidR="0014565C" w:rsidRDefault="00000000">
      <w:pPr>
        <w:spacing w:before="269" w:after="269"/>
        <w:ind w:left="120"/>
      </w:pPr>
      <w:r>
        <w:rPr>
          <w:rFonts w:ascii="Times New Roman" w:hAnsi="Times New Roman"/>
          <w:color w:val="000000"/>
        </w:rPr>
        <w:t>მელჰეისმა რამდენიმე ნაბიჯი გადადგა წინ და სტუდენტების სახეებს შეხედა.</w:t>
      </w:r>
    </w:p>
    <w:p w14:paraId="1DA09649" w14:textId="77777777" w:rsidR="0014565C" w:rsidRDefault="00000000">
      <w:pPr>
        <w:spacing w:before="269" w:after="269"/>
        <w:ind w:left="120"/>
      </w:pPr>
      <w:r>
        <w:rPr>
          <w:rFonts w:ascii="Times New Roman" w:hAnsi="Times New Roman"/>
          <w:color w:val="000000"/>
        </w:rPr>
        <w:t>- ნიკჰიდ, გრეზე, შეგიძლია შეამოწმო ისინი?</w:t>
      </w:r>
    </w:p>
    <w:p w14:paraId="34B2260B" w14:textId="77777777" w:rsidR="0014565C" w:rsidRDefault="00000000">
      <w:pPr>
        <w:spacing w:before="269" w:after="269"/>
        <w:ind w:left="120"/>
      </w:pPr>
      <w:r>
        <w:rPr>
          <w:rFonts w:ascii="Times New Roman" w:hAnsi="Times New Roman"/>
          <w:color w:val="000000"/>
        </w:rPr>
        <w:t>ორი მასწავლებელი წინ წამოდგა. ისინი აქ უნდა ყოფილიყვნენ მანამ, სანამ მელჰეისი სიკვდილით დასჯას გამოაცხადებდა. სხვა სიტყვებით რომ ვთქვათ, ისინი ვერ ვიქნებოდით მე ან ჩემი ხელქვეითები.</w:t>
      </w:r>
    </w:p>
    <w:p w14:paraId="316A3E54" w14:textId="77777777" w:rsidR="0014565C" w:rsidRDefault="00000000">
      <w:pPr>
        <w:spacing w:before="269" w:after="269"/>
        <w:ind w:left="120"/>
      </w:pPr>
      <w:r>
        <w:rPr>
          <w:rFonts w:ascii="Times New Roman" w:hAnsi="Times New Roman"/>
          <w:color w:val="000000"/>
        </w:rPr>
        <w:t>მელჰეისმა და ორმა მასწავლებელმა ჯადოსნური თვალებით ერთმანეთის მიყოლებით დაიწყეს რიგში ჩამწკრივებული სტუდენტების დათვალიერება. სხვა იმპერატორები ყურადღებით აკვირდებოდნენ თეთრ ფორმაში გამოწყობილ სტუდენტებს, რომელთა სიკვდილით დასჯასაც გეგმავდნენ.</w:t>
      </w:r>
    </w:p>
    <w:p w14:paraId="53E5D72F"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საშა, თუ შეგვამჩნიეს, გამოიყენე „განადგურების ჯადოსნური თვალები“ </w:t>
      </w:r>
      <w:r>
        <w:rPr>
          <w:rFonts w:ascii="Times New Roman" w:hAnsi="Times New Roman"/>
          <w:color w:val="000000"/>
        </w:rPr>
        <w:t>.</w:t>
      </w:r>
    </w:p>
    <w:p w14:paraId="337D0888"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იმპერატორებზე </w:t>
      </w:r>
      <w:r>
        <w:rPr>
          <w:rFonts w:ascii="Times New Roman" w:hAnsi="Times New Roman"/>
          <w:color w:val="000000"/>
        </w:rPr>
        <w:t>?</w:t>
      </w:r>
    </w:p>
    <w:p w14:paraId="5EBD16C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თუ დროს მოიგებ, მათ „შექმნის ჯადოსნური თვალებით“ გავანეიტრალებ </w:t>
      </w:r>
      <w:r>
        <w:rPr>
          <w:rFonts w:ascii="Times New Roman" w:hAnsi="Times New Roman"/>
          <w:color w:val="000000"/>
        </w:rPr>
        <w:t>.</w:t>
      </w:r>
    </w:p>
    <w:p w14:paraId="1720CF08"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გაანეიტრალებ </w:t>
      </w:r>
      <w:r>
        <w:rPr>
          <w:rFonts w:ascii="Times New Roman" w:hAnsi="Times New Roman"/>
          <w:color w:val="000000"/>
        </w:rPr>
        <w:t>?..</w:t>
      </w:r>
    </w:p>
    <w:p w14:paraId="60B3127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ყველას კატებად გადავაქცევ </w:t>
      </w:r>
      <w:r>
        <w:rPr>
          <w:rFonts w:ascii="Times New Roman" w:hAnsi="Times New Roman"/>
          <w:color w:val="000000"/>
        </w:rPr>
        <w:t>.</w:t>
      </w:r>
    </w:p>
    <w:p w14:paraId="50D9222C"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კარგი. თუ შესაფერის მომენტს ვიპოვით, მოვახერხებთ </w:t>
      </w:r>
      <w:r>
        <w:rPr>
          <w:rFonts w:ascii="Times New Roman" w:hAnsi="Times New Roman"/>
          <w:color w:val="000000"/>
        </w:rPr>
        <w:t>…</w:t>
      </w:r>
    </w:p>
    <w:p w14:paraId="3500C6E1" w14:textId="77777777" w:rsidR="0014565C" w:rsidRDefault="00000000">
      <w:pPr>
        <w:spacing w:before="269" w:after="269"/>
        <w:ind w:left="120"/>
      </w:pPr>
      <w:r>
        <w:rPr>
          <w:rFonts w:ascii="Times New Roman" w:hAnsi="Times New Roman"/>
          <w:color w:val="000000"/>
        </w:rPr>
        <w:t>ამ დროს მელჰეისმა საშას შეხედა, თითქოს რაღაც შენიშნა.</w:t>
      </w:r>
    </w:p>
    <w:p w14:paraId="79DA77DB" w14:textId="77777777" w:rsidR="0014565C" w:rsidRDefault="00000000">
      <w:pPr>
        <w:spacing w:before="269" w:after="269"/>
        <w:ind w:left="120"/>
      </w:pPr>
      <w:r>
        <w:rPr>
          <w:rFonts w:ascii="Times New Roman" w:hAnsi="Times New Roman"/>
          <w:color w:val="000000"/>
        </w:rPr>
        <w:t>— ...თქვენ ორნი, ქუდები...</w:t>
      </w:r>
    </w:p>
    <w:p w14:paraId="4D350FC2" w14:textId="77777777" w:rsidR="0014565C" w:rsidRDefault="00000000">
      <w:pPr>
        <w:spacing w:before="269" w:after="269"/>
        <w:ind w:left="120"/>
      </w:pPr>
      <w:r>
        <w:rPr>
          <w:rFonts w:ascii="Times New Roman" w:hAnsi="Times New Roman"/>
          <w:color w:val="000000"/>
        </w:rPr>
        <w:t>- ჰეი, რა ქუდები გაცვია?</w:t>
      </w:r>
    </w:p>
    <w:p w14:paraId="07AA616B" w14:textId="77777777" w:rsidR="0014565C" w:rsidRDefault="00000000">
      <w:pPr>
        <w:spacing w:before="269" w:after="269"/>
        <w:ind w:left="120"/>
      </w:pPr>
      <w:r>
        <w:rPr>
          <w:rFonts w:ascii="Times New Roman" w:hAnsi="Times New Roman"/>
          <w:color w:val="000000"/>
        </w:rPr>
        <w:t>სანამ მელჰეისი რამეს იტყოდა, საშასთან ნიკჰიდი მივიდა. როდესაც საშამ მუშტი მაგრად შეკრა, მიშამ მის ხელს შეეხო.</w:t>
      </w:r>
    </w:p>
    <w:p w14:paraId="2E67F47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ღელავ </w:t>
      </w:r>
      <w:r>
        <w:rPr>
          <w:rFonts w:ascii="Times New Roman" w:hAnsi="Times New Roman"/>
          <w:color w:val="000000"/>
        </w:rPr>
        <w:t>.</w:t>
      </w:r>
    </w:p>
    <w:p w14:paraId="651AC568" w14:textId="77777777" w:rsidR="0014565C" w:rsidRDefault="00000000">
      <w:pPr>
        <w:spacing w:before="269" w:after="269"/>
        <w:ind w:left="120"/>
      </w:pPr>
      <w:r>
        <w:rPr>
          <w:rFonts w:ascii="Times New Roman" w:hAnsi="Times New Roman"/>
          <w:color w:val="000000"/>
        </w:rPr>
        <w:t>- გაჩერდი. თუ უვარგისს არ ემორჩილები, საფრთხე არ გემუქრება.</w:t>
      </w:r>
    </w:p>
    <w:p w14:paraId="4F1425DC" w14:textId="77777777" w:rsidR="0014565C" w:rsidRDefault="00000000">
      <w:pPr>
        <w:spacing w:before="269" w:after="269"/>
        <w:ind w:left="120"/>
      </w:pPr>
      <w:r>
        <w:rPr>
          <w:rFonts w:ascii="Times New Roman" w:hAnsi="Times New Roman"/>
          <w:color w:val="000000"/>
        </w:rPr>
        <w:t>ნიკჰიდმა წვეტიანი ქუდის წვერი მოჰკიდა ხელს და მიშასა და საშას სახეებს კარგად დააკვირდა. რადგან ისინი მელჰეისის ბრმა წერტილად იქცნენ, ნიკჰიდმა ვერ გაიგო, ვინ იყვნენ. მალევე შებრუნდა და თქვა:</w:t>
      </w:r>
    </w:p>
    <w:p w14:paraId="52FD4528" w14:textId="77777777" w:rsidR="0014565C" w:rsidRDefault="00000000">
      <w:pPr>
        <w:spacing w:before="269" w:after="269"/>
        <w:ind w:left="120"/>
      </w:pPr>
      <w:r>
        <w:rPr>
          <w:rFonts w:ascii="Times New Roman" w:hAnsi="Times New Roman"/>
          <w:color w:val="000000"/>
        </w:rPr>
        <w:t>- აქ ყველა სუფთაა! ანოს ვოლდიგოდის არც ერთი ხელქვეითი არ არის აქ!</w:t>
      </w:r>
    </w:p>
    <w:p w14:paraId="5953005F" w14:textId="77777777" w:rsidR="0014565C" w:rsidRDefault="00000000">
      <w:pPr>
        <w:spacing w:before="269" w:after="269"/>
        <w:ind w:left="120"/>
      </w:pPr>
      <w:r>
        <w:rPr>
          <w:rFonts w:ascii="Times New Roman" w:hAnsi="Times New Roman"/>
          <w:color w:val="000000"/>
        </w:rPr>
        <w:lastRenderedPageBreak/>
        <w:t>- მართლა? მაშინ დავიწყოთ სიკვდილით დასჯა, - თქვა მელჰეისმა და საზეიმოდ შეუდგა ბრძანების შესრულებას.</w:t>
      </w:r>
    </w:p>
    <w:p w14:paraId="60422B7B" w14:textId="77777777" w:rsidR="0014565C" w:rsidRDefault="00000000">
      <w:pPr>
        <w:spacing w:before="269" w:after="269"/>
        <w:ind w:left="120"/>
      </w:pPr>
      <w:r>
        <w:rPr>
          <w:rFonts w:ascii="Times New Roman" w:hAnsi="Times New Roman"/>
          <w:color w:val="000000"/>
        </w:rPr>
        <w:t>მან თეთრ ფორმაში გამოწყობილ სტუდენტებს შეხედა.</w:t>
      </w:r>
    </w:p>
    <w:p w14:paraId="658AE7E5" w14:textId="77777777" w:rsidR="0014565C" w:rsidRDefault="00000000">
      <w:pPr>
        <w:spacing w:before="269" w:after="269"/>
        <w:ind w:left="120"/>
      </w:pPr>
      <w:r>
        <w:rPr>
          <w:rFonts w:ascii="Times New Roman" w:hAnsi="Times New Roman"/>
          <w:color w:val="000000"/>
        </w:rPr>
        <w:t>„ერთმანეთზე მოგკლავთ, სანამ ანოს ვოლდიგოდი არ გამოჩნდება. ძნელია ამის გაკეთება, მაგრამ ასეთია ჩემი ბატონის ბრძანება. მაგრამ ყოველ შემთხვევაში, მე უზრუნველვყოფ, რომ ტანჯვის გარეშე მოკვდეთ.“</w:t>
      </w:r>
    </w:p>
    <w:p w14:paraId="1CEF30B5" w14:textId="77777777" w:rsidR="0014565C" w:rsidRDefault="00000000">
      <w:pPr>
        <w:spacing w:before="269" w:after="269"/>
        <w:ind w:left="120"/>
      </w:pPr>
      <w:r>
        <w:rPr>
          <w:rFonts w:ascii="Times New Roman" w:hAnsi="Times New Roman"/>
          <w:color w:val="000000"/>
        </w:rPr>
        <w:t>სტუდენტებთან მიახლოებისას მან ერთ გოგონას გახედა.</w:t>
      </w:r>
    </w:p>
    <w:p w14:paraId="1F2C548A" w14:textId="77777777" w:rsidR="0014565C" w:rsidRDefault="00000000">
      <w:pPr>
        <w:spacing w:before="269" w:after="269"/>
        <w:ind w:left="120"/>
      </w:pPr>
      <w:r>
        <w:rPr>
          <w:rFonts w:ascii="Times New Roman" w:hAnsi="Times New Roman"/>
          <w:color w:val="000000"/>
        </w:rPr>
        <w:t>- მაშინ მისით დავიწყოთ.</w:t>
      </w:r>
    </w:p>
    <w:p w14:paraId="02B4023C" w14:textId="77777777" w:rsidR="0014565C" w:rsidRDefault="00000000">
      <w:pPr>
        <w:spacing w:before="269" w:after="269"/>
        <w:ind w:left="120"/>
      </w:pPr>
      <w:r>
        <w:rPr>
          <w:rFonts w:ascii="Times New Roman" w:hAnsi="Times New Roman"/>
          <w:color w:val="000000"/>
        </w:rPr>
        <w:t>ნიკჰიდი მასთან მივიდა და ყოყმანის გარეშე მაჯაში ხელი მოჰკიდა.</w:t>
      </w:r>
    </w:p>
    <w:p w14:paraId="4EC671F1" w14:textId="77777777" w:rsidR="0014565C" w:rsidRDefault="00000000">
      <w:pPr>
        <w:spacing w:before="269" w:after="269"/>
        <w:ind w:left="120"/>
      </w:pPr>
      <w:r>
        <w:rPr>
          <w:rFonts w:ascii="Times New Roman" w:hAnsi="Times New Roman"/>
          <w:color w:val="000000"/>
        </w:rPr>
        <w:t>— …არა… დახმარება!.. რისთვის?!..</w:t>
      </w:r>
    </w:p>
    <w:p w14:paraId="2E0E0298" w14:textId="77777777" w:rsidR="0014565C" w:rsidRDefault="00000000">
      <w:pPr>
        <w:spacing w:before="269" w:after="269"/>
        <w:ind w:left="120"/>
      </w:pPr>
      <w:r>
        <w:rPr>
          <w:rFonts w:ascii="Times New Roman" w:hAnsi="Times New Roman"/>
          <w:color w:val="000000"/>
        </w:rPr>
        <w:t>- იმიტომ, რომ შენ არ ხარ იმპერიული ოჯახის წევრი. ყველა ნახევარჯიშიანი დემონი მაგიური ძალის წყაროდ იქცევა და დილჰეიდი ხელახლა დაიბადება, როგორც ლამაზი ქვეყანა, რომელსაც მხოლოდ იმპერიული ოჯახები მართავენ.</w:t>
      </w:r>
    </w:p>
    <w:p w14:paraId="6A865C1B" w14:textId="77777777" w:rsidR="0014565C" w:rsidRDefault="00000000">
      <w:pPr>
        <w:spacing w:before="269" w:after="269"/>
        <w:ind w:left="120"/>
      </w:pPr>
      <w:r>
        <w:rPr>
          <w:rFonts w:ascii="Times New Roman" w:hAnsi="Times New Roman"/>
          <w:color w:val="000000"/>
        </w:rPr>
        <w:t>ერთი წამით მელჰეისმა სახეზე ოდნავ სევდიანი მზერა აევსო ტირილ გოგონას. შესაძლოა, სადღაც გულის სიღრმეში ცდილობდა წინააღმდეგობა გაეწია ბრძანების შესრულების იძულებისთვის. თუმცა, ეს საკმარისი არ აღმოჩნდა ავოს დილჰევიას კონტროლისგან თავის დასაღწევად.</w:t>
      </w:r>
    </w:p>
    <w:p w14:paraId="3F885E50" w14:textId="77777777" w:rsidR="0014565C" w:rsidRDefault="00000000">
      <w:pPr>
        <w:spacing w:before="269" w:after="269"/>
        <w:ind w:left="120"/>
      </w:pPr>
      <w:r>
        <w:rPr>
          <w:rFonts w:ascii="Times New Roman" w:hAnsi="Times New Roman"/>
          <w:color w:val="000000"/>
        </w:rPr>
        <w:t>მიშამ და საშამ ერთმანეთს გადახედეს და შემდეგ უცებ...</w:t>
      </w:r>
    </w:p>
    <w:p w14:paraId="6D96E91E" w14:textId="77777777" w:rsidR="0014565C" w:rsidRDefault="00000000">
      <w:pPr>
        <w:spacing w:before="269" w:after="269"/>
        <w:ind w:left="120"/>
      </w:pPr>
      <w:r>
        <w:rPr>
          <w:rFonts w:ascii="Times New Roman" w:hAnsi="Times New Roman"/>
          <w:color w:val="000000"/>
        </w:rPr>
        <w:t>- მოიცადე!</w:t>
      </w:r>
    </w:p>
    <w:p w14:paraId="517A1DBB" w14:textId="77777777" w:rsidR="0014565C" w:rsidRDefault="00000000">
      <w:pPr>
        <w:spacing w:before="269" w:after="269"/>
        <w:ind w:left="120"/>
      </w:pPr>
      <w:r>
        <w:rPr>
          <w:rFonts w:ascii="Times New Roman" w:hAnsi="Times New Roman"/>
          <w:color w:val="000000"/>
        </w:rPr>
        <w:t>თეთრ ფორმაში გამოწყობილი ერთი სტუდენტი წამოდგა და მელჰეისისკენ წავიდა.</w:t>
      </w:r>
    </w:p>
    <w:p w14:paraId="54D37642" w14:textId="77777777" w:rsidR="0014565C" w:rsidRDefault="00000000">
      <w:pPr>
        <w:spacing w:before="269" w:after="269"/>
        <w:ind w:left="120"/>
      </w:pPr>
      <w:r>
        <w:rPr>
          <w:rFonts w:ascii="Times New Roman" w:hAnsi="Times New Roman"/>
          <w:color w:val="000000"/>
        </w:rPr>
        <w:t>- მის ნაცვლად მე სიკვდილით დასაჯეთ.</w:t>
      </w:r>
    </w:p>
    <w:p w14:paraId="4F6CAE52" w14:textId="77777777" w:rsidR="0014565C" w:rsidRDefault="00000000">
      <w:pPr>
        <w:spacing w:before="269" w:after="269"/>
        <w:ind w:left="120"/>
      </w:pPr>
      <w:r>
        <w:rPr>
          <w:rFonts w:ascii="Times New Roman" w:hAnsi="Times New Roman"/>
          <w:color w:val="000000"/>
        </w:rPr>
        <w:t>მელჰეისმა გაოცებით შეხედა მას. შემდეგ სტუდენტმა დიდებულად დაიყვირა:</w:t>
      </w:r>
    </w:p>
    <w:p w14:paraId="176872A8" w14:textId="77777777" w:rsidR="0014565C" w:rsidRDefault="00000000">
      <w:pPr>
        <w:spacing w:before="269" w:after="269"/>
        <w:ind w:left="120"/>
      </w:pPr>
      <w:r>
        <w:rPr>
          <w:rFonts w:ascii="Times New Roman" w:hAnsi="Times New Roman"/>
          <w:color w:val="000000"/>
        </w:rPr>
        <w:t>„მე ვარ მესამე კურსის არამის ულტიმო. ჩემი წინა სახელი იყო იგარეს იჯეისიკა! გმირი ჯერგას სისხლით ნათესავი და აზესიონის ტახტის მეშვიდე მემკვიდრე 2000 წლის წინ! მე არა მხოლოდ ნახევარჯიშის, არამედ თქვენი მტერი ვარ!“ - თქვა იგარესმა გადაწყვეტილი მზერით და შელოცვა „ჰკითხე“ გამოიყენა.</w:t>
      </w:r>
    </w:p>
    <w:p w14:paraId="1D035BF8" w14:textId="77777777" w:rsidR="0014565C" w:rsidRDefault="00000000">
      <w:pPr>
        <w:spacing w:before="269" w:after="269"/>
        <w:ind w:left="120"/>
      </w:pPr>
      <w:r>
        <w:rPr>
          <w:rFonts w:ascii="Times New Roman" w:hAnsi="Times New Roman"/>
          <w:color w:val="000000"/>
        </w:rPr>
        <w:t>მელჰეისმა გაბრაზებულმა შეხედა იგარესს.</w:t>
      </w:r>
    </w:p>
    <w:p w14:paraId="24EBF0C4" w14:textId="77777777" w:rsidR="0014565C" w:rsidRDefault="00000000">
      <w:pPr>
        <w:spacing w:before="269" w:after="269"/>
        <w:ind w:left="120"/>
      </w:pPr>
      <w:r>
        <w:rPr>
          <w:rFonts w:ascii="Times New Roman" w:hAnsi="Times New Roman"/>
          <w:color w:val="000000"/>
        </w:rPr>
        <w:t>- როდის დაიბადე ხელახლა?</w:t>
      </w:r>
    </w:p>
    <w:p w14:paraId="0A806779" w14:textId="77777777" w:rsidR="0014565C" w:rsidRDefault="00000000">
      <w:pPr>
        <w:spacing w:before="269" w:after="269"/>
        <w:ind w:left="120"/>
      </w:pPr>
      <w:r>
        <w:rPr>
          <w:rFonts w:ascii="Times New Roman" w:hAnsi="Times New Roman"/>
          <w:color w:val="000000"/>
        </w:rPr>
        <w:lastRenderedPageBreak/>
        <w:t>- ეს ჩემი მეოთხე რეინკარნაციაა. ბოლოს ხელახლა დავიბადე მრავალი წლის წინ, მაგრამ მოგონებები და ძალა სრულად მხოლოდ მაშინ დამიბრუნდა, როდესაც ავოს დილჰევიამ დამიჭირა!</w:t>
      </w:r>
    </w:p>
    <w:p w14:paraId="7B0E3F61" w14:textId="77777777" w:rsidR="0014565C" w:rsidRDefault="00000000">
      <w:pPr>
        <w:spacing w:before="269" w:after="269"/>
        <w:ind w:left="120"/>
      </w:pPr>
      <w:r>
        <w:rPr>
          <w:rFonts w:ascii="Times New Roman" w:hAnsi="Times New Roman"/>
          <w:color w:val="000000"/>
        </w:rPr>
        <w:t>ერთი წამით მელჰეისი ჩუმად იყო, თითქოს ღრმა ფიქრებში იყო ჩაფლული.</w:t>
      </w:r>
    </w:p>
    <w:p w14:paraId="6CA275CE" w14:textId="77777777" w:rsidR="0014565C" w:rsidRDefault="00000000">
      <w:pPr>
        <w:spacing w:before="269" w:after="269"/>
        <w:ind w:left="120"/>
      </w:pPr>
      <w:r>
        <w:rPr>
          <w:rFonts w:ascii="Times New Roman" w:hAnsi="Times New Roman"/>
          <w:color w:val="000000"/>
        </w:rPr>
        <w:t>- შენი ნება იყოს. მართალი ხარ, გმირის ნათესავი მტერია, რომლის განადგურებაც ჩვენ, დემონებს, გვევალება. შენს სურვილს შევასრულებ. - თქვა მელჰეისმა და დაასკვნა, რომ აქ უცნაური არაფერი იყო. - ხარაჩოზე წაიყვანე.</w:t>
      </w:r>
    </w:p>
    <w:p w14:paraId="2F8E4C8F" w14:textId="77777777" w:rsidR="0014565C" w:rsidRDefault="00000000">
      <w:pPr>
        <w:spacing w:before="269" w:after="269"/>
        <w:ind w:left="120"/>
      </w:pPr>
      <w:r>
        <w:rPr>
          <w:rFonts w:ascii="Times New Roman" w:hAnsi="Times New Roman"/>
          <w:color w:val="000000"/>
        </w:rPr>
        <w:t>ნიჰიდმა იგარესს მაჯაში ხელი მოჰკიდა და ამ პროცესში ყურში რაღაც ჩასჩურჩულა. ტუჩები ამოძრავდა და გარკვეული სახელი წარმოთქვა.</w:t>
      </w:r>
    </w:p>
    <w:p w14:paraId="011BD302" w14:textId="77777777" w:rsidR="0014565C" w:rsidRDefault="00000000">
      <w:pPr>
        <w:pStyle w:val="Heading2"/>
        <w:pageBreakBefore/>
        <w:spacing w:before="180" w:after="180"/>
        <w:ind w:left="120"/>
      </w:pPr>
      <w:bookmarkStart w:id="26" w:name="_Toc199672049"/>
      <w:r>
        <w:rPr>
          <w:rFonts w:ascii="Times New Roman" w:hAnsi="Times New Roman"/>
          <w:color w:val="000000"/>
          <w:sz w:val="33"/>
        </w:rPr>
        <w:lastRenderedPageBreak/>
        <w:t>§ 63. ყველას მეთაურობა</w:t>
      </w:r>
      <w:bookmarkEnd w:id="26"/>
    </w:p>
    <w:p w14:paraId="237AAB07" w14:textId="77777777" w:rsidR="0014565C" w:rsidRDefault="00000000">
      <w:pPr>
        <w:spacing w:before="269" w:after="269"/>
        <w:ind w:left="120"/>
      </w:pPr>
      <w:r>
        <w:rPr>
          <w:rFonts w:ascii="Times New Roman" w:hAnsi="Times New Roman"/>
          <w:color w:val="000000"/>
        </w:rPr>
        <w:t>დელზოგეიდის გასწვრივ გავრბოდით.</w:t>
      </w:r>
    </w:p>
    <w:p w14:paraId="33FFE0F8" w14:textId="77777777" w:rsidR="0014565C" w:rsidRDefault="00000000">
      <w:pPr>
        <w:spacing w:before="269" w:after="269"/>
        <w:ind w:left="120"/>
      </w:pPr>
      <w:r>
        <w:rPr>
          <w:rFonts w:ascii="Times New Roman" w:hAnsi="Times New Roman"/>
          <w:color w:val="000000"/>
        </w:rPr>
        <w:t>ჩემს წინ მდგომი ქალი, შავი ხალათითა და გრძელი ყურებით, პირდაპირ ჩვენსკენ წამოვიდა. ეს მენო იყო. იმის გათვალისწინებით, რომ ის ქვედა სართულისკენ მიემართებოდა, მას უკვე ნოსგალიას, ავოს დილჰევიას და სინის ადგილსამყოფელი ჰქონდა შესწავლილი.</w:t>
      </w:r>
    </w:p>
    <w:p w14:paraId="7A665CA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მენო </w:t>
      </w:r>
      <w:r>
        <w:rPr>
          <w:rFonts w:ascii="Times New Roman" w:hAnsi="Times New Roman"/>
          <w:color w:val="000000"/>
        </w:rPr>
        <w:t>“, მივმართე მას „ლიქსზე“.</w:t>
      </w:r>
    </w:p>
    <w:p w14:paraId="43FC561B" w14:textId="77777777" w:rsidR="0014565C" w:rsidRDefault="00000000">
      <w:pPr>
        <w:spacing w:before="269" w:after="269"/>
        <w:ind w:left="120"/>
      </w:pPr>
      <w:r>
        <w:rPr>
          <w:rFonts w:ascii="Times New Roman" w:hAnsi="Times New Roman"/>
          <w:color w:val="000000"/>
        </w:rPr>
        <w:t>რეინელი გავფანტე და მის წინ გამოვჩნდი.</w:t>
      </w:r>
    </w:p>
    <w:p w14:paraId="4280224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გაიგე </w:t>
      </w:r>
      <w:r>
        <w:rPr>
          <w:rFonts w:ascii="Times New Roman" w:hAnsi="Times New Roman"/>
          <w:color w:val="000000"/>
        </w:rPr>
        <w:t>?</w:t>
      </w:r>
    </w:p>
    <w:p w14:paraId="48B0AB4E" w14:textId="77777777" w:rsidR="0014565C" w:rsidRDefault="00000000">
      <w:pPr>
        <w:spacing w:before="269" w:after="269"/>
        <w:ind w:left="120"/>
      </w:pPr>
      <w:r>
        <w:rPr>
          <w:rFonts w:ascii="Times New Roman" w:hAnsi="Times New Roman"/>
          <w:color w:val="000000"/>
        </w:rPr>
        <w:t>ერთი წამით გაოცებისგან თვალები გაუფართოვდა, შემდეგ კი თავი დაუქნია.</w:t>
      </w:r>
    </w:p>
    <w:p w14:paraId="3CA8A62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გეტყვით, რისი გარკვევაც მოვახერხე, თუმცა... დარწმუნებული არ ვარ. ავოს დილჰევია საზეიმო ოთახშია, სულთა მეფე კი - ტახტის ოთახში. ერთადერთი, ვინც ვერსად ვიპოვე, ნოსგალია იყო </w:t>
      </w:r>
      <w:r>
        <w:rPr>
          <w:rFonts w:ascii="Times New Roman" w:hAnsi="Times New Roman"/>
          <w:color w:val="000000"/>
        </w:rPr>
        <w:t>.</w:t>
      </w:r>
    </w:p>
    <w:p w14:paraId="2CFBFA3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საკმარისია. და არ ხარ დარწმუნებული, იქნებ იმიტომ, რომ გარეგნობას იცვლიან </w:t>
      </w:r>
      <w:r>
        <w:rPr>
          <w:rFonts w:ascii="Times New Roman" w:hAnsi="Times New Roman"/>
          <w:color w:val="000000"/>
        </w:rPr>
        <w:t>?</w:t>
      </w:r>
    </w:p>
    <w:p w14:paraId="59BA0E94" w14:textId="77777777" w:rsidR="0014565C" w:rsidRDefault="00000000">
      <w:pPr>
        <w:spacing w:before="269" w:after="269"/>
        <w:ind w:left="120"/>
      </w:pPr>
      <w:r>
        <w:rPr>
          <w:rFonts w:ascii="Times New Roman" w:hAnsi="Times New Roman"/>
          <w:color w:val="000000"/>
        </w:rPr>
        <w:t>მენომ თავი დაუქნია.</w:t>
      </w:r>
    </w:p>
    <w:p w14:paraId="51CE295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ავოს დილჰევია და სულების მეფე ალბათ „რეინელს“ იყენებენ. ჩემი ჯადოსნური თვალებიც კი მხოლოდ მაგიური ფორმულის უმცირეს კვალს ხედავს </w:t>
      </w:r>
      <w:r>
        <w:rPr>
          <w:rFonts w:ascii="Times New Roman" w:hAnsi="Times New Roman"/>
          <w:color w:val="000000"/>
        </w:rPr>
        <w:t>.“</w:t>
      </w:r>
    </w:p>
    <w:p w14:paraId="6D15E0AD" w14:textId="77777777" w:rsidR="0014565C" w:rsidRDefault="00000000">
      <w:pPr>
        <w:spacing w:before="269" w:after="269"/>
        <w:ind w:left="120"/>
      </w:pPr>
      <w:r>
        <w:rPr>
          <w:rFonts w:ascii="Times New Roman" w:hAnsi="Times New Roman"/>
          <w:color w:val="000000"/>
        </w:rPr>
        <w:t>ჰმ, რა ცბიერი ნაბიჯია. ვფიქრობ, აქედან გამომდინარეობს, რომ ისინი არ აპირებენ ჩემთან პირისპირ ბრძოლას მანამ, სანამ კანონდამრღვევს არ აიღებენ ხელში.</w:t>
      </w:r>
    </w:p>
    <w:p w14:paraId="7B592B6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იცით, სად ჰყავთ სტუდენტები ტყვედ </w:t>
      </w:r>
      <w:r>
        <w:rPr>
          <w:rFonts w:ascii="Times New Roman" w:hAnsi="Times New Roman"/>
          <w:color w:val="000000"/>
        </w:rPr>
        <w:t>?</w:t>
      </w:r>
    </w:p>
    <w:p w14:paraId="26E3179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შემიძლია იქ წაგიყვანო. ისინი ციხესიმაგრის სხვადასხვა ადგილას იყვნენ დაპატიმრებულნი </w:t>
      </w:r>
      <w:r>
        <w:rPr>
          <w:rFonts w:ascii="Times New Roman" w:hAnsi="Times New Roman"/>
          <w:color w:val="000000"/>
        </w:rPr>
        <w:t>.</w:t>
      </w:r>
    </w:p>
    <w:p w14:paraId="710DABFD" w14:textId="77777777" w:rsidR="0014565C" w:rsidRDefault="00000000">
      <w:pPr>
        <w:spacing w:before="269" w:after="269"/>
        <w:ind w:left="120"/>
      </w:pPr>
      <w:r>
        <w:rPr>
          <w:rFonts w:ascii="Times New Roman" w:hAnsi="Times New Roman"/>
          <w:color w:val="000000"/>
        </w:rPr>
        <w:t>გარდა ამისა, ვფიქრობ, რომ ეს დროის მოგების ერთადერთი გზაა.</w:t>
      </w:r>
    </w:p>
    <w:p w14:paraId="348BED7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შემდეგ გადაარჩინე ისინი ელეონორთან და ზეზიასთან ერთად </w:t>
      </w:r>
      <w:r>
        <w:rPr>
          <w:rFonts w:ascii="Times New Roman" w:hAnsi="Times New Roman"/>
          <w:color w:val="000000"/>
        </w:rPr>
        <w:t>.</w:t>
      </w:r>
    </w:p>
    <w:p w14:paraId="7721BF13" w14:textId="77777777" w:rsidR="0014565C" w:rsidRDefault="00000000">
      <w:pPr>
        <w:spacing w:before="269" w:after="269"/>
        <w:ind w:left="120"/>
      </w:pPr>
      <w:r>
        <w:rPr>
          <w:rFonts w:ascii="Times New Roman" w:hAnsi="Times New Roman"/>
          <w:color w:val="000000"/>
        </w:rPr>
        <w:t>მათი გარეგნობა და ჯადოსნური ძალა სამივეზე „რეინელის“ და „ნაჯირას“ შელოცვების გამოყენებით დავმალე.</w:t>
      </w:r>
    </w:p>
    <w:p w14:paraId="64AC3BBA"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აბა, დავიწყეთ </w:t>
      </w:r>
      <w:r>
        <w:rPr>
          <w:rFonts w:ascii="Times New Roman" w:hAnsi="Times New Roman"/>
          <w:color w:val="000000"/>
        </w:rPr>
        <w:t>!“ - მხიარულად წამოიძახა ელეონორამ „ლიქსის“ გავლით და ზეზიასთან ერთად მენოს გაჰყვა.</w:t>
      </w:r>
    </w:p>
    <w:p w14:paraId="3E7C4A4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ტახტის ოთახი ციხის მთავარ ნაწილშია, ხოლო საზეიმო ოთახი დასავლეთ ნაწილში </w:t>
      </w:r>
      <w:r>
        <w:rPr>
          <w:rFonts w:ascii="Times New Roman" w:hAnsi="Times New Roman"/>
          <w:color w:val="000000"/>
        </w:rPr>
        <w:t>.</w:t>
      </w:r>
    </w:p>
    <w:p w14:paraId="413A5B5D" w14:textId="77777777" w:rsidR="0014565C" w:rsidRDefault="00000000">
      <w:pPr>
        <w:spacing w:before="269" w:after="269"/>
        <w:ind w:left="120"/>
      </w:pPr>
      <w:r>
        <w:rPr>
          <w:rFonts w:ascii="Times New Roman" w:hAnsi="Times New Roman"/>
          <w:color w:val="000000"/>
        </w:rPr>
        <w:t>ჩვენ წინსვლა დავიწყეთ და რეიმ ამასობაში „ლიქსი“ გამოგზავნა:</w:t>
      </w:r>
    </w:p>
    <w:p w14:paraId="76CFC2E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თუ ისინი სპეციალურად სხვა ადგილებში გველოდებიან, მაშინ, როგორც თქვენ ივარაუდეთ, არ სურთ, რომ ავოს დილჰევიასთან ვიბრძოლო. „გატომის“ ანტიმაგია ციხესიმაგრეშია გავრცელებული. მათ ალბათ საკუთარი თავის ტელეპორტაციაც კი არ შეუძლიათ </w:t>
      </w:r>
      <w:r>
        <w:rPr>
          <w:rFonts w:ascii="Times New Roman" w:hAnsi="Times New Roman"/>
          <w:color w:val="000000"/>
        </w:rPr>
        <w:t>.“</w:t>
      </w:r>
    </w:p>
    <w:p w14:paraId="1B74A94E" w14:textId="77777777" w:rsidR="0014565C" w:rsidRDefault="00000000">
      <w:pPr>
        <w:spacing w:before="269" w:after="269"/>
        <w:ind w:left="120"/>
      </w:pPr>
      <w:r>
        <w:rPr>
          <w:rFonts w:ascii="Times New Roman" w:hAnsi="Times New Roman"/>
          <w:color w:val="000000"/>
        </w:rPr>
        <w:t>მათ მიერ დაგეგმილი ბრძოლები არ გაიმართება იმ ნაკლებად სავარაუდო სცენარის შემთხვევაში, როდესაც „გატომი“ გამოყენებული იქნება. ეს სრულიად ლოგიკური კონტრზომაა.</w:t>
      </w:r>
    </w:p>
    <w:p w14:paraId="658FCE3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გარდა ამისა, მენოს შეეძლო მათი „რეინელის“ გარჩევა, შესაძლებელია, რომ </w:t>
      </w:r>
      <w:r>
        <w:rPr>
          <w:rFonts w:ascii="Times New Roman" w:hAnsi="Times New Roman"/>
          <w:color w:val="000000"/>
        </w:rPr>
        <w:t>...</w:t>
      </w:r>
    </w:p>
    <w:p w14:paraId="58E69BE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ვფიქრობ, ეს განგებ გააკეთეს. შეუძლებელია, დემონთა მბრძანებელმა ტირანმა ავოს დილჰევიამ თავისი ჯადოსნური ძალა ვერ დამალოს </w:t>
      </w:r>
      <w:r>
        <w:rPr>
          <w:rFonts w:ascii="Times New Roman" w:hAnsi="Times New Roman"/>
          <w:color w:val="000000"/>
        </w:rPr>
        <w:t>.“</w:t>
      </w:r>
    </w:p>
    <w:p w14:paraId="21F89051" w14:textId="77777777" w:rsidR="0014565C" w:rsidRDefault="00000000">
      <w:pPr>
        <w:spacing w:before="269" w:after="269"/>
        <w:ind w:left="120"/>
      </w:pPr>
      <w:r>
        <w:rPr>
          <w:rFonts w:ascii="Times New Roman" w:hAnsi="Times New Roman"/>
          <w:color w:val="000000"/>
        </w:rPr>
        <w:t>ავოს დილჰევია საზეიმო ოთახშია, ხოლო სულიერი მეფე - ტახტის ოთახში. ორივე მათგანი იყენებს შელოცვას „რაინელი“. ამის გათვალისწინებით, საზეიმო ოთახში მყოფი ავოს დილჰევია, სავარაუდოდ, სულიერი მეფეა და პირიქით.</w:t>
      </w:r>
    </w:p>
    <w:p w14:paraId="57C53643" w14:textId="77777777" w:rsidR="0014565C" w:rsidRDefault="00000000">
      <w:pPr>
        <w:spacing w:before="269" w:after="269"/>
        <w:ind w:left="120"/>
      </w:pPr>
      <w:r>
        <w:rPr>
          <w:rFonts w:ascii="Times New Roman" w:hAnsi="Times New Roman"/>
          <w:color w:val="000000"/>
        </w:rPr>
        <w:t>თუმცა, იმის გათვალისწინებით, რომ მათ მენოს ამის ნახვის საშუალება მისცეს, დიდი ალბათობით, „რეინელი“ რეალური არ არის.</w:t>
      </w:r>
    </w:p>
    <w:p w14:paraId="43BF831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ასევე შესაძლებელია, რომ ისინი რეინელს ყურადღების გადასატანად იყენებენ, რათა გვაფიქრებინონ, რომ იცვლებიან, მაშინ როცა სინამდვილეში ასე არ არის </w:t>
      </w:r>
      <w:r>
        <w:rPr>
          <w:rFonts w:ascii="Times New Roman" w:hAnsi="Times New Roman"/>
          <w:color w:val="000000"/>
        </w:rPr>
        <w:t>.</w:t>
      </w:r>
    </w:p>
    <w:p w14:paraId="25146ED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ასევე შესაძლებელია, რომ მათ მართლაც გაცვალეს ადგილები </w:t>
      </w:r>
      <w:r>
        <w:rPr>
          <w:rFonts w:ascii="Times New Roman" w:hAnsi="Times New Roman"/>
          <w:color w:val="000000"/>
        </w:rPr>
        <w:t>.</w:t>
      </w:r>
    </w:p>
    <w:p w14:paraId="1BECAFAE" w14:textId="77777777" w:rsidR="0014565C" w:rsidRDefault="00000000">
      <w:pPr>
        <w:spacing w:before="269" w:after="269"/>
        <w:ind w:left="120"/>
      </w:pPr>
      <w:r>
        <w:rPr>
          <w:rFonts w:ascii="Times New Roman" w:hAnsi="Times New Roman"/>
          <w:color w:val="000000"/>
        </w:rPr>
        <w:t>რეის სიტყვებში გარკვეული აზრი დევს.</w:t>
      </w:r>
    </w:p>
    <w:p w14:paraId="621C78E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ამ შემთხვევაში, ისინი ასევე შემთხვევითობას ტოვებენ სწორ მოწინააღმდეგესთან ბრძოლის შესაძლებლობას </w:t>
      </w:r>
      <w:r>
        <w:rPr>
          <w:rFonts w:ascii="Times New Roman" w:hAnsi="Times New Roman"/>
          <w:color w:val="000000"/>
        </w:rPr>
        <w:t>.</w:t>
      </w:r>
    </w:p>
    <w:p w14:paraId="795830A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ანუ, ავოს დილჰევია შესაძლოა ამ ორიდან არცერთ ადგილას არ იყოს </w:t>
      </w:r>
      <w:r>
        <w:rPr>
          <w:rFonts w:ascii="Times New Roman" w:hAnsi="Times New Roman"/>
          <w:color w:val="000000"/>
        </w:rPr>
        <w:t>?</w:t>
      </w:r>
    </w:p>
    <w:p w14:paraId="47506478"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გულისხმობთ, რომ ნოსგალია და სულიერი მეფე ტახტის ოთახში და საზეიმო ოთახში არიან </w:t>
      </w:r>
      <w:r>
        <w:rPr>
          <w:rFonts w:ascii="Times New Roman" w:hAnsi="Times New Roman"/>
          <w:color w:val="000000"/>
        </w:rPr>
        <w:t>?</w:t>
      </w:r>
    </w:p>
    <w:p w14:paraId="722B20BD" w14:textId="77777777" w:rsidR="0014565C" w:rsidRDefault="00000000">
      <w:pPr>
        <w:spacing w:before="269" w:after="269"/>
        <w:ind w:left="120"/>
      </w:pPr>
      <w:r>
        <w:rPr>
          <w:rFonts w:ascii="Times New Roman" w:hAnsi="Times New Roman"/>
          <w:color w:val="000000"/>
        </w:rPr>
        <w:t>რეიმ თავი დაუქნია.</w:t>
      </w:r>
    </w:p>
    <w:p w14:paraId="7B93E7FF"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დარწმუნებული ვარ, ერთად რომ გვემოქმედა, არანაირი პრობლემა არ შეგვექმნებოდა, მაგრამ თუ ავოს დილჰევიას რაც შეიძლება მალე არ დავამარცხებთ, უცნობია, რამდენ ხანს გაძლებენ დემერაში მცხოვრები ნახევარჯიშიანი დემონები. ვფიქრობ, მათ იციან, რომ დაშორება მოგვიწევს </w:t>
      </w:r>
      <w:r>
        <w:rPr>
          <w:rFonts w:ascii="Times New Roman" w:hAnsi="Times New Roman"/>
          <w:color w:val="000000"/>
        </w:rPr>
        <w:t>. “</w:t>
      </w:r>
    </w:p>
    <w:p w14:paraId="74380CDB" w14:textId="77777777" w:rsidR="0014565C" w:rsidRDefault="00000000">
      <w:pPr>
        <w:spacing w:before="269" w:after="269"/>
        <w:ind w:left="120"/>
      </w:pPr>
      <w:r>
        <w:rPr>
          <w:rFonts w:ascii="Times New Roman" w:hAnsi="Times New Roman"/>
          <w:color w:val="000000"/>
        </w:rPr>
        <w:t>ვერც ნოსგალია და ვერც სინი ვერ დამამარცხებენ.</w:t>
      </w:r>
    </w:p>
    <w:p w14:paraId="25522B11"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ხმლის არაეფექტურობის გამო, რეის ნოსგალიასთან ბრძოლაში მცირედი ნაკლი ექნება, მაგრამ მას სრული ძალით შეეძლება ცოდვის წინააღმდეგ ბრძოლა.</w:t>
      </w:r>
    </w:p>
    <w:p w14:paraId="5C4AE83E"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ხმალი, რომელიც დემონთა მბრძანებლის გასანადგურებლად შეიქმნა, უკიდურესად ეფექტური იქნება სინის წინააღმდეგ, იმის გამო, რომ ის დემონია. გამარჯვება თუ წაგება არ აქვს მნიშვნელობა, ბრძოლა ისე კარგად არ წარიმართება, როგორც აჰარტელნში.</w:t>
      </w:r>
    </w:p>
    <w:p w14:paraId="40BC6DC9" w14:textId="77777777" w:rsidR="0014565C" w:rsidRDefault="00000000">
      <w:pPr>
        <w:spacing w:before="269" w:after="269"/>
        <w:ind w:left="120"/>
      </w:pPr>
      <w:r>
        <w:rPr>
          <w:rFonts w:ascii="Times New Roman" w:hAnsi="Times New Roman"/>
          <w:color w:val="000000"/>
        </w:rPr>
        <w:t>როგორც ადრე შევთავაზე, მათთვის ყველაზე სასარგებლო იქნებოდა, თუ რეი ნოსგალიასა და ჩემს შორის ავოს დილჰევიასა და სინის წინააღმდეგ იბრძოლებდა.</w:t>
      </w:r>
    </w:p>
    <w:p w14:paraId="17CC9B01" w14:textId="77777777" w:rsidR="0014565C" w:rsidRDefault="00000000">
      <w:pPr>
        <w:spacing w:before="269" w:after="269"/>
        <w:ind w:left="120"/>
      </w:pPr>
      <w:r>
        <w:rPr>
          <w:rFonts w:ascii="Times New Roman" w:hAnsi="Times New Roman"/>
          <w:color w:val="000000"/>
        </w:rPr>
        <w:t>მაგრამ მათი ამჟამინდელი სტრატეგიით, ბრძოლების წილისყრა, როგორც არ უნდა შევხედოთ მას, სუფთა იღბალზეა დამოკიდებული. ამ შემთხვევაში, ნოსგალიასთვის, სინუსთვის და ავოს დილჰევიასთვის უფრო მომგებიანი იქნებოდა, ჩვენ სამს დალოდებოდა.</w:t>
      </w:r>
    </w:p>
    <w:p w14:paraId="1F6326D1" w14:textId="77777777" w:rsidR="0014565C" w:rsidRDefault="00000000">
      <w:pPr>
        <w:spacing w:before="269" w:after="269"/>
        <w:ind w:left="120"/>
      </w:pPr>
      <w:r>
        <w:rPr>
          <w:rFonts w:ascii="Times New Roman" w:hAnsi="Times New Roman"/>
          <w:color w:val="000000"/>
        </w:rPr>
        <w:t>ან აქვთ თუ არა მათ უკეთესი შანსი, რომ მიიღონ შესაძლებლობა, ებრძოლონ მტერს, რომლის დამარცხებაც გარანტირებულად უფრო ადვილად შეეძლებათ?</w:t>
      </w:r>
    </w:p>
    <w:p w14:paraId="39D4F54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 ჰმ, ანუ ასეა საქმე </w:t>
      </w:r>
      <w:r>
        <w:rPr>
          <w:rFonts w:ascii="Times New Roman" w:hAnsi="Times New Roman"/>
          <w:color w:val="000000"/>
        </w:rPr>
        <w:t>?</w:t>
      </w:r>
    </w:p>
    <w:p w14:paraId="39D22DA3" w14:textId="77777777" w:rsidR="0014565C" w:rsidRDefault="00000000">
      <w:pPr>
        <w:spacing w:before="269" w:after="269"/>
        <w:ind w:left="120"/>
      </w:pPr>
      <w:r>
        <w:rPr>
          <w:rFonts w:ascii="Times New Roman" w:hAnsi="Times New Roman"/>
          <w:color w:val="000000"/>
        </w:rPr>
        <w:t>ზოგადად, მივხვდი, რას აპირებდნენ.</w:t>
      </w:r>
    </w:p>
    <w:p w14:paraId="4F2D8A53"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რეი, მე ტახტის ოთახში მივდივარ </w:t>
      </w:r>
      <w:r>
        <w:rPr>
          <w:rFonts w:ascii="Times New Roman" w:hAnsi="Times New Roman"/>
          <w:color w:val="000000"/>
        </w:rPr>
        <w:t>.</w:t>
      </w:r>
    </w:p>
    <w:p w14:paraId="2120704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იცი, ვინ იქნება იქ </w:t>
      </w:r>
      <w:r>
        <w:rPr>
          <w:rFonts w:ascii="Times New Roman" w:hAnsi="Times New Roman"/>
          <w:color w:val="000000"/>
        </w:rPr>
        <w:t>?</w:t>
      </w:r>
    </w:p>
    <w:p w14:paraId="747F999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მხოლოდ დაახლოებით </w:t>
      </w:r>
      <w:r>
        <w:rPr>
          <w:rFonts w:ascii="Times New Roman" w:hAnsi="Times New Roman"/>
          <w:color w:val="000000"/>
        </w:rPr>
        <w:t xml:space="preserve">. </w:t>
      </w:r>
      <w:r>
        <w:rPr>
          <w:rFonts w:ascii="Times New Roman" w:hAnsi="Times New Roman"/>
          <w:i/>
          <w:color w:val="000000"/>
        </w:rPr>
        <w:t xml:space="preserve">გვაფიქრებინებდნენ, რომ შემთხვევითობა ყველაფერს გადაწყვეტდა, სინამდვილეში კი ის ყოველთვის მათ მხარეს იქნება, სადაც არ უნდა წავიდეთ </w:t>
      </w:r>
      <w:r>
        <w:rPr>
          <w:rFonts w:ascii="Times New Roman" w:hAnsi="Times New Roman"/>
          <w:color w:val="000000"/>
        </w:rPr>
        <w:t xml:space="preserve">. </w:t>
      </w:r>
      <w:r>
        <w:rPr>
          <w:rFonts w:ascii="Times New Roman" w:hAnsi="Times New Roman"/>
          <w:i/>
          <w:color w:val="000000"/>
        </w:rPr>
        <w:t xml:space="preserve">მაშინ ამით ვისარგებლოთ </w:t>
      </w:r>
      <w:r>
        <w:rPr>
          <w:rFonts w:ascii="Times New Roman" w:hAnsi="Times New Roman"/>
          <w:color w:val="000000"/>
        </w:rPr>
        <w:t>.</w:t>
      </w:r>
    </w:p>
    <w:p w14:paraId="5E337112" w14:textId="77777777" w:rsidR="0014565C" w:rsidRDefault="00000000">
      <w:pPr>
        <w:spacing w:before="269" w:after="269"/>
        <w:ind w:left="120"/>
      </w:pPr>
      <w:r>
        <w:rPr>
          <w:rFonts w:ascii="Times New Roman" w:hAnsi="Times New Roman"/>
          <w:color w:val="000000"/>
        </w:rPr>
        <w:t>ამ დროს ქარმა სახეში გვიბერა. ეს იყო შელოცვა „შუა“. როგორც ჩანს, ამ ადგილიდან შორს დამალვა არ შეგვიძლია. თუ ავოს დილჰევიასთან ბრძოლას დავიწყებთ, ისინი მაინც გაიგებენ ჩვენს ადგილსამყოფელს. უმჯობესია, გაძლიერებული ძალები ახლავე მოვიშოროთ, ვიდრე მოგვიანებით მოვიდნენ.</w:t>
      </w:r>
    </w:p>
    <w:p w14:paraId="7685A344" w14:textId="77777777" w:rsidR="0014565C" w:rsidRDefault="00000000">
      <w:pPr>
        <w:spacing w:before="269" w:after="269"/>
        <w:ind w:left="120"/>
      </w:pPr>
      <w:r>
        <w:rPr>
          <w:rFonts w:ascii="Times New Roman" w:hAnsi="Times New Roman"/>
          <w:color w:val="000000"/>
        </w:rPr>
        <w:lastRenderedPageBreak/>
        <w:t>„ვიღაც შეუფერებელი ვიპოვე. ყველა რაზმი, მოემზადეთ!“ - გაისმა ქალის ხმა და ჩემს წინ ჯადოსნური წრის შუქი დავინახე.</w:t>
      </w:r>
    </w:p>
    <w:p w14:paraId="7FD55ED6" w14:textId="77777777" w:rsidR="0014565C" w:rsidRDefault="00000000">
      <w:pPr>
        <w:spacing w:before="269" w:after="269"/>
        <w:ind w:left="120"/>
      </w:pPr>
      <w:r>
        <w:rPr>
          <w:rFonts w:ascii="Times New Roman" w:hAnsi="Times New Roman"/>
          <w:color w:val="000000"/>
        </w:rPr>
        <w:t>ჩვენს გზაზე ორი ათასი წლის წინანდელი ათზე მეტი დემონი იყო, მათ შორის რუშეც.</w:t>
      </w:r>
    </w:p>
    <w:p w14:paraId="37A430C1" w14:textId="77777777" w:rsidR="0014565C" w:rsidRDefault="00000000">
      <w:pPr>
        <w:spacing w:before="269" w:after="269"/>
        <w:ind w:left="120"/>
      </w:pPr>
      <w:r>
        <w:rPr>
          <w:rFonts w:ascii="Times New Roman" w:hAnsi="Times New Roman"/>
          <w:color w:val="000000"/>
        </w:rPr>
        <w:t>ჩვენი სტრატეგია რეის „ლიქსის“ საშუალებით გავუზიარე.</w:t>
      </w:r>
    </w:p>
    <w:p w14:paraId="30EF1D14" w14:textId="77777777" w:rsidR="0014565C" w:rsidRDefault="00000000">
      <w:pPr>
        <w:spacing w:before="269" w:after="269"/>
        <w:ind w:left="120"/>
      </w:pPr>
      <w:r>
        <w:rPr>
          <w:rFonts w:ascii="Times New Roman" w:hAnsi="Times New Roman"/>
          <w:color w:val="000000"/>
        </w:rPr>
        <w:t>- გასაგებია.</w:t>
      </w:r>
    </w:p>
    <w:p w14:paraId="603B4E3F" w14:textId="77777777" w:rsidR="0014565C" w:rsidRDefault="00000000">
      <w:pPr>
        <w:spacing w:before="269" w:after="269"/>
        <w:ind w:left="120"/>
      </w:pPr>
      <w:r>
        <w:rPr>
          <w:rFonts w:ascii="Times New Roman" w:hAnsi="Times New Roman"/>
          <w:color w:val="000000"/>
        </w:rPr>
        <w:t>ამის თქმის შემდეგ, რეიმ ჯადოსნური წრე დახატა. მასში ღვთაებრივი სინათლე შეიკრიბა და რეიმ ღმერთებისა და ადამიანების სულების ხმალი გამოიძახა.</w:t>
      </w:r>
    </w:p>
    <w:p w14:paraId="5E35B9C0" w14:textId="77777777" w:rsidR="0014565C" w:rsidRDefault="00000000">
      <w:pPr>
        <w:spacing w:before="269" w:after="269"/>
        <w:ind w:left="120"/>
      </w:pPr>
      <w:r>
        <w:rPr>
          <w:rFonts w:ascii="Times New Roman" w:hAnsi="Times New Roman"/>
          <w:color w:val="000000"/>
        </w:rPr>
        <w:t>- ცეცხლი!!</w:t>
      </w:r>
    </w:p>
    <w:p w14:paraId="4E23E60C" w14:textId="77777777" w:rsidR="0014565C" w:rsidRDefault="00000000">
      <w:pPr>
        <w:spacing w:before="269" w:after="269"/>
        <w:ind w:left="120"/>
      </w:pPr>
      <w:r>
        <w:rPr>
          <w:rFonts w:ascii="Times New Roman" w:hAnsi="Times New Roman"/>
          <w:color w:val="000000"/>
        </w:rPr>
        <w:t>ცეცხლის, ყინულისა და ელვის მაგიური ჭურვების სეტყვა მოგვადგა თავს. რადგან რეინელის გავლით ვერ ხედავდნენ, მკვრივი ცეცხლი გაუხსნეს, რომელმაც მთელი გასასვლელი მთლიანად დაფარა.</w:t>
      </w:r>
    </w:p>
    <w:p w14:paraId="523D3865" w14:textId="77777777" w:rsidR="0014565C" w:rsidRDefault="00000000">
      <w:pPr>
        <w:spacing w:before="269" w:after="269"/>
        <w:ind w:left="120"/>
      </w:pPr>
      <w:r>
        <w:rPr>
          <w:rFonts w:ascii="Times New Roman" w:hAnsi="Times New Roman"/>
          <w:color w:val="000000"/>
        </w:rPr>
        <w:t>— ...ჰ-ჰეჰ!..</w:t>
      </w:r>
    </w:p>
    <w:p w14:paraId="11A952F6" w14:textId="77777777" w:rsidR="0014565C" w:rsidRDefault="00000000">
      <w:pPr>
        <w:spacing w:before="269" w:after="269"/>
        <w:ind w:left="120"/>
      </w:pPr>
      <w:r>
        <w:rPr>
          <w:rFonts w:ascii="Times New Roman" w:hAnsi="Times New Roman"/>
          <w:color w:val="000000"/>
        </w:rPr>
        <w:t>რეის ხელი ბრწყინავდა. თეთრი სინათლის გამოსხივების მქონე წმინდა ხმალმა მყისიერად გაჭრა კუპრივით შავი ალი, ყინული და ელვა.</w:t>
      </w:r>
    </w:p>
    <w:p w14:paraId="27E059CC" w14:textId="77777777" w:rsidR="0014565C" w:rsidRDefault="00000000">
      <w:pPr>
        <w:spacing w:before="269" w:after="269"/>
        <w:ind w:left="120"/>
      </w:pPr>
      <w:r>
        <w:rPr>
          <w:rFonts w:ascii="Times New Roman" w:hAnsi="Times New Roman"/>
          <w:color w:val="000000"/>
        </w:rPr>
        <w:t>— ...ეს არის ღმერთებისა და ადამიანების სულების ხმალი... ეს არის გმირის კანონი, ყველაფერი ისე, როგორც ლორდ ავოს დილჰევიამ ივარაუდა. მაგრამ ეს ტექნიკა...</w:t>
      </w:r>
    </w:p>
    <w:p w14:paraId="64E1A3F3" w14:textId="77777777" w:rsidR="0014565C" w:rsidRDefault="00000000">
      <w:pPr>
        <w:spacing w:before="269" w:after="269"/>
        <w:ind w:left="120"/>
      </w:pPr>
      <w:r>
        <w:rPr>
          <w:rFonts w:ascii="Times New Roman" w:hAnsi="Times New Roman"/>
          <w:color w:val="000000"/>
        </w:rPr>
        <w:t>რუშეს თვალები გაუფართოვდა. მის ათზე მეტი ხელქვეითი თვალის დახამხამებაში დამარცხდა. ბოლო ორი ათასი წლის დემონებიც კი.</w:t>
      </w:r>
    </w:p>
    <w:p w14:paraId="3F5B8E00" w14:textId="77777777" w:rsidR="0014565C" w:rsidRDefault="00000000">
      <w:pPr>
        <w:spacing w:before="269" w:after="269"/>
        <w:ind w:left="120"/>
      </w:pPr>
      <w:r>
        <w:rPr>
          <w:rFonts w:ascii="Times New Roman" w:hAnsi="Times New Roman"/>
          <w:color w:val="000000"/>
        </w:rPr>
        <w:t>- ჩჩ!..</w:t>
      </w:r>
    </w:p>
    <w:p w14:paraId="36635EFB" w14:textId="77777777" w:rsidR="0014565C" w:rsidRDefault="00000000">
      <w:pPr>
        <w:spacing w:before="269" w:after="269"/>
        <w:ind w:left="120"/>
      </w:pPr>
      <w:r>
        <w:rPr>
          <w:rFonts w:ascii="Times New Roman" w:hAnsi="Times New Roman"/>
          <w:color w:val="000000"/>
        </w:rPr>
        <w:t>რუშემ დემონური ხმალი ამოიღო, ჯადოსნური თვალებით მის მიერ გამოსხივებულ ენერგიას მიაჩერდა და გვერდიდან გაარღვია. რეიმ ხმალი აირიდა, მაგრამ მისი წვერი ოდნავ შეეხო რეისთვის მიყენებული „რეინელის“ ჯადოსნურ ფორმულას. დემონურმა ხმალმა, რომელიც ანტიმაგიას ატარებდა, რეის გარეგნობა გააქარწყლა.</w:t>
      </w:r>
    </w:p>
    <w:p w14:paraId="1D3F99E1" w14:textId="77777777" w:rsidR="0014565C" w:rsidRDefault="00000000">
      <w:pPr>
        <w:spacing w:before="269" w:after="269"/>
        <w:ind w:left="120"/>
      </w:pPr>
      <w:r>
        <w:rPr>
          <w:rFonts w:ascii="Times New Roman" w:hAnsi="Times New Roman"/>
          <w:color w:val="000000"/>
        </w:rPr>
        <w:t>- აიღე!</w:t>
      </w:r>
    </w:p>
    <w:p w14:paraId="2BFF0649" w14:textId="77777777" w:rsidR="0014565C" w:rsidRDefault="00000000">
      <w:pPr>
        <w:spacing w:before="269" w:after="269"/>
        <w:ind w:left="120"/>
      </w:pPr>
      <w:r>
        <w:rPr>
          <w:rFonts w:ascii="Times New Roman" w:hAnsi="Times New Roman"/>
          <w:color w:val="000000"/>
        </w:rPr>
        <w:t>რეიმ რაშეს დემონური მახვილი ძალიან ახლოდან დაინახა, რომელიც მისკენ მოემართებოდა. მისი პირი რეის სხეულიდან სულ რამდენიმე მილიმეტრის დაშორებით იყო.</w:t>
      </w:r>
    </w:p>
    <w:p w14:paraId="71A0E52D" w14:textId="77777777" w:rsidR="0014565C" w:rsidRDefault="00000000">
      <w:pPr>
        <w:spacing w:before="269" w:after="269"/>
        <w:ind w:left="120"/>
      </w:pPr>
      <w:r>
        <w:rPr>
          <w:rFonts w:ascii="Times New Roman" w:hAnsi="Times New Roman"/>
          <w:color w:val="000000"/>
        </w:rPr>
        <w:t>ამასობაში, რეიმ მარცხენა ხელით ნებისყოფის ხმალი ამოიღო, რუშეს მკერდში გახვრიტა და ხმალი ძირში ჩაარჭო.</w:t>
      </w:r>
    </w:p>
    <w:p w14:paraId="4484D434" w14:textId="77777777" w:rsidR="0014565C" w:rsidRDefault="00000000">
      <w:pPr>
        <w:spacing w:before="269" w:after="269"/>
        <w:ind w:left="120"/>
      </w:pPr>
      <w:r>
        <w:rPr>
          <w:rFonts w:ascii="Times New Roman" w:hAnsi="Times New Roman"/>
          <w:color w:val="000000"/>
        </w:rPr>
        <w:lastRenderedPageBreak/>
        <w:t>— …ხველა!..</w:t>
      </w:r>
    </w:p>
    <w:p w14:paraId="36CD9540" w14:textId="77777777" w:rsidR="0014565C" w:rsidRDefault="00000000">
      <w:pPr>
        <w:spacing w:before="269" w:after="269"/>
        <w:ind w:left="120"/>
      </w:pPr>
      <w:r>
        <w:rPr>
          <w:rFonts w:ascii="Times New Roman" w:hAnsi="Times New Roman"/>
          <w:color w:val="000000"/>
        </w:rPr>
        <w:t>რუშემ მარცხენა ხელით ნებისყოფის ხმალი დაიჭირა, მაგრამ წინააღმდეგობის ძალა აღარ შესწევდა.</w:t>
      </w:r>
    </w:p>
    <w:p w14:paraId="07E3813C" w14:textId="77777777" w:rsidR="0014565C" w:rsidRDefault="00000000">
      <w:pPr>
        <w:spacing w:before="269" w:after="269"/>
        <w:ind w:left="120"/>
      </w:pPr>
      <w:r>
        <w:rPr>
          <w:rFonts w:ascii="Times New Roman" w:hAnsi="Times New Roman"/>
          <w:color w:val="000000"/>
        </w:rPr>
        <w:t>— ...ეს დემონური ხმალი და ტექნიკა... რატომ ატარებ... ლორდ სინგის...</w:t>
      </w:r>
    </w:p>
    <w:p w14:paraId="3DE18B20" w14:textId="77777777" w:rsidR="0014565C" w:rsidRDefault="00000000">
      <w:pPr>
        <w:spacing w:before="269" w:after="269"/>
        <w:ind w:left="120"/>
      </w:pPr>
      <w:r>
        <w:rPr>
          <w:rFonts w:ascii="Times New Roman" w:hAnsi="Times New Roman"/>
          <w:color w:val="000000"/>
        </w:rPr>
        <w:t>როგორც კი რეიმ ნებისყოფის ხმალი ამოიღო, რაშე მაშინვე წაიქცა. მე „რეინელის“ და „ნაჯირას“ ბრალდებები გავფანტე.</w:t>
      </w:r>
    </w:p>
    <w:p w14:paraId="10A32A89" w14:textId="77777777" w:rsidR="0014565C" w:rsidRDefault="00000000">
      <w:pPr>
        <w:spacing w:before="269" w:after="269"/>
        <w:ind w:left="120"/>
      </w:pPr>
      <w:r>
        <w:rPr>
          <w:rFonts w:ascii="Times New Roman" w:hAnsi="Times New Roman"/>
          <w:color w:val="000000"/>
        </w:rPr>
        <w:t>რის შემდეგაც ყველას „ინდოლი“ დავუშინე და „გრიადომი“ დავწვი. ახლა, გარკვეული დროის განმავლობაში, ისინი ჩვენს შეჩერებას ვერ შეძლებენ.</w:t>
      </w:r>
    </w:p>
    <w:p w14:paraId="5EA3906D" w14:textId="77777777" w:rsidR="0014565C" w:rsidRDefault="00000000">
      <w:pPr>
        <w:spacing w:before="269" w:after="269"/>
        <w:ind w:left="120"/>
      </w:pPr>
      <w:r>
        <w:rPr>
          <w:rFonts w:ascii="Times New Roman" w:hAnsi="Times New Roman"/>
          <w:color w:val="000000"/>
        </w:rPr>
        <w:t>- საზეიმო ოთახში წადი, რეი. ბევრი მცველი იქნება, მაგრამ ძალიან ნუ შეიკავებ თავს. ორი ათასი წლის წინანდელი დემონების მოკვლა არც ისე ადვილია.</w:t>
      </w:r>
    </w:p>
    <w:p w14:paraId="43E88A74" w14:textId="77777777" w:rsidR="0014565C" w:rsidRDefault="00000000">
      <w:pPr>
        <w:spacing w:before="269" w:after="269"/>
        <w:ind w:left="120"/>
      </w:pPr>
      <w:r>
        <w:rPr>
          <w:rFonts w:ascii="Times New Roman" w:hAnsi="Times New Roman"/>
          <w:color w:val="000000"/>
        </w:rPr>
        <w:t>- ეს გაკეთდება.</w:t>
      </w:r>
    </w:p>
    <w:p w14:paraId="4B144A59" w14:textId="77777777" w:rsidR="0014565C" w:rsidRDefault="00000000">
      <w:pPr>
        <w:spacing w:before="269" w:after="269"/>
        <w:ind w:left="120"/>
      </w:pPr>
      <w:r>
        <w:rPr>
          <w:rFonts w:ascii="Times New Roman" w:hAnsi="Times New Roman"/>
          <w:color w:val="000000"/>
        </w:rPr>
        <w:t>გზაჯვარედინზე რეი ციხის დასავლეთ ნაწილისკენ შეუხვია, სადაც საზეიმო ოთახი იყო. მე და ლინა პირდაპირ მთავარ ნაწილში წავედით და ტახტის ოთახში შესვლას ვცდილობდით.</w:t>
      </w:r>
    </w:p>
    <w:p w14:paraId="647519BD" w14:textId="77777777" w:rsidR="0014565C" w:rsidRDefault="00000000">
      <w:pPr>
        <w:spacing w:before="269" w:after="269"/>
        <w:ind w:left="120"/>
      </w:pPr>
      <w:r>
        <w:rPr>
          <w:rFonts w:ascii="Times New Roman" w:hAnsi="Times New Roman"/>
          <w:color w:val="000000"/>
        </w:rPr>
        <w:t>ჩვენს წინ დემონი ჯარისკაცების ბრბო შეიკრიბა.</w:t>
      </w:r>
    </w:p>
    <w:p w14:paraId="7B694697" w14:textId="77777777" w:rsidR="0014565C" w:rsidRDefault="00000000">
      <w:pPr>
        <w:spacing w:before="269" w:after="269"/>
        <w:ind w:left="120"/>
      </w:pPr>
      <w:r>
        <w:rPr>
          <w:rFonts w:ascii="Times New Roman" w:hAnsi="Times New Roman"/>
          <w:color w:val="000000"/>
        </w:rPr>
        <w:t>სულ ორმოცდაშვიდი იყო. მოსალოდნელი იყო, რომ საუკეთესოთა შორის საუკეთესოები ტახტის დარბაზთან შეიკრიბებოდნენ. ისინი ყველანი ბოლო ორი ათასი წლის დემონები იყვნენ.</w:t>
      </w:r>
    </w:p>
    <w:p w14:paraId="10C61462" w14:textId="77777777" w:rsidR="0014565C" w:rsidRDefault="00000000">
      <w:pPr>
        <w:spacing w:before="269" w:after="269"/>
        <w:ind w:left="120"/>
      </w:pPr>
      <w:r>
        <w:rPr>
          <w:rFonts w:ascii="Times New Roman" w:hAnsi="Times New Roman"/>
          <w:color w:val="000000"/>
        </w:rPr>
        <w:t>- ჯანდაბა, უვარგისო! უფრო შორს წასვლაზე ფიქრიც არ გქონდეს!</w:t>
      </w:r>
    </w:p>
    <w:p w14:paraId="1A089B17" w14:textId="77777777" w:rsidR="0014565C" w:rsidRDefault="00000000">
      <w:pPr>
        <w:spacing w:before="269" w:after="269"/>
        <w:ind w:left="120"/>
      </w:pPr>
      <w:r>
        <w:rPr>
          <w:rFonts w:ascii="Times New Roman" w:hAnsi="Times New Roman"/>
          <w:color w:val="000000"/>
        </w:rPr>
        <w:t>- მოკალით ის! მოკალით დაბალი წარმოშობის ნახევარჯიში, რომელიც ჩვენი ბატონის წინააღმდეგ აჯანყდა!</w:t>
      </w:r>
    </w:p>
    <w:p w14:paraId="573290A1" w14:textId="77777777" w:rsidR="0014565C" w:rsidRDefault="00000000">
      <w:pPr>
        <w:spacing w:before="269" w:after="269"/>
        <w:ind w:left="120"/>
      </w:pPr>
      <w:r>
        <w:rPr>
          <w:rFonts w:ascii="Times New Roman" w:hAnsi="Times New Roman"/>
          <w:color w:val="000000"/>
        </w:rPr>
        <w:t>დაბალი წარმოშობის ნახევარჯიში, ამბობ?</w:t>
      </w:r>
    </w:p>
    <w:p w14:paraId="49E35112" w14:textId="77777777" w:rsidR="0014565C" w:rsidRDefault="00000000">
      <w:pPr>
        <w:spacing w:before="269" w:after="269"/>
        <w:ind w:left="120"/>
      </w:pPr>
      <w:r>
        <w:rPr>
          <w:rFonts w:ascii="Times New Roman" w:hAnsi="Times New Roman"/>
          <w:color w:val="000000"/>
        </w:rPr>
        <w:t>- ჰმ, თქვენ იმპერიული ოჯახის წევრები არ ხართ, არა?</w:t>
      </w:r>
    </w:p>
    <w:p w14:paraId="30A9FE8D" w14:textId="77777777" w:rsidR="0014565C" w:rsidRDefault="00000000">
      <w:pPr>
        <w:spacing w:before="269" w:after="269"/>
        <w:ind w:left="120"/>
      </w:pPr>
      <w:r>
        <w:rPr>
          <w:rFonts w:ascii="Times New Roman" w:hAnsi="Times New Roman"/>
          <w:color w:val="000000"/>
        </w:rPr>
        <w:t>როგორც კი ეს ვთქვი, დემონმა თვალები გაბრწყინდა და თქვა:</w:t>
      </w:r>
    </w:p>
    <w:p w14:paraId="049726FE" w14:textId="77777777" w:rsidR="0014565C" w:rsidRDefault="00000000">
      <w:pPr>
        <w:spacing w:before="269" w:after="269"/>
        <w:ind w:left="120"/>
      </w:pPr>
      <w:r>
        <w:rPr>
          <w:rFonts w:ascii="Times New Roman" w:hAnsi="Times New Roman"/>
          <w:color w:val="000000"/>
        </w:rPr>
        <w:t>— ავოს დილჰევიას მმართველისგან მივიღეთ საიმპერატორო ოჯახების წევრების საპატიო სტატუსი!</w:t>
      </w:r>
    </w:p>
    <w:p w14:paraId="35BF817E" w14:textId="77777777" w:rsidR="0014565C" w:rsidRDefault="00000000">
      <w:pPr>
        <w:spacing w:before="269" w:after="269"/>
        <w:ind w:left="120"/>
      </w:pPr>
      <w:r>
        <w:rPr>
          <w:rFonts w:ascii="Times New Roman" w:hAnsi="Times New Roman"/>
          <w:color w:val="000000"/>
        </w:rPr>
        <w:t>- ჩვენ თქვენნაირი არ ვართ - უვარგისები!</w:t>
      </w:r>
    </w:p>
    <w:p w14:paraId="0ED7807D" w14:textId="77777777" w:rsidR="0014565C" w:rsidRDefault="00000000">
      <w:pPr>
        <w:spacing w:before="269" w:after="269"/>
        <w:ind w:left="120"/>
      </w:pPr>
      <w:r>
        <w:rPr>
          <w:rFonts w:ascii="Times New Roman" w:hAnsi="Times New Roman"/>
          <w:color w:val="000000"/>
        </w:rPr>
        <w:t>ამოვისუნთქე და გაბრაზებულმა შევხედე მათ.</w:t>
      </w:r>
    </w:p>
    <w:p w14:paraId="7C68FA59" w14:textId="77777777" w:rsidR="0014565C" w:rsidRDefault="00000000">
      <w:pPr>
        <w:spacing w:before="269" w:after="269"/>
        <w:ind w:left="120"/>
      </w:pPr>
      <w:r>
        <w:rPr>
          <w:rFonts w:ascii="Times New Roman" w:hAnsi="Times New Roman"/>
          <w:color w:val="000000"/>
        </w:rPr>
        <w:lastRenderedPageBreak/>
        <w:t>- სულელო.</w:t>
      </w:r>
    </w:p>
    <w:p w14:paraId="62591859" w14:textId="77777777" w:rsidR="0014565C" w:rsidRDefault="00000000">
      <w:pPr>
        <w:spacing w:before="269" w:after="269"/>
        <w:ind w:left="120"/>
      </w:pPr>
      <w:r>
        <w:rPr>
          <w:rFonts w:ascii="Times New Roman" w:hAnsi="Times New Roman"/>
          <w:color w:val="000000"/>
        </w:rPr>
        <w:t>ამის გაგონებაზე შეკრთნენ, თითქოს ჩემმა სიტყვებმა დათრგუნა.</w:t>
      </w:r>
    </w:p>
    <w:p w14:paraId="0F07FD74" w14:textId="77777777" w:rsidR="0014565C" w:rsidRDefault="00000000">
      <w:pPr>
        <w:spacing w:before="269" w:after="269"/>
        <w:ind w:left="120"/>
      </w:pPr>
      <w:r>
        <w:rPr>
          <w:rFonts w:ascii="Times New Roman" w:hAnsi="Times New Roman"/>
          <w:color w:val="000000"/>
        </w:rPr>
        <w:t>- კარგად დააკვირდით ჩემს სახეს. ორივე ჯადოსნური თვალით შეხედეთ უფსკრულს. თუ მაინც ვერ გაიგებთ, ამ ბრძოლის შემდეგ ყველას გაგაგდებთ სამსახურიდან. შეგიძლიათ წახვიდეთ სადაც გინდათ.</w:t>
      </w:r>
    </w:p>
    <w:p w14:paraId="40930CEE" w14:textId="77777777" w:rsidR="0014565C" w:rsidRDefault="00000000">
      <w:pPr>
        <w:spacing w:before="269" w:after="269"/>
        <w:ind w:left="120"/>
      </w:pPr>
      <w:r>
        <w:rPr>
          <w:rFonts w:ascii="Times New Roman" w:hAnsi="Times New Roman"/>
          <w:color w:val="000000"/>
        </w:rPr>
        <w:t>ისინი ჯადოსნური წრეების გაშლას აპირებდნენ, როდესაც უეცრად მოდუნდნენ და ჯადოსნური თვალებით შემომხედეს.</w:t>
      </w:r>
    </w:p>
    <w:p w14:paraId="6463CC5E" w14:textId="77777777" w:rsidR="0014565C" w:rsidRDefault="00000000">
      <w:pPr>
        <w:spacing w:before="269" w:after="269"/>
        <w:ind w:left="120"/>
      </w:pPr>
      <w:r>
        <w:rPr>
          <w:rFonts w:ascii="Times New Roman" w:hAnsi="Times New Roman"/>
          <w:color w:val="000000"/>
        </w:rPr>
        <w:t>- მეორედ აღარ გკითხავ. უვარგისი ვარ?</w:t>
      </w:r>
    </w:p>
    <w:p w14:paraId="63A41E0B" w14:textId="77777777" w:rsidR="0014565C" w:rsidRDefault="00000000">
      <w:pPr>
        <w:spacing w:before="269" w:after="269"/>
        <w:ind w:left="120"/>
      </w:pPr>
      <w:r>
        <w:rPr>
          <w:rFonts w:ascii="Times New Roman" w:hAnsi="Times New Roman"/>
          <w:color w:val="000000"/>
        </w:rPr>
        <w:t>თითქოს დაბნეულები იყვნენ, დემონებმა შუბლი შეჭმუხნეს.</w:t>
      </w:r>
    </w:p>
    <w:p w14:paraId="2A217B6B" w14:textId="77777777" w:rsidR="0014565C" w:rsidRDefault="00000000">
      <w:pPr>
        <w:spacing w:before="269" w:after="269"/>
        <w:ind w:left="120"/>
      </w:pPr>
      <w:r>
        <w:rPr>
          <w:rFonts w:ascii="Times New Roman" w:hAnsi="Times New Roman"/>
          <w:color w:val="000000"/>
        </w:rPr>
        <w:t>— …დ-დემონთა მბრძანებელო… ჩემო მბრძანებელო?.. არა…</w:t>
      </w:r>
    </w:p>
    <w:p w14:paraId="61886F2B" w14:textId="77777777" w:rsidR="0014565C" w:rsidRDefault="00000000">
      <w:pPr>
        <w:spacing w:before="269" w:after="269"/>
        <w:ind w:left="120"/>
      </w:pPr>
      <w:r>
        <w:rPr>
          <w:rFonts w:ascii="Times New Roman" w:hAnsi="Times New Roman"/>
          <w:color w:val="000000"/>
        </w:rPr>
        <w:t>- ეს არ შეიძლება... მე...</w:t>
      </w:r>
    </w:p>
    <w:p w14:paraId="4A1DA068" w14:textId="77777777" w:rsidR="0014565C" w:rsidRDefault="00000000">
      <w:pPr>
        <w:spacing w:before="269" w:after="269"/>
        <w:ind w:left="120"/>
      </w:pPr>
      <w:r>
        <w:rPr>
          <w:rFonts w:ascii="Times New Roman" w:hAnsi="Times New Roman"/>
          <w:color w:val="000000"/>
        </w:rPr>
        <w:t>— განა ყოველთვის... ორი ათასი წლის წინ... არ ვემსახურებოდი ავოს დილჰევიას მბრძანებელს?..</w:t>
      </w:r>
    </w:p>
    <w:p w14:paraId="6D9FA32D" w14:textId="77777777" w:rsidR="0014565C" w:rsidRDefault="00000000">
      <w:pPr>
        <w:spacing w:before="269" w:after="269"/>
        <w:ind w:left="120"/>
      </w:pPr>
      <w:r>
        <w:rPr>
          <w:rFonts w:ascii="Times New Roman" w:hAnsi="Times New Roman"/>
          <w:color w:val="000000"/>
        </w:rPr>
        <w:t>— ...ეს რა არის?.. ვერ გავიგე… თავი მიკანკალებს!..</w:t>
      </w:r>
    </w:p>
    <w:p w14:paraId="2043D6AF" w14:textId="77777777" w:rsidR="0014565C" w:rsidRDefault="00000000">
      <w:pPr>
        <w:spacing w:before="269" w:after="269"/>
        <w:ind w:left="120"/>
      </w:pPr>
      <w:r>
        <w:rPr>
          <w:rFonts w:ascii="Times New Roman" w:hAnsi="Times New Roman"/>
          <w:color w:val="000000"/>
        </w:rPr>
        <w:t>დემონებმა თავები წაავლეს ძლიერი ტკივილისგან, რომელიც მათ ეჭირათ. უეცრად მათ უკან ჯადოსნური ძალით სავსე სქელი სიბნელე გამოჩნდა და თავები დაფარა.</w:t>
      </w:r>
    </w:p>
    <w:p w14:paraId="658FA940" w14:textId="77777777" w:rsidR="0014565C" w:rsidRDefault="00000000">
      <w:pPr>
        <w:spacing w:before="269" w:after="269"/>
        <w:ind w:left="120"/>
      </w:pPr>
      <w:r>
        <w:rPr>
          <w:rFonts w:ascii="Times New Roman" w:hAnsi="Times New Roman"/>
          <w:color w:val="000000"/>
        </w:rPr>
        <w:t>-ღა-აჰ-აჰ... ა-აჰ-აჰ... აჰ-ა-აჰ!..</w:t>
      </w:r>
    </w:p>
    <w:p w14:paraId="535CE67F" w14:textId="77777777" w:rsidR="0014565C" w:rsidRDefault="00000000">
      <w:pPr>
        <w:spacing w:before="269" w:after="269"/>
        <w:ind w:left="120"/>
      </w:pPr>
      <w:r>
        <w:rPr>
          <w:rFonts w:ascii="Times New Roman" w:hAnsi="Times New Roman"/>
          <w:color w:val="000000"/>
        </w:rPr>
        <w:t>მათ დემონური ხმლები ისე ამოიღეს, თითქოს რაღაცით იყვნენ შეპყრობილნი.</w:t>
      </w:r>
    </w:p>
    <w:p w14:paraId="2E0385B5" w14:textId="77777777" w:rsidR="0014565C" w:rsidRDefault="00000000">
      <w:pPr>
        <w:spacing w:before="269" w:after="269"/>
        <w:ind w:left="120"/>
      </w:pPr>
      <w:r>
        <w:rPr>
          <w:rFonts w:ascii="Times New Roman" w:hAnsi="Times New Roman"/>
          <w:color w:val="000000"/>
        </w:rPr>
        <w:t>— …თავდასხმა! მოკალით!!..</w:t>
      </w:r>
    </w:p>
    <w:p w14:paraId="582D35FD" w14:textId="77777777" w:rsidR="0014565C" w:rsidRDefault="00000000">
      <w:pPr>
        <w:spacing w:before="269" w:after="269"/>
        <w:ind w:left="120"/>
      </w:pPr>
      <w:r>
        <w:rPr>
          <w:rFonts w:ascii="Times New Roman" w:hAnsi="Times New Roman"/>
          <w:color w:val="000000"/>
        </w:rPr>
        <w:t>- ჰმ, კარგად გაუწიე წინააღმდეგობა. ამისთვის დაგაჯილდოებ.</w:t>
      </w:r>
    </w:p>
    <w:p w14:paraId="597CFE74" w14:textId="77777777" w:rsidR="0014565C" w:rsidRDefault="00000000">
      <w:pPr>
        <w:spacing w:before="269" w:after="269"/>
        <w:ind w:left="120"/>
      </w:pPr>
      <w:r>
        <w:rPr>
          <w:rFonts w:ascii="Times New Roman" w:hAnsi="Times New Roman"/>
          <w:color w:val="000000"/>
        </w:rPr>
        <w:t>თითები დავაკაკუნე. მომდევნო წამს 47-ვე დემონი მუხლებზე დაეცა, გიო გრაზეს ცეცხლში გახვეულები.</w:t>
      </w:r>
    </w:p>
    <w:p w14:paraId="2B3A9649" w14:textId="77777777" w:rsidR="0014565C" w:rsidRDefault="00000000">
      <w:pPr>
        <w:spacing w:before="269" w:after="269"/>
        <w:ind w:left="120"/>
      </w:pPr>
      <w:r>
        <w:rPr>
          <w:rFonts w:ascii="Times New Roman" w:hAnsi="Times New Roman"/>
          <w:color w:val="000000"/>
        </w:rPr>
        <w:t>- ცოტა ხანს აქ მოიცადე. მალე შენს ტანჯვას შეგიმსუბუქებ.</w:t>
      </w:r>
    </w:p>
    <w:p w14:paraId="01A448D0" w14:textId="77777777" w:rsidR="0014565C" w:rsidRDefault="00000000">
      <w:pPr>
        <w:spacing w:before="269" w:after="269"/>
        <w:ind w:left="120"/>
      </w:pPr>
      <w:r>
        <w:rPr>
          <w:rFonts w:ascii="Times New Roman" w:hAnsi="Times New Roman"/>
          <w:color w:val="000000"/>
        </w:rPr>
        <w:t>შავ ცეცხლში გახვეული ჩემი ხელქვეითები უკან დავტოვე, გზა გავაგრძელე და მალევე ჩემს წინ სატახტო ოთახის კარი დავინახე.</w:t>
      </w:r>
    </w:p>
    <w:p w14:paraId="168A025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ლინა, აქ დამელოდე, სანამ დრო მოვა. ანტიმაგიას და მაგიურ ბარიერს მოგაფენ. თუ არ გაინძრე, არ მოკვდები </w:t>
      </w:r>
      <w:r>
        <w:rPr>
          <w:rFonts w:ascii="Times New Roman" w:hAnsi="Times New Roman"/>
          <w:color w:val="000000"/>
        </w:rPr>
        <w:t>.</w:t>
      </w:r>
    </w:p>
    <w:p w14:paraId="4787C474"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კარგი </w:t>
      </w:r>
      <w:r>
        <w:rPr>
          <w:rFonts w:ascii="Times New Roman" w:hAnsi="Times New Roman"/>
          <w:color w:val="000000"/>
        </w:rPr>
        <w:t>.</w:t>
      </w:r>
    </w:p>
    <w:p w14:paraId="3E88721E" w14:textId="77777777" w:rsidR="0014565C" w:rsidRDefault="00000000">
      <w:pPr>
        <w:spacing w:before="269" w:after="269"/>
        <w:ind w:left="120"/>
      </w:pPr>
      <w:r>
        <w:rPr>
          <w:rFonts w:ascii="Times New Roman" w:hAnsi="Times New Roman"/>
          <w:color w:val="000000"/>
        </w:rPr>
        <w:t>თითიდან მაგიური ძალა გამოვთავისუფლდი, კარი გავაღე და შევედი. იქ სულების მეფე იდგა, ჭავლისფერ შავ ჯავშანში და ნიღაბში გამოწყობილი.</w:t>
      </w:r>
    </w:p>
    <w:p w14:paraId="138EAE23" w14:textId="77777777" w:rsidR="0014565C" w:rsidRDefault="00000000">
      <w:pPr>
        <w:spacing w:before="269" w:after="269"/>
        <w:ind w:left="120"/>
      </w:pPr>
      <w:r>
        <w:rPr>
          <w:rFonts w:ascii="Times New Roman" w:hAnsi="Times New Roman"/>
          <w:color w:val="000000"/>
        </w:rPr>
        <w:t>ტახტზე ჩამოჯდა და ცივი სისხლით შემომხედა.</w:t>
      </w:r>
    </w:p>
    <w:p w14:paraId="63BB21E5" w14:textId="77777777" w:rsidR="0014565C" w:rsidRDefault="00000000">
      <w:pPr>
        <w:spacing w:before="269" w:after="269"/>
        <w:ind w:left="120"/>
      </w:pPr>
      <w:r>
        <w:rPr>
          <w:rFonts w:ascii="Times New Roman" w:hAnsi="Times New Roman"/>
          <w:color w:val="000000"/>
        </w:rPr>
        <w:t>- საბოლოოდ შევხვდით, ავოს დილჰევია.</w:t>
      </w:r>
    </w:p>
    <w:p w14:paraId="1D103C57" w14:textId="77777777" w:rsidR="0014565C" w:rsidRDefault="00000000">
      <w:pPr>
        <w:spacing w:before="269" w:after="269"/>
        <w:ind w:left="120"/>
      </w:pPr>
      <w:r>
        <w:rPr>
          <w:rFonts w:ascii="Times New Roman" w:hAnsi="Times New Roman"/>
          <w:color w:val="000000"/>
        </w:rPr>
        <w:t>როგორც კი ეს ვთქვი, შელოცვა „რეინელი“ გაიფანტა და გამოჩნდა ავოს დილჰევია, პალტოში გამოწყობილი.</w:t>
      </w:r>
    </w:p>
    <w:p w14:paraId="12E78989" w14:textId="77777777" w:rsidR="0014565C" w:rsidRDefault="00000000">
      <w:pPr>
        <w:spacing w:before="269" w:after="269"/>
        <w:ind w:left="120"/>
      </w:pPr>
      <w:r>
        <w:rPr>
          <w:rFonts w:ascii="Times New Roman" w:hAnsi="Times New Roman"/>
          <w:color w:val="000000"/>
        </w:rPr>
        <w:t>როგორც კი მან ნიღაბი მოიხსნა, ის ჯადოსნური ძალის ნაწილაკებად გადაიქცა და გაქრა.</w:t>
      </w:r>
    </w:p>
    <w:p w14:paraId="5793FB86" w14:textId="77777777" w:rsidR="0014565C" w:rsidRDefault="00000000">
      <w:pPr>
        <w:spacing w:before="269" w:after="269"/>
        <w:ind w:left="120"/>
      </w:pPr>
      <w:r>
        <w:rPr>
          <w:rFonts w:ascii="Times New Roman" w:hAnsi="Times New Roman"/>
          <w:color w:val="000000"/>
        </w:rPr>
        <w:t>- სწორი პასუხია. ვხედავ, ყველაფერი გაიგე.</w:t>
      </w:r>
    </w:p>
    <w:p w14:paraId="63252AB4" w14:textId="77777777" w:rsidR="0014565C" w:rsidRDefault="00000000">
      <w:pPr>
        <w:spacing w:before="269" w:after="269"/>
        <w:ind w:left="120"/>
      </w:pPr>
      <w:r>
        <w:rPr>
          <w:rFonts w:ascii="Times New Roman" w:hAnsi="Times New Roman"/>
          <w:color w:val="000000"/>
        </w:rPr>
        <w:t>გრძელი, ღრმა ზღვისფერი თმის შესწორებით, ავოს დილჰევიამ ნაზად გაიღიმა.</w:t>
      </w:r>
    </w:p>
    <w:p w14:paraId="23E4323B" w14:textId="77777777" w:rsidR="0014565C" w:rsidRDefault="00000000">
      <w:pPr>
        <w:spacing w:before="269" w:after="269"/>
        <w:ind w:left="120"/>
      </w:pPr>
      <w:r>
        <w:rPr>
          <w:rFonts w:ascii="Times New Roman" w:hAnsi="Times New Roman"/>
          <w:color w:val="000000"/>
        </w:rPr>
        <w:t>- ხრიკი არ ყოფილა. უბრალოდ „ჯე დისციპლეები“ გამოიყენე. ბაზა ნაწილებად დაყავი და ნოსგალიას შეუერთე. აქ არიან როგორც ავოს დილჰევია, ასევე ნოსგალია.</w:t>
      </w:r>
    </w:p>
    <w:p w14:paraId="0467B80F" w14:textId="77777777" w:rsidR="0014565C" w:rsidRDefault="00000000">
      <w:pPr>
        <w:spacing w:before="269" w:after="269"/>
        <w:ind w:left="120"/>
      </w:pPr>
      <w:r>
        <w:rPr>
          <w:rFonts w:ascii="Times New Roman" w:hAnsi="Times New Roman"/>
          <w:color w:val="000000"/>
        </w:rPr>
        <w:t>იგივე გავაკეთე გნიელის კიბეებზე, როცა ბედს ვცდიდი.</w:t>
      </w:r>
    </w:p>
    <w:p w14:paraId="1A0CDAE3" w14:textId="77777777" w:rsidR="0014565C" w:rsidRDefault="00000000">
      <w:pPr>
        <w:spacing w:before="269" w:after="269"/>
        <w:ind w:left="120"/>
      </w:pPr>
      <w:r>
        <w:rPr>
          <w:rFonts w:ascii="Times New Roman" w:hAnsi="Times New Roman"/>
          <w:color w:val="000000"/>
        </w:rPr>
        <w:t>— როგორც კი მე ან რეი გამოვჩნდებით თქვენს წინაშე, თქვენ გააუქმებთ „ჯე დიშისისს“ და დაუბრუნდებით საწყის საფუძველს. თუ მე გამოვჩნდები, ავოს დილჰევია დაბრუნდება, თუ რეი, მაშინ ნოსგალია.</w:t>
      </w:r>
    </w:p>
    <w:p w14:paraId="7A35FC38" w14:textId="77777777" w:rsidR="0014565C" w:rsidRDefault="00000000">
      <w:pPr>
        <w:spacing w:before="269" w:after="269"/>
        <w:ind w:left="120"/>
      </w:pPr>
      <w:r>
        <w:rPr>
          <w:rFonts w:ascii="Times New Roman" w:hAnsi="Times New Roman"/>
          <w:color w:val="000000"/>
        </w:rPr>
        <w:t>ავოს დილჰევია ყურებამდე იღიმოდა.</w:t>
      </w:r>
    </w:p>
    <w:p w14:paraId="0419F4AC" w14:textId="77777777" w:rsidR="0014565C" w:rsidRDefault="00000000">
      <w:pPr>
        <w:spacing w:before="269" w:after="269"/>
        <w:ind w:left="120"/>
      </w:pPr>
      <w:r>
        <w:rPr>
          <w:rFonts w:ascii="Times New Roman" w:hAnsi="Times New Roman"/>
          <w:color w:val="000000"/>
        </w:rPr>
        <w:t>- ყოველთვის გაქვს შესაძლებლობა, იბრძოლო მოწინააღმდეგესთან, რომელიც შენთვის მოსახერხებელია.</w:t>
      </w:r>
    </w:p>
    <w:p w14:paraId="72CC1591" w14:textId="77777777" w:rsidR="0014565C" w:rsidRDefault="00000000">
      <w:pPr>
        <w:spacing w:before="269" w:after="269"/>
        <w:ind w:left="120"/>
      </w:pPr>
      <w:r>
        <w:rPr>
          <w:rFonts w:ascii="Times New Roman" w:hAnsi="Times New Roman"/>
          <w:color w:val="000000"/>
        </w:rPr>
        <w:t>- აბსოლუტურად მართალია. ყველაფერი, რაც არსებობს, ჩემს ხელშია, ისევე როგორც შენი ბედი - წინასწარ განსაზღვრული.</w:t>
      </w:r>
    </w:p>
    <w:p w14:paraId="1A644687" w14:textId="77777777" w:rsidR="0014565C" w:rsidRDefault="00000000">
      <w:pPr>
        <w:spacing w:before="269" w:after="269"/>
        <w:ind w:left="120"/>
      </w:pPr>
      <w:r>
        <w:rPr>
          <w:rFonts w:ascii="Times New Roman" w:hAnsi="Times New Roman"/>
          <w:color w:val="000000"/>
        </w:rPr>
        <w:t>მისი სიტყვები რომ გავიგე, სიცილი ვერ შევიკავე.</w:t>
      </w:r>
    </w:p>
    <w:p w14:paraId="13F25D6C" w14:textId="77777777" w:rsidR="0014565C" w:rsidRDefault="00000000">
      <w:pPr>
        <w:spacing w:before="269" w:after="269"/>
        <w:ind w:left="120"/>
      </w:pPr>
      <w:r>
        <w:rPr>
          <w:rFonts w:ascii="Times New Roman" w:hAnsi="Times New Roman"/>
          <w:color w:val="000000"/>
        </w:rPr>
        <w:t>— ...ჰე-ჰე-ჰე-ჰე, ჰა-ჰა-ჰა-ჰა-ჰა. და ვხედავ, ისევ ყალბივით ლაპარაკობ.</w:t>
      </w:r>
    </w:p>
    <w:p w14:paraId="53F6AA6F" w14:textId="77777777" w:rsidR="0014565C" w:rsidRDefault="00000000">
      <w:pPr>
        <w:spacing w:before="269" w:after="269"/>
        <w:ind w:left="120"/>
      </w:pPr>
      <w:r>
        <w:rPr>
          <w:rFonts w:ascii="Times New Roman" w:hAnsi="Times New Roman"/>
          <w:color w:val="000000"/>
        </w:rPr>
        <w:t>„ოჰ, არ გინდა შენი დამარცხების აღიარება?“ თქვა ავოს დილჰევიამ და ზემოდან გადმომხედა, როცა მე გამეცინა. „ან ამბობ, რომ გმირი კანონი განზრახ გაგზავნე ნოსგალიასთან საბრძოლველად?“</w:t>
      </w:r>
    </w:p>
    <w:p w14:paraId="38F558FD" w14:textId="77777777" w:rsidR="0014565C" w:rsidRDefault="00000000">
      <w:pPr>
        <w:spacing w:before="269" w:after="269"/>
        <w:ind w:left="120"/>
      </w:pPr>
      <w:r>
        <w:rPr>
          <w:rFonts w:ascii="Times New Roman" w:hAnsi="Times New Roman"/>
          <w:color w:val="000000"/>
        </w:rPr>
        <w:t xml:space="preserve">- ჰმ, მართლა ჩემი ლეგენდებიდან დაიბადე? ნუთუ ამ სულელურმა ლეგენდამ იმპერიული ოჯახების პრიმატის პრინციპის შესახებ იმდენად იმოქმედა შენზე, რომ </w:t>
      </w:r>
      <w:r>
        <w:rPr>
          <w:rFonts w:ascii="Times New Roman" w:hAnsi="Times New Roman"/>
          <w:color w:val="000000"/>
        </w:rPr>
        <w:lastRenderedPageBreak/>
        <w:t>სრულიად სულელი გახდი? - ვუთხარი ავოს დილჰევიას, რომელიც გონებას არ კარგავდა. - მეთანხმები, რეი?</w:t>
      </w:r>
    </w:p>
    <w:p w14:paraId="3763B4A2" w14:textId="77777777" w:rsidR="0014565C" w:rsidRDefault="00000000">
      <w:pPr>
        <w:spacing w:before="269" w:after="269"/>
        <w:ind w:left="120"/>
      </w:pPr>
      <w:r>
        <w:rPr>
          <w:rFonts w:ascii="Times New Roman" w:hAnsi="Times New Roman"/>
          <w:color w:val="000000"/>
        </w:rPr>
        <w:t>უკნიდან ნაბიჯების ხმა გავიგე. რეი კარში შევიდა და დერეფანში გამოჩნდა.</w:t>
      </w:r>
    </w:p>
    <w:p w14:paraId="071572B6" w14:textId="77777777" w:rsidR="0014565C" w:rsidRDefault="00000000">
      <w:pPr>
        <w:spacing w:before="269" w:after="269"/>
        <w:ind w:left="120"/>
      </w:pPr>
      <w:r>
        <w:rPr>
          <w:rFonts w:ascii="Times New Roman" w:hAnsi="Times New Roman"/>
          <w:color w:val="000000"/>
        </w:rPr>
        <w:t>„თუ ყოველთვის შეგიძლია შენთვის მოსახერხებელ მტერთან ბრძოლა, მაშინ ავოს დილჰევია ყოველთვის გამოჩნდება ჩემს წინაშე, რადგან ის ჩემი სიკვდილის ბრძანებელია.“</w:t>
      </w:r>
    </w:p>
    <w:p w14:paraId="5CDE6B02" w14:textId="77777777" w:rsidR="0014565C" w:rsidRDefault="00000000">
      <w:pPr>
        <w:spacing w:before="269" w:after="269"/>
        <w:ind w:left="120"/>
      </w:pPr>
      <w:r>
        <w:rPr>
          <w:rFonts w:ascii="Times New Roman" w:hAnsi="Times New Roman"/>
          <w:color w:val="000000"/>
        </w:rPr>
        <w:t>შესაძლოა, ცოდვა პირველი გამოჩენილიყო, მაგრამ ავოს დილჰევია მაინც გამოჩნდებოდა ჩემს წინაშე.</w:t>
      </w:r>
    </w:p>
    <w:p w14:paraId="5BBC2316" w14:textId="77777777" w:rsidR="0014565C" w:rsidRDefault="00000000">
      <w:pPr>
        <w:spacing w:before="269" w:after="269"/>
        <w:ind w:left="120"/>
      </w:pPr>
      <w:r>
        <w:rPr>
          <w:rFonts w:ascii="Times New Roman" w:hAnsi="Times New Roman"/>
          <w:color w:val="000000"/>
        </w:rPr>
        <w:t>- ამ შემთხვევაში, რატომ უნდა დავშორდეთ საერთოდ?</w:t>
      </w:r>
    </w:p>
    <w:p w14:paraId="5B9AEA64" w14:textId="77777777" w:rsidR="0014565C" w:rsidRDefault="00000000">
      <w:pPr>
        <w:spacing w:before="269" w:after="269"/>
        <w:ind w:left="120"/>
      </w:pPr>
      <w:r>
        <w:rPr>
          <w:rFonts w:ascii="Times New Roman" w:hAnsi="Times New Roman"/>
          <w:color w:val="000000"/>
        </w:rPr>
        <w:t>მხოლოდ რეისთვის დარეკვა დამჭირდა, როგორც კი დავრწმუნდებოდი, რომ ჩემს წინ მდგომი ცრუ დემონთა მბრძანებელი იყო.</w:t>
      </w:r>
    </w:p>
    <w:p w14:paraId="611EF1A4" w14:textId="77777777" w:rsidR="0014565C" w:rsidRDefault="00000000">
      <w:pPr>
        <w:spacing w:before="269" w:after="269"/>
        <w:ind w:left="120"/>
      </w:pPr>
      <w:r>
        <w:rPr>
          <w:rFonts w:ascii="Times New Roman" w:hAnsi="Times New Roman"/>
          <w:color w:val="000000"/>
        </w:rPr>
        <w:t>- აა, ანუ ასეა საქმე? საზეიმო ოთახში გასული კანონი ყალბი იყო, განცალკევებული ფუძით.</w:t>
      </w:r>
    </w:p>
    <w:p w14:paraId="7B290F52" w14:textId="77777777" w:rsidR="0014565C" w:rsidRDefault="00000000">
      <w:pPr>
        <w:spacing w:before="269" w:after="269"/>
        <w:ind w:left="120"/>
      </w:pPr>
      <w:r>
        <w:rPr>
          <w:rFonts w:ascii="Times New Roman" w:hAnsi="Times New Roman"/>
          <w:color w:val="000000"/>
        </w:rPr>
        <w:t>რეი უკვე ორად იყო გაყოფილი, როდესაც რაშეს სანახაობრივად ებრძოდა. ნამდვილი რეი, ოთხი ბაზით, ჩემთან ერთად მოვიდა, რომელიც ჯერ კიდევ „რეინელის“ სახელით იმალებოდა. ჩვენც ისე მოვიქეცით, თითქოს დავშორდით და მათთან ერთად წავედით.</w:t>
      </w:r>
    </w:p>
    <w:p w14:paraId="713DA875" w14:textId="77777777" w:rsidR="0014565C" w:rsidRDefault="00000000">
      <w:pPr>
        <w:spacing w:before="269" w:after="269"/>
        <w:ind w:left="120"/>
      </w:pPr>
      <w:r>
        <w:rPr>
          <w:rFonts w:ascii="Times New Roman" w:hAnsi="Times New Roman"/>
          <w:color w:val="000000"/>
        </w:rPr>
        <w:t>- ეს ნამდვილი მე არ ვარ, რადგან 3 საფუძველი გამოვყავი. რა თქმა უნდა, თვითნებობის მახვილს ვერ დავაბრუნებ, მაგრამ...</w:t>
      </w:r>
    </w:p>
    <w:p w14:paraId="65749174" w14:textId="77777777" w:rsidR="0014565C" w:rsidRDefault="00000000">
      <w:pPr>
        <w:spacing w:before="269" w:after="269"/>
        <w:ind w:left="120"/>
      </w:pPr>
      <w:r>
        <w:rPr>
          <w:rFonts w:ascii="Times New Roman" w:hAnsi="Times New Roman"/>
          <w:color w:val="000000"/>
        </w:rPr>
        <w:t>როგორც კი რეიმ ჯადოსნური წრე დახატა, აქ გამოიძახეს ღმერთებისა და ადამიანების სულების ხმალი, რომელიც ყალბ რეის ჰქონდა და მანძილი გადალახა. დემონების მიერ შექმნილი ბარიერები აბსოლუტურად არაფერს ნიშნავს დემონთა მბრძანებლის გასანადგურებლად შექმნილი წმინდა ხმლისთვის.</w:t>
      </w:r>
    </w:p>
    <w:p w14:paraId="43FD0035" w14:textId="77777777" w:rsidR="0014565C" w:rsidRDefault="00000000">
      <w:pPr>
        <w:spacing w:before="269" w:after="269"/>
        <w:ind w:left="120"/>
      </w:pPr>
      <w:r>
        <w:rPr>
          <w:rFonts w:ascii="Times New Roman" w:hAnsi="Times New Roman"/>
          <w:color w:val="000000"/>
        </w:rPr>
        <w:t>- კარგი, ავოს დილჰევია. როგორც ჩანს, საკმაოდ კარგად გაართვი თავი დომინირებას, მაგრამ ვფიქრობ, ეს ყველაფერი შენი გეგმის ნაწილია, არა?</w:t>
      </w:r>
    </w:p>
    <w:p w14:paraId="5BFDCEC3" w14:textId="77777777" w:rsidR="0014565C" w:rsidRDefault="00000000">
      <w:pPr>
        <w:pStyle w:val="Heading2"/>
        <w:pageBreakBefore/>
        <w:spacing w:before="180" w:after="180"/>
        <w:ind w:left="120"/>
      </w:pPr>
      <w:bookmarkStart w:id="27" w:name="_Toc199672050"/>
      <w:r>
        <w:rPr>
          <w:rFonts w:ascii="Times New Roman" w:hAnsi="Times New Roman"/>
          <w:color w:val="000000"/>
          <w:sz w:val="33"/>
        </w:rPr>
        <w:lastRenderedPageBreak/>
        <w:t>§ 64. სიძულვილი წარსულში</w:t>
      </w:r>
      <w:bookmarkEnd w:id="27"/>
    </w:p>
    <w:p w14:paraId="32F2030E" w14:textId="77777777" w:rsidR="0014565C" w:rsidRDefault="00000000">
      <w:pPr>
        <w:spacing w:before="269" w:after="269"/>
        <w:ind w:left="120"/>
      </w:pPr>
      <w:r>
        <w:rPr>
          <w:rFonts w:ascii="Times New Roman" w:hAnsi="Times New Roman"/>
          <w:color w:val="000000"/>
        </w:rPr>
        <w:t>- ჰე-ჰე, - გაეცინა ავოს დილჰევიას, - ჰე-ჰე-ჰე, ა-ჰა-ჰა-ჰა, ა-ჰა-ჰა-ჰა-ჰა-ჰა. დიახ, მართალია, ანოს ვოლდიგოდ. ყველაფერი ჩემი გეგმის მიხედვით მიდის და ყველაფერი ისევ ხელში მიჭირავს.</w:t>
      </w:r>
    </w:p>
    <w:p w14:paraId="096BFF5D" w14:textId="77777777" w:rsidR="0014565C" w:rsidRDefault="00000000">
      <w:pPr>
        <w:spacing w:before="269" w:after="269"/>
        <w:ind w:left="120"/>
      </w:pPr>
      <w:r>
        <w:rPr>
          <w:rFonts w:ascii="Times New Roman" w:hAnsi="Times New Roman"/>
          <w:color w:val="000000"/>
        </w:rPr>
        <w:t>მან ნაზად გაისწორა თეთრი თითები და ხელი მუშტად შეკრა, თითქოს ჰაერს ეჭიდებოდა.</w:t>
      </w:r>
    </w:p>
    <w:p w14:paraId="0F304D02" w14:textId="77777777" w:rsidR="0014565C" w:rsidRDefault="00000000">
      <w:pPr>
        <w:spacing w:before="269" w:after="269"/>
        <w:ind w:left="120"/>
      </w:pPr>
      <w:r>
        <w:rPr>
          <w:rFonts w:ascii="Times New Roman" w:hAnsi="Times New Roman"/>
          <w:color w:val="000000"/>
        </w:rPr>
        <w:t>- სხვა სიტყვებით რომ ვთქვათ, შენი ბედიც ჩემს ხელშია.</w:t>
      </w:r>
    </w:p>
    <w:p w14:paraId="4B06FE5F" w14:textId="77777777" w:rsidR="0014565C" w:rsidRDefault="00000000">
      <w:pPr>
        <w:spacing w:before="269" w:after="269"/>
        <w:ind w:left="120"/>
      </w:pPr>
      <w:r>
        <w:rPr>
          <w:rFonts w:ascii="Times New Roman" w:hAnsi="Times New Roman"/>
          <w:color w:val="000000"/>
        </w:rPr>
        <w:t>- ვაუ, დიდად მოკრძალებული არ ხარ ჩემი ჭორებითა და ლეგენდებით დაბადებული ადამიანისთვის.</w:t>
      </w:r>
    </w:p>
    <w:p w14:paraId="665968A3" w14:textId="77777777" w:rsidR="0014565C" w:rsidRDefault="00000000">
      <w:pPr>
        <w:spacing w:before="269" w:after="269"/>
        <w:ind w:left="120"/>
      </w:pPr>
      <w:r>
        <w:rPr>
          <w:rFonts w:ascii="Times New Roman" w:hAnsi="Times New Roman"/>
          <w:color w:val="000000"/>
        </w:rPr>
        <w:t>- მართლა? არა, სულაც არა. ყოველ შემთხვევაში, მე შენზე ბევრად მოკრძალებული ვარ. - ავოს დილჰევიამ გაიღიმა და განაგრძო. - მოდი, ვისაუბროთ.</w:t>
      </w:r>
    </w:p>
    <w:p w14:paraId="0F102529" w14:textId="77777777" w:rsidR="0014565C" w:rsidRDefault="00000000">
      <w:pPr>
        <w:spacing w:before="269" w:after="269"/>
        <w:ind w:left="120"/>
      </w:pPr>
      <w:r>
        <w:rPr>
          <w:rFonts w:ascii="Times New Roman" w:hAnsi="Times New Roman"/>
          <w:color w:val="000000"/>
        </w:rPr>
        <w:t>- ჰმ, მეც კი არ ვარ ისეთი წვრილმანი, რომ ბრძოლა დავიწყო მანამ, სანამ მტერი პირს გააღებს. თუ გინდა უპირობო დანებების შესახებ ისაუბრო, მოგისმენ, კარგი.</w:t>
      </w:r>
    </w:p>
    <w:p w14:paraId="796E579A" w14:textId="77777777" w:rsidR="0014565C" w:rsidRDefault="00000000">
      <w:pPr>
        <w:spacing w:before="269" w:after="269"/>
        <w:ind w:left="120"/>
      </w:pPr>
      <w:r>
        <w:rPr>
          <w:rFonts w:ascii="Times New Roman" w:hAnsi="Times New Roman"/>
          <w:color w:val="000000"/>
        </w:rPr>
        <w:t>მან ხელი ასწია და შელოცვა „რიმნეტი“ წარმოთქვა. ჰაერში ბროლი გამოჩნდა, რომელიც არენაზე მიმდინარე მოვლენებს ავრცელებდა.</w:t>
      </w:r>
    </w:p>
    <w:p w14:paraId="1923BA9D" w14:textId="77777777" w:rsidR="0014565C" w:rsidRDefault="00000000">
      <w:pPr>
        <w:spacing w:before="269" w:after="269"/>
        <w:ind w:left="120"/>
      </w:pPr>
      <w:r>
        <w:rPr>
          <w:rFonts w:ascii="Times New Roman" w:hAnsi="Times New Roman"/>
          <w:color w:val="000000"/>
        </w:rPr>
        <w:t>- ჯერ ამას შეხედე და მერე წარმოთქვი შენი ამპარტავანი ტირადა.</w:t>
      </w:r>
    </w:p>
    <w:p w14:paraId="0ABAE2B1" w14:textId="77777777" w:rsidR="0014565C" w:rsidRDefault="00000000">
      <w:pPr>
        <w:spacing w:before="269" w:after="269"/>
        <w:ind w:left="120"/>
      </w:pPr>
      <w:r>
        <w:rPr>
          <w:rFonts w:ascii="Times New Roman" w:hAnsi="Times New Roman"/>
          <w:color w:val="000000"/>
        </w:rPr>
        <w:t>„რიმნეტით“ გამოსახულ კრისტალს ხარაჩოს ახლო ხედი ჰქონდა. მასზე თეთრ ფორმაში გამოწყობილი სტუდენტი იჯდა და „გიჯელზე“ იყო შეკრული. იგარესი, რომელიც დემონად დაიბადა.</w:t>
      </w:r>
    </w:p>
    <w:p w14:paraId="3E9768FB" w14:textId="77777777" w:rsidR="0014565C" w:rsidRDefault="00000000">
      <w:pPr>
        <w:spacing w:before="269" w:after="269"/>
        <w:ind w:left="120"/>
      </w:pPr>
      <w:r>
        <w:rPr>
          <w:rFonts w:ascii="Times New Roman" w:hAnsi="Times New Roman"/>
          <w:color w:val="000000"/>
        </w:rPr>
        <w:t>- მესამე კურსი არამის ულტიმო. 2000 წლის წინ ის იყო ადამიანი, სახელად იგარეს იჯეისიკა. იცნობთ მას?</w:t>
      </w:r>
    </w:p>
    <w:p w14:paraId="51A3465D" w14:textId="77777777" w:rsidR="0014565C" w:rsidRDefault="00000000">
      <w:pPr>
        <w:spacing w:before="269" w:after="269"/>
        <w:ind w:left="120"/>
      </w:pPr>
      <w:r>
        <w:rPr>
          <w:rFonts w:ascii="Times New Roman" w:hAnsi="Times New Roman"/>
          <w:color w:val="000000"/>
        </w:rPr>
        <w:t>— ადამიანის ბავშვი, რომელიც ერთხელ მე გადავარჩინე.</w:t>
      </w:r>
    </w:p>
    <w:p w14:paraId="7FCF4E2D" w14:textId="77777777" w:rsidR="0014565C" w:rsidRDefault="00000000">
      <w:pPr>
        <w:spacing w:before="269" w:after="269"/>
        <w:ind w:left="120"/>
      </w:pPr>
      <w:r>
        <w:rPr>
          <w:rFonts w:ascii="Times New Roman" w:hAnsi="Times New Roman"/>
          <w:color w:val="000000"/>
        </w:rPr>
        <w:t>- შესანიშნავია. ახლა ჩვენ მას სიკვდილით დავსჯით.</w:t>
      </w:r>
    </w:p>
    <w:p w14:paraId="4EF6FFDF" w14:textId="77777777" w:rsidR="0014565C" w:rsidRDefault="00000000">
      <w:pPr>
        <w:spacing w:before="269" w:after="269"/>
        <w:ind w:left="120"/>
      </w:pPr>
      <w:r>
        <w:rPr>
          <w:rFonts w:ascii="Times New Roman" w:hAnsi="Times New Roman"/>
          <w:color w:val="000000"/>
        </w:rPr>
        <w:t>მას შემდეგ, რაც მელჰეისმა ჯადოსნური წრე დახატა, მან ჯადოსნური ძალა გიჯელში გადაიტანა და იგარესი ხარაჩოზე ჩამოკიდა.</w:t>
      </w:r>
    </w:p>
    <w:p w14:paraId="74C2DAA9" w14:textId="77777777" w:rsidR="0014565C" w:rsidRDefault="00000000">
      <w:pPr>
        <w:spacing w:before="269" w:after="269"/>
        <w:ind w:left="120"/>
      </w:pPr>
      <w:r>
        <w:rPr>
          <w:rFonts w:ascii="Times New Roman" w:hAnsi="Times New Roman"/>
          <w:color w:val="000000"/>
        </w:rPr>
        <w:t>- კარგი, სცადე. თუ შეგიძლია, რა თქმა უნდა.</w:t>
      </w:r>
    </w:p>
    <w:p w14:paraId="724B7EA0" w14:textId="77777777" w:rsidR="0014565C" w:rsidRDefault="00000000">
      <w:pPr>
        <w:spacing w:before="269" w:after="269"/>
        <w:ind w:left="120"/>
      </w:pPr>
      <w:r>
        <w:rPr>
          <w:rFonts w:ascii="Times New Roman" w:hAnsi="Times New Roman"/>
          <w:color w:val="000000"/>
        </w:rPr>
        <w:t>- ჰეჰ-ჰეჰ, რა თავდაჯერებული ხარ. განა იმიტომ არ არის, რომ შენი ხელქვეითები იქ იმალებიან?</w:t>
      </w:r>
    </w:p>
    <w:p w14:paraId="5545BC6E" w14:textId="77777777" w:rsidR="0014565C" w:rsidRDefault="00000000">
      <w:pPr>
        <w:spacing w:before="269" w:after="269"/>
        <w:ind w:left="120"/>
      </w:pPr>
      <w:r>
        <w:rPr>
          <w:rFonts w:ascii="Times New Roman" w:hAnsi="Times New Roman"/>
          <w:color w:val="000000"/>
        </w:rPr>
        <w:lastRenderedPageBreak/>
        <w:t>მისი მზერა ჩემს სხეულზე იყო მიპყრობილი.</w:t>
      </w:r>
    </w:p>
    <w:p w14:paraId="6F5AAEFC" w14:textId="77777777" w:rsidR="0014565C" w:rsidRDefault="00000000">
      <w:pPr>
        <w:spacing w:before="269" w:after="269"/>
        <w:ind w:left="120"/>
      </w:pPr>
      <w:r>
        <w:rPr>
          <w:rFonts w:ascii="Times New Roman" w:hAnsi="Times New Roman"/>
          <w:color w:val="000000"/>
        </w:rPr>
        <w:t>- ვინ იცის.</w:t>
      </w:r>
    </w:p>
    <w:p w14:paraId="04F7F063" w14:textId="77777777" w:rsidR="0014565C" w:rsidRDefault="00000000">
      <w:pPr>
        <w:spacing w:before="269" w:after="269"/>
        <w:ind w:left="120"/>
      </w:pPr>
      <w:r>
        <w:rPr>
          <w:rFonts w:ascii="Times New Roman" w:hAnsi="Times New Roman"/>
          <w:color w:val="000000"/>
        </w:rPr>
        <w:t>- ოჰ, როგორ მეცოდება, თუ გეგონა, ამას ვერ შევამჩნევდი.</w:t>
      </w:r>
    </w:p>
    <w:p w14:paraId="36CDBCBD" w14:textId="77777777" w:rsidR="0014565C" w:rsidRDefault="00000000">
      <w:pPr>
        <w:spacing w:before="269" w:after="269"/>
        <w:ind w:left="120"/>
      </w:pPr>
      <w:r>
        <w:rPr>
          <w:rFonts w:ascii="Times New Roman" w:hAnsi="Times New Roman"/>
          <w:color w:val="000000"/>
        </w:rPr>
        <w:t>ავოს დილჰევიას ტუჩები სადისტურ ღიმილში გაეხვია.</w:t>
      </w:r>
    </w:p>
    <w:p w14:paraId="0DCE7009" w14:textId="77777777" w:rsidR="0014565C" w:rsidRDefault="00000000">
      <w:pPr>
        <w:spacing w:before="269" w:after="269"/>
        <w:ind w:left="120"/>
      </w:pPr>
      <w:r>
        <w:rPr>
          <w:rFonts w:ascii="Times New Roman" w:hAnsi="Times New Roman"/>
          <w:color w:val="000000"/>
        </w:rPr>
        <w:t>- შენს ქვეშევრდომებს მოუწევთ საკუთარი თავის გამოვლენა, რათა ის სიკვდილით დასჯისგან იხსნან. მაგრამ ამ შემთხვევაში, ისინი მტკივნეულად მოკვდებიან.</w:t>
      </w:r>
    </w:p>
    <w:p w14:paraId="43ACC6C9" w14:textId="77777777" w:rsidR="0014565C" w:rsidRDefault="00000000">
      <w:pPr>
        <w:spacing w:before="269" w:after="269"/>
        <w:ind w:left="120"/>
      </w:pPr>
      <w:r>
        <w:rPr>
          <w:rFonts w:ascii="Times New Roman" w:hAnsi="Times New Roman"/>
          <w:color w:val="000000"/>
        </w:rPr>
        <w:t>მან თითით ჯადოსნური ძალა კრისტალში მიმართა.</w:t>
      </w:r>
    </w:p>
    <w:p w14:paraId="5652EBB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უჰ... ა-ა-ა </w:t>
      </w:r>
      <w:r>
        <w:rPr>
          <w:rFonts w:ascii="Times New Roman" w:hAnsi="Times New Roman"/>
          <w:color w:val="000000"/>
        </w:rPr>
        <w:t>...</w:t>
      </w:r>
    </w:p>
    <w:p w14:paraId="462A2F3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…პო…მო…</w:t>
      </w:r>
    </w:p>
    <w:p w14:paraId="5B611E8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ჰ-ჰ... დაიჭირე... ძუძუ </w:t>
      </w:r>
      <w:r>
        <w:rPr>
          <w:rFonts w:ascii="Times New Roman" w:hAnsi="Times New Roman"/>
          <w:color w:val="000000"/>
        </w:rPr>
        <w:t>...</w:t>
      </w:r>
    </w:p>
    <w:p w14:paraId="37DBFB14" w14:textId="77777777" w:rsidR="0014565C" w:rsidRDefault="00000000">
      <w:pPr>
        <w:spacing w:before="269" w:after="269"/>
        <w:ind w:left="120"/>
      </w:pPr>
      <w:r>
        <w:rPr>
          <w:rFonts w:ascii="Times New Roman" w:hAnsi="Times New Roman"/>
          <w:color w:val="000000"/>
        </w:rPr>
        <w:t>არენაზე თეთრფორმიან სტუდენტებს ტანჯვა და კვნესა დაეწყოთ. მათ სხეულებში არსებული ჯადოსნური ძალა ძალიან სწრაფად ამოიწურა საძირკვლიდან. ამავდროულად, არენაზე მყოფი შვიდი იმპერატორი ბნელმა ტალახმა მოიცვა. ის მელჰეისსა და აივისზე ბევრად უფრო ბოროტ და უზარმაზარ მაგიურ ძალას ასხივებდა.</w:t>
      </w:r>
    </w:p>
    <w:p w14:paraId="0D3BFB4C" w14:textId="77777777" w:rsidR="0014565C" w:rsidRDefault="00000000">
      <w:pPr>
        <w:spacing w:before="269" w:after="269"/>
        <w:ind w:left="120"/>
      </w:pPr>
      <w:r>
        <w:rPr>
          <w:rFonts w:ascii="Times New Roman" w:hAnsi="Times New Roman"/>
          <w:color w:val="000000"/>
        </w:rPr>
        <w:t>— გესმის, რა ძალა აქვს დემერა გაიზას?</w:t>
      </w:r>
    </w:p>
    <w:p w14:paraId="51243B98" w14:textId="77777777" w:rsidR="0014565C" w:rsidRDefault="00000000">
      <w:pPr>
        <w:spacing w:before="269" w:after="269"/>
        <w:ind w:left="120"/>
      </w:pPr>
      <w:r>
        <w:rPr>
          <w:rFonts w:ascii="Times New Roman" w:hAnsi="Times New Roman"/>
          <w:color w:val="000000"/>
        </w:rPr>
        <w:t>— ჰმ, დემერას მიერ შთანთქმულ მაგიურ ძალას შენსას უმატებ და გაიზას ეფექტს აძლიერებ?</w:t>
      </w:r>
    </w:p>
    <w:p w14:paraId="760F1DC4" w14:textId="77777777" w:rsidR="0014565C" w:rsidRDefault="00000000">
      <w:pPr>
        <w:spacing w:before="269" w:after="269"/>
        <w:ind w:left="120"/>
      </w:pPr>
      <w:r>
        <w:rPr>
          <w:rFonts w:ascii="Times New Roman" w:hAnsi="Times New Roman"/>
          <w:color w:val="000000"/>
        </w:rPr>
        <w:t>ცრუ დემონმა დედოფალმა გაიღიმა.</w:t>
      </w:r>
    </w:p>
    <w:p w14:paraId="3CF5E974" w14:textId="77777777" w:rsidR="0014565C" w:rsidRDefault="00000000">
      <w:pPr>
        <w:spacing w:before="269" w:after="269"/>
        <w:ind w:left="120"/>
      </w:pPr>
      <w:r>
        <w:rPr>
          <w:rFonts w:ascii="Times New Roman" w:hAnsi="Times New Roman"/>
          <w:color w:val="000000"/>
        </w:rPr>
        <w:t>- კარგად თამაშობ ჭადრაკს, ანოს ვოლდიგოდ?</w:t>
      </w:r>
    </w:p>
    <w:p w14:paraId="4109EDB8" w14:textId="77777777" w:rsidR="0014565C" w:rsidRDefault="00000000">
      <w:pPr>
        <w:spacing w:before="269" w:after="269"/>
        <w:ind w:left="120"/>
      </w:pPr>
      <w:r>
        <w:rPr>
          <w:rFonts w:ascii="Times New Roman" w:hAnsi="Times New Roman"/>
          <w:color w:val="000000"/>
        </w:rPr>
        <w:t>- კარგი, არცერთი სამაგიდო თამაშის წესი არ ვიცი. მაგრამ არ გგონია, რომ წავაგებ, არა?</w:t>
      </w:r>
    </w:p>
    <w:p w14:paraId="34F178DF" w14:textId="77777777" w:rsidR="0014565C" w:rsidRDefault="00000000">
      <w:pPr>
        <w:spacing w:before="269" w:after="269"/>
        <w:ind w:left="120"/>
      </w:pPr>
      <w:r>
        <w:rPr>
          <w:rFonts w:ascii="Times New Roman" w:hAnsi="Times New Roman"/>
          <w:color w:val="000000"/>
        </w:rPr>
        <w:t>„მაშინ მოდით, ვითამაშოთ. ეს იქნება ჭკუის ბრძოლა, სადაც არენა ჭადრაკის დაფად იქნება, ხოლო დაქვემდებარებულები ფიგურებად. თუ თამაშს დანებდებით ფიგურების მცირე რაოდენობის გამო? მაგრამ ამ შემთხვევაში, იგარესის გადარჩენას ვერ შეძლებთ.“ თქვა მან უსიამოვნო ტონით, თითქოს ჩემს პროვოცირებას ცდილობდა.</w:t>
      </w:r>
    </w:p>
    <w:p w14:paraId="2EB6D25D" w14:textId="77777777" w:rsidR="0014565C" w:rsidRDefault="00000000">
      <w:pPr>
        <w:spacing w:before="269" w:after="269"/>
        <w:ind w:left="120"/>
      </w:pPr>
      <w:r>
        <w:rPr>
          <w:rFonts w:ascii="Times New Roman" w:hAnsi="Times New Roman"/>
          <w:color w:val="000000"/>
        </w:rPr>
        <w:t>- ასე გეშინია ჩემთან სამართლიანი კონკურენციის, ავოს დილჰევია?</w:t>
      </w:r>
    </w:p>
    <w:p w14:paraId="36B0FAF9" w14:textId="77777777" w:rsidR="0014565C" w:rsidRDefault="00000000">
      <w:pPr>
        <w:spacing w:before="269" w:after="269"/>
        <w:ind w:left="120"/>
      </w:pPr>
      <w:r>
        <w:rPr>
          <w:rFonts w:ascii="Times New Roman" w:hAnsi="Times New Roman"/>
          <w:color w:val="000000"/>
        </w:rPr>
        <w:t>ხელი წინ დავიდე და მაშინვე ჯადოსნური წრე დავხატე. როგორც კი „რეინელი“ ანტიმაგიას შეეჯახა, ტახტის ოთახში მთელ მაგიური სიმბოლოები გამოჩნდა.</w:t>
      </w:r>
    </w:p>
    <w:p w14:paraId="3E98FD58" w14:textId="77777777" w:rsidR="0014565C" w:rsidRDefault="00000000">
      <w:pPr>
        <w:spacing w:before="269" w:after="269"/>
        <w:ind w:left="120"/>
      </w:pPr>
      <w:r>
        <w:rPr>
          <w:rFonts w:ascii="Times New Roman" w:hAnsi="Times New Roman"/>
          <w:color w:val="000000"/>
        </w:rPr>
        <w:lastRenderedPageBreak/>
        <w:t>ეს იყო ფორმულა, რომელიც გამოვლინდა, როდესაც დელზოგეიდი სამგანზომილებიანი ჯადოსნური წრის სახით გამოიყენეს. რა თქმა უნდა, აქ მრავალშრიანი ანტიმაგიური გავრცელება იყო, რაც ჩემს, მაგიის მატარებელი ადამიანის, გარდა ყველას კონტროლს აუქმებდა.</w:t>
      </w:r>
    </w:p>
    <w:p w14:paraId="0E3BFF79" w14:textId="77777777" w:rsidR="0014565C" w:rsidRDefault="00000000">
      <w:pPr>
        <w:spacing w:before="269" w:after="269"/>
        <w:ind w:left="120"/>
      </w:pPr>
      <w:r>
        <w:rPr>
          <w:rFonts w:ascii="Times New Roman" w:hAnsi="Times New Roman"/>
          <w:color w:val="000000"/>
        </w:rPr>
        <w:t>წამიერად, ამ ანტიმაგიის ფორმულა ფენა-ფენა ნადგურდებოდა და ჩაწერილი მაგიური სიმბოლოები ერთმანეთის მიყოლებით იწერებოდა სხვებზე. თუ ჯადოსნურ თვალებს დაძაბავთ, ადვილად დაინახავთ, რას აკეთებს ავოს დილჰევია. და მას ამ პროცესის დასასრულებლად ცოტა მეტი დრო სჭირდება.</w:t>
      </w:r>
    </w:p>
    <w:p w14:paraId="2EC48B04" w14:textId="77777777" w:rsidR="0014565C" w:rsidRDefault="00000000">
      <w:pPr>
        <w:spacing w:before="269" w:after="269"/>
        <w:ind w:left="120"/>
      </w:pPr>
      <w:r>
        <w:rPr>
          <w:rFonts w:ascii="Times New Roman" w:hAnsi="Times New Roman"/>
          <w:color w:val="000000"/>
        </w:rPr>
        <w:t>- თუ გინდა დრო მოიგო და კანონმრღვევს დაეუფლო, მაშინ შეწყვიტე ჭკუის ჩხუბის უკან დამალვა და პირდაპირ თქვი ეს.</w:t>
      </w:r>
    </w:p>
    <w:p w14:paraId="4515EBEC" w14:textId="77777777" w:rsidR="0014565C" w:rsidRDefault="00000000">
      <w:pPr>
        <w:spacing w:before="269" w:after="269"/>
        <w:ind w:left="120"/>
      </w:pPr>
      <w:r>
        <w:rPr>
          <w:rFonts w:ascii="Times New Roman" w:hAnsi="Times New Roman"/>
          <w:color w:val="000000"/>
        </w:rPr>
        <w:t>- დიდად პროვოკატორი არ ხარ. ანუ უარს ამბობ? მაგრამ ეს ჩემთვის საკმარისია. წარმოდგენაც არ შეგიძლია, როგორ მინდა შენი ტანჯვის ნახვა, უღირსო.</w:t>
      </w:r>
    </w:p>
    <w:p w14:paraId="7508A3E8" w14:textId="77777777" w:rsidR="0014565C" w:rsidRDefault="00000000">
      <w:pPr>
        <w:spacing w:before="269" w:after="269"/>
        <w:ind w:left="120"/>
      </w:pPr>
      <w:r>
        <w:rPr>
          <w:rFonts w:ascii="Times New Roman" w:hAnsi="Times New Roman"/>
          <w:color w:val="000000"/>
        </w:rPr>
        <w:t>ავოს დილჰევიამ ოდნავ გაიღიმა და თქვა:</w:t>
      </w:r>
    </w:p>
    <w:p w14:paraId="6785000D" w14:textId="77777777" w:rsidR="0014565C" w:rsidRDefault="00000000">
      <w:pPr>
        <w:spacing w:before="269" w:after="269"/>
        <w:ind w:left="120"/>
      </w:pPr>
      <w:r>
        <w:rPr>
          <w:rFonts w:ascii="Times New Roman" w:hAnsi="Times New Roman"/>
          <w:color w:val="000000"/>
        </w:rPr>
        <w:t>— განაგრძეთ შესრულება.</w:t>
      </w:r>
    </w:p>
    <w:p w14:paraId="745FEDD4" w14:textId="77777777" w:rsidR="0014565C" w:rsidRDefault="00000000">
      <w:pPr>
        <w:spacing w:before="269" w:after="269"/>
        <w:ind w:left="120"/>
      </w:pPr>
      <w:r>
        <w:rPr>
          <w:rFonts w:ascii="Times New Roman" w:hAnsi="Times New Roman"/>
          <w:color w:val="000000"/>
        </w:rPr>
        <w:t>ეს იყო მისი ბრძანება.</w:t>
      </w:r>
    </w:p>
    <w:p w14:paraId="1F33C891" w14:textId="77777777" w:rsidR="0014565C" w:rsidRDefault="00000000">
      <w:pPr>
        <w:spacing w:before="269" w:after="269"/>
        <w:ind w:left="120"/>
      </w:pPr>
      <w:r>
        <w:rPr>
          <w:rFonts w:ascii="Times New Roman" w:hAnsi="Times New Roman"/>
          <w:color w:val="000000"/>
        </w:rPr>
        <w:t>მიშას მხედველობის არეში გადავიტანე მზერა და დავინახე შავი ფორმებით გამოწყობილი სტუდენტები, რომლებიც თანაბარი ინტერვალებით იდგნენ ცენტრში მდებარე ხარაჩოსკენ. იგარესის გადარჩენა და სტუდენტებს შორის დამალვა ადვილი არ იქნებოდა.</w:t>
      </w:r>
    </w:p>
    <w:p w14:paraId="20A2218B" w14:textId="77777777" w:rsidR="0014565C" w:rsidRDefault="00000000">
      <w:pPr>
        <w:spacing w:before="269" w:after="269"/>
        <w:ind w:left="120"/>
      </w:pPr>
      <w:r>
        <w:rPr>
          <w:rFonts w:ascii="Times New Roman" w:hAnsi="Times New Roman"/>
          <w:color w:val="000000"/>
        </w:rPr>
        <w:t>თუ დები თავიანთ ჯადოსნურ თვალებს გამოიყენებენ, ისინი უნებლიეთ გასცემენ საკუთარ თავს. „დემერა გაიზას“ ბნელ ტალახში გახვეული იმპერატორები ფხიზლად აკვირდებიან თავიანთი ჯადოსნური თვალებით, თუ საიდან გადმოხტებიან ჩემი ქვეშევრდომები ამ ტერიტორიიდან.</w:t>
      </w:r>
    </w:p>
    <w:p w14:paraId="06ED9430" w14:textId="77777777" w:rsidR="0014565C" w:rsidRDefault="00000000">
      <w:pPr>
        <w:spacing w:before="269" w:after="269"/>
        <w:ind w:left="120"/>
      </w:pPr>
      <w:r>
        <w:rPr>
          <w:rFonts w:ascii="Times New Roman" w:hAnsi="Times New Roman"/>
          <w:color w:val="000000"/>
        </w:rPr>
        <w:t>შავ სამოსში გამოწყობილი ნიჰიდი წინ წამოდგა და ერთი ჯადოსნური წრე შემოხაზა იგარესის სიკვდილით დასაჯეს.</w:t>
      </w:r>
    </w:p>
    <w:p w14:paraId="635A9BE0" w14:textId="77777777" w:rsidR="0014565C" w:rsidRDefault="00000000">
      <w:pPr>
        <w:spacing w:before="269" w:after="269"/>
        <w:ind w:left="120"/>
      </w:pPr>
      <w:r>
        <w:rPr>
          <w:rFonts w:ascii="Times New Roman" w:hAnsi="Times New Roman"/>
          <w:color w:val="000000"/>
        </w:rPr>
        <w:t>- ბატონო ნიკჰიდ, საკმარისია! რისთვის? არამისს არაფერი დაუშავებია. გევედრები, გონს მოეგე, ბატონო ნიკჰიდ! გახდი ისეთი კეთილი მასწავლებელი, როგორიც ყოველთვის იყავი! - სასოწარკვეთილად იყვირა თეთრ ფორმაში გამოწყობილმა სტუდენტმა, რომელიც იტანდა ტკივილს, რომელსაც მისი ჯადოსნური ძალის გამოწოვა იწვევდა.</w:t>
      </w:r>
    </w:p>
    <w:p w14:paraId="261AC12F" w14:textId="77777777" w:rsidR="0014565C" w:rsidRDefault="00000000">
      <w:pPr>
        <w:spacing w:before="269" w:after="269"/>
        <w:ind w:left="120"/>
      </w:pPr>
      <w:r>
        <w:rPr>
          <w:rFonts w:ascii="Times New Roman" w:hAnsi="Times New Roman"/>
          <w:color w:val="000000"/>
        </w:rPr>
        <w:t>თუმცა, ნიკჰიდმა მას ყურადღება არ მიაქცია.</w:t>
      </w:r>
    </w:p>
    <w:p w14:paraId="6B71F59F" w14:textId="77777777" w:rsidR="0014565C" w:rsidRDefault="00000000">
      <w:pPr>
        <w:spacing w:before="269" w:after="269"/>
        <w:ind w:left="120"/>
      </w:pPr>
      <w:r>
        <w:rPr>
          <w:rFonts w:ascii="Times New Roman" w:hAnsi="Times New Roman"/>
          <w:color w:val="000000"/>
        </w:rPr>
        <w:t>— გმირი ჯერგის ნათესავო, თქვენ საკუთარ თავს იგარესს უწოდებდით? კარგი, თქვენ მაინც იმსახურებთ თანაგრძნობას. დასასრულ, რა გაქვთ სათქმელი?</w:t>
      </w:r>
    </w:p>
    <w:p w14:paraId="0DE8D4E4" w14:textId="77777777" w:rsidR="0014565C" w:rsidRDefault="00000000">
      <w:pPr>
        <w:spacing w:before="269" w:after="269"/>
        <w:ind w:left="120"/>
      </w:pPr>
      <w:r>
        <w:rPr>
          <w:rFonts w:ascii="Times New Roman" w:hAnsi="Times New Roman"/>
          <w:color w:val="000000"/>
        </w:rPr>
        <w:lastRenderedPageBreak/>
        <w:t>ნიჰიდს მზერა გაუსწორა და იგარესმა გადამწყვეტად თქვა:</w:t>
      </w:r>
    </w:p>
    <w:p w14:paraId="383BF9AF" w14:textId="77777777" w:rsidR="0014565C" w:rsidRDefault="00000000">
      <w:pPr>
        <w:spacing w:before="269" w:after="269"/>
        <w:ind w:left="120"/>
      </w:pPr>
      <w:r>
        <w:rPr>
          <w:rFonts w:ascii="Times New Roman" w:hAnsi="Times New Roman"/>
          <w:color w:val="000000"/>
        </w:rPr>
        <w:t>„ავოს დილჰევია თაღლითია. მე ვიცნობ ნამდვილ დემონთა მბრძანებელს. ის კეთილი, ძლიერი იყო და არასდროს არავის მიმართ დისკრიმინაციას არ ახდენდა. თუ თქვენგან რომელიმემ ის 2000 წლის წინ იცნობდა, რატომ დაავიწყდათ?“ - წუწუნებდა იგარესი, მაგრამ აქ არავინ უსმენდა.</w:t>
      </w:r>
    </w:p>
    <w:p w14:paraId="6FE673A8" w14:textId="77777777" w:rsidR="0014565C" w:rsidRDefault="00000000">
      <w:pPr>
        <w:spacing w:before="269" w:after="269"/>
        <w:ind w:left="120"/>
      </w:pPr>
      <w:r>
        <w:rPr>
          <w:rFonts w:ascii="Times New Roman" w:hAnsi="Times New Roman"/>
          <w:color w:val="000000"/>
        </w:rPr>
        <w:t>- ეს შენი ნებაა?</w:t>
      </w:r>
    </w:p>
    <w:p w14:paraId="76EFE000" w14:textId="77777777" w:rsidR="0014565C" w:rsidRDefault="00000000">
      <w:pPr>
        <w:spacing w:before="269" w:after="269"/>
        <w:ind w:left="120"/>
      </w:pPr>
      <w:r>
        <w:rPr>
          <w:rFonts w:ascii="Times New Roman" w:hAnsi="Times New Roman"/>
          <w:color w:val="000000"/>
        </w:rPr>
        <w:t>ნიკჰიდის კითხვაზე პასუხად იგარესი დუმდა.</w:t>
      </w:r>
    </w:p>
    <w:p w14:paraId="6B715676" w14:textId="77777777" w:rsidR="0014565C" w:rsidRDefault="00000000">
      <w:pPr>
        <w:spacing w:before="269" w:after="269"/>
        <w:ind w:left="120"/>
      </w:pPr>
      <w:r>
        <w:rPr>
          <w:rFonts w:ascii="Times New Roman" w:hAnsi="Times New Roman"/>
          <w:color w:val="000000"/>
        </w:rPr>
        <w:t>— ...მე შევასრულე ჩემთვის დაკისრებული მისია. მეტი არაფერი მაქვს სანანებელი... მე მჯერა, რომ ნამდვილი დემონთა მბრძანებელი აუცილებლად დაამარცხებს ავოს დილჰევიას... და დარწმუნებული ვარ, რომ ის აუცილებლად ააშენებს ნამდვილ სამყაროს, სადაც ადამიანებს შეეძლებათ დემონებთან გაერთიანება... — თქვა იგარესმა, თითქოს მე მომმართავდა.</w:t>
      </w:r>
    </w:p>
    <w:p w14:paraId="760ECD72" w14:textId="77777777" w:rsidR="0014565C" w:rsidRDefault="00000000">
      <w:pPr>
        <w:spacing w:before="269" w:after="269"/>
        <w:ind w:left="120"/>
      </w:pPr>
      <w:r>
        <w:rPr>
          <w:rFonts w:ascii="Times New Roman" w:hAnsi="Times New Roman"/>
          <w:color w:val="000000"/>
        </w:rPr>
        <w:t>- გასაგებია. ამით...</w:t>
      </w:r>
    </w:p>
    <w:p w14:paraId="30EC93DD" w14:textId="77777777" w:rsidR="0014565C" w:rsidRDefault="00000000">
      <w:pPr>
        <w:spacing w:before="269" w:after="269"/>
        <w:ind w:left="120"/>
      </w:pPr>
      <w:r>
        <w:rPr>
          <w:rFonts w:ascii="Times New Roman" w:hAnsi="Times New Roman"/>
          <w:color w:val="000000"/>
        </w:rPr>
        <w:t>ჯადოსნური წრიდან კუპრივით შავი მზე გამოფრინდა. ის იგარესს მიუახლოვდა და კომეტასავით კვალი დატოვა. ის კუპრივით შავ მზეს მიაშტერდა, თვალს არ აშორებდა.</w:t>
      </w:r>
    </w:p>
    <w:p w14:paraId="7EF14C17" w14:textId="77777777" w:rsidR="0014565C" w:rsidRDefault="00000000">
      <w:pPr>
        <w:spacing w:before="269" w:after="269"/>
        <w:ind w:left="120"/>
      </w:pPr>
      <w:r>
        <w:rPr>
          <w:rFonts w:ascii="Times New Roman" w:hAnsi="Times New Roman"/>
          <w:color w:val="000000"/>
        </w:rPr>
        <w:t>თუმცა, გათავისუფლებული გიო გრაცე ოდნავ გადაფრინდა სამიზნეს, იგარესის შებოჭვისას გიჯელი დაწვა და ხარაჩოს მოპირდაპირე მხარეს მდგომ მელჰეისს შეეჯახა.</w:t>
      </w:r>
    </w:p>
    <w:p w14:paraId="0A010126" w14:textId="77777777" w:rsidR="0014565C" w:rsidRDefault="00000000">
      <w:pPr>
        <w:spacing w:before="269" w:after="269"/>
        <w:ind w:left="120"/>
      </w:pPr>
      <w:r>
        <w:rPr>
          <w:rFonts w:ascii="Times New Roman" w:hAnsi="Times New Roman"/>
          <w:color w:val="000000"/>
        </w:rPr>
        <w:t>— უშ... ნჰ-ა-ა!!..</w:t>
      </w:r>
    </w:p>
    <w:p w14:paraId="6395CCC5" w14:textId="77777777" w:rsidR="0014565C" w:rsidRDefault="00000000">
      <w:pPr>
        <w:spacing w:before="269" w:after="269"/>
        <w:ind w:left="120"/>
      </w:pPr>
      <w:r>
        <w:rPr>
          <w:rFonts w:ascii="Times New Roman" w:hAnsi="Times New Roman"/>
          <w:color w:val="000000"/>
        </w:rPr>
        <w:t>შავმა ცეცხლმა მელჰეისი მოიცვა და ცეცხლად აფეთქდა.</w:t>
      </w:r>
    </w:p>
    <w:p w14:paraId="04DD83BA" w14:textId="77777777" w:rsidR="0014565C" w:rsidRDefault="00000000">
      <w:pPr>
        <w:spacing w:before="269" w:after="269"/>
        <w:ind w:left="120"/>
      </w:pPr>
      <w:r>
        <w:rPr>
          <w:rFonts w:ascii="Times New Roman" w:hAnsi="Times New Roman"/>
          <w:color w:val="000000"/>
        </w:rPr>
        <w:t>„სრულიად გეთანხმები, იგარეს. აქედან გაგიშვებ“, - თქვა ნიკჰიდმა.</w:t>
      </w:r>
    </w:p>
    <w:p w14:paraId="41132819" w14:textId="77777777" w:rsidR="0014565C" w:rsidRDefault="00000000">
      <w:pPr>
        <w:spacing w:before="269" w:after="269"/>
        <w:ind w:left="120"/>
      </w:pPr>
      <w:r>
        <w:rPr>
          <w:rFonts w:ascii="Times New Roman" w:hAnsi="Times New Roman"/>
          <w:color w:val="000000"/>
        </w:rPr>
        <w:t>— ...ძალიან, რა უსიამოვნოა...</w:t>
      </w:r>
    </w:p>
    <w:p w14:paraId="16F62366" w14:textId="77777777" w:rsidR="0014565C" w:rsidRDefault="00000000">
      <w:pPr>
        <w:spacing w:before="269" w:after="269"/>
        <w:ind w:left="120"/>
      </w:pPr>
      <w:r>
        <w:rPr>
          <w:rFonts w:ascii="Times New Roman" w:hAnsi="Times New Roman"/>
          <w:color w:val="000000"/>
        </w:rPr>
        <w:t>მელჰეისმა თავისი მაგიური ძალა ბნელი ტალახიდან ამომავალ შავ ტალახში ჩაასხა. მან შთანთქა გიო გრაცე, რომელმაც იგი მოიცვა და მყისიერად ჩააქრო ალი.</w:t>
      </w:r>
    </w:p>
    <w:p w14:paraId="7BB8AB23" w14:textId="77777777" w:rsidR="0014565C" w:rsidRDefault="00000000">
      <w:pPr>
        <w:spacing w:before="269" w:after="269"/>
        <w:ind w:left="120"/>
      </w:pPr>
      <w:r>
        <w:rPr>
          <w:rFonts w:ascii="Times New Roman" w:hAnsi="Times New Roman"/>
          <w:color w:val="000000"/>
        </w:rPr>
        <w:t>- ნიკჰიდ, შენ, როგორც იმპერიული ოჯახის ფრაქციის წევრმა, გვიღალატე? დაგავიწყდა, რომ ავოს დილჰევიას მმართველის ღალატი სიკვდილით ისჯება?</w:t>
      </w:r>
    </w:p>
    <w:p w14:paraId="768A488F" w14:textId="77777777" w:rsidR="0014565C" w:rsidRDefault="00000000">
      <w:pPr>
        <w:spacing w:before="269" w:after="269"/>
        <w:ind w:left="120"/>
      </w:pPr>
      <w:r>
        <w:rPr>
          <w:rFonts w:ascii="Times New Roman" w:hAnsi="Times New Roman"/>
          <w:color w:val="000000"/>
        </w:rPr>
        <w:t>- ღალატი? ნიკჰიდ? რაზე ლაპარაკობ? - მტკიცედ წამოდგა წინ და ხმამაღლა დაიყვირა. - მე დავიდრა მქვია და მხოლოდ ერთი ბატონი მყოლია - ლორდი ანოს ვოლდიგოდი. ვინც დაავიწყდა, როგორ მოგცა სიცოცხლე ლორდ ანოსმა, შენ ხარ - მელჰეისი!</w:t>
      </w:r>
    </w:p>
    <w:p w14:paraId="320E970D" w14:textId="77777777" w:rsidR="0014565C" w:rsidRDefault="00000000">
      <w:pPr>
        <w:spacing w:before="269" w:after="269"/>
        <w:ind w:left="120"/>
      </w:pPr>
      <w:r>
        <w:rPr>
          <w:rFonts w:ascii="Times New Roman" w:hAnsi="Times New Roman"/>
          <w:color w:val="000000"/>
        </w:rPr>
        <w:lastRenderedPageBreak/>
        <w:t>დავიდრამ მიწიდან ფეხი წამოხტა და თავისი დემონური ხმალი ამოიღო. ბნელმა ტალახმა ხმლის შეტევა მელჰეისისკენ შეაფერხა, სანამ ის სამიზნეს მიაღწევდა.</w:t>
      </w:r>
    </w:p>
    <w:p w14:paraId="74C5A65C" w14:textId="77777777" w:rsidR="0014565C" w:rsidRDefault="00000000">
      <w:pPr>
        <w:spacing w:before="269" w:after="269"/>
        <w:ind w:left="120"/>
      </w:pPr>
      <w:r>
        <w:rPr>
          <w:rFonts w:ascii="Times New Roman" w:hAnsi="Times New Roman"/>
          <w:color w:val="000000"/>
        </w:rPr>
        <w:t>— ...ორი ათასი წლის წინანდელი ყველა დემონი მმართველ ავოს დილჰევიას ერთგულების ფიცი უნდა დაედო... რატომ უღალატე ჩვენს უაღრესად პატივცემულ ქალბატონს?..</w:t>
      </w:r>
    </w:p>
    <w:p w14:paraId="5D8C130D" w14:textId="77777777" w:rsidR="0014565C" w:rsidRDefault="00000000">
      <w:pPr>
        <w:spacing w:before="269" w:after="269"/>
        <w:ind w:left="120"/>
      </w:pPr>
      <w:r>
        <w:rPr>
          <w:rFonts w:ascii="Times New Roman" w:hAnsi="Times New Roman"/>
          <w:color w:val="000000"/>
        </w:rPr>
        <w:t>- გონს მოდი, მელჰეის. ავოს დილჰევიას აბსურდული ტვინის გამორეცხვის გამო ყველაფერი ნაწილებად დაიშალა და წინააღმდეგობები წარმოიშვა!</w:t>
      </w:r>
    </w:p>
    <w:p w14:paraId="61C3CED5" w14:textId="77777777" w:rsidR="0014565C" w:rsidRDefault="00000000">
      <w:pPr>
        <w:spacing w:before="269" w:after="269"/>
        <w:ind w:left="120"/>
      </w:pPr>
      <w:r>
        <w:rPr>
          <w:rFonts w:ascii="Times New Roman" w:hAnsi="Times New Roman"/>
          <w:color w:val="000000"/>
        </w:rPr>
        <w:t>მიუხედავად იმისა, რომ დავიდრა ბოლო ორი ათასი წლის დემონია, რეინკარნირებულები ტოვებენ თავიანთ საფუძვლებს და სხვა ადამიანებად ხდებიან. როგორც ჩანს, ავოს დილჰევიას ტვინის გამორეცხვა შესუსტდა იმის გამო, რომ მას ბოლო ორი ათასი წლის განმავლობაში ჩემს ქვეშევრდომს ვერ ვუწოდებთ.</w:t>
      </w:r>
    </w:p>
    <w:p w14:paraId="2FE2BDE9" w14:textId="77777777" w:rsidR="0014565C" w:rsidRDefault="00000000">
      <w:pPr>
        <w:spacing w:before="269" w:after="269"/>
        <w:ind w:left="120"/>
      </w:pPr>
      <w:r>
        <w:rPr>
          <w:rFonts w:ascii="Times New Roman" w:hAnsi="Times New Roman"/>
          <w:color w:val="000000"/>
        </w:rPr>
        <w:t>— ...რა აზრი აქვს კიდევ ერთ მოკავშირეს? გაიოს, სიკვდილით დასაჯეთ ყველა თეთრ ფორმაში გამოწყობილი განურჩევლად!..</w:t>
      </w:r>
    </w:p>
    <w:p w14:paraId="289C6924" w14:textId="77777777" w:rsidR="0014565C" w:rsidRDefault="00000000">
      <w:pPr>
        <w:spacing w:before="269" w:after="269"/>
        <w:ind w:left="120"/>
      </w:pPr>
      <w:r>
        <w:rPr>
          <w:rFonts w:ascii="Times New Roman" w:hAnsi="Times New Roman"/>
          <w:color w:val="000000"/>
        </w:rPr>
        <w:t>დიდმა ბიჭმა გაიოსმა ხელში აიღო უზარმაზარი დემონური ხმალი, გრაჯესიონი.</w:t>
      </w:r>
    </w:p>
    <w:p w14:paraId="137A4739" w14:textId="77777777" w:rsidR="0014565C" w:rsidRDefault="00000000">
      <w:pPr>
        <w:spacing w:before="269" w:after="269"/>
        <w:ind w:left="120"/>
      </w:pPr>
      <w:r>
        <w:rPr>
          <w:rFonts w:ascii="Times New Roman" w:hAnsi="Times New Roman"/>
          <w:color w:val="000000"/>
        </w:rPr>
        <w:t>- ჰიმ, მაშინ ავოს დილჰევიას მმართველის ღალატისთვის სასჯელად ამ მეამბოხეს ვაჩვენებ, როგორ იღუპებიან მისი სტუდენტები.</w:t>
      </w:r>
    </w:p>
    <w:p w14:paraId="550B1193" w14:textId="77777777" w:rsidR="0014565C" w:rsidRDefault="00000000">
      <w:pPr>
        <w:spacing w:before="269" w:after="269"/>
        <w:ind w:left="120"/>
      </w:pPr>
      <w:r>
        <w:rPr>
          <w:rFonts w:ascii="Times New Roman" w:hAnsi="Times New Roman"/>
          <w:color w:val="000000"/>
        </w:rPr>
        <w:t>— ... ჰ-როგორ არის ეს შესაძლებელი? ...</w:t>
      </w:r>
    </w:p>
    <w:p w14:paraId="24AE1343" w14:textId="77777777" w:rsidR="0014565C" w:rsidRDefault="00000000">
      <w:pPr>
        <w:spacing w:before="269" w:after="269"/>
        <w:ind w:left="120"/>
      </w:pPr>
      <w:r>
        <w:rPr>
          <w:rFonts w:ascii="Times New Roman" w:hAnsi="Times New Roman"/>
          <w:color w:val="000000"/>
        </w:rPr>
        <w:t>თეთრ ფორმაში გამოწყობილ სტუდენტს შეშინებული გამომეტყველება ჰქონდა.</w:t>
      </w:r>
    </w:p>
    <w:p w14:paraId="4525C988" w14:textId="77777777" w:rsidR="0014565C" w:rsidRDefault="00000000">
      <w:pPr>
        <w:spacing w:before="269" w:after="269"/>
        <w:ind w:left="120"/>
      </w:pPr>
      <w:r>
        <w:rPr>
          <w:rFonts w:ascii="Times New Roman" w:hAnsi="Times New Roman"/>
          <w:color w:val="000000"/>
        </w:rPr>
        <w:t>- მოკვდი.</w:t>
      </w:r>
    </w:p>
    <w:p w14:paraId="55B1383A" w14:textId="77777777" w:rsidR="0014565C" w:rsidRDefault="00000000">
      <w:pPr>
        <w:spacing w:before="269" w:after="269"/>
        <w:ind w:left="120"/>
      </w:pPr>
      <w:r>
        <w:rPr>
          <w:rFonts w:ascii="Times New Roman" w:hAnsi="Times New Roman"/>
          <w:color w:val="000000"/>
        </w:rPr>
        <w:t>გაიოსმა, ზედმეტი ყოყმანის გარეშე, არენის მიწას მთის გამყოფი გრაჯესიონი დაარტყა. ხმამაღალი ღრიალი გაისმა და მიწაში კრატერის მსგავსი ჩაღრმავება გაჩნდა.</w:t>
      </w:r>
    </w:p>
    <w:p w14:paraId="0AC6F066" w14:textId="77777777" w:rsidR="0014565C" w:rsidRDefault="00000000">
      <w:pPr>
        <w:spacing w:before="269" w:after="269"/>
        <w:ind w:left="120"/>
      </w:pPr>
      <w:r>
        <w:rPr>
          <w:rFonts w:ascii="Times New Roman" w:hAnsi="Times New Roman"/>
          <w:color w:val="000000"/>
        </w:rPr>
        <w:t>— მისგან კვალი აღარ დარჩა?</w:t>
      </w:r>
    </w:p>
    <w:p w14:paraId="0D013F0B" w14:textId="77777777" w:rsidR="0014565C" w:rsidRDefault="00000000">
      <w:pPr>
        <w:spacing w:before="269" w:after="269"/>
        <w:ind w:left="120"/>
      </w:pPr>
      <w:r>
        <w:rPr>
          <w:rFonts w:ascii="Times New Roman" w:hAnsi="Times New Roman"/>
          <w:color w:val="000000"/>
        </w:rPr>
        <w:t>- როგორ არის ეს შესაძლებელი? ცოტა უფრო სწრაფად დავიწყე მოძრაობა და შენ უკვე დამიკარგე თვალთახედვიდან?</w:t>
      </w:r>
    </w:p>
    <w:p w14:paraId="03DC2F23" w14:textId="77777777" w:rsidR="0014565C" w:rsidRDefault="00000000">
      <w:pPr>
        <w:spacing w:before="269" w:after="269"/>
        <w:ind w:left="120"/>
      </w:pPr>
      <w:r>
        <w:rPr>
          <w:rFonts w:ascii="Times New Roman" w:hAnsi="Times New Roman"/>
          <w:color w:val="000000"/>
        </w:rPr>
        <w:t>— რა... ა?...</w:t>
      </w:r>
    </w:p>
    <w:p w14:paraId="310916A6" w14:textId="77777777" w:rsidR="0014565C" w:rsidRDefault="00000000">
      <w:pPr>
        <w:spacing w:before="269" w:after="269"/>
        <w:ind w:left="120"/>
      </w:pPr>
      <w:r>
        <w:rPr>
          <w:rFonts w:ascii="Times New Roman" w:hAnsi="Times New Roman"/>
          <w:color w:val="000000"/>
        </w:rPr>
        <w:t>გაიოსი შებრუნდა. მის უკან თეთრ ფორმაში ჩაცმული, ცოტა ხნის წინ შეშინებული სტუდენტი იდგა.</w:t>
      </w:r>
    </w:p>
    <w:p w14:paraId="44B6BC57" w14:textId="77777777" w:rsidR="0014565C" w:rsidRDefault="00000000">
      <w:pPr>
        <w:spacing w:before="269" w:after="269"/>
        <w:ind w:left="120"/>
      </w:pPr>
      <w:r>
        <w:rPr>
          <w:rFonts w:ascii="Times New Roman" w:hAnsi="Times New Roman"/>
          <w:color w:val="000000"/>
        </w:rPr>
        <w:t>- „ჯიო გრაზე“.</w:t>
      </w:r>
    </w:p>
    <w:p w14:paraId="31642DDF" w14:textId="77777777" w:rsidR="0014565C" w:rsidRDefault="00000000">
      <w:pPr>
        <w:spacing w:before="269" w:after="269"/>
        <w:ind w:left="120"/>
      </w:pPr>
      <w:r>
        <w:rPr>
          <w:rFonts w:ascii="Times New Roman" w:hAnsi="Times New Roman"/>
          <w:color w:val="000000"/>
        </w:rPr>
        <w:lastRenderedPageBreak/>
        <w:t>მის წინ დახატული ჯადოსნური წრიდან სამი კუპრივით შავი მზე ამოიფრქვა. მყისიერად შთანთქეს გაიოსი და ძლიერად დაიწვა, ყმუილის ხმა გამოსცემდნენ.</w:t>
      </w:r>
    </w:p>
    <w:p w14:paraId="6B409CCD" w14:textId="77777777" w:rsidR="0014565C" w:rsidRDefault="00000000">
      <w:pPr>
        <w:spacing w:before="269" w:after="269"/>
        <w:ind w:left="120"/>
      </w:pPr>
      <w:r>
        <w:rPr>
          <w:rFonts w:ascii="Times New Roman" w:hAnsi="Times New Roman"/>
          <w:color w:val="000000"/>
        </w:rPr>
        <w:t>— …უჰ!!.. ეს… ეს არ შეიძლება იყოს!..</w:t>
      </w:r>
    </w:p>
    <w:p w14:paraId="28CC47AE" w14:textId="77777777" w:rsidR="0014565C" w:rsidRDefault="00000000">
      <w:pPr>
        <w:spacing w:before="269" w:after="269"/>
        <w:ind w:left="120"/>
      </w:pPr>
      <w:r>
        <w:rPr>
          <w:rFonts w:ascii="Times New Roman" w:hAnsi="Times New Roman"/>
          <w:color w:val="000000"/>
        </w:rPr>
        <w:t>გაიოსმა მუქი ტალახით გახვეული უზარმაზარი დემონური ხმალი მოიქნია და ანტიმაგიური ძალით შავი მზე ჩააქრო.</w:t>
      </w:r>
    </w:p>
    <w:p w14:paraId="3FE6A492" w14:textId="77777777" w:rsidR="0014565C" w:rsidRDefault="00000000">
      <w:pPr>
        <w:spacing w:before="269" w:after="269"/>
        <w:ind w:left="120"/>
      </w:pPr>
      <w:r>
        <w:rPr>
          <w:rFonts w:ascii="Times New Roman" w:hAnsi="Times New Roman"/>
          <w:color w:val="000000"/>
        </w:rPr>
        <w:t>— ...ნახევრადმა ჯიუტმა ერთდროულად სამი გიო გრაზე გაათავისუფლა?!..</w:t>
      </w:r>
    </w:p>
    <w:p w14:paraId="0E443E06" w14:textId="77777777" w:rsidR="0014565C" w:rsidRDefault="00000000">
      <w:pPr>
        <w:spacing w:before="269" w:after="269"/>
        <w:ind w:left="120"/>
      </w:pPr>
      <w:r>
        <w:rPr>
          <w:rFonts w:ascii="Times New Roman" w:hAnsi="Times New Roman"/>
          <w:color w:val="000000"/>
        </w:rPr>
        <w:t>- სასიამოვნოა თქვენი გაცნობა, ბატონო გაიოს. 2000 წლის წინ არ მქონია თქვენი მოკითხვის შესაძლებლობა. მე ნეონ არმელკა მქვია. მე ლორდ ანოსის ერთგული ქვეშევრდომი ვარ. და ასევე...</w:t>
      </w:r>
    </w:p>
    <w:p w14:paraId="6B0C1C82" w14:textId="77777777" w:rsidR="0014565C" w:rsidRDefault="00000000">
      <w:pPr>
        <w:spacing w:before="269" w:after="269"/>
        <w:ind w:left="120"/>
      </w:pPr>
      <w:r>
        <w:rPr>
          <w:rFonts w:ascii="Times New Roman" w:hAnsi="Times New Roman"/>
          <w:color w:val="000000"/>
        </w:rPr>
        <w:t>როგორც კი მან ხელი ასწია, ორმა თეთრ ფორმაში გამოწყობილმა სტუდენტმა და სამმა შავ ფორმაში გამოწყობილმა დარჩენილ ხუთ იმპერატორს „გიო გრაზესი“ ესროლეს.</w:t>
      </w:r>
    </w:p>
    <w:p w14:paraId="4AAE8722" w14:textId="77777777" w:rsidR="0014565C" w:rsidRDefault="00000000">
      <w:pPr>
        <w:spacing w:before="269" w:after="269"/>
        <w:ind w:left="120"/>
      </w:pPr>
      <w:r>
        <w:rPr>
          <w:rFonts w:ascii="Times New Roman" w:hAnsi="Times New Roman"/>
          <w:color w:val="000000"/>
        </w:rPr>
        <w:t>- ხჰ!..</w:t>
      </w:r>
    </w:p>
    <w:p w14:paraId="24831060" w14:textId="77777777" w:rsidR="0014565C" w:rsidRDefault="00000000">
      <w:pPr>
        <w:spacing w:before="269" w:after="269"/>
        <w:ind w:left="120"/>
      </w:pPr>
      <w:r>
        <w:rPr>
          <w:rFonts w:ascii="Times New Roman" w:hAnsi="Times New Roman"/>
          <w:color w:val="000000"/>
        </w:rPr>
        <w:t>- ...არ შეიძლება...</w:t>
      </w:r>
    </w:p>
    <w:p w14:paraId="5317F15D" w14:textId="77777777" w:rsidR="0014565C" w:rsidRDefault="00000000">
      <w:pPr>
        <w:spacing w:before="269" w:after="269"/>
        <w:ind w:left="120"/>
      </w:pPr>
      <w:r>
        <w:rPr>
          <w:rFonts w:ascii="Times New Roman" w:hAnsi="Times New Roman"/>
          <w:color w:val="000000"/>
        </w:rPr>
        <w:t>ჩემი თითოეული რეინკარნირებული ქვეშევრდომი, როგორც ჩანს, ორი ათასი წლის წინანდელი, იმპერატორს დაუპირისპირდა.</w:t>
      </w:r>
    </w:p>
    <w:p w14:paraId="5893695B" w14:textId="77777777" w:rsidR="0014565C" w:rsidRDefault="00000000">
      <w:pPr>
        <w:spacing w:before="269" w:after="269"/>
        <w:ind w:left="120"/>
      </w:pPr>
      <w:r>
        <w:rPr>
          <w:rFonts w:ascii="Times New Roman" w:hAnsi="Times New Roman"/>
          <w:color w:val="000000"/>
        </w:rPr>
        <w:t>- დროს ტყუილად კარგავ, სერ დავიდრა. შეიძლება ორი ათასი წლის წინანდელი დემონი იყო, მაგრამ ამჟამად „დემერ ბიჭების“ გავლენის ქვეშ ვარ. ერთი შანსიც არ გაქვს.</w:t>
      </w:r>
    </w:p>
    <w:p w14:paraId="2A3DA978" w14:textId="77777777" w:rsidR="0014565C" w:rsidRDefault="00000000">
      <w:pPr>
        <w:spacing w:before="269" w:after="269"/>
        <w:ind w:left="120"/>
      </w:pPr>
      <w:r>
        <w:rPr>
          <w:rFonts w:ascii="Times New Roman" w:hAnsi="Times New Roman"/>
          <w:color w:val="000000"/>
        </w:rPr>
        <w:t>მელჰეისმა დავიდრას „გიო გრაზე“ ანტიმაგიური ძალით დაბლოკა და მისკენ თავისი წყაროს მაგიური იარაღ „ჯირასტი“ ისროლა. ტკაცუნისებრი, შავი ელვა გაბერილიყო და დავიდრას ისეთი ძალით დაარტყა, რომ არენაზე ყველაფერი გაანადგურა.</w:t>
      </w:r>
    </w:p>
    <w:p w14:paraId="1A9B192B" w14:textId="77777777" w:rsidR="0014565C" w:rsidRDefault="00000000">
      <w:pPr>
        <w:spacing w:before="269" w:after="269"/>
        <w:ind w:left="120"/>
      </w:pPr>
      <w:r>
        <w:rPr>
          <w:rFonts w:ascii="Times New Roman" w:hAnsi="Times New Roman"/>
          <w:color w:val="000000"/>
        </w:rPr>
        <w:t>- გო-უ-უ-ო!!..</w:t>
      </w:r>
    </w:p>
    <w:p w14:paraId="4B213F6B" w14:textId="77777777" w:rsidR="0014565C" w:rsidRDefault="00000000">
      <w:pPr>
        <w:spacing w:before="269" w:after="269"/>
        <w:ind w:left="120"/>
      </w:pPr>
      <w:r>
        <w:rPr>
          <w:rFonts w:ascii="Times New Roman" w:hAnsi="Times New Roman"/>
          <w:color w:val="000000"/>
        </w:rPr>
        <w:t>მომენტი, სანამ ჯირასტი დავიდრას ანტიმაგიას გაარღვიებდა...</w:t>
      </w:r>
    </w:p>
    <w:p w14:paraId="558AB992" w14:textId="77777777" w:rsidR="0014565C" w:rsidRDefault="00000000">
      <w:pPr>
        <w:spacing w:before="269" w:after="269"/>
        <w:ind w:left="120"/>
      </w:pPr>
      <w:r>
        <w:rPr>
          <w:rFonts w:ascii="Times New Roman" w:hAnsi="Times New Roman"/>
          <w:color w:val="000000"/>
        </w:rPr>
        <w:t>- ჰ-ჰა-ა-ა-ა-ა!!</w:t>
      </w:r>
    </w:p>
    <w:p w14:paraId="45FDFDBD" w14:textId="77777777" w:rsidR="0014565C" w:rsidRDefault="00000000">
      <w:pPr>
        <w:spacing w:before="269" w:after="269"/>
        <w:ind w:left="120"/>
      </w:pPr>
      <w:r>
        <w:rPr>
          <w:rFonts w:ascii="Times New Roman" w:hAnsi="Times New Roman"/>
          <w:color w:val="000000"/>
        </w:rPr>
        <w:t>იგარესმა მთელი ძალით დაარტყა მელჰეისს მკვდარი წერტილიდან და უახლოეს მანძილზე ისროლა შელოცვა „საიფიო“. იმპერატორმა ვერ შეძლო მისგან თავის დაცვა და წაბორძიკდა. „ჯირასტი“ საპირისპირო მიმართულებით გაფრინდა და მაყურებელთა ადგილების ნაწილი გაანადგურა.</w:t>
      </w:r>
    </w:p>
    <w:p w14:paraId="3BFC247C" w14:textId="77777777" w:rsidR="0014565C" w:rsidRDefault="00000000">
      <w:pPr>
        <w:spacing w:before="269" w:after="269"/>
        <w:ind w:left="120"/>
      </w:pPr>
      <w:r>
        <w:rPr>
          <w:rFonts w:ascii="Times New Roman" w:hAnsi="Times New Roman"/>
          <w:color w:val="000000"/>
        </w:rPr>
        <w:t>— ...მჰ!!..</w:t>
      </w:r>
    </w:p>
    <w:p w14:paraId="5310874E" w14:textId="77777777" w:rsidR="0014565C" w:rsidRDefault="00000000">
      <w:pPr>
        <w:spacing w:before="269" w:after="269"/>
        <w:ind w:left="120"/>
      </w:pPr>
      <w:r>
        <w:rPr>
          <w:rFonts w:ascii="Times New Roman" w:hAnsi="Times New Roman"/>
          <w:color w:val="000000"/>
        </w:rPr>
        <w:lastRenderedPageBreak/>
        <w:t>მელჰეისი მათ ცდუნებას არ დანებდა, უკან გადახტა, რათა იგარესი მოეშორებინა და მათგან დისტანცია შეენარჩუნებინა.</w:t>
      </w:r>
    </w:p>
    <w:p w14:paraId="3C23A882" w14:textId="77777777" w:rsidR="0014565C" w:rsidRDefault="00000000">
      <w:pPr>
        <w:spacing w:before="269" w:after="269"/>
        <w:ind w:left="120"/>
      </w:pPr>
      <w:r>
        <w:rPr>
          <w:rFonts w:ascii="Times New Roman" w:hAnsi="Times New Roman"/>
          <w:color w:val="000000"/>
        </w:rPr>
        <w:t>- დემონური ხმალი გაქვს?</w:t>
      </w:r>
    </w:p>
    <w:p w14:paraId="3F044FA7" w14:textId="77777777" w:rsidR="0014565C" w:rsidRDefault="00000000">
      <w:pPr>
        <w:spacing w:before="269" w:after="269"/>
        <w:ind w:left="120"/>
      </w:pPr>
      <w:r>
        <w:rPr>
          <w:rFonts w:ascii="Times New Roman" w:hAnsi="Times New Roman"/>
          <w:color w:val="000000"/>
        </w:rPr>
        <w:t>როგორც კი იგარესმა ეს იკითხა, დავიდრამ ჯადოსნური წრიდან დემონის ხმალი ამოიღო და მას გადასცა. მან ხმალი მოამზადა და დავიდრას მხარდამხარ დადგა.</w:t>
      </w:r>
    </w:p>
    <w:p w14:paraId="23709E00" w14:textId="77777777" w:rsidR="0014565C" w:rsidRDefault="00000000">
      <w:pPr>
        <w:spacing w:before="269" w:after="269"/>
        <w:ind w:left="120"/>
      </w:pPr>
      <w:r>
        <w:rPr>
          <w:rFonts w:ascii="Times New Roman" w:hAnsi="Times New Roman"/>
          <w:color w:val="000000"/>
        </w:rPr>
        <w:t>- ...რატომ გადამარჩინე? - იკითხა დავიდრამ, მელჰეისს გახედა. - დაგავიწყდა, როგორ მოგექეცი 2000 წლის წინ?</w:t>
      </w:r>
    </w:p>
    <w:p w14:paraId="326A21CB" w14:textId="77777777" w:rsidR="0014565C" w:rsidRDefault="00000000">
      <w:pPr>
        <w:spacing w:before="269" w:after="269"/>
        <w:ind w:left="120"/>
      </w:pPr>
      <w:r>
        <w:rPr>
          <w:rFonts w:ascii="Times New Roman" w:hAnsi="Times New Roman"/>
          <w:color w:val="000000"/>
        </w:rPr>
        <w:t>ამის გაგონებაზე იგარესმა გაიღიმა.</w:t>
      </w:r>
    </w:p>
    <w:p w14:paraId="2C9F40A3" w14:textId="77777777" w:rsidR="0014565C" w:rsidRDefault="00000000">
      <w:pPr>
        <w:spacing w:before="269" w:after="269"/>
        <w:ind w:left="120"/>
      </w:pPr>
      <w:r>
        <w:rPr>
          <w:rFonts w:ascii="Times New Roman" w:hAnsi="Times New Roman"/>
          <w:color w:val="000000"/>
        </w:rPr>
        <w:t>- დაგავიწყდათ, როგორ იქცეოდნენ ადამიანები 2000 წლის წინ?</w:t>
      </w:r>
    </w:p>
    <w:p w14:paraId="747F8986" w14:textId="77777777" w:rsidR="0014565C" w:rsidRDefault="00000000">
      <w:pPr>
        <w:spacing w:before="269" w:after="269"/>
        <w:ind w:left="120"/>
      </w:pPr>
      <w:r>
        <w:rPr>
          <w:rFonts w:ascii="Times New Roman" w:hAnsi="Times New Roman"/>
          <w:color w:val="000000"/>
        </w:rPr>
        <w:t>დავიდრა ერთი წამით გაჩუმდა, შემდეგ კი ჯადოსნური წრე დახატა.</w:t>
      </w:r>
    </w:p>
    <w:p w14:paraId="5BCBD17D" w14:textId="77777777" w:rsidR="0014565C" w:rsidRDefault="00000000">
      <w:pPr>
        <w:spacing w:before="269" w:after="269"/>
        <w:ind w:left="120"/>
      </w:pPr>
      <w:r>
        <w:rPr>
          <w:rFonts w:ascii="Times New Roman" w:hAnsi="Times New Roman"/>
          <w:color w:val="000000"/>
        </w:rPr>
        <w:t>— ...სიძულვილი ორი ათასი წლის წინანდელი ამბავია!..</w:t>
      </w:r>
    </w:p>
    <w:p w14:paraId="35309355" w14:textId="77777777" w:rsidR="0014565C" w:rsidRDefault="00000000">
      <w:pPr>
        <w:spacing w:before="269" w:after="269"/>
        <w:ind w:left="120"/>
      </w:pPr>
      <w:r>
        <w:rPr>
          <w:rFonts w:ascii="Times New Roman" w:hAnsi="Times New Roman"/>
          <w:color w:val="000000"/>
        </w:rPr>
        <w:t>გიო გრაზეს გასროლის შემდეგ, დავიდრამ და იგარესმა მელჰეისის უკან დახევა დაიწყეს. დავიდრას ერთხელ იგარესის სიკვდილით დასჯა ჰქონდა განზრახული და ახლა მის გადარჩენას ცდილობდა. გარდა ამისა, ისინი ახლა მშვიდობისთვის მხარდამხარ იბრძოდნენ.</w:t>
      </w:r>
    </w:p>
    <w:p w14:paraId="23910570" w14:textId="77777777" w:rsidR="0014565C" w:rsidRDefault="00000000">
      <w:pPr>
        <w:spacing w:before="269" w:after="269"/>
        <w:ind w:left="120"/>
      </w:pPr>
      <w:r>
        <w:rPr>
          <w:rFonts w:ascii="Times New Roman" w:hAnsi="Times New Roman"/>
          <w:color w:val="000000"/>
        </w:rPr>
        <w:t>წარსული მართლაც შეიცვალა. ის შეიცვალა.</w:t>
      </w:r>
    </w:p>
    <w:p w14:paraId="0D8A6033" w14:textId="77777777" w:rsidR="0014565C" w:rsidRDefault="00000000">
      <w:pPr>
        <w:spacing w:before="269" w:after="269"/>
        <w:ind w:left="120"/>
      </w:pPr>
      <w:r>
        <w:rPr>
          <w:rFonts w:ascii="Times New Roman" w:hAnsi="Times New Roman"/>
          <w:color w:val="000000"/>
        </w:rPr>
        <w:t>- ჭკვიანი.</w:t>
      </w:r>
    </w:p>
    <w:p w14:paraId="10993516" w14:textId="77777777" w:rsidR="0014565C" w:rsidRDefault="00000000">
      <w:pPr>
        <w:spacing w:before="269" w:after="269"/>
        <w:ind w:left="120"/>
      </w:pPr>
      <w:r>
        <w:rPr>
          <w:rFonts w:ascii="Times New Roman" w:hAnsi="Times New Roman"/>
          <w:color w:val="000000"/>
        </w:rPr>
        <w:t>მელჰეისმა ასევე ესროლა „გიო გრაზე“ და ისინი ერთმანეთის წინააღმდეგ თვითგანადგურების გზით გადაიჭრნენ. შემდეგ მან ისინი წყაროს მაგიით „ჯირასტით“ ესროლა.</w:t>
      </w:r>
    </w:p>
    <w:p w14:paraId="60963514" w14:textId="77777777" w:rsidR="0014565C" w:rsidRDefault="00000000">
      <w:pPr>
        <w:spacing w:before="269" w:after="269"/>
        <w:ind w:left="120"/>
      </w:pPr>
      <w:r>
        <w:rPr>
          <w:rFonts w:ascii="Times New Roman" w:hAnsi="Times New Roman"/>
          <w:color w:val="000000"/>
        </w:rPr>
        <w:t>თუმცა... შავი ელვა, რომელიც აშკარად პირდაპირ მათ უნდა დაერტყა, მოულოდნელად შეწყვიტა არსებობა.</w:t>
      </w:r>
    </w:p>
    <w:p w14:paraId="7D7F20EB" w14:textId="77777777" w:rsidR="0014565C" w:rsidRDefault="00000000">
      <w:pPr>
        <w:spacing w:before="269" w:after="269"/>
        <w:ind w:left="120"/>
      </w:pPr>
      <w:r>
        <w:rPr>
          <w:rFonts w:ascii="Times New Roman" w:hAnsi="Times New Roman"/>
          <w:color w:val="000000"/>
        </w:rPr>
        <w:t>— …ესაა?!..</w:t>
      </w:r>
    </w:p>
    <w:p w14:paraId="111EE3B7" w14:textId="77777777" w:rsidR="0014565C" w:rsidRDefault="00000000">
      <w:pPr>
        <w:spacing w:before="269" w:after="269"/>
        <w:ind w:left="120"/>
      </w:pPr>
      <w:r>
        <w:rPr>
          <w:rFonts w:ascii="Times New Roman" w:hAnsi="Times New Roman"/>
          <w:color w:val="000000"/>
        </w:rPr>
        <w:t>მელჰეისმა უეცრად ცას ახედა. და იქ საშა ლივლივებდა. მან ჯადოსნური ბარიერი გაარღვია და „განადგურების ჯადოსნური თვალები“ ისეთი სიმაღლიდან გაათავისუფლა, საიდანაც მთელი არენა მის მხედველობის არეში იყო.</w:t>
      </w:r>
    </w:p>
    <w:p w14:paraId="69129F32" w14:textId="77777777" w:rsidR="0014565C" w:rsidRDefault="00000000">
      <w:pPr>
        <w:spacing w:before="269" w:after="269"/>
        <w:ind w:left="120"/>
      </w:pPr>
      <w:r>
        <w:rPr>
          <w:rFonts w:ascii="Times New Roman" w:hAnsi="Times New Roman"/>
          <w:color w:val="000000"/>
        </w:rPr>
        <w:t>— ...აჯანყებულის ქვეშევრდომები საბოლოოდ ჩამოვიდნენ!!</w:t>
      </w:r>
    </w:p>
    <w:p w14:paraId="0A723874" w14:textId="77777777" w:rsidR="0014565C" w:rsidRDefault="00000000">
      <w:pPr>
        <w:spacing w:before="269" w:after="269"/>
        <w:ind w:left="120"/>
      </w:pPr>
      <w:r>
        <w:rPr>
          <w:rFonts w:ascii="Times New Roman" w:hAnsi="Times New Roman"/>
          <w:color w:val="000000"/>
        </w:rPr>
        <w:t>მელჰეისი ერთი მოძრაობით წამოხტა მიწიდან და საშასკენ გაფრინდა.</w:t>
      </w:r>
    </w:p>
    <w:p w14:paraId="5AEC7435" w14:textId="77777777" w:rsidR="0014565C" w:rsidRDefault="00000000">
      <w:pPr>
        <w:spacing w:before="269" w:after="269"/>
        <w:ind w:left="120"/>
      </w:pPr>
      <w:r>
        <w:rPr>
          <w:rFonts w:ascii="Times New Roman" w:hAnsi="Times New Roman"/>
          <w:color w:val="000000"/>
        </w:rPr>
        <w:lastRenderedPageBreak/>
        <w:t>„ყინულის კატები“, გაისმა არაადამიანური ხმა.</w:t>
      </w:r>
    </w:p>
    <w:p w14:paraId="3C330CB1" w14:textId="77777777" w:rsidR="0014565C" w:rsidRDefault="00000000">
      <w:pPr>
        <w:spacing w:before="269" w:after="269"/>
        <w:ind w:left="120"/>
      </w:pPr>
      <w:r>
        <w:rPr>
          <w:rFonts w:ascii="Times New Roman" w:hAnsi="Times New Roman"/>
          <w:color w:val="000000"/>
        </w:rPr>
        <w:t>მელჰეისის ჯადოსნური თვალები მაღლა ცისკენ იყო მიმართული. იქ ციხესიმაგრე იყო. დემონთა მბრძანებლის ციხესიმაგრის, დელზოგეიდის, ზემოთ ცაში კიდევ ერთი დემონთა მბრძანებლის ციხესიმაგრე ლივლივებდა. დელზოგეიდი, მიშას მიერ შექმნილი განადგურების ფსევდო ქალღმერთის ძალა, იქ მატერიალიზებული იყო.</w:t>
      </w:r>
    </w:p>
    <w:p w14:paraId="0D7AAA4F" w14:textId="77777777" w:rsidR="0014565C" w:rsidRDefault="00000000">
      <w:pPr>
        <w:spacing w:before="269" w:after="269"/>
        <w:ind w:left="120"/>
      </w:pPr>
      <w:r>
        <w:rPr>
          <w:rFonts w:ascii="Times New Roman" w:hAnsi="Times New Roman"/>
          <w:color w:val="000000"/>
        </w:rPr>
        <w:t>— ჯადოსნური თვალები ქმნიან…</w:t>
      </w:r>
    </w:p>
    <w:p w14:paraId="35E46188" w14:textId="77777777" w:rsidR="0014565C" w:rsidRDefault="00000000">
      <w:pPr>
        <w:spacing w:before="269" w:after="269"/>
        <w:ind w:left="120"/>
      </w:pPr>
      <w:r>
        <w:rPr>
          <w:rFonts w:ascii="Times New Roman" w:hAnsi="Times New Roman"/>
          <w:color w:val="000000"/>
        </w:rPr>
        <w:t>როდესაც მელჰეისმა ეს გააცნობიერა, უკვე ძალიან გვიანი იყო.</w:t>
      </w:r>
    </w:p>
    <w:p w14:paraId="157E672A" w14:textId="77777777" w:rsidR="0014565C" w:rsidRDefault="00000000">
      <w:pPr>
        <w:spacing w:before="269" w:after="269"/>
        <w:ind w:left="120"/>
      </w:pPr>
      <w:r>
        <w:rPr>
          <w:rFonts w:ascii="Times New Roman" w:hAnsi="Times New Roman"/>
          <w:color w:val="000000"/>
        </w:rPr>
        <w:t>ორი ათასი წლის წარსულიდან გამოჩენილი დემონებით გაფანტული, იმპერატორები და ავოს დილჰევიას მიერ ტვინგამორეცხილი ადამიანები მიშინას „შექმნის ჯადოსნური თვალებით“ უმწეოდ ყინულის კატებად იქცნენ.</w:t>
      </w:r>
    </w:p>
    <w:p w14:paraId="2D48780C" w14:textId="77777777" w:rsidR="0014565C" w:rsidRDefault="00000000">
      <w:pPr>
        <w:spacing w:before="269" w:after="269"/>
        <w:ind w:left="120"/>
      </w:pPr>
      <w:r>
        <w:rPr>
          <w:rFonts w:ascii="Times New Roman" w:hAnsi="Times New Roman"/>
          <w:color w:val="000000"/>
        </w:rPr>
        <w:t>ბრძოლის შედეგი გადაწყვეტილი იყო. თეთრფორმიან სტუდენტებს, რომლებიც სიკვდილით უნდა დაესაჯათ, მიშამ და სხვებმა მაშინვე გაათავისუფლეს.</w:t>
      </w:r>
    </w:p>
    <w:p w14:paraId="50322A44" w14:textId="77777777" w:rsidR="0014565C" w:rsidRDefault="00000000">
      <w:pPr>
        <w:spacing w:before="269" w:after="269"/>
        <w:ind w:left="120"/>
      </w:pPr>
      <w:r>
        <w:rPr>
          <w:rFonts w:ascii="Times New Roman" w:hAnsi="Times New Roman"/>
          <w:color w:val="000000"/>
        </w:rPr>
        <w:t>ჩემი ჯადოსნური თვალები მისი ხედვის არეალიდან მოვაშორე და ტახტის ოთახს გავხედე.</w:t>
      </w:r>
    </w:p>
    <w:p w14:paraId="2F8C5E9A" w14:textId="77777777" w:rsidR="0014565C" w:rsidRDefault="00000000">
      <w:pPr>
        <w:spacing w:before="269" w:after="269"/>
        <w:ind w:left="120"/>
      </w:pPr>
      <w:r>
        <w:rPr>
          <w:rFonts w:ascii="Times New Roman" w:hAnsi="Times New Roman"/>
          <w:color w:val="000000"/>
        </w:rPr>
        <w:t xml:space="preserve">ავოს დილჰევია უემოციო თვალებით აკვირდებოდა არენაზე მიმდინარე მოვლენებს ბროლის მეშვეობით. საშამ „განადგურების ჯადოსნური თვალები“ გამოიყენა, რათა გოგონებისთვის „დემერას“ ეფექტებისგან მოეშორებინა </w:t>
      </w:r>
      <w:r>
        <w:rPr>
          <w:rFonts w:ascii="Times New Roman" w:hAnsi="Times New Roman"/>
          <w:color w:val="000000"/>
          <w:sz w:val="18"/>
          <w:vertAlign w:val="superscript"/>
        </w:rPr>
        <w:t xml:space="preserve">. </w:t>
      </w:r>
      <w:r>
        <w:rPr>
          <w:rFonts w:ascii="Times New Roman" w:hAnsi="Times New Roman"/>
          <w:color w:val="000000"/>
        </w:rPr>
        <w:t>ახლა ბრძოლის მიმდინარეობის შეცვლა შეუძლებელი იყო. „უმცირესობის კონტროლი უმრავლესობით სამხედრო ხელოვნების საფუძველია. არ გგონია, რომ ეს ბრძოლა სახელმძღვანელოს ჰგავდა?“ ავოს დილჰევიამ შემომხედა და მე გავაგრძელე. „თუმცა, გეგონა, რომ ჭადრაკს ვთამაშობდით, რადგან ფიგურებს ვერ ვიღებ, მაგრამ სამწუხაროდ, წესები არ ვიცი. ჭადრაკის თამაშის დროსაც კი ფიგურებს ძალით ავიღებ.“</w:t>
      </w:r>
    </w:p>
    <w:p w14:paraId="37160300" w14:textId="77777777" w:rsidR="0014565C" w:rsidRDefault="00000000">
      <w:pPr>
        <w:pStyle w:val="Heading4"/>
        <w:spacing w:before="269" w:after="269"/>
        <w:ind w:left="120"/>
      </w:pPr>
      <w:r>
        <w:rPr>
          <w:rFonts w:ascii="Times New Roman" w:hAnsi="Times New Roman"/>
          <w:i w:val="0"/>
          <w:color w:val="000000"/>
        </w:rPr>
        <w:t>შენიშვნები</w:t>
      </w:r>
    </w:p>
    <w:p w14:paraId="627DF4A9" w14:textId="77777777" w:rsidR="0014565C" w:rsidRDefault="00000000">
      <w:pPr>
        <w:spacing w:before="269" w:after="269"/>
        <w:ind w:left="120"/>
      </w:pPr>
      <w:r>
        <w:rPr>
          <w:rFonts w:ascii="Times New Roman" w:hAnsi="Times New Roman"/>
          <w:color w:val="000000"/>
        </w:rPr>
        <w:t>1. ორიგინალში ნათქვამია: "</w:t>
      </w:r>
      <w:proofErr w:type="spellStart"/>
      <w:r>
        <w:rPr>
          <w:rFonts w:ascii="Times New Roman" w:hAnsi="Times New Roman"/>
          <w:color w:val="000000"/>
        </w:rPr>
        <w:t>彼女たち</w:t>
      </w:r>
      <w:proofErr w:type="spellEnd"/>
      <w:r>
        <w:rPr>
          <w:rFonts w:ascii="Times New Roman" w:hAnsi="Times New Roman"/>
          <w:color w:val="000000"/>
        </w:rPr>
        <w:t>", რაც მრავლობით რიცხვში ნიშნავს "ის/გოგონას".</w:t>
      </w:r>
    </w:p>
    <w:p w14:paraId="151FD32F" w14:textId="77777777" w:rsidR="0014565C" w:rsidRDefault="00000000">
      <w:pPr>
        <w:pStyle w:val="Heading2"/>
        <w:pageBreakBefore/>
        <w:spacing w:before="180" w:after="180"/>
        <w:ind w:left="120"/>
      </w:pPr>
      <w:bookmarkStart w:id="28" w:name="_Toc199672051"/>
      <w:r>
        <w:rPr>
          <w:rFonts w:ascii="Times New Roman" w:hAnsi="Times New Roman"/>
          <w:color w:val="000000"/>
          <w:sz w:val="33"/>
        </w:rPr>
        <w:lastRenderedPageBreak/>
        <w:t>§ 65. აჯანყებულთა ხმალი</w:t>
      </w:r>
      <w:bookmarkEnd w:id="28"/>
    </w:p>
    <w:p w14:paraId="00F5791C" w14:textId="77777777" w:rsidR="0014565C" w:rsidRDefault="00000000">
      <w:pPr>
        <w:spacing w:before="269" w:after="269"/>
        <w:ind w:left="120"/>
      </w:pPr>
      <w:r>
        <w:rPr>
          <w:rFonts w:ascii="Times New Roman" w:hAnsi="Times New Roman"/>
          <w:color w:val="000000"/>
        </w:rPr>
        <w:t>ავოს დილჰევიამ თვალები დააწვრილა, მოხდენილად გაიღიმა და თავისი უემოციო, ჯადოსნური თვალებით შემომხედა.</w:t>
      </w:r>
    </w:p>
    <w:p w14:paraId="6433E223" w14:textId="77777777" w:rsidR="0014565C" w:rsidRDefault="00000000">
      <w:pPr>
        <w:spacing w:before="269" w:after="269"/>
        <w:ind w:left="120"/>
      </w:pPr>
      <w:r>
        <w:rPr>
          <w:rFonts w:ascii="Times New Roman" w:hAnsi="Times New Roman"/>
          <w:color w:val="000000"/>
        </w:rPr>
        <w:t>- ნუ გახდები ძალიან თავდაჯერებული მხოლოდ ერთი გამარჯვების შემდეგ. თავს ზემოთ ვერ გადაახტები.</w:t>
      </w:r>
    </w:p>
    <w:p w14:paraId="3577570C" w14:textId="77777777" w:rsidR="0014565C" w:rsidRDefault="00000000">
      <w:pPr>
        <w:spacing w:before="269" w:after="269"/>
        <w:ind w:left="120"/>
      </w:pPr>
      <w:r>
        <w:rPr>
          <w:rFonts w:ascii="Times New Roman" w:hAnsi="Times New Roman"/>
          <w:color w:val="000000"/>
        </w:rPr>
        <w:t>- მართლაც, ერთი დამარცხება საკმარისი არ უნდა იყოს იმისთვის, რომ ჩვენ შორის განსხვავება გააცნობიერო.</w:t>
      </w:r>
    </w:p>
    <w:p w14:paraId="3E532FBE" w14:textId="77777777" w:rsidR="0014565C" w:rsidRDefault="00000000">
      <w:pPr>
        <w:spacing w:before="269" w:after="269"/>
        <w:ind w:left="120"/>
      </w:pPr>
      <w:r>
        <w:rPr>
          <w:rFonts w:ascii="Times New Roman" w:hAnsi="Times New Roman"/>
          <w:color w:val="000000"/>
        </w:rPr>
        <w:t>მისი მზერა კიდევ უფრო გამჭოლი გახდა.</w:t>
      </w:r>
    </w:p>
    <w:p w14:paraId="185B5156" w14:textId="16174E05" w:rsidR="0014565C" w:rsidRDefault="00000000">
      <w:pPr>
        <w:spacing w:before="269" w:after="269"/>
        <w:ind w:left="120"/>
      </w:pPr>
      <w:r>
        <w:rPr>
          <w:rFonts w:ascii="Times New Roman" w:hAnsi="Times New Roman"/>
          <w:color w:val="000000"/>
        </w:rPr>
        <w:t xml:space="preserve">„მაშინ შემდეგ სამჯერ მოვიგებ. სწორედ მაშინ შენც კი მოიგებ“, - გამომიწვია მან და </w:t>
      </w:r>
      <w:r w:rsidR="00243590">
        <w:rPr>
          <w:rFonts w:ascii="Sylfaen" w:hAnsi="Sylfaen"/>
          <w:color w:val="000000"/>
          <w:lang w:val="ka-GE"/>
        </w:rPr>
        <w:t>რიმნეტ</w:t>
      </w:r>
      <w:r>
        <w:rPr>
          <w:rFonts w:ascii="Times New Roman" w:hAnsi="Times New Roman"/>
          <w:color w:val="000000"/>
        </w:rPr>
        <w:t>ის გამოყენებით ხუთ სხვადასხვა კრისტალზე გადაცემები გაუშვა.</w:t>
      </w:r>
    </w:p>
    <w:p w14:paraId="024C0465" w14:textId="77777777" w:rsidR="0014565C" w:rsidRDefault="00000000">
      <w:pPr>
        <w:spacing w:before="269" w:after="269"/>
        <w:ind w:left="120"/>
      </w:pPr>
      <w:r>
        <w:rPr>
          <w:rFonts w:ascii="Times New Roman" w:hAnsi="Times New Roman"/>
          <w:color w:val="000000"/>
        </w:rPr>
        <w:t>მათ აჩვენეს ფართო ოთახები, რომლებშიც თეთრ ფორმაში გამოწყობილ სტუდენტებს „გიჯელი“ აკავშირებდა, რომლისგანაც „დემეროი“ ჯადოსნურ ძალას იწოვდა.</w:t>
      </w:r>
    </w:p>
    <w:p w14:paraId="39515A5A" w14:textId="77777777" w:rsidR="0014565C" w:rsidRDefault="00000000">
      <w:pPr>
        <w:spacing w:before="269" w:after="269"/>
        <w:ind w:left="120"/>
      </w:pPr>
      <w:r>
        <w:rPr>
          <w:rFonts w:ascii="Times New Roman" w:hAnsi="Times New Roman"/>
          <w:color w:val="000000"/>
        </w:rPr>
        <w:t>- ისინი ციხის ყველა ნაწილში იმართება: დასავლეთ, აღმოსავლეთ, ჩრდილოეთ, სამხრეთ და მთავარ.</w:t>
      </w:r>
    </w:p>
    <w:p w14:paraId="0104095D" w14:textId="77777777" w:rsidR="0014565C" w:rsidRDefault="00000000">
      <w:pPr>
        <w:spacing w:before="269" w:after="269"/>
        <w:ind w:left="120"/>
      </w:pPr>
      <w:r>
        <w:rPr>
          <w:rFonts w:ascii="Times New Roman" w:hAnsi="Times New Roman"/>
          <w:color w:val="000000"/>
        </w:rPr>
        <w:t>ავოს დილჰევიამ მაგიური ძალა კრისტალში მიმართა და ადგილობრივად გაზარდა დემერას ძალა ამ ხუთ ოთახში.</w:t>
      </w:r>
    </w:p>
    <w:p w14:paraId="12E7F706" w14:textId="77777777" w:rsidR="0014565C" w:rsidRDefault="00000000">
      <w:pPr>
        <w:spacing w:before="269" w:after="269"/>
        <w:ind w:left="120"/>
      </w:pPr>
      <w:r>
        <w:rPr>
          <w:rFonts w:ascii="Times New Roman" w:hAnsi="Times New Roman"/>
          <w:color w:val="000000"/>
        </w:rPr>
        <w:t>ამ დროს თეთრ ფორმაში გამოწყობილმა სტუდენტებმა ტკივილისგან კვნესა დაიწყეს. მათი მაგიური ძალა ძალიან სწრაფად გამოიწურა.</w:t>
      </w:r>
    </w:p>
    <w:p w14:paraId="67FC6A89" w14:textId="77777777" w:rsidR="0014565C" w:rsidRDefault="00000000">
      <w:pPr>
        <w:spacing w:before="269" w:after="269"/>
        <w:ind w:left="120"/>
      </w:pPr>
      <w:r>
        <w:rPr>
          <w:rFonts w:ascii="Times New Roman" w:hAnsi="Times New Roman"/>
          <w:color w:val="000000"/>
        </w:rPr>
        <w:t>— მათ... დაახლოებით 10 წუთი დარჩათ ბოლო ამოსუნთქვამდე.</w:t>
      </w:r>
    </w:p>
    <w:p w14:paraId="598FE871" w14:textId="77777777" w:rsidR="0014565C" w:rsidRDefault="00000000">
      <w:pPr>
        <w:spacing w:before="269" w:after="269"/>
        <w:ind w:left="120"/>
      </w:pPr>
      <w:r>
        <w:rPr>
          <w:rFonts w:ascii="Times New Roman" w:hAnsi="Times New Roman"/>
          <w:color w:val="000000"/>
        </w:rPr>
        <w:t>- მერე რა?</w:t>
      </w:r>
    </w:p>
    <w:p w14:paraId="00D510F8" w14:textId="77777777" w:rsidR="0014565C" w:rsidRDefault="00000000">
      <w:pPr>
        <w:spacing w:before="269" w:after="269"/>
        <w:ind w:left="120"/>
      </w:pPr>
      <w:r>
        <w:rPr>
          <w:rFonts w:ascii="Times New Roman" w:hAnsi="Times New Roman"/>
          <w:color w:val="000000"/>
        </w:rPr>
        <w:t>„სამი ხელქვეითი დაგრჩათ. ელეონორა, ზესია და მენო. ერთ ოთახშიც რომ გაიყონ, კიდევ ორის დაფარვას ვერ შეძლებენ. გარდა ამისა, თუ გაიყოფიან, მათი საბრძოლო შესაძლებლობები გაქრება და მათ გადარჩენას ვერ შეძლებენ.“</w:t>
      </w:r>
    </w:p>
    <w:p w14:paraId="08F8AC60" w14:textId="77777777" w:rsidR="0014565C" w:rsidRDefault="00000000">
      <w:pPr>
        <w:spacing w:before="269" w:after="269"/>
        <w:ind w:left="120"/>
      </w:pPr>
      <w:r>
        <w:rPr>
          <w:rFonts w:ascii="Times New Roman" w:hAnsi="Times New Roman"/>
          <w:color w:val="000000"/>
        </w:rPr>
        <w:t>ამგვარად, ის არენაზე მყოფებს არ ითვალისწინებს. როგორც ჩანს, მან იქ ჯარისკაცები დროის მოსაგებად გაგზავნა.</w:t>
      </w:r>
    </w:p>
    <w:p w14:paraId="46F98DC8" w14:textId="77777777" w:rsidR="0014565C" w:rsidRDefault="00000000">
      <w:pPr>
        <w:spacing w:before="269" w:after="269"/>
        <w:ind w:left="120"/>
      </w:pPr>
      <w:r>
        <w:rPr>
          <w:rFonts w:ascii="Times New Roman" w:hAnsi="Times New Roman"/>
          <w:color w:val="000000"/>
        </w:rPr>
        <w:t>„დაგავიწყდათ არენაზე მომხდარი მოვლენების დეტალები? მაშინაც კი, თუ ბოლო ორი ათასი წლის დემონები არსებობენ, რეინკარნირებულები შეიძლება თქვენს კონტროლს დააღწიონ თავი. შესაძლოა, ჩემი ფიგურები ისევ ჩემთან არიან.“</w:t>
      </w:r>
    </w:p>
    <w:p w14:paraId="6EC10BC1" w14:textId="77777777" w:rsidR="0014565C" w:rsidRDefault="00000000">
      <w:pPr>
        <w:spacing w:before="269" w:after="269"/>
        <w:ind w:left="120"/>
      </w:pPr>
      <w:r>
        <w:rPr>
          <w:rFonts w:ascii="Times New Roman" w:hAnsi="Times New Roman"/>
          <w:color w:val="000000"/>
        </w:rPr>
        <w:t>ავოს დილჰევიამ რბილად გაიღიმა და თქვა:</w:t>
      </w:r>
    </w:p>
    <w:p w14:paraId="7EECE864" w14:textId="77777777" w:rsidR="0014565C" w:rsidRDefault="00000000">
      <w:pPr>
        <w:spacing w:before="269" w:after="269"/>
        <w:ind w:left="120"/>
      </w:pPr>
      <w:r>
        <w:rPr>
          <w:rFonts w:ascii="Times New Roman" w:hAnsi="Times New Roman"/>
          <w:color w:val="000000"/>
        </w:rPr>
        <w:lastRenderedPageBreak/>
        <w:t>- ნუ ბლეფობ. გგონია, რომ ჩემს ქვეშევრდომებს არ ვამჩნევ ძირითად თვისებებს? ამ ციხესიმაგრეში ყველა დემონი წინასწარ შევამოწმე, ორი ათასი წლის დემონები იყვნენ თუ არა, ჩემი ჯადოსნური თვალებით. არენაზე მყოფებმა მხოლოდ იმიტომ მოახერხეს თავის არიდება, რომ შემოწმების შემდეგ ხელახლა დაიბადნენ.</w:t>
      </w:r>
    </w:p>
    <w:p w14:paraId="619C3924" w14:textId="77777777" w:rsidR="0014565C" w:rsidRDefault="00000000">
      <w:pPr>
        <w:spacing w:before="269" w:after="269"/>
        <w:ind w:left="120"/>
      </w:pPr>
      <w:r>
        <w:rPr>
          <w:rFonts w:ascii="Times New Roman" w:hAnsi="Times New Roman"/>
          <w:color w:val="000000"/>
        </w:rPr>
        <w:t>მას ალბათ სცოდნოდა, რომ ბოლო ორი ათასი წლის განმავლობაში რეინკარნირებული დემონების კონტროლი არ შეეძლო. თუ ასეა, მაშინ ლოგიკურია ვივარაუდოთ, რომ ავოს დილჰევიამ უკვე მიიღო შესაბამისი ზომები ბოლო ორი ათასი წლის განმავლობაში რეინკარნირებული დემონების წინააღმდეგ საბრძოლველად, როდესაც ის გამოჩნდა.</w:t>
      </w:r>
    </w:p>
    <w:p w14:paraId="4148FAD0" w14:textId="77777777" w:rsidR="0014565C" w:rsidRDefault="00000000">
      <w:pPr>
        <w:spacing w:before="269" w:after="269"/>
        <w:ind w:left="120"/>
      </w:pPr>
      <w:r>
        <w:rPr>
          <w:rFonts w:ascii="Times New Roman" w:hAnsi="Times New Roman"/>
          <w:color w:val="000000"/>
        </w:rPr>
        <w:t>- სხვა სიტყვებით რომ ვთქვათ, თქვენს მხარეს მხოლოდ ის დემონები იქნებიან, რომლებიც ბოლო რამდენიმე საათის განმავლობაში ხელახლა დაიბადნენ.</w:t>
      </w:r>
    </w:p>
    <w:p w14:paraId="27CAC426" w14:textId="77777777" w:rsidR="0014565C" w:rsidRDefault="00000000">
      <w:pPr>
        <w:spacing w:before="269" w:after="269"/>
        <w:ind w:left="120"/>
      </w:pPr>
      <w:r>
        <w:rPr>
          <w:rFonts w:ascii="Times New Roman" w:hAnsi="Times New Roman"/>
          <w:color w:val="000000"/>
        </w:rPr>
        <w:t>— სისულელე იყო ამ რამდენიმე საათის განმავლობაში რეინკარნირებული დემონების არსებობის არშემოწმება.</w:t>
      </w:r>
    </w:p>
    <w:p w14:paraId="28D39D54" w14:textId="77777777" w:rsidR="0014565C" w:rsidRDefault="00000000">
      <w:pPr>
        <w:spacing w:before="269" w:after="269"/>
        <w:ind w:left="120"/>
      </w:pPr>
      <w:r>
        <w:rPr>
          <w:rFonts w:ascii="Times New Roman" w:hAnsi="Times New Roman"/>
          <w:color w:val="000000"/>
        </w:rPr>
        <w:t>თუმცა, ვფიქრობ, მისი მთავარი პრიორიტეტი კანონდამრღვევის დაჭერა იყო.</w:t>
      </w:r>
    </w:p>
    <w:p w14:paraId="594769D8" w14:textId="77777777" w:rsidR="0014565C" w:rsidRDefault="00000000">
      <w:pPr>
        <w:spacing w:before="269" w:after="269"/>
        <w:ind w:left="120"/>
      </w:pPr>
      <w:r>
        <w:rPr>
          <w:rFonts w:ascii="Times New Roman" w:hAnsi="Times New Roman"/>
          <w:color w:val="000000"/>
        </w:rPr>
        <w:t>- ოჰ, გგონია ეს მჭირდება?</w:t>
      </w:r>
    </w:p>
    <w:p w14:paraId="23B46481" w14:textId="77777777" w:rsidR="0014565C" w:rsidRDefault="00000000">
      <w:pPr>
        <w:spacing w:before="269" w:after="269"/>
        <w:ind w:left="120"/>
      </w:pPr>
      <w:r>
        <w:rPr>
          <w:rFonts w:ascii="Times New Roman" w:hAnsi="Times New Roman"/>
          <w:color w:val="000000"/>
        </w:rPr>
        <w:t>ავოს დილჰევია ისე იღიმოდა, თითქოს გამარჯვებას აღნიშნავდა.</w:t>
      </w:r>
    </w:p>
    <w:p w14:paraId="5A8064F4" w14:textId="77777777" w:rsidR="0014565C" w:rsidRDefault="00000000">
      <w:pPr>
        <w:spacing w:before="269" w:after="269"/>
        <w:ind w:left="120"/>
      </w:pPr>
      <w:r>
        <w:rPr>
          <w:rFonts w:ascii="Times New Roman" w:hAnsi="Times New Roman"/>
          <w:color w:val="000000"/>
        </w:rPr>
        <w:t>- თუ დაფიქრდებით, მიხვდებით, რატომ არის პასუხი „არა“. თქვენი რეინკარნირებული ქვეშევრდომები, ბოლო რამდენიმე საათის განმავლობაში, დანამდვილებით ვერ გაიგებენ, ვინ არის მათი მოკავშირე. და თუ ისინი შეეცდებიან შემოწმებას, ჩემი ქვეშევრდომები შეამჩნევენ. მათ არ შეუძლიათ უბრალოდ დაუდევრად იკითხონ ამის შესახებ.</w:t>
      </w:r>
    </w:p>
    <w:p w14:paraId="0AADD869" w14:textId="77777777" w:rsidR="0014565C" w:rsidRDefault="00000000">
      <w:pPr>
        <w:spacing w:before="269" w:after="269"/>
        <w:ind w:left="120"/>
      </w:pPr>
      <w:r>
        <w:rPr>
          <w:rFonts w:ascii="Times New Roman" w:hAnsi="Times New Roman"/>
          <w:color w:val="000000"/>
        </w:rPr>
        <w:t>თუ ისინი რამეს იტყვიან ანოს ვოლდიგოდის მხარეს გადასვლის შესახებ და ის ადამიანი, ვისაც ამას ეტყვიან, ავოს დილჰევიას მოკავშირე აღმოჩნდება, მათ უბრალოდ ტყვედ ჩააგდებენ.</w:t>
      </w:r>
    </w:p>
    <w:p w14:paraId="4A53D99C" w14:textId="77777777" w:rsidR="0014565C" w:rsidRDefault="00000000">
      <w:pPr>
        <w:spacing w:before="269" w:after="269"/>
        <w:ind w:left="120"/>
      </w:pPr>
      <w:r>
        <w:rPr>
          <w:rFonts w:ascii="Times New Roman" w:hAnsi="Times New Roman"/>
          <w:color w:val="000000"/>
        </w:rPr>
        <w:t>რთულია რამდენიმე მოკავშირის შეკრება და ორგანიზებული მოქმედების განხორციელება იმ სიტუაციაში, როდესაც ყველგან მტრები არიან. თუ მოკავშირეთა ჯგუფში ერთი მტერიც კი დაიკარგება, ავოს დილჰევია მაშინვე გაიგებს მის შესახებ.</w:t>
      </w:r>
    </w:p>
    <w:p w14:paraId="0DD0089F" w14:textId="77777777" w:rsidR="0014565C" w:rsidRDefault="00000000">
      <w:pPr>
        <w:spacing w:before="269" w:after="269"/>
        <w:ind w:left="120"/>
      </w:pPr>
      <w:r>
        <w:rPr>
          <w:rFonts w:ascii="Times New Roman" w:hAnsi="Times New Roman"/>
          <w:color w:val="000000"/>
        </w:rPr>
        <w:t>- სულ რამდენიმე საათში რთული იქნება იმის გადამოწმება, თუ ვინ არის ანოს ვოლდიგოდის მხარეს და ვინ - ავოს დილჰევიას. ვფიქრობ, მხოლოდ არენაზე მყოფმა ექვსმა მოახერხა როგორმე ამის გაკეთება. ჰე-ჰე. - დამცინავად გაიღიმა ავოს დილჰევიამ. - იქნებ გეგონა, რომ დამამარცხე, სინამდვილეში კი მხოლოდ დამალული ხელქვეითები გამოავლინე. წადი და დაეხმარე მათ, ანოს და კანონ. და როცა დაბრუნდები, მე კიდევ ერთხელ გამოგიყვები. შენი ვენუზდონოათი, რომლითაც ასე ძალიან იამაყებ. - მითხრა მან, ტახტზე ჯდომა და ზემოდან დაგვყურებდა.</w:t>
      </w:r>
    </w:p>
    <w:p w14:paraId="00E7722A" w14:textId="77777777" w:rsidR="0014565C" w:rsidRDefault="00000000">
      <w:pPr>
        <w:spacing w:before="269" w:after="269"/>
        <w:ind w:left="120"/>
      </w:pPr>
      <w:r>
        <w:rPr>
          <w:rFonts w:ascii="Times New Roman" w:hAnsi="Times New Roman"/>
          <w:color w:val="000000"/>
        </w:rPr>
        <w:lastRenderedPageBreak/>
        <w:t>როგორც კი ავოს დილჰევიამ ხელი წინ დაადო, დარბაზში არსებული ზოგიერთი ჯადოსნური სიმბოლო გაფრინდა და სხვებმა შეცვალეს. ანუ ის დაიპყრობს კანონდამრღვევს, სანამ ჩვენ დასახმარებლად წავალთ და დავბრუნდებით?</w:t>
      </w:r>
    </w:p>
    <w:p w14:paraId="4A1363CA" w14:textId="77777777" w:rsidR="0014565C" w:rsidRDefault="00000000">
      <w:pPr>
        <w:spacing w:before="269" w:after="269"/>
        <w:ind w:left="120"/>
      </w:pPr>
      <w:r>
        <w:rPr>
          <w:rFonts w:ascii="Times New Roman" w:hAnsi="Times New Roman"/>
          <w:color w:val="000000"/>
        </w:rPr>
        <w:t>- ჰმ, მართალი ხარ, რეინკარნირებულებისთვის რამდენიმე საათში მოკავშირეების პოვნა ადვილი არ იქნება. ისევე, როგორც მე არ მაქვს დრო, რომ ისინი ვეძებო და ბრძანებები მივცე. - ვთქვი მე და ერთ-ერთ კრისტალში „ლიქსი“ გავუშვი. - მაგრამ არსებობს ერთი გზა, რომ რეინკარნირებული თანამებრძოლები მტერმა არ იცოდეს ამის შესახებ, არა, დავიდრა? - ვუთხარი ორი ათასი წლის წინანდელ ხელქვეითს, რომელიც არენაზე იმყოფებოდა.</w:t>
      </w:r>
    </w:p>
    <w:p w14:paraId="64E80E81" w14:textId="77777777" w:rsidR="0014565C" w:rsidRDefault="00000000">
      <w:pPr>
        <w:spacing w:before="269" w:after="269"/>
        <w:ind w:left="120"/>
      </w:pPr>
      <w:r>
        <w:rPr>
          <w:rFonts w:ascii="Times New Roman" w:hAnsi="Times New Roman"/>
          <w:color w:val="000000"/>
        </w:rPr>
        <w:t>რის შემდეგაც მაშინვე მივიღე მისგან პასუხი:</w:t>
      </w:r>
    </w:p>
    <w:p w14:paraId="3581532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ცრუ დემონთა მბრძანებელო, ავოს დილჰევია </w:t>
      </w:r>
      <w:r>
        <w:rPr>
          <w:rFonts w:ascii="Times New Roman" w:hAnsi="Times New Roman"/>
          <w:color w:val="000000"/>
        </w:rPr>
        <w:t xml:space="preserve">“, - გაისმა ლიქსის ბროლის ხმა ტახტის ოთახში. „ </w:t>
      </w:r>
      <w:r>
        <w:rPr>
          <w:rFonts w:ascii="Times New Roman" w:hAnsi="Times New Roman"/>
          <w:i/>
          <w:color w:val="000000"/>
        </w:rPr>
        <w:t xml:space="preserve">იცი ვინ არის ანოშ პორტიკორი </w:t>
      </w:r>
      <w:r>
        <w:rPr>
          <w:rFonts w:ascii="Times New Roman" w:hAnsi="Times New Roman"/>
          <w:color w:val="000000"/>
        </w:rPr>
        <w:t>?“</w:t>
      </w:r>
    </w:p>
    <w:p w14:paraId="3D60461A" w14:textId="77777777" w:rsidR="0014565C" w:rsidRDefault="00000000">
      <w:pPr>
        <w:spacing w:before="269" w:after="269"/>
        <w:ind w:left="120"/>
      </w:pPr>
      <w:r>
        <w:rPr>
          <w:rFonts w:ascii="Times New Roman" w:hAnsi="Times New Roman"/>
          <w:color w:val="000000"/>
        </w:rPr>
        <w:t>ამ დროს ავოს დილჰევიას სახე გაოგნებული დაედო. ხუთი კრისტალიდან ხმამაღალი გუგუნი გამოდიოდა.</w:t>
      </w:r>
    </w:p>
    <w:p w14:paraId="316E371A" w14:textId="77777777" w:rsidR="0014565C" w:rsidRDefault="00000000">
      <w:pPr>
        <w:spacing w:before="269" w:after="269"/>
        <w:ind w:left="120"/>
      </w:pPr>
      <w:r>
        <w:rPr>
          <w:rFonts w:ascii="Times New Roman" w:hAnsi="Times New Roman"/>
          <w:color w:val="000000"/>
        </w:rPr>
        <w:t>თუ მათ დააკვირდებით, დაინახავთ, თუ როგორ გაათავისუფლეს „რიმნეტში“ გამოსახული თეთრფორმიანი სტუდენტები „გიჯილებისგან“. ზოგიერთს შავი ფორმებიანი სტუდენტები დაეხმარნენ, რომლებიც მიუახლოვდნენ, ზოგიერთმა თეთრფორმიანმა თავად გაწყვიტა ჯაჭვები, ზოგი კი მასწავლებლებმა გადაარჩინეს.</w:t>
      </w:r>
    </w:p>
    <w:p w14:paraId="6C44AA3F" w14:textId="77777777" w:rsidR="0014565C" w:rsidRDefault="00000000">
      <w:pPr>
        <w:spacing w:before="269" w:after="269"/>
        <w:ind w:left="120"/>
      </w:pPr>
      <w:r>
        <w:rPr>
          <w:rFonts w:ascii="Times New Roman" w:hAnsi="Times New Roman"/>
          <w:color w:val="000000"/>
        </w:rPr>
        <w:t>თეთრ ფორმაში გამოწყობილი ყველა სტუდენტი მაშინვე ანტიმაგიაში მოექცა, რამაც „დემერას“ გავლენა მაქსიმალურად შეამცირა. ცხადი იყო, რომ ყველა წინასწარ შეთანხმდა სამაშველო ოპერაციის ჩატარებაზე.</w:t>
      </w:r>
    </w:p>
    <w:p w14:paraId="21442FDF" w14:textId="77777777" w:rsidR="0014565C" w:rsidRDefault="00000000">
      <w:pPr>
        <w:spacing w:before="269" w:after="269"/>
        <w:ind w:left="120"/>
      </w:pPr>
      <w:r>
        <w:rPr>
          <w:rFonts w:ascii="Times New Roman" w:hAnsi="Times New Roman"/>
          <w:color w:val="000000"/>
        </w:rPr>
        <w:t>„ჩემს ხელქვეითებს ვუბრძანებ: თან წაიყვანეთ სტუდენტები და შეხვდით ელეონორას. მისი ჯადოსნური ბარიერი შეძლებს „დემერასგან“ დაცვას. მან უნდა გაძლოს მანამ, სანამ ავოს დილჰევიას არ დავამარცხებ.“ ჩემს ხელქვეითებს „ლიქსი“ გავუგზავნე კრისტალებზე ჩამოსხმული „რიმნეტის“ ჯადოსნური ხაზით.</w:t>
      </w:r>
    </w:p>
    <w:p w14:paraId="4FED3096" w14:textId="77777777" w:rsidR="0014565C" w:rsidRDefault="00000000">
      <w:pPr>
        <w:spacing w:before="269" w:after="269"/>
        <w:ind w:left="120"/>
      </w:pPr>
      <w:r>
        <w:rPr>
          <w:rFonts w:ascii="Times New Roman" w:hAnsi="Times New Roman"/>
          <w:color w:val="000000"/>
        </w:rPr>
        <w:t>ისინი ყველა მონაწილეობდნენ იგარესის სიკვდილით დასჯაში არენაზე 2000 წლის წინ. ისინი მოკავშირეებს ეძებდნენ პაროლით „ანოშ პორტიკორი“.</w:t>
      </w:r>
    </w:p>
    <w:p w14:paraId="596DDBA2" w14:textId="77777777" w:rsidR="0014565C" w:rsidRDefault="00000000">
      <w:pPr>
        <w:spacing w:before="269" w:after="269"/>
        <w:ind w:left="120"/>
      </w:pPr>
      <w:r>
        <w:rPr>
          <w:rFonts w:ascii="Times New Roman" w:hAnsi="Times New Roman"/>
          <w:color w:val="000000"/>
        </w:rPr>
        <w:t>მტრებმაც ისევე რეაგირება მოახდინეს, როგორც ავოს დილჰევიამ - ისინი ვერაფერს მიხვდნენ, როდესაც „ანოშას“ შესახებ გაიგეს. და მხოლოდ ორი ათასი წლის წინანდელმა მოკავშირეებმა გაიგეს, რაზე იყო საუბარი.</w:t>
      </w:r>
    </w:p>
    <w:p w14:paraId="668FBA54" w14:textId="77777777" w:rsidR="0014565C" w:rsidRDefault="00000000">
      <w:pPr>
        <w:spacing w:before="269" w:after="269"/>
        <w:ind w:left="120"/>
      </w:pPr>
      <w:r>
        <w:rPr>
          <w:rFonts w:ascii="Times New Roman" w:hAnsi="Times New Roman"/>
          <w:color w:val="000000"/>
        </w:rPr>
        <w:t xml:space="preserve">და ყოველ შემთხვევაში, შემთხვევითი არ იყო, რომ ჩემი ხელქვეითების ხელახალი დაბადება ასე სწრაფად დასრულდა. იგარესი, როგორც ჩანს, ყველა მათგანს მომზადების დროს, მათ ხელახალი დაბადებამდე დაუკავშირდა და რაიმე მაგიის გამოყენებით მათი </w:t>
      </w:r>
      <w:r>
        <w:rPr>
          <w:rFonts w:ascii="Times New Roman" w:hAnsi="Times New Roman"/>
          <w:color w:val="000000"/>
        </w:rPr>
        <w:lastRenderedPageBreak/>
        <w:t>გამოღვიძების დრო დაარეგულირა. მისი ახსნა მელჰეისისთვის ტყუილი იყო და მხოლოდ იგარესს ჰქონდა უკვე დიდი ხნის წინ დასრულებული ხელახალი დაბადება.</w:t>
      </w:r>
    </w:p>
    <w:p w14:paraId="32EC189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გაკეთდება </w:t>
      </w:r>
      <w:r>
        <w:rPr>
          <w:rFonts w:ascii="Times New Roman" w:hAnsi="Times New Roman"/>
          <w:color w:val="000000"/>
        </w:rPr>
        <w:t>!!</w:t>
      </w:r>
    </w:p>
    <w:p w14:paraId="2678E853" w14:textId="77777777" w:rsidR="0014565C" w:rsidRDefault="00000000">
      <w:pPr>
        <w:spacing w:before="269" w:after="269"/>
        <w:ind w:left="120"/>
      </w:pPr>
      <w:r>
        <w:rPr>
          <w:rFonts w:ascii="Times New Roman" w:hAnsi="Times New Roman"/>
          <w:color w:val="000000"/>
        </w:rPr>
        <w:t>მათი პასუხის შემდეგ ელეონორას სიტყვები ჩვენამდე მოაღწია:</w:t>
      </w:r>
    </w:p>
    <w:p w14:paraId="07756ED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გასაგებია </w:t>
      </w:r>
      <w:r>
        <w:rPr>
          <w:rFonts w:ascii="Times New Roman" w:hAnsi="Times New Roman"/>
          <w:color w:val="000000"/>
        </w:rPr>
        <w:t>!</w:t>
      </w:r>
    </w:p>
    <w:p w14:paraId="3F2A6B99" w14:textId="77777777" w:rsidR="0014565C" w:rsidRDefault="00000000">
      <w:pPr>
        <w:spacing w:before="269" w:after="269"/>
        <w:ind w:left="120"/>
      </w:pPr>
      <w:r>
        <w:rPr>
          <w:rFonts w:ascii="Times New Roman" w:hAnsi="Times New Roman"/>
          <w:color w:val="000000"/>
        </w:rPr>
        <w:t>„დემერა“ ძლიერია. ყველაზე მნიშვნელოვანი ის არის, რომ მისი შემსრულებელი ავოს დილჰევიაა. თუმცა, შელოცვის ძალა მაინც გაიფანტება იმის გამო, რომ „დემერა“ მთელ მიდჰეიზეს მოიცავს.</w:t>
      </w:r>
    </w:p>
    <w:p w14:paraId="596EB495" w14:textId="77777777" w:rsidR="0014565C" w:rsidRDefault="00000000">
      <w:pPr>
        <w:spacing w:before="269" w:after="269"/>
        <w:ind w:left="120"/>
      </w:pPr>
      <w:r>
        <w:rPr>
          <w:rFonts w:ascii="Times New Roman" w:hAnsi="Times New Roman"/>
          <w:color w:val="000000"/>
        </w:rPr>
        <w:t>ელეონორა ჩემი ჯადოქარია. თუ ის თავის ჯადოსნურ ძალას მაქსიმუმამდე გაზრდის „ასკომამდე“ და ვიწრო ადგილას ბარიერს ააშენებს, დროის მოგებას მაინც შეძლებს.</w:t>
      </w:r>
    </w:p>
    <w:p w14:paraId="07129678" w14:textId="77777777" w:rsidR="0014565C" w:rsidRDefault="00000000">
      <w:pPr>
        <w:spacing w:before="269" w:after="269"/>
        <w:ind w:left="120"/>
      </w:pPr>
      <w:r>
        <w:rPr>
          <w:rFonts w:ascii="Times New Roman" w:hAnsi="Times New Roman"/>
          <w:color w:val="000000"/>
        </w:rPr>
        <w:t>„ლიქსები“ ჩემი მეშვეობით დავაკავშირე, რათა მას და ჩემს ქვეშევრდომებს წარსულიდან ერთმანეთთან კონტაქტი შეენარჩუნებინათ. ასეთ კარგ პირობებში ისინი აუცილებლად გაუმკლავდებიან დავალებას.</w:t>
      </w:r>
    </w:p>
    <w:p w14:paraId="6F232101" w14:textId="77777777" w:rsidR="0014565C" w:rsidRDefault="00000000">
      <w:pPr>
        <w:spacing w:before="269" w:after="269"/>
        <w:ind w:left="120"/>
      </w:pPr>
      <w:r>
        <w:rPr>
          <w:rFonts w:ascii="Times New Roman" w:hAnsi="Times New Roman"/>
          <w:color w:val="000000"/>
        </w:rPr>
        <w:t>— …ანოს ვოლდიგოდ, — ავოს დილჰევია გაკვირვებული ჩანდა. — რა ჯანდაბა ჩაიდინე?</w:t>
      </w:r>
    </w:p>
    <w:p w14:paraId="31B61209" w14:textId="77777777" w:rsidR="0014565C" w:rsidRDefault="00000000">
      <w:pPr>
        <w:spacing w:before="269" w:after="269"/>
        <w:ind w:left="120"/>
      </w:pPr>
      <w:r>
        <w:rPr>
          <w:rFonts w:ascii="Times New Roman" w:hAnsi="Times New Roman"/>
          <w:color w:val="000000"/>
        </w:rPr>
        <w:t>- ვერ გავიგე?</w:t>
      </w:r>
    </w:p>
    <w:p w14:paraId="30DEA1B0" w14:textId="77777777" w:rsidR="0014565C" w:rsidRDefault="00000000">
      <w:pPr>
        <w:spacing w:before="269" w:after="269"/>
        <w:ind w:left="120"/>
      </w:pPr>
      <w:r>
        <w:rPr>
          <w:rFonts w:ascii="Times New Roman" w:hAnsi="Times New Roman"/>
          <w:color w:val="000000"/>
        </w:rPr>
        <w:t>როგორც კი მან თვალები დაახამხამა, მე და რეი მიწიდან წამოვხტით და ტახტის წინ აღმოვჩნდით.</w:t>
      </w:r>
    </w:p>
    <w:p w14:paraId="67ED9C2D" w14:textId="77777777" w:rsidR="0014565C" w:rsidRDefault="00000000">
      <w:pPr>
        <w:spacing w:before="269" w:after="269"/>
        <w:ind w:left="120"/>
      </w:pPr>
      <w:r>
        <w:rPr>
          <w:rFonts w:ascii="Times New Roman" w:hAnsi="Times New Roman"/>
          <w:color w:val="000000"/>
        </w:rPr>
        <w:t>— ანოშა პორტიკორა.</w:t>
      </w:r>
    </w:p>
    <w:p w14:paraId="218D4FE1" w14:textId="77777777" w:rsidR="0014565C" w:rsidRDefault="00000000">
      <w:pPr>
        <w:spacing w:before="269" w:after="269"/>
        <w:ind w:left="120"/>
      </w:pPr>
      <w:r>
        <w:rPr>
          <w:rFonts w:ascii="Times New Roman" w:hAnsi="Times New Roman"/>
          <w:color w:val="000000"/>
        </w:rPr>
        <w:t>ავოს დილჰევიამ მყისიერად გაიხადა ქურთუკი და ყურადღების გასაფანტად მხედველობის არე გადაგვიფარა.</w:t>
      </w:r>
    </w:p>
    <w:p w14:paraId="453E22EF" w14:textId="77777777" w:rsidR="0014565C" w:rsidRDefault="00000000">
      <w:pPr>
        <w:spacing w:before="269" w:after="269"/>
        <w:ind w:left="120"/>
      </w:pPr>
      <w:r>
        <w:rPr>
          <w:rFonts w:ascii="Times New Roman" w:hAnsi="Times New Roman"/>
          <w:color w:val="000000"/>
        </w:rPr>
        <w:t>რეიმ ეს უგულებელყო და გვერდიდან ღმერთებისა და ადამიანების სულების მბზინავი ხმალი მოიქნია. მან ტახტთან ერთად ადვილად გაჭრა ქურთუკი, მაგრამ ავოს დილჰევია უკან გადახტა, წმინდა ხმალს თავი აარიდა და იქ დაეშვა, სადაც ახლახან ვიდექით.</w:t>
      </w:r>
    </w:p>
    <w:p w14:paraId="7BCF0D80" w14:textId="77777777" w:rsidR="0014565C" w:rsidRDefault="00000000">
      <w:pPr>
        <w:spacing w:before="269" w:after="269"/>
        <w:ind w:left="120"/>
      </w:pPr>
      <w:r>
        <w:rPr>
          <w:rFonts w:ascii="Times New Roman" w:hAnsi="Times New Roman"/>
          <w:color w:val="000000"/>
        </w:rPr>
        <w:t>- კი, ყველაფერი გავიგე. შენ შეცვალე წარსული და გათელა ღვთაებრივი წესრიგი, შეუფერებლად. რა თავხედური საქციელია.</w:t>
      </w:r>
    </w:p>
    <w:p w14:paraId="5145F02B" w14:textId="77777777" w:rsidR="0014565C" w:rsidRDefault="00000000">
      <w:pPr>
        <w:spacing w:before="269" w:after="269"/>
        <w:ind w:left="120"/>
      </w:pPr>
      <w:r>
        <w:rPr>
          <w:rFonts w:ascii="Times New Roman" w:hAnsi="Times New Roman"/>
          <w:color w:val="000000"/>
        </w:rPr>
        <w:t>„თუ ყველაფერი გესმის, მაშინ დროა, შეწყვიტო კანონის დამრღვევში მაგიური ძალის ჩაყრა და სერიოზულად დაიწყო ბრძოლა. წინააღმდეგ შემთხვევაში, ეს ბრძოლაც კი არ იქნება და უბრალოდ მოკვდები.“</w:t>
      </w:r>
    </w:p>
    <w:p w14:paraId="031B8774" w14:textId="77777777" w:rsidR="0014565C" w:rsidRDefault="00000000">
      <w:pPr>
        <w:spacing w:before="269" w:after="269"/>
        <w:ind w:left="120"/>
      </w:pPr>
      <w:r>
        <w:rPr>
          <w:rFonts w:ascii="Times New Roman" w:hAnsi="Times New Roman"/>
          <w:color w:val="000000"/>
        </w:rPr>
        <w:lastRenderedPageBreak/>
        <w:t>ხუთი თითით ჰაერი მაგრად მოვუჭირე და ღია ცისფერი ნათება გამოვუშვი. ამის შემდეგ ავოს დილჰევიამ მტკივნეული მზერით მისი მკერდის მარცხენა მხარეს ხელი მოჰკიდა.</w:t>
      </w:r>
    </w:p>
    <w:p w14:paraId="52281AD9" w14:textId="77777777" w:rsidR="0014565C" w:rsidRDefault="00000000">
      <w:pPr>
        <w:spacing w:before="269" w:after="269"/>
        <w:ind w:left="120"/>
      </w:pPr>
      <w:r>
        <w:rPr>
          <w:rFonts w:ascii="Times New Roman" w:hAnsi="Times New Roman"/>
          <w:color w:val="000000"/>
        </w:rPr>
        <w:t>- გადაწყვიტე, რომ თავი აარიდე? შენი გული უკვე ჩემს ხელშია.</w:t>
      </w:r>
    </w:p>
    <w:p w14:paraId="679AC907" w14:textId="77777777" w:rsidR="0014565C" w:rsidRDefault="00000000">
      <w:pPr>
        <w:spacing w:before="269" w:after="269"/>
        <w:ind w:left="120"/>
      </w:pPr>
      <w:r>
        <w:rPr>
          <w:rFonts w:ascii="Times New Roman" w:hAnsi="Times New Roman"/>
          <w:color w:val="000000"/>
        </w:rPr>
        <w:t>„მე გნეას“ წარწერით ხელში ხელი, რომელიც მანძილს გადალახავს და საშუალებას გაძლევთ, ხელში დაიჭიროთ ყველაფერი, რაც არსებობს, ავოს დილჰევიას გულს უჭერდა.</w:t>
      </w:r>
    </w:p>
    <w:p w14:paraId="381F0C5A" w14:textId="77777777" w:rsidR="0014565C" w:rsidRDefault="00000000">
      <w:pPr>
        <w:spacing w:before="269" w:after="269"/>
        <w:ind w:left="120"/>
      </w:pPr>
      <w:r>
        <w:rPr>
          <w:rFonts w:ascii="Times New Roman" w:hAnsi="Times New Roman"/>
          <w:color w:val="000000"/>
        </w:rPr>
        <w:t>— ...შენ რას ფიქრობ? მაგრამ მე ვფიქრობ, რომ სერიოზული ბრძოლის დრო ჯერ არ დამდგარა. ყველაფერი ისევ ჩემს ხელშია და სრულიად უსაფრთხოდ ვიქნები, მაშინაც კი, თუ ჩემი სიცოცხლე შენს ხელში აღმოჩნდება. მოდი, გმირო კანონო. შეეცადე შენი ღმერთებისა და ადამიანების სულების მახვილით გამჭრა.</w:t>
      </w:r>
    </w:p>
    <w:p w14:paraId="1A29A75F" w14:textId="77777777" w:rsidR="0014565C" w:rsidRDefault="00000000">
      <w:pPr>
        <w:spacing w:before="269" w:after="269"/>
        <w:ind w:left="120"/>
      </w:pPr>
      <w:r>
        <w:rPr>
          <w:rFonts w:ascii="Times New Roman" w:hAnsi="Times New Roman"/>
          <w:color w:val="000000"/>
        </w:rPr>
        <w:t>რეიმ ჩუმად აიღო წმინდა ხმალი მზადყოფნაში.</w:t>
      </w:r>
    </w:p>
    <w:p w14:paraId="4B06B6B6" w14:textId="77777777" w:rsidR="0014565C" w:rsidRDefault="00000000">
      <w:pPr>
        <w:spacing w:before="269" w:after="269"/>
        <w:ind w:left="120"/>
      </w:pPr>
      <w:r>
        <w:rPr>
          <w:rFonts w:ascii="Times New Roman" w:hAnsi="Times New Roman"/>
          <w:color w:val="000000"/>
        </w:rPr>
        <w:t>- არ მაინტერესებს რას გეგმავ. მაინც ყველაფრის შემცირება მოგიწევს, მის სამწუხარო ბედთან ერთად.</w:t>
      </w:r>
    </w:p>
    <w:p w14:paraId="5B9C3DBB" w14:textId="77777777" w:rsidR="0014565C" w:rsidRDefault="00000000">
      <w:pPr>
        <w:spacing w:before="269" w:after="269"/>
        <w:ind w:left="120"/>
      </w:pPr>
      <w:r>
        <w:rPr>
          <w:rFonts w:ascii="Times New Roman" w:hAnsi="Times New Roman"/>
          <w:color w:val="000000"/>
        </w:rPr>
        <w:t>თავის ოდნავ დაქნევის შემდეგ, რეი მიწიდან წამოხტა და ქარივით გაფრინდა ცრუ დემონთა მბრძანებლისკენ. შემდეგ კი, მის უკან ძვირფასი ქვის მსგავსი მბზინავი ხმლის წვერი გამოჩნდა. თავად ხმლის მჭრელი არსად ჩანდა. კოსმოსიდან მოულოდნელად მხოლოდ ხმალი გამოჩნდა.</w:t>
      </w:r>
    </w:p>
    <w:p w14:paraId="13F91211" w14:textId="77777777" w:rsidR="0014565C" w:rsidRDefault="00000000">
      <w:pPr>
        <w:spacing w:before="269" w:after="269"/>
        <w:ind w:left="120"/>
      </w:pPr>
      <w:r>
        <w:rPr>
          <w:rFonts w:ascii="Times New Roman" w:hAnsi="Times New Roman"/>
          <w:color w:val="000000"/>
        </w:rPr>
        <w:t>„ჯენულ?“ - ჩავილაპარაკე, როცა უკვე რეის უკან ვიდექი და მას ვიცავდი.</w:t>
      </w:r>
    </w:p>
    <w:p w14:paraId="5536D590" w14:textId="77777777" w:rsidR="0014565C" w:rsidRDefault="00000000">
      <w:pPr>
        <w:spacing w:before="269" w:after="269"/>
        <w:ind w:left="120"/>
      </w:pPr>
      <w:r>
        <w:rPr>
          <w:rFonts w:ascii="Times New Roman" w:hAnsi="Times New Roman"/>
          <w:color w:val="000000"/>
        </w:rPr>
        <w:t>მარცხენა ხელით „ბენო ეუნში“ შემოხვეული, ზემოდან ჩამოვარდნილი ძვირფასი ეილუარუს დარტყმა დავბლოკე. იმ მომენტში ჩემს გარშემო პეიზაჟები შეიცვალა.</w:t>
      </w:r>
    </w:p>
    <w:p w14:paraId="33ABE8C7" w14:textId="77777777" w:rsidR="0014565C" w:rsidRDefault="00000000">
      <w:pPr>
        <w:spacing w:before="269" w:after="269"/>
        <w:ind w:left="120"/>
      </w:pPr>
      <w:r>
        <w:rPr>
          <w:rFonts w:ascii="Times New Roman" w:hAnsi="Times New Roman"/>
          <w:color w:val="000000"/>
        </w:rPr>
        <w:t>— …</w:t>
      </w:r>
    </w:p>
    <w:p w14:paraId="650DF09C" w14:textId="77777777" w:rsidR="0014565C" w:rsidRDefault="00000000">
      <w:pPr>
        <w:spacing w:before="269" w:after="269"/>
        <w:ind w:left="120"/>
      </w:pPr>
      <w:r>
        <w:rPr>
          <w:rFonts w:ascii="Times New Roman" w:hAnsi="Times New Roman"/>
          <w:color w:val="000000"/>
        </w:rPr>
        <w:t>ციხესიმაგრეში ვიყავი, მაგრამ დელზოგეიდაში არა.</w:t>
      </w:r>
    </w:p>
    <w:p w14:paraId="62D4741A" w14:textId="77777777" w:rsidR="0014565C" w:rsidRDefault="00000000">
      <w:pPr>
        <w:spacing w:before="269" w:after="269"/>
        <w:ind w:left="120"/>
      </w:pPr>
      <w:r>
        <w:rPr>
          <w:rFonts w:ascii="Times New Roman" w:hAnsi="Times New Roman"/>
          <w:color w:val="000000"/>
        </w:rPr>
        <w:t>შორს ხის ტახტი მოჩანდა და ფანჯრებიდან მკრთალი მთვარის შუქი იღვრებოდა.</w:t>
      </w:r>
    </w:p>
    <w:p w14:paraId="0B76E4B6" w14:textId="77777777" w:rsidR="0014565C" w:rsidRDefault="00000000">
      <w:pPr>
        <w:spacing w:before="269" w:after="269"/>
        <w:ind w:left="120"/>
      </w:pPr>
      <w:r>
        <w:rPr>
          <w:rFonts w:ascii="Times New Roman" w:hAnsi="Times New Roman"/>
          <w:color w:val="000000"/>
        </w:rPr>
        <w:t>ნაცნობი გარემო.</w:t>
      </w:r>
    </w:p>
    <w:p w14:paraId="6B30D6BB" w14:textId="77777777" w:rsidR="0014565C" w:rsidRDefault="00000000">
      <w:pPr>
        <w:spacing w:before="269" w:after="269"/>
        <w:ind w:left="120"/>
      </w:pPr>
      <w:r>
        <w:rPr>
          <w:rFonts w:ascii="Times New Roman" w:hAnsi="Times New Roman"/>
          <w:color w:val="000000"/>
        </w:rPr>
        <w:t>ეს იყო ციხესიმაგრე ღრუბლებს ზემოთ, ენიუნიენის თავზე. თუმცა, ეს არ ჰგავდა მყისიერ ტელეპორტაციას. თუ უფსკრულში ჩაიხედავთ, დაინახავთ, რომ ეს სივრცე ილუზიაა, რომელიც მთლიანად მაგიური ძალით არის შექმნილი.</w:t>
      </w:r>
    </w:p>
    <w:p w14:paraId="4BAAC21D" w14:textId="77777777" w:rsidR="0014565C" w:rsidRDefault="00000000">
      <w:pPr>
        <w:spacing w:before="269" w:after="269"/>
        <w:ind w:left="120"/>
      </w:pPr>
      <w:r>
        <w:rPr>
          <w:rFonts w:ascii="Times New Roman" w:hAnsi="Times New Roman"/>
          <w:color w:val="000000"/>
        </w:rPr>
        <w:t>- ჰმ, გასაგებია. ანუ მე დამალულ სულში ვარ?</w:t>
      </w:r>
    </w:p>
    <w:p w14:paraId="70E5A7E0" w14:textId="77777777" w:rsidR="0014565C" w:rsidRDefault="00000000">
      <w:pPr>
        <w:spacing w:before="269" w:after="269"/>
        <w:ind w:left="120"/>
      </w:pPr>
      <w:r>
        <w:rPr>
          <w:rFonts w:ascii="Times New Roman" w:hAnsi="Times New Roman"/>
          <w:color w:val="000000"/>
        </w:rPr>
        <w:t>ალბათ, იმ წამსვე ჩავეფლო მასში, როგორც კი ხმალი მოვიშორე.</w:t>
      </w:r>
    </w:p>
    <w:p w14:paraId="3566384F" w14:textId="77777777" w:rsidR="0014565C" w:rsidRDefault="00000000">
      <w:pPr>
        <w:spacing w:before="269" w:after="269"/>
        <w:ind w:left="120"/>
      </w:pPr>
      <w:r>
        <w:rPr>
          <w:rFonts w:ascii="Times New Roman" w:hAnsi="Times New Roman"/>
          <w:color w:val="000000"/>
        </w:rPr>
        <w:lastRenderedPageBreak/>
        <w:t>„აბსოლუტურად მართალი ხარ“, - თქვა მშვიდმა ხმამ.</w:t>
      </w:r>
    </w:p>
    <w:p w14:paraId="2D8AF2F6" w14:textId="77777777" w:rsidR="0014565C" w:rsidRDefault="00000000">
      <w:pPr>
        <w:spacing w:before="269" w:after="269"/>
        <w:ind w:left="120"/>
      </w:pPr>
      <w:r>
        <w:rPr>
          <w:rFonts w:ascii="Times New Roman" w:hAnsi="Times New Roman"/>
          <w:color w:val="000000"/>
        </w:rPr>
        <w:t>ნაბიჯების ხმა გაისმა და მათთან ერთად, ბინდის მეორე მხრიდან ნახშირისფერ-შავ ჯავშანში გამოწყობილი და ნიღბით შეიარაღებული კაცი გამოჩნდა.</w:t>
      </w:r>
    </w:p>
    <w:p w14:paraId="46978D0D" w14:textId="77777777" w:rsidR="0014565C" w:rsidRDefault="00000000">
      <w:pPr>
        <w:spacing w:before="269" w:after="269"/>
        <w:ind w:left="120"/>
      </w:pPr>
      <w:r>
        <w:rPr>
          <w:rFonts w:ascii="Times New Roman" w:hAnsi="Times New Roman"/>
          <w:color w:val="000000"/>
        </w:rPr>
        <w:t>მან ნიღაბს ხელი მოჰკიდა და ნელა მოიხსნა. გამოჩენილი სახე და ძირი ნამდვილად ეკუთვნოდა დემონს, რომელსაც ძალიან კარგად ვიცნობდი.</w:t>
      </w:r>
    </w:p>
    <w:p w14:paraId="3F0B02B7" w14:textId="77777777" w:rsidR="0014565C" w:rsidRDefault="00000000">
      <w:pPr>
        <w:spacing w:before="269" w:after="269"/>
        <w:ind w:left="120"/>
      </w:pPr>
      <w:r>
        <w:rPr>
          <w:rFonts w:ascii="Times New Roman" w:hAnsi="Times New Roman"/>
          <w:color w:val="000000"/>
        </w:rPr>
        <w:t>„მრავალი წელი გავიდა მას შემდეგ, რაც ბოლოს შევხვდით, ლორდ ანოს. გიღალატე“, - თქვა ცოდვა რეგლიამ, დემონი ლორდის მარჯვენა ხელმა, იმავე უემოციო ჯადოსნური თვალებით, რაც 2000 წლის წინ ჰქონდა.</w:t>
      </w:r>
    </w:p>
    <w:p w14:paraId="2473FBE7" w14:textId="77777777" w:rsidR="0014565C" w:rsidRDefault="00000000">
      <w:pPr>
        <w:pStyle w:val="Heading2"/>
        <w:pageBreakBefore/>
        <w:spacing w:before="180" w:after="180"/>
        <w:ind w:left="120"/>
      </w:pPr>
      <w:bookmarkStart w:id="29" w:name="_Toc199672052"/>
      <w:r>
        <w:rPr>
          <w:rFonts w:ascii="Times New Roman" w:hAnsi="Times New Roman"/>
          <w:color w:val="000000"/>
          <w:sz w:val="33"/>
        </w:rPr>
        <w:lastRenderedPageBreak/>
        <w:t>§ 66. სიამაყე და სიყვარული ბალანსზე</w:t>
      </w:r>
      <w:bookmarkEnd w:id="29"/>
    </w:p>
    <w:p w14:paraId="10938318" w14:textId="77777777" w:rsidR="0014565C" w:rsidRDefault="00000000">
      <w:pPr>
        <w:spacing w:before="269" w:after="269"/>
        <w:ind w:left="120"/>
      </w:pPr>
      <w:r>
        <w:rPr>
          <w:rFonts w:ascii="Times New Roman" w:hAnsi="Times New Roman"/>
          <w:color w:val="000000"/>
        </w:rPr>
        <w:t>ცოდვამ ძვირფასი ეილუარო ჩააფარა, ჯადოსნური წრე შემოხაზა და ხელი ცენტრში დაადო.</w:t>
      </w:r>
    </w:p>
    <w:p w14:paraId="0618EFB6" w14:textId="77777777" w:rsidR="0014565C" w:rsidRDefault="00000000">
      <w:pPr>
        <w:spacing w:before="269" w:after="269"/>
        <w:ind w:left="120"/>
      </w:pPr>
      <w:r>
        <w:rPr>
          <w:rFonts w:ascii="Times New Roman" w:hAnsi="Times New Roman"/>
          <w:color w:val="000000"/>
        </w:rPr>
        <w:t>ყრუ ხმაური გაისმა და იმ ადგილას ჯადოსნური ძალის ნაწილაკები დატრიალდა. ამოღებული დემონური ხმლის შიშველი პირი ცივ, ძვლების გამყინავ სხივებს ასხივებდა.</w:t>
      </w:r>
    </w:p>
    <w:p w14:paraId="05B0D13E" w14:textId="77777777" w:rsidR="0014565C" w:rsidRDefault="00000000">
      <w:pPr>
        <w:spacing w:before="269" w:after="269"/>
        <w:ind w:left="120"/>
      </w:pPr>
      <w:r>
        <w:rPr>
          <w:rFonts w:ascii="Times New Roman" w:hAnsi="Times New Roman"/>
          <w:color w:val="000000"/>
        </w:rPr>
        <w:t>მას დელტროზის გამყოფი ერქვა. ეს იყო ორლესული დემონური ხმალი, ბასრი პირით, რომელიც შეხებისთანავე გჭრიდათ და წყევლით, რომელიც ხმლისმჭერს ჯადოსნურ ძალას შთანთქავდა.</w:t>
      </w:r>
    </w:p>
    <w:p w14:paraId="6B57ECDF" w14:textId="77777777" w:rsidR="0014565C" w:rsidRDefault="00000000">
      <w:pPr>
        <w:spacing w:before="269" w:after="269"/>
        <w:ind w:left="120"/>
      </w:pPr>
      <w:r>
        <w:rPr>
          <w:rFonts w:ascii="Times New Roman" w:hAnsi="Times New Roman"/>
          <w:color w:val="000000"/>
        </w:rPr>
        <w:t>სინას ათასობით ხმალს შორის, ამ ხმლის დარტყმები ყველაზე ძლიერი იყო.</w:t>
      </w:r>
    </w:p>
    <w:p w14:paraId="27270D71" w14:textId="77777777" w:rsidR="0014565C" w:rsidRDefault="00000000">
      <w:pPr>
        <w:spacing w:before="269" w:after="269"/>
        <w:ind w:left="120"/>
      </w:pPr>
      <w:r>
        <w:rPr>
          <w:rFonts w:ascii="Times New Roman" w:hAnsi="Times New Roman"/>
          <w:color w:val="000000"/>
        </w:rPr>
        <w:t>- ჰმ, სუსტი მონდომებით ვერ მიაღწევ.</w:t>
      </w:r>
    </w:p>
    <w:p w14:paraId="203B6738" w14:textId="77777777" w:rsidR="0014565C" w:rsidRDefault="00000000">
      <w:pPr>
        <w:spacing w:before="269" w:after="269"/>
        <w:ind w:left="120"/>
      </w:pPr>
      <w:r>
        <w:rPr>
          <w:rFonts w:ascii="Times New Roman" w:hAnsi="Times New Roman"/>
          <w:color w:val="000000"/>
        </w:rPr>
        <w:t>სინმა არაფერი მიპასუხა და ხმალი დახარა. რადგან ხმალთან ერთიანად იქცა, სუსტი წერტილი არ ჰქონდა და ორივე მზერა პირდაპირ ჩემკენ იყო მიმართული.</w:t>
      </w:r>
    </w:p>
    <w:p w14:paraId="21F3878B" w14:textId="77777777" w:rsidR="0014565C" w:rsidRDefault="00000000">
      <w:pPr>
        <w:spacing w:before="269" w:after="269"/>
        <w:ind w:left="120"/>
      </w:pPr>
      <w:r>
        <w:rPr>
          <w:rFonts w:ascii="Times New Roman" w:hAnsi="Times New Roman"/>
          <w:color w:val="000000"/>
        </w:rPr>
        <w:t>„ნება მომეცით გკითხოთ, სინ: რისთვის იბრძვით?“ მტკიცედ ვკითხე მას.</w:t>
      </w:r>
    </w:p>
    <w:p w14:paraId="16A39BD1" w14:textId="77777777" w:rsidR="0014565C" w:rsidRDefault="00000000">
      <w:pPr>
        <w:spacing w:before="269" w:after="269"/>
        <w:ind w:left="120"/>
      </w:pPr>
      <w:r>
        <w:rPr>
          <w:rFonts w:ascii="Times New Roman" w:hAnsi="Times New Roman"/>
          <w:color w:val="000000"/>
        </w:rPr>
        <w:t>ერთი წამით ქვემოთ გაიხედა და შემდეგ პასუხად ჰკითხა:</w:t>
      </w:r>
    </w:p>
    <w:p w14:paraId="1D9D5CDF" w14:textId="77777777" w:rsidR="0014565C" w:rsidRDefault="00000000">
      <w:pPr>
        <w:spacing w:before="269" w:after="269"/>
        <w:ind w:left="120"/>
      </w:pPr>
      <w:r>
        <w:rPr>
          <w:rFonts w:ascii="Times New Roman" w:hAnsi="Times New Roman"/>
          <w:color w:val="000000"/>
        </w:rPr>
        <w:t>- და არ იცი?</w:t>
      </w:r>
    </w:p>
    <w:p w14:paraId="3900967A" w14:textId="77777777" w:rsidR="0014565C" w:rsidRDefault="00000000">
      <w:pPr>
        <w:spacing w:before="269" w:after="269"/>
        <w:ind w:left="120"/>
      </w:pPr>
      <w:r>
        <w:rPr>
          <w:rFonts w:ascii="Times New Roman" w:hAnsi="Times New Roman"/>
          <w:color w:val="000000"/>
        </w:rPr>
        <w:t>არ იყო საჭირო იმის კითხვა, თუ რაზე საუბრობდა.</w:t>
      </w:r>
    </w:p>
    <w:p w14:paraId="66999A63" w14:textId="77777777" w:rsidR="0014565C" w:rsidRDefault="00000000">
      <w:pPr>
        <w:spacing w:before="269" w:after="269"/>
        <w:ind w:left="120"/>
      </w:pPr>
      <w:r>
        <w:rPr>
          <w:rFonts w:ascii="Times New Roman" w:hAnsi="Times New Roman"/>
          <w:color w:val="000000"/>
        </w:rPr>
        <w:t>- ვიცი. მე ეს ორი ათასი წლის წინ ვნახე. და არ მესმის, რატომ მიშვერ ხმალს ახლა. - სინმა ჩუმად განაგრძო ჩემი ყურება და მე გავაგრძელე. - ავოს დილჰევია განადგურდება, მაგრამ მისა გადარჩება. ასე დასრულდება ყველაფერი. ამიტომაც დავბრუნდი ორი ათასი წლის წარსულში.</w:t>
      </w:r>
    </w:p>
    <w:p w14:paraId="2DC4C087" w14:textId="77777777" w:rsidR="0014565C" w:rsidRDefault="00000000">
      <w:pPr>
        <w:spacing w:before="269" w:after="269"/>
        <w:ind w:left="120"/>
      </w:pPr>
      <w:r>
        <w:rPr>
          <w:rFonts w:ascii="Times New Roman" w:hAnsi="Times New Roman"/>
          <w:color w:val="000000"/>
        </w:rPr>
        <w:t>— ...ვიცოდი, რომ ამას იტყოდი.</w:t>
      </w:r>
    </w:p>
    <w:p w14:paraId="701AB87B" w14:textId="77777777" w:rsidR="0014565C" w:rsidRDefault="00000000">
      <w:pPr>
        <w:spacing w:before="269" w:after="269"/>
        <w:ind w:left="120"/>
      </w:pPr>
      <w:r>
        <w:rPr>
          <w:rFonts w:ascii="Times New Roman" w:hAnsi="Times New Roman"/>
          <w:color w:val="000000"/>
        </w:rPr>
        <w:t>სინის ჯადოსნური თვალებიდან საბრძოლო სული არ გამქრალა. თუ მოვდუნდებოდი, მისი დელტროზი მაშინვე დამეწეოდა.</w:t>
      </w:r>
    </w:p>
    <w:p w14:paraId="4C2444CA" w14:textId="77777777" w:rsidR="0014565C" w:rsidRDefault="00000000">
      <w:pPr>
        <w:spacing w:before="269" w:after="269"/>
        <w:ind w:left="120"/>
      </w:pPr>
      <w:r>
        <w:rPr>
          <w:rFonts w:ascii="Times New Roman" w:hAnsi="Times New Roman"/>
          <w:color w:val="000000"/>
        </w:rPr>
        <w:t>- რატომ აღზარდე ავოს დილჰევია? მე ისეთი წვრილმანი არ ვარ, რომ მიზეზის გაგების შემდეგ ჩემს ქვეშევრდომებს საყვედური გავაგრძელო. - ჩვენი მზერა ერთმანეთში გადაიხლართა და ვუთხარი. - არ გადანაშაულებ. იქ რომ ვყოფილიყავი, ზუსტად ისე გიბრძანებდი, როგორც მაშინ გააკეთე. შენ ჩემი მარჯვენა ხარ და ეს ორი ათასი წლის წინანდელი ამბები ერთი წამითაც არ შეცვლილა.</w:t>
      </w:r>
    </w:p>
    <w:p w14:paraId="266FC7D6" w14:textId="77777777" w:rsidR="0014565C" w:rsidRDefault="00000000">
      <w:pPr>
        <w:spacing w:before="269" w:after="269"/>
        <w:ind w:left="120"/>
      </w:pPr>
      <w:r>
        <w:rPr>
          <w:rFonts w:ascii="Times New Roman" w:hAnsi="Times New Roman"/>
          <w:color w:val="000000"/>
        </w:rPr>
        <w:lastRenderedPageBreak/>
        <w:t>„მე ასეთ დიდსულოვან სიტყვებს არ ვიმსახურებ. სწორედ ამიტომ ხარ შენ, დემონი მბრძანებელი ტირანი, უბედურების ღმერთების მკვლელი ხმლის აღიარებული მფლობელი.“</w:t>
      </w:r>
    </w:p>
    <w:p w14:paraId="2952170A" w14:textId="77777777" w:rsidR="0014565C" w:rsidRDefault="00000000">
      <w:pPr>
        <w:spacing w:before="269" w:after="269"/>
        <w:ind w:left="120"/>
      </w:pPr>
      <w:r>
        <w:rPr>
          <w:rFonts w:ascii="Times New Roman" w:hAnsi="Times New Roman"/>
          <w:color w:val="000000"/>
        </w:rPr>
        <w:t>სინი ნელა მოდიოდა ჩემსკენ.</w:t>
      </w:r>
    </w:p>
    <w:p w14:paraId="4D4A9A3F" w14:textId="77777777" w:rsidR="0014565C" w:rsidRDefault="00000000">
      <w:pPr>
        <w:spacing w:before="269" w:after="269"/>
        <w:ind w:left="120"/>
      </w:pPr>
      <w:r>
        <w:rPr>
          <w:rFonts w:ascii="Times New Roman" w:hAnsi="Times New Roman"/>
          <w:color w:val="000000"/>
        </w:rPr>
        <w:t>„და რადგან ისევ თქვენს ქვეშევრდომად მაღიარებთ, გთხოვთ, უკანასკნელი თხოვნა გამიწიოთ“, - თქვა მან ჩუმად, დიდი მონდომების გარეშე. „მოდით, იმ ღამეს გავაგრძელოთ. მინდა გამოგიწვიოთ და ჩვენი სიცოცხლე საფრთხეში ჩააგდოთ“.</w:t>
      </w:r>
    </w:p>
    <w:p w14:paraId="420C44E5" w14:textId="77777777" w:rsidR="0014565C" w:rsidRDefault="00000000">
      <w:pPr>
        <w:spacing w:before="269" w:after="269"/>
        <w:ind w:left="120"/>
      </w:pPr>
      <w:r>
        <w:rPr>
          <w:rFonts w:ascii="Times New Roman" w:hAnsi="Times New Roman"/>
          <w:color w:val="000000"/>
        </w:rPr>
        <w:t>ზუსტად ვიცი, რასაც გულისხმობს. ის ისეთი ამპარტავანი არ არის, რომ იფიქროს, რომ ტირან დემონ მბრძანებელს დაამარცხებს და ზუსტად იცის, რისი გაკეთება შეუძლია.</w:t>
      </w:r>
    </w:p>
    <w:p w14:paraId="6BBBCF25" w14:textId="77777777" w:rsidR="0014565C" w:rsidRDefault="00000000">
      <w:pPr>
        <w:spacing w:before="269" w:after="269"/>
        <w:ind w:left="120"/>
      </w:pPr>
      <w:r>
        <w:rPr>
          <w:rFonts w:ascii="Times New Roman" w:hAnsi="Times New Roman"/>
          <w:color w:val="000000"/>
        </w:rPr>
        <w:t>მას მხოლოდ ერთი რამ სურდა.</w:t>
      </w:r>
    </w:p>
    <w:p w14:paraId="1F06A2FF" w14:textId="77777777" w:rsidR="0014565C" w:rsidRDefault="00000000">
      <w:pPr>
        <w:spacing w:before="269" w:after="269"/>
        <w:ind w:left="120"/>
      </w:pPr>
      <w:r>
        <w:rPr>
          <w:rFonts w:ascii="Times New Roman" w:hAnsi="Times New Roman"/>
          <w:color w:val="000000"/>
        </w:rPr>
        <w:t>- გინდა მოკვდე?</w:t>
      </w:r>
    </w:p>
    <w:p w14:paraId="5CA7E17C" w14:textId="77777777" w:rsidR="0014565C" w:rsidRDefault="00000000">
      <w:pPr>
        <w:spacing w:before="269" w:after="269"/>
        <w:ind w:left="120"/>
      </w:pPr>
      <w:r>
        <w:rPr>
          <w:rFonts w:ascii="Times New Roman" w:hAnsi="Times New Roman"/>
          <w:color w:val="000000"/>
        </w:rPr>
        <w:t>— მე ვარ დემონთა მბრძანებლის მარჯვენა ხელი. ახლა და სამუდამოდ. შენს გარდა ვერავინ დამამარცხებს. — სინი გაჩერდა მტვრევადი დელტროზის აფეთქების რადიუსიდან ერთი ნაბიჯის მოშორებით. — მე 2000 წელია ფარულად ვიცავ მისას. მე შენს წინააღმდეგ მივმართე ჩემი ხმალი, რათა ტირანი დემონთა მბრძანებლის შესახებ ჭორები არ გაქრეს. და მისი ნამდვილი ბუნება საბოლოოდ გაიღვიძა. რადგან აქ ხარ, მისა უკვე გადარჩენილია. — მის უემოციო მზერაში სიკეთის მცირედი გრძნობა იგრძნობოდა. — ...ყველაფერი დავკარგე. ჩემი ერთგულების სიამაყე, როგორც ხმალი, გულის დასაწყისი ამ მკერდში, რომელიც შენ მაჩუქე. ის სიყვარულიც კი, რომელიც მეგონა, აუცილებლად დაიწყებდა ამოსვლას, ხელიდან გამივარდა. ბოლოს და ბოლოს, მე ხმალი ვარ და ჩემი ხელი თავდაპირველად არაფრის დაჭერას ვერ ახერხებს...</w:t>
      </w:r>
    </w:p>
    <w:p w14:paraId="2F822B83" w14:textId="77777777" w:rsidR="0014565C" w:rsidRDefault="00000000">
      <w:pPr>
        <w:spacing w:before="269" w:after="269"/>
        <w:ind w:left="120"/>
      </w:pPr>
      <w:r>
        <w:rPr>
          <w:rFonts w:ascii="Times New Roman" w:hAnsi="Times New Roman"/>
          <w:color w:val="000000"/>
        </w:rPr>
        <w:t>სინი ამბობს, რომ გული დაკარგა, მაგრამ მისი უემოციო ხმა დაუნდობელი სევდით არის სავსე.</w:t>
      </w:r>
    </w:p>
    <w:p w14:paraId="2FCC15C9" w14:textId="77777777" w:rsidR="0014565C" w:rsidRDefault="00000000">
      <w:pPr>
        <w:spacing w:before="269" w:after="269"/>
        <w:ind w:left="120"/>
      </w:pPr>
      <w:r>
        <w:rPr>
          <w:rFonts w:ascii="Times New Roman" w:hAnsi="Times New Roman"/>
          <w:color w:val="000000"/>
        </w:rPr>
        <w:t>„მინდოდა ჩემი ცოლი გამეხარებინა. ის გამუდმებით სიყვარულს მინერგავდა, მაგრამ ყველაფერი ამაოდ. ჩემს არაადამიანურ ჭურჭელში უზარმაზარი ხვრელია. რამდენი გული და სულიც არ უნდა ჩადო მასში, მისი სიცარიელე ვერ შეივსება“, - გულგრილად თქვა სინმა ცივი სიტყვებით, რომლებიც სავსე იყო საკუთარი თავის დამცირების სურვილით. „მას შემდეგ მოგზაურობა დავიწყე. ვყოფილვარ დილჰეიდში, აზესიონში და ბევრ სხვა ადგილას და მსმენია მის შესახებ. ერთადერთი სულების ცნობილი დედა, რომელიც ზრუნავს მათზე, ყოველთვის მომღიმარი და სიყვარულით სავსე. უამრავჯერ.</w:t>
      </w:r>
    </w:p>
    <w:p w14:paraId="436C87A7" w14:textId="77777777" w:rsidR="0014565C" w:rsidRDefault="00000000">
      <w:pPr>
        <w:spacing w:before="269" w:after="269"/>
        <w:ind w:left="120"/>
      </w:pPr>
      <w:r>
        <w:rPr>
          <w:rFonts w:ascii="Times New Roman" w:hAnsi="Times New Roman"/>
          <w:color w:val="000000"/>
        </w:rPr>
        <w:t>რენოს დიდი სულის შესახებ ლეგენდები 2000 წლის შემდეგაც კი შემორჩა. სადღაც ასეთი სულის არსებობის შესახებ ზღაპრები შვილიდან შვილიშვილზე გადადიოდა და მისგან მის შთამომავლებს წლების განმავლობაში.</w:t>
      </w:r>
    </w:p>
    <w:p w14:paraId="359CDE05" w14:textId="77777777" w:rsidR="0014565C" w:rsidRDefault="00000000">
      <w:pPr>
        <w:spacing w:before="269" w:after="269"/>
        <w:ind w:left="120"/>
      </w:pPr>
      <w:r>
        <w:rPr>
          <w:rFonts w:ascii="Times New Roman" w:hAnsi="Times New Roman"/>
          <w:color w:val="000000"/>
        </w:rPr>
        <w:lastRenderedPageBreak/>
        <w:t>ზუსტად ისე, როგორც ზღაპარში.</w:t>
      </w:r>
    </w:p>
    <w:p w14:paraId="5DFE432D" w14:textId="77777777" w:rsidR="0014565C" w:rsidRDefault="00000000">
      <w:pPr>
        <w:spacing w:before="269" w:after="269"/>
        <w:ind w:left="120"/>
      </w:pPr>
      <w:r>
        <w:rPr>
          <w:rFonts w:ascii="Times New Roman" w:hAnsi="Times New Roman"/>
          <w:color w:val="000000"/>
        </w:rPr>
        <w:t>— ...ნეტავ არ შემყვარებოდა, უსიყვარულო; ნეტავ სიყვარული არ მინდოდეს... — სინმა დახედა და კბილები დააჭირა. — ...ის მაინც სადღაც ამ მიწებზე იქნებოდა...</w:t>
      </w:r>
    </w:p>
    <w:p w14:paraId="7E63FB9F" w14:textId="77777777" w:rsidR="0014565C" w:rsidRDefault="00000000">
      <w:pPr>
        <w:spacing w:before="269" w:after="269"/>
        <w:ind w:left="120"/>
      </w:pPr>
      <w:r>
        <w:rPr>
          <w:rFonts w:ascii="Times New Roman" w:hAnsi="Times New Roman"/>
          <w:color w:val="000000"/>
        </w:rPr>
        <w:t>ქსინგმა თავი ასწია და ყოყმანის გარეშე, ხმლების სასროლეთში შევიდა და ჩემს წინ დადგა.</w:t>
      </w:r>
    </w:p>
    <w:p w14:paraId="5CB900A4" w14:textId="77777777" w:rsidR="0014565C" w:rsidRDefault="00000000">
      <w:pPr>
        <w:spacing w:before="269" w:after="269"/>
        <w:ind w:left="120"/>
      </w:pPr>
      <w:r>
        <w:rPr>
          <w:rFonts w:ascii="Times New Roman" w:hAnsi="Times New Roman"/>
          <w:color w:val="000000"/>
        </w:rPr>
        <w:t>— 2000 წელი სირცხვილში ვცხოვრობდი, რათა გამომესყიდა ის, რაც გავაკეთე.</w:t>
      </w:r>
    </w:p>
    <w:p w14:paraId="405A7369" w14:textId="77777777" w:rsidR="0014565C" w:rsidRDefault="00000000">
      <w:pPr>
        <w:spacing w:before="269" w:after="269"/>
        <w:ind w:left="120"/>
      </w:pPr>
      <w:r>
        <w:rPr>
          <w:rFonts w:ascii="Times New Roman" w:hAnsi="Times New Roman"/>
          <w:color w:val="000000"/>
        </w:rPr>
        <w:t>სინმა მშვიდად დაიჩოქა და ორივე ხელით აიღო „მსხვრევი დელტროზის“ ხმალი, სახელური კი მე გამომიწოდა. მე მისი დემონური ხმალი ავიღე.</w:t>
      </w:r>
    </w:p>
    <w:p w14:paraId="690A6932" w14:textId="77777777" w:rsidR="0014565C" w:rsidRDefault="00000000">
      <w:pPr>
        <w:spacing w:before="269" w:after="269"/>
        <w:ind w:left="120"/>
      </w:pPr>
      <w:r>
        <w:rPr>
          <w:rFonts w:ascii="Times New Roman" w:hAnsi="Times New Roman"/>
          <w:color w:val="000000"/>
        </w:rPr>
        <w:t>„გევედრები, დაასრულე ეს, ჩემო ბატონო.“ სინმა თავი დახარა და ევედრებოდა. „შენივე ხელით. დაე, ჩემი ცარიელი დღეები დასრულდეს.“</w:t>
      </w:r>
    </w:p>
    <w:p w14:paraId="4F728C23" w14:textId="77777777" w:rsidR="0014565C" w:rsidRDefault="00000000">
      <w:pPr>
        <w:spacing w:before="269" w:after="269"/>
        <w:ind w:left="120"/>
      </w:pPr>
      <w:r>
        <w:rPr>
          <w:rFonts w:ascii="Times New Roman" w:hAnsi="Times New Roman"/>
          <w:color w:val="000000"/>
        </w:rPr>
        <w:t>დემონთა მბრძანებლის მარჯვენა ხელი ყველაზე ერთგული იყო ჩემთვის 2000 წლის წინ. მაშინაც კი, თუ მას არ ვადანაშაულებ მომხდარში, სინგმა ყველაზე უკეთ იცის, რომ ეს ღალატია.</w:t>
      </w:r>
    </w:p>
    <w:p w14:paraId="787706E8" w14:textId="77777777" w:rsidR="0014565C" w:rsidRDefault="00000000">
      <w:pPr>
        <w:spacing w:before="269" w:after="269"/>
        <w:ind w:left="120"/>
      </w:pPr>
      <w:r>
        <w:rPr>
          <w:rFonts w:ascii="Times New Roman" w:hAnsi="Times New Roman"/>
          <w:color w:val="000000"/>
        </w:rPr>
        <w:t>მას სიყვარული სურდა, მაგრამ მან უღალატა და ყველაფერი დაკარგა. მან ხმალი მისი ბატონის წინააღმდეგ მიმართა და ამით საკუთარი დემონური ხმლის ბირთვიც კი გასცა.</w:t>
      </w:r>
    </w:p>
    <w:p w14:paraId="0950FD94" w14:textId="77777777" w:rsidR="0014565C" w:rsidRDefault="00000000">
      <w:pPr>
        <w:spacing w:before="269" w:after="269"/>
        <w:ind w:left="120"/>
      </w:pPr>
      <w:r>
        <w:rPr>
          <w:rFonts w:ascii="Times New Roman" w:hAnsi="Times New Roman"/>
          <w:color w:val="000000"/>
        </w:rPr>
        <w:t>მის სულში ფაქტიურად არაფერი დარჩა - მხოლოდ სიცარიელე. და ის მარტო ცხოვრობდა, გულში სიცარიელით, 2000 წლის განმავლობაში.</w:t>
      </w:r>
    </w:p>
    <w:p w14:paraId="031CBDA8" w14:textId="77777777" w:rsidR="0014565C" w:rsidRDefault="00000000">
      <w:pPr>
        <w:spacing w:before="269" w:after="269"/>
        <w:ind w:left="120"/>
      </w:pPr>
      <w:r>
        <w:rPr>
          <w:rFonts w:ascii="Times New Roman" w:hAnsi="Times New Roman"/>
          <w:color w:val="000000"/>
        </w:rPr>
        <w:t>რენოსთვის მიცემული დაპირების შესასრულებლად. მხოლოდ ამისთვის, საკუთარი თავის დასჯის გამო, მან ეს დღე იცოცხლა.</w:t>
      </w:r>
    </w:p>
    <w:p w14:paraId="00A493ED" w14:textId="77777777" w:rsidR="0014565C" w:rsidRDefault="00000000">
      <w:pPr>
        <w:spacing w:before="269" w:after="269"/>
        <w:ind w:left="120"/>
      </w:pPr>
      <w:r>
        <w:rPr>
          <w:rFonts w:ascii="Times New Roman" w:hAnsi="Times New Roman"/>
          <w:color w:val="000000"/>
        </w:rPr>
        <w:t>რამდენად ძლიერი იყო ტკივილის ქარიშხალი, რომელიც სინის გულში ატყდა, როდესაც ის იმ დღეს დემონური ხმლების ტურნირზე ნიღბით გამოჩნდა ჩემს წინაშე?</w:t>
      </w:r>
    </w:p>
    <w:p w14:paraId="44CB9FED" w14:textId="77777777" w:rsidR="0014565C" w:rsidRDefault="00000000">
      <w:pPr>
        <w:spacing w:before="269" w:after="269"/>
        <w:ind w:left="120"/>
      </w:pPr>
      <w:r>
        <w:rPr>
          <w:rFonts w:ascii="Times New Roman" w:hAnsi="Times New Roman"/>
          <w:color w:val="000000"/>
        </w:rPr>
        <w:t>მან თავისი ხმალი ჩემს წინააღმდეგ მიმართა ისე, რომ თავისი ნამდვილი სახეც კი არ გამოუვლენია. სინისთვის ასეთი რამ აუტანელი მომაკვდინებელი ცოდვაა.</w:t>
      </w:r>
    </w:p>
    <w:p w14:paraId="52C313BE" w14:textId="77777777" w:rsidR="0014565C" w:rsidRDefault="00000000">
      <w:pPr>
        <w:spacing w:before="269" w:after="269"/>
        <w:ind w:left="120"/>
      </w:pPr>
      <w:r>
        <w:rPr>
          <w:rFonts w:ascii="Times New Roman" w:hAnsi="Times New Roman"/>
          <w:color w:val="000000"/>
        </w:rPr>
        <w:t>მას სურდა საკუთარი სიამაყისა და რწმენის ღალატი.</w:t>
      </w:r>
    </w:p>
    <w:p w14:paraId="20D94627" w14:textId="77777777" w:rsidR="0014565C" w:rsidRDefault="00000000">
      <w:pPr>
        <w:spacing w:before="269" w:after="269"/>
        <w:ind w:left="120"/>
      </w:pPr>
      <w:r>
        <w:rPr>
          <w:rFonts w:ascii="Times New Roman" w:hAnsi="Times New Roman"/>
          <w:color w:val="000000"/>
        </w:rPr>
        <w:t>მისას დასაცავად. იმისთვის, რომ შეესრულებინა უკანასკნელი ფიცი, რომელიც მან სრულიად გამქრალი რენოს წინაშე დადო. და მან ის უკვე შეასრულა.</w:t>
      </w:r>
    </w:p>
    <w:p w14:paraId="4A650FBF" w14:textId="77777777" w:rsidR="0014565C" w:rsidRDefault="00000000">
      <w:pPr>
        <w:spacing w:before="269" w:after="269"/>
        <w:ind w:left="120"/>
      </w:pPr>
      <w:r>
        <w:rPr>
          <w:rFonts w:ascii="Times New Roman" w:hAnsi="Times New Roman"/>
          <w:color w:val="000000"/>
        </w:rPr>
        <w:t>ბოლოს და ბოლოს, მე ცოდვის წინაშე ვდგავარ. რადგან დემონი ლორდი ტირანი აქ არის.</w:t>
      </w:r>
    </w:p>
    <w:p w14:paraId="2219FA77" w14:textId="77777777" w:rsidR="0014565C" w:rsidRDefault="00000000">
      <w:pPr>
        <w:spacing w:before="269" w:after="269"/>
        <w:ind w:left="120"/>
      </w:pPr>
      <w:r>
        <w:rPr>
          <w:rFonts w:ascii="Times New Roman" w:hAnsi="Times New Roman"/>
          <w:color w:val="000000"/>
        </w:rPr>
        <w:lastRenderedPageBreak/>
        <w:t>„სინგ, ჩემო ერთგულო ქვეშევრდომო“, ხელში დემონური ხმალი დავიჭირე და მსუბუქად შევეხე მის მარცხენა მხარზე, შემდეგ კი მარჯვენაზე, რითაც ჩვენს რიგებში დაბრუნებას მივესალმე. „შენ 2000 წლიან ჯოჯოხეთურ ტანჯვას გადაიტანე. ვამაყობ შენით“.</w:t>
      </w:r>
    </w:p>
    <w:p w14:paraId="59AA662B" w14:textId="77777777" w:rsidR="0014565C" w:rsidRDefault="00000000">
      <w:pPr>
        <w:spacing w:before="269" w:after="269"/>
        <w:ind w:left="120"/>
      </w:pPr>
      <w:r>
        <w:rPr>
          <w:rFonts w:ascii="Times New Roman" w:hAnsi="Times New Roman"/>
          <w:color w:val="000000"/>
        </w:rPr>
        <w:t>რიპინგ დელტროზი იატაკზე ჩავვარდი. ის ჯერ კიდევ განიცდის იმ დღის სიცარიელეს, როდესაც რენო დაკარგა.</w:t>
      </w:r>
    </w:p>
    <w:p w14:paraId="791E6FA3" w14:textId="77777777" w:rsidR="0014565C" w:rsidRDefault="00000000">
      <w:pPr>
        <w:spacing w:before="269" w:after="269"/>
        <w:ind w:left="120"/>
      </w:pPr>
      <w:r>
        <w:rPr>
          <w:rFonts w:ascii="Times New Roman" w:hAnsi="Times New Roman"/>
          <w:color w:val="000000"/>
        </w:rPr>
        <w:t>და ის ამ ტრაგედიაში ცხოვრობდა მთელი ამ გრძელი 2000 წლის განმავლობაში.</w:t>
      </w:r>
    </w:p>
    <w:p w14:paraId="1FADAF43" w14:textId="77777777" w:rsidR="0014565C" w:rsidRDefault="00000000">
      <w:pPr>
        <w:spacing w:before="269" w:after="269"/>
        <w:ind w:left="120"/>
      </w:pPr>
      <w:r>
        <w:rPr>
          <w:rFonts w:ascii="Times New Roman" w:hAnsi="Times New Roman"/>
          <w:color w:val="000000"/>
        </w:rPr>
        <w:t>შემოვბრუნდი და სინიდან რამდენიმე ნაბიჯით დავშორდი.</w:t>
      </w:r>
    </w:p>
    <w:p w14:paraId="6529584E" w14:textId="77777777" w:rsidR="0014565C" w:rsidRDefault="00000000">
      <w:pPr>
        <w:spacing w:before="269" w:after="269"/>
        <w:ind w:left="120"/>
      </w:pPr>
      <w:r>
        <w:rPr>
          <w:rFonts w:ascii="Times New Roman" w:hAnsi="Times New Roman"/>
          <w:color w:val="000000"/>
        </w:rPr>
        <w:t>— გახსოვს შენი დაპირება?</w:t>
      </w:r>
    </w:p>
    <w:p w14:paraId="7E2DA6A9" w14:textId="77777777" w:rsidR="0014565C" w:rsidRDefault="00000000">
      <w:pPr>
        <w:spacing w:before="269" w:after="269"/>
        <w:ind w:left="120"/>
      </w:pPr>
      <w:r>
        <w:rPr>
          <w:rFonts w:ascii="Times New Roman" w:hAnsi="Times New Roman"/>
          <w:color w:val="000000"/>
        </w:rPr>
        <w:t>სინი წამოდგა და მშვიდად აიღო რიპი.</w:t>
      </w:r>
    </w:p>
    <w:p w14:paraId="385FAB0A" w14:textId="77777777" w:rsidR="0014565C" w:rsidRDefault="00000000">
      <w:pPr>
        <w:spacing w:before="269" w:after="269"/>
        <w:ind w:left="120"/>
      </w:pPr>
      <w:r>
        <w:rPr>
          <w:rFonts w:ascii="Times New Roman" w:hAnsi="Times New Roman"/>
          <w:color w:val="000000"/>
        </w:rPr>
        <w:t>მან თავი დახარა და თავისი ჯადოსნური თვალებით შემომხედა.</w:t>
      </w:r>
    </w:p>
    <w:p w14:paraId="49316C09" w14:textId="77777777" w:rsidR="0014565C" w:rsidRDefault="00000000">
      <w:pPr>
        <w:spacing w:before="269" w:after="269"/>
        <w:ind w:left="120"/>
      </w:pPr>
      <w:r>
        <w:rPr>
          <w:rFonts w:ascii="Times New Roman" w:hAnsi="Times New Roman"/>
          <w:color w:val="000000"/>
        </w:rPr>
        <w:t>- აიღე ჩემი მარჯვენა ხელი. რადგან შენი სიცოცხლის უკანასკნელი წუთები გავიდა, დააბრუნე შენი ხმლის სიამაყე და მშვიდად განისვენე. იმავე ადგილას გამოგიგზავნი, სადაც ის წავიდა.</w:t>
      </w:r>
    </w:p>
    <w:p w14:paraId="080A611A" w14:textId="77777777" w:rsidR="0014565C" w:rsidRDefault="00000000">
      <w:pPr>
        <w:spacing w:before="269" w:after="269"/>
        <w:ind w:left="120"/>
      </w:pPr>
      <w:r>
        <w:rPr>
          <w:rFonts w:ascii="Times New Roman" w:hAnsi="Times New Roman"/>
          <w:color w:val="000000"/>
        </w:rPr>
        <w:t>— ჩემთვის, ვისაც არაფერი მაქვს, არ არსებობს უკეთესი საჩუქარი, ვიდრე მიცვალებულთა სამყოფელში მოგზაურობა. უღრმესი მადლიერი ვარ თქვენი წყალობისთვის, უფალო ანოს.</w:t>
      </w:r>
    </w:p>
    <w:p w14:paraId="113BCF08" w14:textId="77777777" w:rsidR="0014565C" w:rsidRDefault="00000000">
      <w:pPr>
        <w:spacing w:before="269" w:after="269"/>
        <w:ind w:left="120"/>
      </w:pPr>
      <w:r>
        <w:rPr>
          <w:rFonts w:ascii="Times New Roman" w:hAnsi="Times New Roman"/>
          <w:color w:val="000000"/>
        </w:rPr>
        <w:t>ჩვენს გარშემო ყველაფერი დაწყნარდა.</w:t>
      </w:r>
    </w:p>
    <w:p w14:paraId="3E821C4E" w14:textId="77777777" w:rsidR="0014565C" w:rsidRDefault="00000000">
      <w:pPr>
        <w:spacing w:before="269" w:after="269"/>
        <w:ind w:left="120"/>
      </w:pPr>
      <w:r>
        <w:rPr>
          <w:rFonts w:ascii="Times New Roman" w:hAnsi="Times New Roman"/>
          <w:color w:val="000000"/>
        </w:rPr>
        <w:t>კაცის მაგიური ძალა, რომელიც დემონურ ხმალს ეჭიდებოდა, მყისიერად გაქრა. ხმალთან სინქრონიზაციისა და მის ბირთვთან ერთიანობის შემდეგ, ქსინგმა მსუბუქი ამოიოხრა.</w:t>
      </w:r>
    </w:p>
    <w:p w14:paraId="2084B13B" w14:textId="77777777" w:rsidR="0014565C" w:rsidRDefault="00000000">
      <w:pPr>
        <w:spacing w:before="269" w:after="269"/>
        <w:ind w:left="120"/>
      </w:pPr>
      <w:r>
        <w:rPr>
          <w:rFonts w:ascii="Times New Roman" w:hAnsi="Times New Roman"/>
          <w:color w:val="000000"/>
        </w:rPr>
        <w:t>- მესამე საიდუმლო არის „დასასრული“.</w:t>
      </w:r>
    </w:p>
    <w:p w14:paraId="1D8FF68F" w14:textId="77777777" w:rsidR="0014565C" w:rsidRDefault="00000000">
      <w:pPr>
        <w:spacing w:before="269" w:after="269"/>
        <w:ind w:left="120"/>
      </w:pPr>
      <w:r>
        <w:rPr>
          <w:rFonts w:ascii="Times New Roman" w:hAnsi="Times New Roman"/>
          <w:color w:val="000000"/>
        </w:rPr>
        <w:t>ჯადოსნური ძალის შთამნთქმელი, დაწყევლილი დემონის ხმლის საიდუმლო, დელტროზამ საკუთარი ბირთვი ხმალში შთანთქა და ის პირად აქცია. ეს დაწყევლილი ტექნიკა ბირთვის სიცოცხლის ხანგრძლივობას ამცირებს, მაგრამ ეს სინას ახლა ვერ შეაჩერებს.</w:t>
      </w:r>
    </w:p>
    <w:p w14:paraId="36F2826C" w14:textId="77777777" w:rsidR="0014565C" w:rsidRDefault="00000000">
      <w:pPr>
        <w:spacing w:before="269" w:after="269"/>
        <w:ind w:left="120"/>
      </w:pPr>
      <w:r>
        <w:rPr>
          <w:rFonts w:ascii="Times New Roman" w:hAnsi="Times New Roman"/>
          <w:color w:val="000000"/>
        </w:rPr>
        <w:t>ეს მისი სიცოცხლის ბოლო წუთებია. სწორედ ამიტომ მან დელტროზს მთელი თავისი ფონდი უკვალოდ გადასცა.</w:t>
      </w:r>
    </w:p>
    <w:p w14:paraId="1082451A" w14:textId="7AE88500" w:rsidR="0014565C" w:rsidRDefault="00000000">
      <w:pPr>
        <w:spacing w:before="269" w:after="269"/>
        <w:ind w:left="120"/>
      </w:pPr>
      <w:r>
        <w:rPr>
          <w:rFonts w:ascii="Times New Roman" w:hAnsi="Times New Roman"/>
          <w:color w:val="000000"/>
        </w:rPr>
        <w:t xml:space="preserve">კანკალამდე ცივი და წარმოუდგენლად ლამაზი, </w:t>
      </w:r>
      <w:r w:rsidR="00243590" w:rsidRPr="00243590">
        <w:rPr>
          <w:rFonts w:ascii="Sylfaen" w:hAnsi="Sylfaen" w:cs="Sylfaen"/>
          <w:color w:val="000000"/>
        </w:rPr>
        <w:t>დელტროზის</w:t>
      </w:r>
      <w:r w:rsidR="00243590" w:rsidRPr="00243590">
        <w:rPr>
          <w:rFonts w:ascii="Times New Roman" w:hAnsi="Times New Roman"/>
          <w:color w:val="000000"/>
        </w:rPr>
        <w:t xml:space="preserve"> </w:t>
      </w:r>
      <w:r w:rsidR="00243590" w:rsidRPr="00243590">
        <w:rPr>
          <w:rFonts w:ascii="Sylfaen" w:hAnsi="Sylfaen" w:cs="Sylfaen"/>
          <w:color w:val="000000"/>
        </w:rPr>
        <w:t>რენდინგი</w:t>
      </w:r>
      <w:r>
        <w:rPr>
          <w:rFonts w:ascii="Times New Roman" w:hAnsi="Times New Roman"/>
          <w:color w:val="000000"/>
        </w:rPr>
        <w:t xml:space="preserve"> გადაიქცა არაჩვეულებრივ დანად, რომელსაც ყველაფრის გაჭრა შეეძლო.</w:t>
      </w:r>
    </w:p>
    <w:p w14:paraId="70A19E14" w14:textId="77777777" w:rsidR="0014565C" w:rsidRDefault="00000000">
      <w:pPr>
        <w:spacing w:before="269" w:after="269"/>
        <w:ind w:left="120"/>
      </w:pPr>
      <w:r>
        <w:rPr>
          <w:rFonts w:ascii="Times New Roman" w:hAnsi="Times New Roman"/>
          <w:color w:val="000000"/>
        </w:rPr>
        <w:lastRenderedPageBreak/>
        <w:t>„ეს არის მთელი ჩემი სულის მახვილი, მთელი ჩემი ცხოვრებით გამაგრებული.“</w:t>
      </w:r>
    </w:p>
    <w:p w14:paraId="033A68D8" w14:textId="77777777" w:rsidR="0014565C" w:rsidRDefault="00000000">
      <w:pPr>
        <w:spacing w:before="269" w:after="269"/>
        <w:ind w:left="120"/>
      </w:pPr>
      <w:r>
        <w:rPr>
          <w:rFonts w:ascii="Times New Roman" w:hAnsi="Times New Roman"/>
          <w:color w:val="000000"/>
        </w:rPr>
        <w:t>- ჰმ, კარგი მაშინ, - მარჯვენა ხელი წინ დავიდე და ზურგი სინისკენ მივაბრუნე. - გამომიწვიე.</w:t>
      </w:r>
    </w:p>
    <w:p w14:paraId="72D4D871" w14:textId="77777777" w:rsidR="0014565C" w:rsidRDefault="00000000">
      <w:pPr>
        <w:spacing w:before="269" w:after="269"/>
        <w:ind w:left="120"/>
      </w:pPr>
      <w:r>
        <w:rPr>
          <w:rFonts w:ascii="Times New Roman" w:hAnsi="Times New Roman"/>
          <w:color w:val="000000"/>
        </w:rPr>
        <w:t>სინმა წონა ოდნავ მარჯვენა ფეხზე გადაიტანა. ამაში არანაირი ხრიკი არ ყოფილა. ის პირდაპირ ჩემთან დაპირისპირებას და მარჯვენა ხელის მოჭრას აპირებდა.</w:t>
      </w:r>
    </w:p>
    <w:p w14:paraId="6A806D2C" w14:textId="77777777" w:rsidR="0014565C" w:rsidRDefault="00000000">
      <w:pPr>
        <w:spacing w:before="269" w:after="269"/>
        <w:ind w:left="120"/>
      </w:pPr>
      <w:r>
        <w:rPr>
          <w:rFonts w:ascii="Times New Roman" w:hAnsi="Times New Roman"/>
          <w:color w:val="000000"/>
        </w:rPr>
        <w:t>რომელმაც მთელი თავისი ცხოვრება სიცოცხლის ბოლო წუთებში, როგორც ჩვეულებრივი ხმალი, ამაში ჩადო...</w:t>
      </w:r>
    </w:p>
    <w:p w14:paraId="5BE92725" w14:textId="77777777" w:rsidR="0014565C" w:rsidRDefault="00000000">
      <w:pPr>
        <w:spacing w:before="269" w:after="269"/>
        <w:ind w:left="120"/>
      </w:pPr>
      <w:r>
        <w:rPr>
          <w:rFonts w:ascii="Times New Roman" w:hAnsi="Times New Roman"/>
          <w:color w:val="000000"/>
        </w:rPr>
        <w:t>- შეტევაზე გადავდივარ.</w:t>
      </w:r>
    </w:p>
    <w:p w14:paraId="1A8FA171" w14:textId="77777777" w:rsidR="0014565C" w:rsidRDefault="00000000">
      <w:pPr>
        <w:spacing w:before="269" w:after="269"/>
        <w:ind w:left="120"/>
      </w:pPr>
      <w:r>
        <w:rPr>
          <w:rFonts w:ascii="Times New Roman" w:hAnsi="Times New Roman"/>
          <w:color w:val="000000"/>
        </w:rPr>
        <w:t>სინი მიწიდან წამოხტა და მისი სხეული ელვად იქცა.</w:t>
      </w:r>
    </w:p>
    <w:p w14:paraId="13312E37" w14:textId="77777777" w:rsidR="0014565C" w:rsidRDefault="00000000">
      <w:pPr>
        <w:spacing w:before="269" w:after="269"/>
        <w:ind w:left="120"/>
      </w:pPr>
      <w:r>
        <w:rPr>
          <w:rFonts w:ascii="Times New Roman" w:hAnsi="Times New Roman"/>
          <w:color w:val="000000"/>
        </w:rPr>
        <w:t>ის იმდენად სწრაფი გახდა, რომ ჩემი თვალისთვის უხილავი იყო, მაგრამ ჩემმა ჯადოსნურმა თვალებმა ნათლად დაინახეს მამაკაცის სილუეტი, რომელიც პირდაპირ ჩემსკენ მოდიოდა.</w:t>
      </w:r>
    </w:p>
    <w:p w14:paraId="60C6B65E" w14:textId="77777777" w:rsidR="0014565C" w:rsidRDefault="00000000">
      <w:pPr>
        <w:spacing w:before="269" w:after="269"/>
        <w:ind w:left="120"/>
      </w:pPr>
      <w:r>
        <w:rPr>
          <w:rFonts w:ascii="Times New Roman" w:hAnsi="Times New Roman"/>
          <w:color w:val="000000"/>
        </w:rPr>
        <w:t>გამოცდილი და ეფექტური მოძრაობით, სსინგმა რენდინგი დაარტყა, შემდეგ კი მთელი ძალით ქვემოთ ჩამოაგდო და ჩემი მარჯვენა ხელი დამიზნებით მიიღო.</w:t>
      </w:r>
    </w:p>
    <w:p w14:paraId="424F0B71" w14:textId="77777777" w:rsidR="0014565C" w:rsidRDefault="00000000">
      <w:pPr>
        <w:spacing w:before="269" w:after="269"/>
        <w:ind w:left="120"/>
      </w:pPr>
      <w:r>
        <w:rPr>
          <w:rFonts w:ascii="Times New Roman" w:hAnsi="Times New Roman"/>
          <w:color w:val="000000"/>
        </w:rPr>
        <w:t>სინის სხეული მოიცვა ფერმკრთალმა, კუპრივით ბნელმა შუქმა, მისი ჩამქრალი ბირთვის უკანასკნელმა ნათებამ. სიცოცხლის სანაცვლოდ, სიკვდილის პირას მყოფ სხეულს შეეძლო გამოეთავისუფლებინა ძალა, რომელიც ნებისმიერ ცოცხალ არსებას აღემატებოდა.</w:t>
      </w:r>
    </w:p>
    <w:p w14:paraId="6D76B8FA" w14:textId="77777777" w:rsidR="0014565C" w:rsidRDefault="00000000">
      <w:pPr>
        <w:spacing w:before="269" w:after="269"/>
        <w:ind w:left="120"/>
      </w:pPr>
      <w:r>
        <w:rPr>
          <w:rFonts w:ascii="Times New Roman" w:hAnsi="Times New Roman"/>
          <w:color w:val="000000"/>
        </w:rPr>
        <w:t>ხმლის ოსტატობის უმაღლესი მწვერვალი, რომელიც მხოლოდ მან მიაღწია - ვინც ყველაფერი გვერდზე გადადო და დემონებს შორის ყველაზე ძლიერი ხმლის მჭედლის ძალით გახდა ცნობილი.</w:t>
      </w:r>
    </w:p>
    <w:p w14:paraId="7EA3413B" w14:textId="77777777" w:rsidR="0014565C" w:rsidRDefault="00000000">
      <w:pPr>
        <w:spacing w:before="269" w:after="269"/>
        <w:ind w:left="120"/>
      </w:pPr>
      <w:r>
        <w:rPr>
          <w:rFonts w:ascii="Times New Roman" w:hAnsi="Times New Roman"/>
          <w:color w:val="000000"/>
        </w:rPr>
        <w:t>ეს ციმციმი ნამდვილად სასწაული იყო...</w:t>
      </w:r>
    </w:p>
    <w:p w14:paraId="580A82B9" w14:textId="77777777" w:rsidR="0014565C" w:rsidRDefault="00000000">
      <w:pPr>
        <w:spacing w:before="269" w:after="269"/>
        <w:ind w:left="120"/>
      </w:pPr>
      <w:r>
        <w:rPr>
          <w:rFonts w:ascii="Times New Roman" w:hAnsi="Times New Roman"/>
          <w:color w:val="000000"/>
        </w:rPr>
        <w:t>— …</w:t>
      </w:r>
    </w:p>
    <w:p w14:paraId="2645CAA6" w14:textId="77777777" w:rsidR="0014565C" w:rsidRDefault="00000000">
      <w:pPr>
        <w:spacing w:before="269" w:after="269"/>
        <w:ind w:left="120"/>
      </w:pPr>
      <w:r>
        <w:rPr>
          <w:rFonts w:ascii="Times New Roman" w:hAnsi="Times New Roman"/>
          <w:color w:val="000000"/>
        </w:rPr>
        <w:t>და მაინც…</w:t>
      </w:r>
    </w:p>
    <w:p w14:paraId="5E7C1B2B" w14:textId="77777777" w:rsidR="0014565C" w:rsidRDefault="00000000">
      <w:pPr>
        <w:spacing w:before="269" w:after="269"/>
        <w:ind w:left="120"/>
      </w:pPr>
      <w:r>
        <w:rPr>
          <w:rFonts w:ascii="Times New Roman" w:hAnsi="Times New Roman"/>
          <w:color w:val="000000"/>
        </w:rPr>
        <w:t>მთელი სული რომ ჩაედო, მარჯვენა ხელს ვერ მომჭრიდა.</w:t>
      </w:r>
    </w:p>
    <w:p w14:paraId="5A2B2ACB" w14:textId="77777777" w:rsidR="0014565C" w:rsidRDefault="00000000">
      <w:pPr>
        <w:spacing w:before="269" w:after="269"/>
        <w:ind w:left="120"/>
      </w:pPr>
      <w:r>
        <w:rPr>
          <w:rFonts w:ascii="Times New Roman" w:hAnsi="Times New Roman"/>
          <w:color w:val="000000"/>
        </w:rPr>
        <w:t>მას ეს ხელის წართმევა არ შეეძლო.</w:t>
      </w:r>
    </w:p>
    <w:p w14:paraId="45159659" w14:textId="77777777" w:rsidR="0014565C" w:rsidRDefault="00000000">
      <w:pPr>
        <w:spacing w:before="269" w:after="269"/>
        <w:ind w:left="120"/>
      </w:pPr>
      <w:r>
        <w:rPr>
          <w:rFonts w:ascii="Times New Roman" w:hAnsi="Times New Roman"/>
          <w:color w:val="000000"/>
        </w:rPr>
        <w:t>- ვერ გაჭრი, ქსინგ. მთელი სიცოცხლის ფასადაც კი.</w:t>
      </w:r>
    </w:p>
    <w:p w14:paraId="68359DAF" w14:textId="77777777" w:rsidR="0014565C" w:rsidRDefault="00000000">
      <w:pPr>
        <w:spacing w:before="269" w:after="269"/>
        <w:ind w:left="120"/>
      </w:pPr>
      <w:r>
        <w:rPr>
          <w:rFonts w:ascii="Times New Roman" w:hAnsi="Times New Roman"/>
          <w:color w:val="000000"/>
        </w:rPr>
        <w:t>მფატრავი ჩემზე დაეშვა, მკლავში მომხვდა და მისი პირი ძვალს მოხვდა. მაგრამ მე მისი დარტყმა შევაჩერე.</w:t>
      </w:r>
    </w:p>
    <w:p w14:paraId="6BEF3C1B" w14:textId="77777777" w:rsidR="0014565C" w:rsidRDefault="00000000">
      <w:pPr>
        <w:spacing w:before="269" w:after="269"/>
        <w:ind w:left="120"/>
      </w:pPr>
      <w:r>
        <w:rPr>
          <w:rFonts w:ascii="Times New Roman" w:hAnsi="Times New Roman"/>
          <w:color w:val="000000"/>
        </w:rPr>
        <w:lastRenderedPageBreak/>
        <w:t>„...ეს საკმარისი არ იყო...“ თქვა მან ხმაში მსუბუქი სევდით.</w:t>
      </w:r>
    </w:p>
    <w:p w14:paraId="53E1C979" w14:textId="77777777" w:rsidR="0014565C" w:rsidRDefault="00000000">
      <w:pPr>
        <w:spacing w:before="269" w:after="269"/>
        <w:ind w:left="120"/>
      </w:pPr>
      <w:r>
        <w:rPr>
          <w:rFonts w:ascii="Times New Roman" w:hAnsi="Times New Roman"/>
          <w:color w:val="000000"/>
        </w:rPr>
        <w:t>- არა, დემონთა მბრძანებლის მარჯვენამ სიცოცხლე საფრთხეში ჩაიგდო. ამ შემთხვევაში, მე უბრალოდ ეს ხელი უნდა დამეკარგა.</w:t>
      </w:r>
    </w:p>
    <w:p w14:paraId="17FB15EE" w14:textId="77777777" w:rsidR="0014565C" w:rsidRDefault="00000000">
      <w:pPr>
        <w:spacing w:before="269" w:after="269"/>
        <w:ind w:left="120"/>
      </w:pPr>
      <w:r>
        <w:rPr>
          <w:rFonts w:ascii="Times New Roman" w:hAnsi="Times New Roman"/>
          <w:color w:val="000000"/>
        </w:rPr>
        <w:t>სინმა სახელური გაუშვა, თითქოს ძალა დაკარგა. ხმლის დაჭერაც კი აღარ შეეძლო.</w:t>
      </w:r>
    </w:p>
    <w:p w14:paraId="1684FF50" w14:textId="77777777" w:rsidR="0014565C" w:rsidRDefault="00000000">
      <w:pPr>
        <w:spacing w:before="269" w:after="269"/>
        <w:ind w:left="120"/>
      </w:pPr>
      <w:r>
        <w:rPr>
          <w:rFonts w:ascii="Times New Roman" w:hAnsi="Times New Roman"/>
          <w:color w:val="000000"/>
        </w:rPr>
        <w:t>- მაშინ რატომ ვერ მიაღწიე წარმატებას?</w:t>
      </w:r>
    </w:p>
    <w:p w14:paraId="07436E37" w14:textId="77777777" w:rsidR="0014565C" w:rsidRDefault="00000000">
      <w:pPr>
        <w:spacing w:before="269" w:after="269"/>
        <w:ind w:left="120"/>
      </w:pPr>
      <w:r>
        <w:rPr>
          <w:rFonts w:ascii="Times New Roman" w:hAnsi="Times New Roman"/>
          <w:color w:val="000000"/>
        </w:rPr>
        <w:t>სინმა არ უპასუხა, მხოლოდ გაოგნებული მიყურებდა ჯადოსნურ თვალებში.</w:t>
      </w:r>
    </w:p>
    <w:p w14:paraId="40E7F8C4" w14:textId="77777777" w:rsidR="0014565C" w:rsidRDefault="00000000">
      <w:pPr>
        <w:spacing w:before="269" w:after="269"/>
        <w:ind w:left="120"/>
      </w:pPr>
      <w:r>
        <w:rPr>
          <w:rFonts w:ascii="Times New Roman" w:hAnsi="Times New Roman"/>
          <w:color w:val="000000"/>
        </w:rPr>
        <w:t>- იმიტომ, რომ დემონი სცადე. შენი გული უარს ამბობს მახვილად ყოფნაზე.</w:t>
      </w:r>
    </w:p>
    <w:p w14:paraId="1E3F474E" w14:textId="77777777" w:rsidR="0014565C" w:rsidRDefault="00000000">
      <w:pPr>
        <w:spacing w:before="269" w:after="269"/>
        <w:ind w:left="120"/>
      </w:pPr>
      <w:r>
        <w:rPr>
          <w:rFonts w:ascii="Times New Roman" w:hAnsi="Times New Roman"/>
          <w:color w:val="000000"/>
        </w:rPr>
        <w:t>სინი დუმდა.</w:t>
      </w:r>
    </w:p>
    <w:p w14:paraId="7C9F357A" w14:textId="77777777" w:rsidR="0014565C" w:rsidRDefault="00000000">
      <w:pPr>
        <w:spacing w:before="269" w:after="269"/>
        <w:ind w:left="120"/>
      </w:pPr>
      <w:r>
        <w:rPr>
          <w:rFonts w:ascii="Times New Roman" w:hAnsi="Times New Roman"/>
          <w:color w:val="000000"/>
        </w:rPr>
        <w:t>მან უბრალოდ ცივი თვალებით შემომხედა, თითქოს ყველაფერი უკვე გადაწყვეტილი ჰქონდა.</w:t>
      </w:r>
    </w:p>
    <w:p w14:paraId="02D387BA" w14:textId="77777777" w:rsidR="0014565C" w:rsidRDefault="00000000">
      <w:pPr>
        <w:spacing w:before="269" w:after="269"/>
        <w:ind w:left="120"/>
      </w:pPr>
      <w:r>
        <w:rPr>
          <w:rFonts w:ascii="Times New Roman" w:hAnsi="Times New Roman"/>
          <w:color w:val="000000"/>
        </w:rPr>
        <w:t>- 2000 წელი იცხოვრე სიცარიელეში. სირცხვილში ცხოვრებისას, ალბათ, ჯოჯოხეთური ტანჯვა გადაიტანე. და მაინც, მე ისეთი სასტიკი არ ვარ, რომ ცხოვრება გიბრძანო.</w:t>
      </w:r>
    </w:p>
    <w:p w14:paraId="080AAE89" w14:textId="77777777" w:rsidR="0014565C" w:rsidRDefault="00000000">
      <w:pPr>
        <w:spacing w:before="269" w:after="269"/>
        <w:ind w:left="120"/>
      </w:pPr>
      <w:r>
        <w:rPr>
          <w:rFonts w:ascii="Times New Roman" w:hAnsi="Times New Roman"/>
          <w:color w:val="000000"/>
        </w:rPr>
        <w:t>არის შემთხვევები, როდესაც სიკვდილი შეიძლება ერთადერთი ხსნა იყოს. ბოლოს და ბოლოს, ამქვეყნად ბევრი რამ არის, რაც მასზე ბევრად უარესია.</w:t>
      </w:r>
    </w:p>
    <w:p w14:paraId="1CD66796" w14:textId="77777777" w:rsidR="0014565C" w:rsidRDefault="00000000">
      <w:pPr>
        <w:spacing w:before="269" w:after="269"/>
        <w:ind w:left="120"/>
      </w:pPr>
      <w:r>
        <w:rPr>
          <w:rFonts w:ascii="Times New Roman" w:hAnsi="Times New Roman"/>
          <w:color w:val="000000"/>
        </w:rPr>
        <w:t>- ჩემი საწყალი ხელქვეითისთვის „ბოლო რიტუალის“ პირადად შესრულება ყველაზე მცირე წყალობაა, რაც შემიძლია მის მიმართ გამოვავლინო. მე ისეთი სასტიკი არ ვარ, რომ ისევ ტანჯვისთვის განწირო ის, ვინც დღემდე გადარჩა ხსნის ძიებაში.</w:t>
      </w:r>
    </w:p>
    <w:p w14:paraId="6850973C" w14:textId="77777777" w:rsidR="0014565C" w:rsidRDefault="00000000">
      <w:pPr>
        <w:spacing w:before="269" w:after="269"/>
        <w:ind w:left="120"/>
      </w:pPr>
      <w:r>
        <w:rPr>
          <w:rFonts w:ascii="Times New Roman" w:hAnsi="Times New Roman"/>
          <w:color w:val="000000"/>
        </w:rPr>
        <w:t>ხელში მომხვედრილი ხმალი ამოვიღე, პირი ხელში მოვუჭირე და გავტეხე.</w:t>
      </w:r>
    </w:p>
    <w:p w14:paraId="76C6BAC3" w14:textId="77777777" w:rsidR="0014565C" w:rsidRDefault="00000000">
      <w:pPr>
        <w:spacing w:before="269" w:after="269"/>
        <w:ind w:left="120"/>
      </w:pPr>
      <w:r>
        <w:rPr>
          <w:rFonts w:ascii="Times New Roman" w:hAnsi="Times New Roman"/>
          <w:color w:val="000000"/>
        </w:rPr>
        <w:t>— ასე იქნებოდა 2000 წლის წინ.</w:t>
      </w:r>
    </w:p>
    <w:p w14:paraId="40F7CAD1" w14:textId="77777777" w:rsidR="0014565C" w:rsidRDefault="00000000">
      <w:pPr>
        <w:spacing w:before="269" w:after="269"/>
        <w:ind w:left="120"/>
      </w:pPr>
      <w:r>
        <w:rPr>
          <w:rFonts w:ascii="Times New Roman" w:hAnsi="Times New Roman"/>
          <w:color w:val="000000"/>
        </w:rPr>
        <w:t>საძირკვლის ჯადოსნური ძალის დემონურ ხმალში ჩასხმის შემდეგ, სინი მაშინვე ორივე მუხლზე დაეცა, შემდეგ კი იატაკზე დაეცა, როგორც თოჯინა, რომელსაც თოკები გადაეჭრა.</w:t>
      </w:r>
    </w:p>
    <w:p w14:paraId="7D2C970D" w14:textId="77777777" w:rsidR="0014565C" w:rsidRDefault="00000000">
      <w:pPr>
        <w:spacing w:before="269" w:after="269"/>
        <w:ind w:left="120"/>
      </w:pPr>
      <w:r>
        <w:rPr>
          <w:rFonts w:ascii="Times New Roman" w:hAnsi="Times New Roman"/>
          <w:color w:val="000000"/>
        </w:rPr>
        <w:t>გატეხილი წვერით ამოვწოვე გულმკერდი, რომელიც დამსხვრეულმა შეიწოვა და სინს დავუბრუნე. შემდეგ ვუთხარი მას:</w:t>
      </w:r>
    </w:p>
    <w:p w14:paraId="32ABD9D7" w14:textId="77777777" w:rsidR="0014565C" w:rsidRDefault="00000000">
      <w:pPr>
        <w:spacing w:before="269" w:after="269"/>
        <w:ind w:left="120"/>
      </w:pPr>
      <w:r>
        <w:rPr>
          <w:rFonts w:ascii="Times New Roman" w:hAnsi="Times New Roman"/>
          <w:color w:val="000000"/>
        </w:rPr>
        <w:t>- ამ ეპოქაში მამა მყავს.</w:t>
      </w:r>
    </w:p>
    <w:p w14:paraId="05D0DA5C" w14:textId="77777777" w:rsidR="0014565C" w:rsidRDefault="00000000">
      <w:pPr>
        <w:spacing w:before="269" w:after="269"/>
        <w:ind w:left="120"/>
      </w:pPr>
      <w:r>
        <w:rPr>
          <w:rFonts w:ascii="Times New Roman" w:hAnsi="Times New Roman"/>
          <w:color w:val="000000"/>
        </w:rPr>
        <w:t>შევნიშნე, როგორ ამომივიდა ტუჩის კუთხეები თავისით.</w:t>
      </w:r>
    </w:p>
    <w:p w14:paraId="3855B950" w14:textId="77777777" w:rsidR="0014565C" w:rsidRDefault="00000000">
      <w:pPr>
        <w:spacing w:before="269" w:after="269"/>
        <w:ind w:left="120"/>
      </w:pPr>
      <w:r>
        <w:rPr>
          <w:rFonts w:ascii="Times New Roman" w:hAnsi="Times New Roman"/>
          <w:color w:val="000000"/>
        </w:rPr>
        <w:t xml:space="preserve">- წარმოდგენაც არ გაქვს, რა სულელია. ის მხოლოდ საკუთარ თავს კი არა; სირცხვილი მთელი მისი ცხოვრებაა. მაგრამ იცი, სინგ, ამას არაფერი აქვს მნიშვნელობა. მამას </w:t>
      </w:r>
      <w:r>
        <w:rPr>
          <w:rFonts w:ascii="Times New Roman" w:hAnsi="Times New Roman"/>
          <w:color w:val="000000"/>
        </w:rPr>
        <w:lastRenderedPageBreak/>
        <w:t>ვუყვარვარ. - სინგს სიმართლე ვუთხარი ისე, როგორც არის. - და მხოლოდ ეს ფაქტი არასდროს შეიცვლება, რა დროც არ უნდა იყოს და რა სისულელეებიც არ უნდა ჩაიდინოს. და ეს ყველაზე მნიშვნელოვანია. მაშინაც კი, თუ მამაჩემი ტანჯვის უფსკრულში ჩავარდება, მე მაინც ვერ ვიპოვი გზას, რომ იქიდან გადავარჩინო. - პირდაპირ ვუთხარი სინგს, არა როგორც დემონთა მბრძანებელი, არამედ როგორც კარგი მამის შვილი.</w:t>
      </w:r>
    </w:p>
    <w:p w14:paraId="4BB30D40" w14:textId="77777777" w:rsidR="0014565C" w:rsidRDefault="00000000">
      <w:pPr>
        <w:spacing w:before="269" w:after="269"/>
        <w:ind w:left="120"/>
      </w:pPr>
      <w:r>
        <w:rPr>
          <w:rFonts w:ascii="Times New Roman" w:hAnsi="Times New Roman"/>
          <w:color w:val="000000"/>
        </w:rPr>
        <w:t>- უბრალოდ არ შემიძლია შენი სიამაყით სიკვდილის უფლება მოგცე.</w:t>
      </w:r>
    </w:p>
    <w:p w14:paraId="2F102C43" w14:textId="77777777" w:rsidR="0014565C" w:rsidRDefault="00000000">
      <w:pPr>
        <w:spacing w:before="269" w:after="269"/>
        <w:ind w:left="120"/>
      </w:pPr>
      <w:r>
        <w:rPr>
          <w:rFonts w:ascii="Times New Roman" w:hAnsi="Times New Roman"/>
          <w:color w:val="000000"/>
        </w:rPr>
        <w:t>სინის სახე ოდნავ შეირხა და თვალები პირდაპირ მე შემომხედა.</w:t>
      </w:r>
    </w:p>
    <w:p w14:paraId="1A7EE248" w14:textId="77777777" w:rsidR="0014565C" w:rsidRDefault="00000000">
      <w:pPr>
        <w:spacing w:before="269" w:after="269"/>
        <w:ind w:left="120"/>
      </w:pPr>
      <w:r>
        <w:rPr>
          <w:rFonts w:ascii="Times New Roman" w:hAnsi="Times New Roman"/>
          <w:color w:val="000000"/>
        </w:rPr>
        <w:t>- მინდა იცოცხლო. რაც არ უნდა დამამცირებელი იყოს ეს შენთვის. მინდა, რომ მელაპარაკო, როგორც მამაჩემი მელაპარაკებოდა. და არ მინდა, რომ მოკვდე, რაც არ უნდა მტკივნეული იყოს ეს შენთვის.</w:t>
      </w:r>
    </w:p>
    <w:p w14:paraId="10BB92C4" w14:textId="77777777" w:rsidR="0014565C" w:rsidRDefault="00000000">
      <w:pPr>
        <w:spacing w:before="269" w:after="269"/>
        <w:ind w:left="120"/>
      </w:pPr>
      <w:r>
        <w:rPr>
          <w:rFonts w:ascii="Times New Roman" w:hAnsi="Times New Roman"/>
          <w:color w:val="000000"/>
        </w:rPr>
        <w:t>სინისკენ ხელი გავუწოდე.</w:t>
      </w:r>
    </w:p>
    <w:p w14:paraId="06FA1BEF" w14:textId="77777777" w:rsidR="0014565C" w:rsidRDefault="00000000">
      <w:pPr>
        <w:spacing w:before="269" w:after="269"/>
        <w:ind w:left="120"/>
      </w:pPr>
      <w:r>
        <w:rPr>
          <w:rFonts w:ascii="Times New Roman" w:hAnsi="Times New Roman"/>
          <w:color w:val="000000"/>
        </w:rPr>
        <w:t>- იცოცხლე, ცოდვა. გინდა მისა მამის გარეშე დატოვო?</w:t>
      </w:r>
    </w:p>
    <w:p w14:paraId="440E522D" w14:textId="77777777" w:rsidR="0014565C" w:rsidRDefault="00000000">
      <w:pPr>
        <w:spacing w:before="269" w:after="269"/>
        <w:ind w:left="120"/>
      </w:pPr>
      <w:r>
        <w:rPr>
          <w:rFonts w:ascii="Times New Roman" w:hAnsi="Times New Roman"/>
          <w:color w:val="000000"/>
        </w:rPr>
        <w:t>სინმა მუშტები მაგრად შეკრა. მომეჩვენა, რომ მის ცივ, უემოციო თვალებში შუქი აენთო.</w:t>
      </w:r>
    </w:p>
    <w:p w14:paraId="74736495" w14:textId="77777777" w:rsidR="0014565C" w:rsidRDefault="00000000">
      <w:pPr>
        <w:spacing w:before="269" w:after="269"/>
        <w:ind w:left="120"/>
      </w:pPr>
      <w:r>
        <w:rPr>
          <w:rFonts w:ascii="Times New Roman" w:hAnsi="Times New Roman"/>
          <w:color w:val="000000"/>
        </w:rPr>
        <w:t>- უნდა იცხოვრო, თუნდაც ეს სამყარო ჯოჯოხეთი იყოს. სიყვარული უნდა იპოვო. სანამ მიშა არ იტყვის, რომ მას აღარ სჭირდები და რომ ახლა შეგიძლია მოკვდე.</w:t>
      </w:r>
    </w:p>
    <w:p w14:paraId="09E698F9" w14:textId="77777777" w:rsidR="0014565C" w:rsidRDefault="00000000">
      <w:pPr>
        <w:spacing w:before="269" w:after="269"/>
        <w:ind w:left="120"/>
      </w:pPr>
      <w:r>
        <w:rPr>
          <w:rFonts w:ascii="Times New Roman" w:hAnsi="Times New Roman"/>
          <w:color w:val="000000"/>
        </w:rPr>
        <w:t>სინის ტუჩები აუკანკალდა.</w:t>
      </w:r>
    </w:p>
    <w:p w14:paraId="6E875136" w14:textId="77777777" w:rsidR="0014565C" w:rsidRDefault="00000000">
      <w:pPr>
        <w:spacing w:before="269" w:after="269"/>
        <w:ind w:left="120"/>
      </w:pPr>
      <w:r>
        <w:rPr>
          <w:rFonts w:ascii="Times New Roman" w:hAnsi="Times New Roman"/>
          <w:color w:val="000000"/>
        </w:rPr>
        <w:t>— ...მიმიღებს კი ის... — და შემდეგ შეშინებული ხმით თქვა, თითქოს თავს იკლავდა. — ...მის მამად?...</w:t>
      </w:r>
    </w:p>
    <w:p w14:paraId="58436CC4" w14:textId="77777777" w:rsidR="0014565C" w:rsidRDefault="00000000">
      <w:pPr>
        <w:spacing w:before="269" w:after="269"/>
        <w:ind w:left="120"/>
      </w:pPr>
      <w:r>
        <w:rPr>
          <w:rFonts w:ascii="Times New Roman" w:hAnsi="Times New Roman"/>
          <w:color w:val="000000"/>
        </w:rPr>
        <w:t>- და ვინ, თუ არა შენ, შეიძლება იყოს მისი მამა? ვინ, თუ არა შენ, ვინც ყველაფერი გადააგდო მისი სიცოცხლის გადასარჩენად, შეიძლება იყოს მისი მამა?</w:t>
      </w:r>
    </w:p>
    <w:p w14:paraId="2DB087A0" w14:textId="77777777" w:rsidR="0014565C" w:rsidRDefault="00000000">
      <w:pPr>
        <w:spacing w:before="269" w:after="269"/>
        <w:ind w:left="120"/>
      </w:pPr>
      <w:r>
        <w:rPr>
          <w:rFonts w:ascii="Times New Roman" w:hAnsi="Times New Roman"/>
          <w:color w:val="000000"/>
        </w:rPr>
        <w:t>ამის გაგონებაზე სინი გაჩუმდა.</w:t>
      </w:r>
    </w:p>
    <w:p w14:paraId="684FD898" w14:textId="77777777" w:rsidR="0014565C" w:rsidRDefault="00000000">
      <w:pPr>
        <w:spacing w:before="269" w:after="269"/>
        <w:ind w:left="120"/>
      </w:pPr>
      <w:r>
        <w:rPr>
          <w:rFonts w:ascii="Times New Roman" w:hAnsi="Times New Roman"/>
          <w:color w:val="000000"/>
        </w:rPr>
        <w:t>ჯადოსნური წრე დავხატე, იქიდან გილიონოგების მძარცველი ამოვიღე და იატაკზე ჩავყარე.</w:t>
      </w:r>
    </w:p>
    <w:p w14:paraId="5A352665" w14:textId="77777777" w:rsidR="0014565C" w:rsidRDefault="00000000">
      <w:pPr>
        <w:spacing w:before="269" w:after="269"/>
        <w:ind w:left="120"/>
      </w:pPr>
      <w:r>
        <w:rPr>
          <w:rFonts w:ascii="Times New Roman" w:hAnsi="Times New Roman"/>
          <w:color w:val="000000"/>
        </w:rPr>
        <w:t>- მისა გამუდმებით უყურებდა ამ ხმლის ნახევარს, რომელიც მას აჩუქე და ამბობდა, რომ ეს მისი მამისგან იყო შეტყობინება, რომელსაც არაფრის თქმა არ შეეძლო. მას ეგონა, რომ მამამისი ეუბნებოდა, დალოდებოდა, სანამ აუცილებლად მოვიდოდა მისთვის.</w:t>
      </w:r>
    </w:p>
    <w:p w14:paraId="440ECF1A" w14:textId="77777777" w:rsidR="0014565C" w:rsidRDefault="00000000">
      <w:pPr>
        <w:spacing w:before="269" w:after="269"/>
        <w:ind w:left="120"/>
      </w:pPr>
      <w:r>
        <w:rPr>
          <w:rFonts w:ascii="Times New Roman" w:hAnsi="Times New Roman"/>
          <w:color w:val="000000"/>
        </w:rPr>
        <w:t>ხელები ძალით ავსებულმა სსინგმა წამოდგომა სცადა.</w:t>
      </w:r>
    </w:p>
    <w:p w14:paraId="072BED31" w14:textId="77777777" w:rsidR="0014565C" w:rsidRDefault="00000000">
      <w:pPr>
        <w:spacing w:before="269" w:after="269"/>
        <w:ind w:left="120"/>
      </w:pPr>
      <w:r>
        <w:rPr>
          <w:rFonts w:ascii="Times New Roman" w:hAnsi="Times New Roman"/>
          <w:color w:val="000000"/>
        </w:rPr>
        <w:lastRenderedPageBreak/>
        <w:t>„...ორი ათასი წლის შემდეგაც არაფერი რჩება იგივე...“ თქვა მან ისეთი ხმით, რომელმაც დაკარგა ის, რაც მას მამოძრავებდა.</w:t>
      </w:r>
    </w:p>
    <w:p w14:paraId="3B3734FC" w14:textId="77777777" w:rsidR="0014565C" w:rsidRDefault="00000000">
      <w:pPr>
        <w:spacing w:before="269" w:after="269"/>
        <w:ind w:left="120"/>
      </w:pPr>
      <w:r>
        <w:rPr>
          <w:rFonts w:ascii="Times New Roman" w:hAnsi="Times New Roman"/>
          <w:color w:val="000000"/>
        </w:rPr>
        <w:t>ხელი გავუწოდე მისკენ.</w:t>
      </w:r>
    </w:p>
    <w:p w14:paraId="4FF88CA0" w14:textId="77777777" w:rsidR="0014565C" w:rsidRDefault="00000000">
      <w:pPr>
        <w:spacing w:before="269" w:after="269"/>
        <w:ind w:left="120"/>
      </w:pPr>
      <w:r>
        <w:rPr>
          <w:rFonts w:ascii="Times New Roman" w:hAnsi="Times New Roman"/>
          <w:color w:val="000000"/>
        </w:rPr>
        <w:t>- თქვენ გაცილებით ძლიერი, მკაცრი და კეთილი გახდით, ვიდრე ოდესმე, ჩემო ბატონო.</w:t>
      </w:r>
    </w:p>
    <w:p w14:paraId="0D37B13E" w14:textId="77777777" w:rsidR="0014565C" w:rsidRDefault="00000000">
      <w:pPr>
        <w:spacing w:before="269" w:after="269"/>
        <w:ind w:left="120"/>
      </w:pPr>
      <w:r>
        <w:rPr>
          <w:rFonts w:ascii="Times New Roman" w:hAnsi="Times New Roman"/>
          <w:color w:val="000000"/>
        </w:rPr>
        <w:t>ამის თქმის შემდეგ სინმა ხელი მაგრად მომკიდა.</w:t>
      </w:r>
    </w:p>
    <w:p w14:paraId="2C974635" w14:textId="77777777" w:rsidR="0014565C" w:rsidRDefault="00000000">
      <w:pPr>
        <w:pStyle w:val="Heading2"/>
        <w:pageBreakBefore/>
        <w:spacing w:before="180" w:after="180"/>
        <w:ind w:left="120"/>
      </w:pPr>
      <w:bookmarkStart w:id="30" w:name="_Toc199672053"/>
      <w:r>
        <w:rPr>
          <w:rFonts w:ascii="Times New Roman" w:hAnsi="Times New Roman"/>
          <w:color w:val="000000"/>
          <w:sz w:val="33"/>
        </w:rPr>
        <w:lastRenderedPageBreak/>
        <w:t>§ 67. მის გრძნობებთან ერთად</w:t>
      </w:r>
      <w:bookmarkEnd w:id="30"/>
    </w:p>
    <w:p w14:paraId="426D18F3" w14:textId="77777777" w:rsidR="0014565C" w:rsidRDefault="00000000">
      <w:pPr>
        <w:spacing w:before="269" w:after="269"/>
        <w:ind w:left="120"/>
      </w:pPr>
      <w:r>
        <w:rPr>
          <w:rFonts w:ascii="Times New Roman" w:hAnsi="Times New Roman"/>
          <w:color w:val="000000"/>
        </w:rPr>
        <w:t>რეი ქარივით მივარდა და ღმერთებისა და ხალხის, ევანსმანას, სულების ხმალი ამოძრავა.</w:t>
      </w:r>
    </w:p>
    <w:p w14:paraId="6E62F6DE" w14:textId="77777777" w:rsidR="0014565C" w:rsidRDefault="00000000">
      <w:pPr>
        <w:spacing w:before="269" w:after="269"/>
        <w:ind w:left="120"/>
      </w:pPr>
      <w:r>
        <w:rPr>
          <w:rFonts w:ascii="Times New Roman" w:hAnsi="Times New Roman"/>
          <w:color w:val="000000"/>
        </w:rPr>
        <w:t>— …ჰ-ჰა!!..</w:t>
      </w:r>
    </w:p>
    <w:p w14:paraId="65A5A59F" w14:textId="77777777" w:rsidR="0014565C" w:rsidRDefault="00000000">
      <w:pPr>
        <w:spacing w:before="269" w:after="269"/>
        <w:ind w:left="120"/>
      </w:pPr>
      <w:r>
        <w:rPr>
          <w:rFonts w:ascii="Times New Roman" w:hAnsi="Times New Roman"/>
          <w:color w:val="000000"/>
        </w:rPr>
        <w:t>ავოს დილჰევიამ ყველა მხრიდან „ბენო ეუნით“ დაიფარა თავი და აირეკლა წმინდა ხმლის პირი, რომელიც დიაგონალურად მისკენ მოემართებოდა.</w:t>
      </w:r>
    </w:p>
    <w:p w14:paraId="1ECFB216" w14:textId="77777777" w:rsidR="0014565C" w:rsidRDefault="00000000">
      <w:pPr>
        <w:spacing w:before="269" w:after="269"/>
        <w:ind w:left="120"/>
      </w:pPr>
      <w:r>
        <w:rPr>
          <w:rFonts w:ascii="Times New Roman" w:hAnsi="Times New Roman"/>
          <w:color w:val="000000"/>
        </w:rPr>
        <w:t>- „ჯიო გრაზე“.</w:t>
      </w:r>
    </w:p>
    <w:p w14:paraId="20EFA9FF" w14:textId="77777777" w:rsidR="0014565C" w:rsidRDefault="00000000">
      <w:pPr>
        <w:spacing w:before="269" w:after="269"/>
        <w:ind w:left="120"/>
      </w:pPr>
      <w:r>
        <w:rPr>
          <w:rFonts w:ascii="Times New Roman" w:hAnsi="Times New Roman"/>
          <w:color w:val="000000"/>
        </w:rPr>
        <w:t>რეი უკან გადახტა და აფრენილ შავ მზეს თავი აარიდა. იატაკზე უზარმაზარი ხვრელი გაჩნდა, რომელიც ჯერ კიდევ შავი ალივით იწვოდა.</w:t>
      </w:r>
    </w:p>
    <w:p w14:paraId="2559515D" w14:textId="77777777" w:rsidR="0014565C" w:rsidRDefault="00000000">
      <w:pPr>
        <w:spacing w:before="269" w:after="269"/>
        <w:ind w:left="120"/>
      </w:pPr>
      <w:r>
        <w:rPr>
          <w:rFonts w:ascii="Times New Roman" w:hAnsi="Times New Roman"/>
          <w:color w:val="000000"/>
        </w:rPr>
        <w:t>- ოჰ, მიკვირს, რომ ანოს ვოლდიგოდზე საერთოდ არ ღელავ.</w:t>
      </w:r>
    </w:p>
    <w:p w14:paraId="6E931953" w14:textId="77777777" w:rsidR="0014565C" w:rsidRDefault="00000000">
      <w:pPr>
        <w:spacing w:before="269" w:after="269"/>
        <w:ind w:left="120"/>
      </w:pPr>
      <w:r>
        <w:rPr>
          <w:rFonts w:ascii="Times New Roman" w:hAnsi="Times New Roman"/>
          <w:color w:val="000000"/>
        </w:rPr>
        <w:t>დამალულმა სულმა-მგელმა ჯენულმა შთანთქა, მაგრამ რეი ერთი წამითაც არ გაფანტა ყურადღება და ავოს დილჰევიას ხმლით დაარტყა.</w:t>
      </w:r>
    </w:p>
    <w:p w14:paraId="1C3F7C5E" w14:textId="77777777" w:rsidR="0014565C" w:rsidRDefault="00000000">
      <w:pPr>
        <w:spacing w:before="269" w:after="269"/>
        <w:ind w:left="120"/>
      </w:pPr>
      <w:r>
        <w:rPr>
          <w:rFonts w:ascii="Times New Roman" w:hAnsi="Times New Roman"/>
          <w:color w:val="000000"/>
        </w:rPr>
        <w:t>— მსოფლიოში ბევრი რამ არ არის, რაზეც ანოსზე ნაკლებად ინერვიულო.</w:t>
      </w:r>
    </w:p>
    <w:p w14:paraId="4A92D553" w14:textId="77777777" w:rsidR="0014565C" w:rsidRDefault="00000000">
      <w:pPr>
        <w:spacing w:before="269" w:after="269"/>
        <w:ind w:left="120"/>
      </w:pPr>
      <w:r>
        <w:rPr>
          <w:rFonts w:ascii="Times New Roman" w:hAnsi="Times New Roman"/>
          <w:color w:val="000000"/>
        </w:rPr>
        <w:t>ორივე ხელით ღმერთებისა და ადამიანების სულების ხმალზე ეჭირა, რეი მას მიაშტერდა.</w:t>
      </w:r>
    </w:p>
    <w:p w14:paraId="7E0EAD50" w14:textId="77777777" w:rsidR="0014565C" w:rsidRDefault="00000000">
      <w:pPr>
        <w:spacing w:before="269" w:after="269"/>
        <w:ind w:left="120"/>
      </w:pPr>
      <w:r>
        <w:rPr>
          <w:rFonts w:ascii="Times New Roman" w:hAnsi="Times New Roman"/>
          <w:color w:val="000000"/>
        </w:rPr>
        <w:t>— არ ფიქრობ, რომ აქ შეცდომა შენ დაუშვი?</w:t>
      </w:r>
    </w:p>
    <w:p w14:paraId="141BBFF0" w14:textId="77777777" w:rsidR="0014565C" w:rsidRDefault="00000000">
      <w:pPr>
        <w:spacing w:before="269" w:after="269"/>
        <w:ind w:left="120"/>
      </w:pPr>
      <w:r>
        <w:rPr>
          <w:rFonts w:ascii="Times New Roman" w:hAnsi="Times New Roman"/>
          <w:color w:val="000000"/>
        </w:rPr>
        <w:t>„რაზე ლაპარაკობ?“ იკითხა ავოს დილჰევიამ, ისევ უშიშრად იღიმოდა.</w:t>
      </w:r>
    </w:p>
    <w:p w14:paraId="079F26FE" w14:textId="77777777" w:rsidR="0014565C" w:rsidRDefault="00000000">
      <w:pPr>
        <w:spacing w:before="269" w:after="269"/>
        <w:ind w:left="120"/>
      </w:pPr>
      <w:r>
        <w:rPr>
          <w:rFonts w:ascii="Times New Roman" w:hAnsi="Times New Roman"/>
          <w:color w:val="000000"/>
        </w:rPr>
        <w:t>„მე, ღმერთებისა და ადამიანების სულების მახვილთან ერთად, არასასურველი მოწინააღმდეგე უნდა ვიყო შენთვის, დემონების ტირან-მბრძანებლისთვის.“</w:t>
      </w:r>
    </w:p>
    <w:p w14:paraId="7FA798B7" w14:textId="77777777" w:rsidR="0014565C" w:rsidRDefault="00000000">
      <w:pPr>
        <w:spacing w:before="269" w:after="269"/>
        <w:ind w:left="120"/>
      </w:pPr>
      <w:r>
        <w:rPr>
          <w:rFonts w:ascii="Times New Roman" w:hAnsi="Times New Roman"/>
          <w:color w:val="000000"/>
        </w:rPr>
        <w:t>- ვიცოდი, რომ ასეთ რამეს იტყოდი.</w:t>
      </w:r>
    </w:p>
    <w:p w14:paraId="5B9A9865" w14:textId="77777777" w:rsidR="0014565C" w:rsidRDefault="00000000">
      <w:pPr>
        <w:spacing w:before="269" w:after="269"/>
        <w:ind w:left="120"/>
      </w:pPr>
      <w:r>
        <w:rPr>
          <w:rFonts w:ascii="Times New Roman" w:hAnsi="Times New Roman"/>
          <w:color w:val="000000"/>
        </w:rPr>
        <w:t>ავოს დილჰევიას მარჯვენა ხელზე შავი ელვა დაეცა. ჭექა-ქუხილად გადაიქცა და რეისკენ გაისროლა.</w:t>
      </w:r>
    </w:p>
    <w:p w14:paraId="54D53488" w14:textId="77777777" w:rsidR="0014565C" w:rsidRDefault="00000000">
      <w:pPr>
        <w:spacing w:before="269" w:after="269"/>
        <w:ind w:left="120"/>
      </w:pPr>
      <w:r>
        <w:rPr>
          <w:rFonts w:ascii="Times New Roman" w:hAnsi="Times New Roman"/>
          <w:color w:val="000000"/>
        </w:rPr>
        <w:t>ეს ჯირასტის წყაროს მაგია იყო. რეიმ ღმერთებისა და ადამიანების სულების ხმლის დარტყმით წაშალა მოახლოებული და ოთახში ყველაფერს ანადგურებდა კუპრივით შავი ელვა.</w:t>
      </w:r>
    </w:p>
    <w:p w14:paraId="124D1715" w14:textId="77777777" w:rsidR="0014565C" w:rsidRDefault="00000000">
      <w:pPr>
        <w:spacing w:before="269" w:after="269"/>
        <w:ind w:left="120"/>
      </w:pPr>
      <w:r>
        <w:rPr>
          <w:rFonts w:ascii="Times New Roman" w:hAnsi="Times New Roman"/>
          <w:color w:val="000000"/>
        </w:rPr>
        <w:t>- შეგიძლია ჩემი განადგურება, გმირო კანონ?</w:t>
      </w:r>
    </w:p>
    <w:p w14:paraId="327B33A8" w14:textId="77777777" w:rsidR="0014565C" w:rsidRDefault="00000000">
      <w:pPr>
        <w:spacing w:before="269" w:after="269"/>
        <w:ind w:left="120"/>
      </w:pPr>
      <w:r>
        <w:rPr>
          <w:rFonts w:ascii="Times New Roman" w:hAnsi="Times New Roman"/>
          <w:color w:val="000000"/>
        </w:rPr>
        <w:t>— შენი დაბადების ბრალი მე ვარ.</w:t>
      </w:r>
    </w:p>
    <w:p w14:paraId="3B798242" w14:textId="77777777" w:rsidR="0014565C" w:rsidRDefault="00000000">
      <w:pPr>
        <w:spacing w:before="269" w:after="269"/>
        <w:ind w:left="120"/>
      </w:pPr>
      <w:r>
        <w:rPr>
          <w:rFonts w:ascii="Times New Roman" w:hAnsi="Times New Roman"/>
          <w:color w:val="000000"/>
        </w:rPr>
        <w:lastRenderedPageBreak/>
        <w:t>როგორც კი რეიმ ეს თქვა, ავოს დილჰევია პირდაპირ მასთან მივიდა.</w:t>
      </w:r>
    </w:p>
    <w:p w14:paraId="3F86E9BB" w14:textId="77777777" w:rsidR="0014565C" w:rsidRDefault="00000000">
      <w:pPr>
        <w:spacing w:before="269" w:after="269"/>
        <w:ind w:left="120"/>
      </w:pPr>
      <w:r>
        <w:rPr>
          <w:rFonts w:ascii="Times New Roman" w:hAnsi="Times New Roman"/>
          <w:color w:val="000000"/>
        </w:rPr>
        <w:t>— ...ჰ-ჰეჰ!..</w:t>
      </w:r>
    </w:p>
    <w:p w14:paraId="35C176E9" w14:textId="77777777" w:rsidR="0014565C" w:rsidRDefault="00000000">
      <w:pPr>
        <w:spacing w:before="269" w:after="269"/>
        <w:ind w:left="120"/>
      </w:pPr>
      <w:r>
        <w:rPr>
          <w:rFonts w:ascii="Times New Roman" w:hAnsi="Times New Roman"/>
          <w:color w:val="000000"/>
        </w:rPr>
        <w:t>რეიმ ევანსმანოი მხარზე დაუმიზნა. ავოს დილჰევიამ კაბა ოდნავ შეაცურა და აარიდა.</w:t>
      </w:r>
    </w:p>
    <w:p w14:paraId="59FBA987"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ხმლის წვერი ქვემოდან წამოხტა და მას დაესხა თავს. თუმცა, ხმალი მოულოდნელად სამიზნემდე ნახევრად გაჩერდა.</w:t>
      </w:r>
    </w:p>
    <w:p w14:paraId="26A37490" w14:textId="77777777" w:rsidR="0014565C" w:rsidRDefault="00000000">
      <w:pPr>
        <w:spacing w:before="269" w:after="269"/>
        <w:ind w:left="120"/>
      </w:pPr>
      <w:r>
        <w:rPr>
          <w:rFonts w:ascii="Times New Roman" w:hAnsi="Times New Roman"/>
          <w:color w:val="000000"/>
        </w:rPr>
        <w:t>ავოს დილჰევიამ რეის მაჯა თითებით მოჰკიდა ხელი და იმობილიზაცია მოახდინა.</w:t>
      </w:r>
    </w:p>
    <w:p w14:paraId="67BB8DF4" w14:textId="77777777" w:rsidR="0014565C" w:rsidRDefault="00000000">
      <w:pPr>
        <w:spacing w:before="269" w:after="269"/>
        <w:ind w:left="120"/>
      </w:pPr>
      <w:r>
        <w:rPr>
          <w:rFonts w:ascii="Times New Roman" w:hAnsi="Times New Roman"/>
          <w:color w:val="000000"/>
        </w:rPr>
        <w:t>- თავს ნუ აიძულებ. შეიძლება გქონდეს ძალა, რომ მომკლა, მაგრამ შენი გული უარს ამბობს.</w:t>
      </w:r>
    </w:p>
    <w:p w14:paraId="2141BB16" w14:textId="77777777" w:rsidR="0014565C" w:rsidRDefault="00000000">
      <w:pPr>
        <w:spacing w:before="269" w:after="269"/>
        <w:ind w:left="120"/>
      </w:pPr>
      <w:r>
        <w:rPr>
          <w:rFonts w:ascii="Times New Roman" w:hAnsi="Times New Roman"/>
          <w:color w:val="000000"/>
        </w:rPr>
        <w:t>მისი მარჯვენა ხელი რეის სახესთან მიიტანა, მაგრამ მან მარცხენა ხელით ჩაჭრა იგი.</w:t>
      </w:r>
    </w:p>
    <w:p w14:paraId="71B2EE9D" w14:textId="77777777" w:rsidR="0014565C" w:rsidRDefault="00000000">
      <w:pPr>
        <w:spacing w:before="269" w:after="269"/>
        <w:ind w:left="120"/>
      </w:pPr>
      <w:r>
        <w:rPr>
          <w:rFonts w:ascii="Times New Roman" w:hAnsi="Times New Roman"/>
          <w:color w:val="000000"/>
        </w:rPr>
        <w:t>— შეცდომა დავუშვი... გავავრცელე ჭორები გამოგონილი დემონთა მბრძანებლის შესახებ და გმირად მოვკვდი. ეს არცერთ შემთხვევაში არ გამოვიდოდა. და იმ დამახინჯებული სამართლიანობის საფასური, რომლის აღდგენაც ვცადე, შენი სავალალო არსებობაა, ავოს დილჰევია.</w:t>
      </w:r>
    </w:p>
    <w:p w14:paraId="78790301" w14:textId="77777777" w:rsidR="0014565C" w:rsidRDefault="00000000">
      <w:pPr>
        <w:spacing w:before="269" w:after="269"/>
        <w:ind w:left="120"/>
      </w:pPr>
      <w:r>
        <w:rPr>
          <w:rFonts w:ascii="Times New Roman" w:hAnsi="Times New Roman"/>
          <w:color w:val="000000"/>
        </w:rPr>
        <w:t>რეიმ მთელი ძალა მარჯვენა ხელში ჩაყო, რომელსაც ღმერთებისა და ადამიანების სულების ხმალი ეჭირა. ავოს დილჰევიამ წინააღმდეგობა დაიწყო და კიდევ უფრო ძლიერად მოუჭირა ხელი.</w:t>
      </w:r>
    </w:p>
    <w:p w14:paraId="557534DF" w14:textId="77777777" w:rsidR="0014565C" w:rsidRDefault="00000000">
      <w:pPr>
        <w:spacing w:before="269" w:after="269"/>
        <w:ind w:left="120"/>
      </w:pPr>
      <w:r>
        <w:rPr>
          <w:rFonts w:ascii="Times New Roman" w:hAnsi="Times New Roman"/>
          <w:color w:val="000000"/>
        </w:rPr>
        <w:t>- არ უნდა დაბადებულიყავი.</w:t>
      </w:r>
    </w:p>
    <w:p w14:paraId="0C7A446E" w14:textId="77777777" w:rsidR="0014565C" w:rsidRDefault="00000000">
      <w:pPr>
        <w:spacing w:before="269" w:after="269"/>
        <w:ind w:left="120"/>
      </w:pPr>
      <w:r>
        <w:rPr>
          <w:rFonts w:ascii="Times New Roman" w:hAnsi="Times New Roman"/>
          <w:color w:val="000000"/>
        </w:rPr>
        <w:t>- აა, მართლა? დარწმუნებული ხარ, რომ ამის თქმა გინდა?</w:t>
      </w:r>
    </w:p>
    <w:p w14:paraId="499FD546" w14:textId="77777777" w:rsidR="0014565C" w:rsidRDefault="00000000">
      <w:pPr>
        <w:spacing w:before="269" w:after="269"/>
        <w:ind w:left="120"/>
      </w:pPr>
      <w:r>
        <w:rPr>
          <w:rFonts w:ascii="Times New Roman" w:hAnsi="Times New Roman"/>
          <w:color w:val="000000"/>
        </w:rPr>
        <w:t>მან ოდნავ გაიღიმა.</w:t>
      </w:r>
    </w:p>
    <w:p w14:paraId="13C5C9CE" w14:textId="77777777" w:rsidR="0014565C" w:rsidRDefault="00000000">
      <w:pPr>
        <w:spacing w:before="269" w:after="269"/>
        <w:ind w:left="120"/>
      </w:pPr>
      <w:r>
        <w:rPr>
          <w:rFonts w:ascii="Times New Roman" w:hAnsi="Times New Roman"/>
          <w:color w:val="000000"/>
        </w:rPr>
        <w:t>„მართლა მოიშორე ეჭვები?“ ავოს დილჰევიამ რეის სახეზე უთხრა, რომ ყოყმანი დაეწყო. „ბოლოს და ბოლოს, ჩემ გარეშე, მისა არ დაიბადებოდა.“</w:t>
      </w:r>
    </w:p>
    <w:p w14:paraId="25DBA27A" w14:textId="77777777" w:rsidR="0014565C" w:rsidRDefault="00000000">
      <w:pPr>
        <w:spacing w:before="269" w:after="269"/>
        <w:ind w:left="120"/>
      </w:pPr>
      <w:r>
        <w:rPr>
          <w:rFonts w:ascii="Times New Roman" w:hAnsi="Times New Roman"/>
          <w:color w:val="000000"/>
        </w:rPr>
        <w:t>მისი ყინულივით ცივი ჯადოსნური თვალები რეის უფსკრულში ჩახედა. შემდეგ კი ავოს დილჰევიამ ჩვეულებრივად გაიღიმა.</w:t>
      </w:r>
    </w:p>
    <w:p w14:paraId="75F4F676" w14:textId="77777777" w:rsidR="0014565C" w:rsidRDefault="00000000">
      <w:pPr>
        <w:spacing w:before="269" w:after="269"/>
        <w:ind w:left="120"/>
      </w:pPr>
      <w:r>
        <w:rPr>
          <w:rFonts w:ascii="Times New Roman" w:hAnsi="Times New Roman"/>
          <w:color w:val="000000"/>
        </w:rPr>
        <w:t>-ალბათ ეს გოგო გიყვარს?</w:t>
      </w:r>
    </w:p>
    <w:p w14:paraId="51A00C65" w14:textId="77777777" w:rsidR="0014565C" w:rsidRDefault="00000000">
      <w:pPr>
        <w:spacing w:before="269" w:after="269"/>
        <w:ind w:left="120"/>
      </w:pPr>
      <w:r>
        <w:rPr>
          <w:rFonts w:ascii="Times New Roman" w:hAnsi="Times New Roman"/>
          <w:color w:val="000000"/>
        </w:rPr>
        <w:t>- ...მართალია...</w:t>
      </w:r>
    </w:p>
    <w:p w14:paraId="04085E87" w14:textId="77777777" w:rsidR="0014565C" w:rsidRDefault="00000000">
      <w:pPr>
        <w:spacing w:before="269" w:after="269"/>
        <w:ind w:left="120"/>
      </w:pPr>
      <w:r>
        <w:rPr>
          <w:rFonts w:ascii="Times New Roman" w:hAnsi="Times New Roman"/>
          <w:color w:val="000000"/>
        </w:rPr>
        <w:t>- მაშინ თავი დაანებე.</w:t>
      </w:r>
    </w:p>
    <w:p w14:paraId="501F20BB" w14:textId="77777777" w:rsidR="0014565C" w:rsidRDefault="00000000">
      <w:pPr>
        <w:spacing w:before="269" w:after="269"/>
        <w:ind w:left="120"/>
      </w:pPr>
      <w:r>
        <w:rPr>
          <w:rFonts w:ascii="Times New Roman" w:hAnsi="Times New Roman"/>
          <w:color w:val="000000"/>
        </w:rPr>
        <w:lastRenderedPageBreak/>
        <w:t>ავოს დილჰევიამ ხელები უფრო მაგრად მოუჭირა. მიუხედავად იმისა, რომ ერთი შეხედვით მისი ხელები მყიფე ჩანდა, ისინი მაინც დემონთა მბრძანებელს ეკუთვნოდა. მან რეის ძალის ჩახშობა დიდი ძალისხმევის გარეშე შეძლო, რაც ყველას არ შეეძლო.</w:t>
      </w:r>
    </w:p>
    <w:p w14:paraId="55378EE8" w14:textId="77777777" w:rsidR="0014565C" w:rsidRDefault="00000000">
      <w:pPr>
        <w:spacing w:before="269" w:after="269"/>
        <w:ind w:left="120"/>
      </w:pPr>
      <w:r>
        <w:rPr>
          <w:rFonts w:ascii="Times New Roman" w:hAnsi="Times New Roman"/>
          <w:color w:val="000000"/>
        </w:rPr>
        <w:t>მას სრულიად არ შეეძლო მისი დარტყმა ღმერთებისა და ადამიანების სულების მახვილით და ამავდროულად, მას აღარ შეეძლო მისი მარჯვენა ხელის დაჭერა.</w:t>
      </w:r>
    </w:p>
    <w:p w14:paraId="4F72467A" w14:textId="77777777" w:rsidR="0014565C" w:rsidRDefault="00000000">
      <w:pPr>
        <w:spacing w:before="269" w:after="269"/>
        <w:ind w:left="120"/>
      </w:pPr>
      <w:r>
        <w:rPr>
          <w:rFonts w:ascii="Times New Roman" w:hAnsi="Times New Roman"/>
          <w:color w:val="000000"/>
        </w:rPr>
        <w:t>მისი თითები ნაზად შეეხო რეის ლოყას.</w:t>
      </w:r>
    </w:p>
    <w:p w14:paraId="6E069B3F" w14:textId="77777777" w:rsidR="0014565C" w:rsidRDefault="00000000">
      <w:pPr>
        <w:spacing w:before="269" w:after="269"/>
        <w:ind w:left="120"/>
      </w:pPr>
      <w:r>
        <w:rPr>
          <w:rFonts w:ascii="Times New Roman" w:hAnsi="Times New Roman"/>
          <w:color w:val="000000"/>
        </w:rPr>
        <w:t>— გახდი ჩემი კანონი. ხილული სახით სხეულმა ახლა თავისი ნამდვილი არსი მიიღო. მე ვარ როგორც მისა, ასევე ავოს დილჰევია.</w:t>
      </w:r>
    </w:p>
    <w:p w14:paraId="0E7EB36E" w14:textId="77777777" w:rsidR="0014565C" w:rsidRDefault="00000000">
      <w:pPr>
        <w:spacing w:before="269" w:after="269"/>
        <w:ind w:left="120"/>
      </w:pPr>
      <w:r>
        <w:rPr>
          <w:rFonts w:ascii="Times New Roman" w:hAnsi="Times New Roman"/>
          <w:color w:val="000000"/>
        </w:rPr>
        <w:t>— ...შენ საერთოდ არ ჰგავხარ იმ გოგოს, რომელიც მე ვიცნობდი...</w:t>
      </w:r>
    </w:p>
    <w:p w14:paraId="2DB63A09" w14:textId="77777777" w:rsidR="0014565C" w:rsidRDefault="00000000">
      <w:pPr>
        <w:spacing w:before="269" w:after="269"/>
        <w:ind w:left="120"/>
      </w:pPr>
      <w:r>
        <w:rPr>
          <w:rFonts w:ascii="Times New Roman" w:hAnsi="Times New Roman"/>
          <w:color w:val="000000"/>
        </w:rPr>
        <w:t>- ოჰ, რა განსხვავებაა. მისას გრძნობები გულში მიფეთქავს. მიყვარხარ.</w:t>
      </w:r>
    </w:p>
    <w:p w14:paraId="42DD3227" w14:textId="77777777" w:rsidR="0014565C" w:rsidRDefault="00000000">
      <w:pPr>
        <w:spacing w:before="269" w:after="269"/>
        <w:ind w:left="120"/>
      </w:pPr>
      <w:r>
        <w:rPr>
          <w:rFonts w:ascii="Times New Roman" w:hAnsi="Times New Roman"/>
          <w:color w:val="000000"/>
        </w:rPr>
        <w:t>რეიმ გაბრაზებულმა შეხედა ცრუ მმართველს, რომელიც მის წინ იდგა.</w:t>
      </w:r>
    </w:p>
    <w:p w14:paraId="3AD9D590" w14:textId="77777777" w:rsidR="0014565C" w:rsidRDefault="00000000">
      <w:pPr>
        <w:spacing w:before="269" w:after="269"/>
        <w:ind w:left="120"/>
      </w:pPr>
      <w:r>
        <w:rPr>
          <w:rFonts w:ascii="Times New Roman" w:hAnsi="Times New Roman"/>
          <w:color w:val="000000"/>
        </w:rPr>
        <w:t>- და რა მოხდება, თუ უარს ვიტყვი?</w:t>
      </w:r>
    </w:p>
    <w:p w14:paraId="51E2D585" w14:textId="77777777" w:rsidR="0014565C" w:rsidRDefault="00000000">
      <w:pPr>
        <w:spacing w:before="269" w:after="269"/>
        <w:ind w:left="120"/>
      </w:pPr>
      <w:r>
        <w:rPr>
          <w:rFonts w:ascii="Times New Roman" w:hAnsi="Times New Roman"/>
          <w:color w:val="000000"/>
        </w:rPr>
        <w:t>- მაშინ გაიძულებ. ნაწილებად დაგგლეჯ, ძირს ჯადოსნური ძალის ბოთლში ჩავაგდებ და მხოლოდ ჩემი იქნები.</w:t>
      </w:r>
    </w:p>
    <w:p w14:paraId="062631DA" w14:textId="77777777" w:rsidR="0014565C" w:rsidRDefault="00000000">
      <w:pPr>
        <w:spacing w:before="269" w:after="269"/>
        <w:ind w:left="120"/>
      </w:pPr>
      <w:r>
        <w:rPr>
          <w:rFonts w:ascii="Times New Roman" w:hAnsi="Times New Roman"/>
          <w:color w:val="000000"/>
        </w:rPr>
        <w:t>ჯადოსნური ძალა ავოს დილჰევიას თითებზე, რომლებიც რეის ლოყას შეეხო, შავად შეღება. ეს იყო შელოცვა „ბეზდო“.</w:t>
      </w:r>
    </w:p>
    <w:p w14:paraId="02532635" w14:textId="77777777" w:rsidR="0014565C" w:rsidRDefault="00000000">
      <w:pPr>
        <w:spacing w:before="269" w:after="269"/>
        <w:ind w:left="120"/>
      </w:pPr>
      <w:r>
        <w:rPr>
          <w:rFonts w:ascii="Times New Roman" w:hAnsi="Times New Roman"/>
          <w:color w:val="000000"/>
        </w:rPr>
        <w:t>— ...შენ არ გიყვარვარ... — რეიმ ავოს დილჰევიას ხელი „ბეზდოთი“ უფრო მაგრად მოუჭირა. მისი მაჯა ჭრიალებდა. — მაგრამ ის. მისა შენში ისევ ცოცხალია.</w:t>
      </w:r>
    </w:p>
    <w:p w14:paraId="4AED6099" w14:textId="77777777" w:rsidR="0014565C" w:rsidRDefault="00000000">
      <w:pPr>
        <w:spacing w:before="269" w:after="269"/>
        <w:ind w:left="120"/>
      </w:pPr>
      <w:r>
        <w:rPr>
          <w:rFonts w:ascii="Times New Roman" w:hAnsi="Times New Roman"/>
          <w:color w:val="000000"/>
        </w:rPr>
        <w:t>- სამწუხაროდ, ის მხოლოდ ხილული პიროვნებაა, რომელიც ჩემს გაღვიძებამდე შემცვლელად მემსახურება. ახლა მისას სახელით არ არსებობს პიროვნება. დანებდი.</w:t>
      </w:r>
    </w:p>
    <w:p w14:paraId="0F9FA0E8" w14:textId="77777777" w:rsidR="0014565C" w:rsidRDefault="00000000">
      <w:pPr>
        <w:spacing w:before="269" w:after="269"/>
        <w:ind w:left="120"/>
      </w:pPr>
      <w:r>
        <w:rPr>
          <w:rFonts w:ascii="Times New Roman" w:hAnsi="Times New Roman"/>
          <w:color w:val="000000"/>
        </w:rPr>
        <w:t>„ბესდოს“ ფრჩხილებმა რეის ლოყა გაუგლიჯა და სისხლი წამოუვიდა. ერთი წამით ტკივილისგან სახე დამანჭა, შემდეგ კი პირდაპირ თვალებში შეხედა. ამავდროულად, ძალით გამოგლიჯა ავოს დილჰევიას ხელი.</w:t>
      </w:r>
    </w:p>
    <w:p w14:paraId="79ECAE28" w14:textId="77777777" w:rsidR="0014565C" w:rsidRDefault="00000000">
      <w:pPr>
        <w:spacing w:before="269" w:after="269"/>
        <w:ind w:left="120"/>
      </w:pPr>
      <w:r>
        <w:rPr>
          <w:rFonts w:ascii="Times New Roman" w:hAnsi="Times New Roman"/>
          <w:color w:val="000000"/>
        </w:rPr>
        <w:t>— …?!</w:t>
      </w:r>
    </w:p>
    <w:p w14:paraId="07E2387C" w14:textId="77777777" w:rsidR="0014565C" w:rsidRDefault="00000000">
      <w:pPr>
        <w:spacing w:before="269" w:after="269"/>
        <w:ind w:left="120"/>
      </w:pPr>
      <w:r>
        <w:rPr>
          <w:rFonts w:ascii="Times New Roman" w:hAnsi="Times New Roman"/>
          <w:color w:val="000000"/>
        </w:rPr>
        <w:t>ის ოდნავ გაკვირვებული იყო რეის გაზრდილი ფიზიკური ძალით, იმასთან შედარებით, რაც რამდენიმე წუთის წინ ჰქონდა.</w:t>
      </w:r>
    </w:p>
    <w:p w14:paraId="0C9D9B95" w14:textId="77777777" w:rsidR="0014565C" w:rsidRDefault="00000000">
      <w:pPr>
        <w:spacing w:before="269" w:after="269"/>
        <w:ind w:left="120"/>
      </w:pPr>
      <w:r>
        <w:rPr>
          <w:rFonts w:ascii="Times New Roman" w:hAnsi="Times New Roman"/>
          <w:color w:val="000000"/>
        </w:rPr>
        <w:t>- შენ ხარ თაღლითი - ავოს დილჰევია.</w:t>
      </w:r>
    </w:p>
    <w:p w14:paraId="15664EE4" w14:textId="77777777" w:rsidR="0014565C" w:rsidRDefault="00000000">
      <w:pPr>
        <w:spacing w:before="269" w:after="269"/>
        <w:ind w:left="120"/>
      </w:pPr>
      <w:r>
        <w:rPr>
          <w:rFonts w:ascii="Times New Roman" w:hAnsi="Times New Roman"/>
          <w:color w:val="000000"/>
        </w:rPr>
        <w:t>რეის მთელი სხეული სინათლეში იყო მოცული. მისმა გრძნობებმა, ჯადოსნურ ენერგიად გარდაქმნილმა, მისი ძალა გაზარდა.</w:t>
      </w:r>
    </w:p>
    <w:p w14:paraId="10ED374E" w14:textId="77777777" w:rsidR="0014565C" w:rsidRDefault="00000000">
      <w:pPr>
        <w:spacing w:before="269" w:after="269"/>
        <w:ind w:left="120"/>
      </w:pPr>
      <w:r>
        <w:rPr>
          <w:rFonts w:ascii="Times New Roman" w:hAnsi="Times New Roman"/>
          <w:color w:val="000000"/>
        </w:rPr>
        <w:lastRenderedPageBreak/>
        <w:t>— …ესაა?..</w:t>
      </w:r>
    </w:p>
    <w:p w14:paraId="776F60D5" w14:textId="77777777" w:rsidR="0014565C" w:rsidRDefault="00000000">
      <w:pPr>
        <w:spacing w:before="269" w:after="269"/>
        <w:ind w:left="120"/>
      </w:pPr>
      <w:r>
        <w:rPr>
          <w:rFonts w:ascii="Times New Roman" w:hAnsi="Times New Roman"/>
          <w:color w:val="000000"/>
        </w:rPr>
        <w:t>ავოს დილჰევიამ ჯადოსნური თვალებით საკუთარ თავს შეხედა. მის გულში ამომავალი გრძნობებისკენ, რომლებიც უნდა გამქრალიყო.</w:t>
      </w:r>
    </w:p>
    <w:p w14:paraId="06E2BFBF" w14:textId="77777777" w:rsidR="0014565C" w:rsidRDefault="00000000">
      <w:pPr>
        <w:spacing w:before="269" w:after="269"/>
        <w:ind w:left="120"/>
      </w:pPr>
      <w:r>
        <w:rPr>
          <w:rFonts w:ascii="Times New Roman" w:hAnsi="Times New Roman"/>
          <w:color w:val="000000"/>
        </w:rPr>
        <w:t>რეიმ წარმოთქვა შელოცვა „თეო ასკი“. გმირის საიდუმლო იარაღი, რომელიც ორი ადამიანის სიყვარულს ერთში აერთიანებს და კოლოსალურ ჯადოსნურ ძალად აქცევს. მთელ უზარმაზარ სამყაროში მხოლოდ ერთი იყო, ვისაც შეეძლო მისი სიყვარული მასთან გაეერთიანებინა.</w:t>
      </w:r>
    </w:p>
    <w:p w14:paraId="43E2B94F" w14:textId="77777777" w:rsidR="0014565C" w:rsidRDefault="00000000">
      <w:pPr>
        <w:spacing w:before="269" w:after="269"/>
        <w:ind w:left="120"/>
      </w:pPr>
      <w:r>
        <w:rPr>
          <w:rFonts w:ascii="Times New Roman" w:hAnsi="Times New Roman"/>
          <w:color w:val="000000"/>
        </w:rPr>
        <w:t>— …ჰა-ა-ა-ა-ა!!..</w:t>
      </w:r>
    </w:p>
    <w:p w14:paraId="6BEBEB01" w14:textId="77777777" w:rsidR="0014565C" w:rsidRDefault="00000000">
      <w:pPr>
        <w:spacing w:before="269" w:after="269"/>
        <w:ind w:left="120"/>
      </w:pPr>
      <w:r>
        <w:rPr>
          <w:rFonts w:ascii="Times New Roman" w:hAnsi="Times New Roman"/>
          <w:color w:val="000000"/>
        </w:rPr>
        <w:t>ახლა მათი ძალა თანაბარი იყო და როდესაც ავოს დილჰევია მის უკან დახევას ცდილობდა, რეიმ შეუფერხებლად გადაამისამართა მისი ძალა და სახსარი გაუსწორა.</w:t>
      </w:r>
    </w:p>
    <w:p w14:paraId="54A3875D" w14:textId="77777777" w:rsidR="0014565C" w:rsidRDefault="00000000">
      <w:pPr>
        <w:spacing w:before="269" w:after="269"/>
        <w:ind w:left="120"/>
      </w:pPr>
      <w:r>
        <w:rPr>
          <w:rFonts w:ascii="Times New Roman" w:hAnsi="Times New Roman"/>
          <w:color w:val="000000"/>
        </w:rPr>
        <w:t>რეიმ წინააღმდეგობა არ გაუწევია მის განდევნას მცდელობისთვის, ავოს დილჰევიას ძალა მის ხელში ჩადო და ის გაათავისუფლა.</w:t>
      </w:r>
    </w:p>
    <w:p w14:paraId="208CDA52" w14:textId="77777777" w:rsidR="0014565C" w:rsidRDefault="00000000">
      <w:pPr>
        <w:spacing w:before="269" w:after="269"/>
        <w:ind w:left="120"/>
      </w:pPr>
      <w:r>
        <w:rPr>
          <w:rFonts w:ascii="Times New Roman" w:hAnsi="Times New Roman"/>
          <w:color w:val="000000"/>
        </w:rPr>
        <w:t>მათ შორის იდეალური მანძილი იყო ხმლის საქნევად.</w:t>
      </w:r>
    </w:p>
    <w:p w14:paraId="56A045F8" w14:textId="77777777" w:rsidR="0014565C" w:rsidRDefault="00000000">
      <w:pPr>
        <w:spacing w:before="269" w:after="269"/>
        <w:ind w:left="120"/>
      </w:pPr>
      <w:r>
        <w:rPr>
          <w:rFonts w:ascii="Times New Roman" w:hAnsi="Times New Roman"/>
          <w:color w:val="000000"/>
        </w:rPr>
        <w:t>- „თეო ტრეაროსი“!!</w:t>
      </w:r>
    </w:p>
    <w:p w14:paraId="5DA90E30" w14:textId="77777777" w:rsidR="0014565C" w:rsidRDefault="00000000">
      <w:pPr>
        <w:spacing w:before="269" w:after="269"/>
        <w:ind w:left="120"/>
      </w:pPr>
      <w:r>
        <w:rPr>
          <w:rFonts w:ascii="Times New Roman" w:hAnsi="Times New Roman"/>
          <w:color w:val="000000"/>
        </w:rPr>
        <w:t>ევანსმანას ღმერთებისა და ხალხის სულების ხმლიდან სინათლე და ალი ამოხეთქა. ხმლის დარტყმის კვალი, რომელიც ვერტიკალურად სწორი ხაზით იყო გაშლილი, ძლიერ აფეთქებას იწვევდა.</w:t>
      </w:r>
    </w:p>
    <w:p w14:paraId="39923223" w14:textId="77777777" w:rsidR="0014565C" w:rsidRDefault="00000000">
      <w:pPr>
        <w:spacing w:before="269" w:after="269"/>
        <w:ind w:left="120"/>
      </w:pPr>
      <w:r>
        <w:rPr>
          <w:rFonts w:ascii="Times New Roman" w:hAnsi="Times New Roman"/>
          <w:color w:val="000000"/>
        </w:rPr>
        <w:t>მიუხედავად იმისა, რომ ავოს დილჰევიამ დარტყმა ანტიმაგიური საშუალებით დაბლოკა, მან მაინც გაუარა მის სხეულს და სისხლდენა გამოიწვია.</w:t>
      </w:r>
    </w:p>
    <w:p w14:paraId="389A355E" w14:textId="77777777" w:rsidR="0014565C" w:rsidRDefault="00000000">
      <w:pPr>
        <w:spacing w:before="269" w:after="269"/>
        <w:ind w:left="120"/>
      </w:pPr>
      <w:r>
        <w:rPr>
          <w:rFonts w:ascii="Times New Roman" w:hAnsi="Times New Roman"/>
          <w:color w:val="000000"/>
        </w:rPr>
        <w:t>— ...მე შევძელი...</w:t>
      </w:r>
    </w:p>
    <w:p w14:paraId="0EFE2A06" w14:textId="77777777" w:rsidR="0014565C" w:rsidRDefault="00000000">
      <w:pPr>
        <w:spacing w:before="269" w:after="269"/>
        <w:ind w:left="120"/>
      </w:pPr>
      <w:r>
        <w:rPr>
          <w:rFonts w:ascii="Times New Roman" w:hAnsi="Times New Roman"/>
          <w:color w:val="000000"/>
        </w:rPr>
        <w:t>რეიმ ღმერთებისა და ადამიანების სულების მახვილის წვერი ცრუ დემონთა მბრძანებლისკენ მიმართა, რომელიც მას მოკვლის განზრახვით უყურებდა.</w:t>
      </w:r>
    </w:p>
    <w:p w14:paraId="479ED79C" w14:textId="77777777" w:rsidR="0014565C" w:rsidRDefault="00000000">
      <w:pPr>
        <w:spacing w:before="269" w:after="269"/>
        <w:ind w:left="120"/>
      </w:pPr>
      <w:r>
        <w:rPr>
          <w:rFonts w:ascii="Times New Roman" w:hAnsi="Times New Roman"/>
          <w:color w:val="000000"/>
        </w:rPr>
        <w:t>„ეს მაგია იმის დასტურია, რომ ის შენში ჯერ კიდევ ცოცხალია. და ამ გზით ჩემთან ერთად იბრძვის. ტირან დემონ ლორდ ავოს დილჰევიად ქცევის შემდეგაც კი, მისი სიყვარული ისევ ჩემთანაა.“</w:t>
      </w:r>
    </w:p>
    <w:p w14:paraId="33C254B0" w14:textId="77777777" w:rsidR="0014565C" w:rsidRDefault="00000000">
      <w:pPr>
        <w:spacing w:before="269" w:after="269"/>
        <w:ind w:left="120"/>
      </w:pPr>
      <w:r>
        <w:rPr>
          <w:rFonts w:ascii="Times New Roman" w:hAnsi="Times New Roman"/>
          <w:color w:val="000000"/>
        </w:rPr>
        <w:t>მტკიცედ წამოიწია წინ. მეორე საფეხურიდან სიჩქარე დააჩქარა და ავოს დილჰევიას მიუახლოვდა.</w:t>
      </w:r>
    </w:p>
    <w:p w14:paraId="4137B5AF" w14:textId="77777777" w:rsidR="0014565C" w:rsidRDefault="00000000">
      <w:pPr>
        <w:spacing w:before="269" w:after="269"/>
        <w:ind w:left="120"/>
      </w:pPr>
      <w:r>
        <w:rPr>
          <w:rFonts w:ascii="Times New Roman" w:hAnsi="Times New Roman"/>
          <w:color w:val="000000"/>
        </w:rPr>
        <w:t>- ოჰ, და ამ შემთხვევაში, არ გრცხვენია საყვარელი ადამიანისთვის ხმლის დაუმიზნო? არ გეშინია მისთვის?</w:t>
      </w:r>
    </w:p>
    <w:p w14:paraId="1141DAEF" w14:textId="77777777" w:rsidR="0014565C" w:rsidRDefault="00000000">
      <w:pPr>
        <w:spacing w:before="269" w:after="269"/>
        <w:ind w:left="120"/>
      </w:pPr>
      <w:r>
        <w:rPr>
          <w:rFonts w:ascii="Times New Roman" w:hAnsi="Times New Roman"/>
          <w:color w:val="000000"/>
        </w:rPr>
        <w:lastRenderedPageBreak/>
        <w:t>- შენ მის შესახებ აბსოლუტურად არაფერი იცი!</w:t>
      </w:r>
    </w:p>
    <w:p w14:paraId="2678CCEE" w14:textId="77777777" w:rsidR="0014565C" w:rsidRDefault="00000000">
      <w:pPr>
        <w:spacing w:before="269" w:after="269"/>
        <w:ind w:left="120"/>
      </w:pPr>
      <w:r>
        <w:rPr>
          <w:rFonts w:ascii="Times New Roman" w:hAnsi="Times New Roman"/>
          <w:color w:val="000000"/>
        </w:rPr>
        <w:t>ავოს დილჰევიამ ღმერთებისა და ადამიანების სულებისგან მიყენებული ხმლის დარტყმა მანამ აირიდა, სანამ ის მას მოხვდებოდა. თუმცა, მომდევნო მომენტში, „თეო ტრეაროსის“ აფეთქებამ ის შთანთქა და უკან გადააგდო.</w:t>
      </w:r>
    </w:p>
    <w:p w14:paraId="035A9298" w14:textId="77777777" w:rsidR="0014565C" w:rsidRDefault="00000000">
      <w:pPr>
        <w:spacing w:before="269" w:after="269"/>
        <w:ind w:left="120"/>
      </w:pPr>
      <w:r>
        <w:rPr>
          <w:rFonts w:ascii="Times New Roman" w:hAnsi="Times New Roman"/>
          <w:color w:val="000000"/>
        </w:rPr>
        <w:t>„მას დემონების გაერთიანება სურდა და არ იყო ისეთი, ვინც თვალს დახუჭავდა შენზე, რომ იმპერატორის ოჯახების უზენაესობის პრინციპის პოპულარიზაციას ცდილობდი!“</w:t>
      </w:r>
    </w:p>
    <w:p w14:paraId="44B67350" w14:textId="77777777" w:rsidR="0014565C" w:rsidRDefault="00000000">
      <w:pPr>
        <w:spacing w:before="269" w:after="269"/>
        <w:ind w:left="120"/>
      </w:pPr>
      <w:r>
        <w:rPr>
          <w:rFonts w:ascii="Times New Roman" w:hAnsi="Times New Roman"/>
          <w:color w:val="000000"/>
        </w:rPr>
        <w:t>რეი უკან გადაგდებულ ავოს დილჰევიას დაედევნა.</w:t>
      </w:r>
    </w:p>
    <w:p w14:paraId="26729057" w14:textId="77777777" w:rsidR="0014565C" w:rsidRDefault="00000000">
      <w:pPr>
        <w:spacing w:before="269" w:after="269"/>
        <w:ind w:left="120"/>
      </w:pPr>
      <w:r>
        <w:rPr>
          <w:rFonts w:ascii="Times New Roman" w:hAnsi="Times New Roman"/>
          <w:color w:val="000000"/>
        </w:rPr>
        <w:t>- რა უფლება მექნებოდა მისი სიყვარული, თუ გულუბრყვილოდ გადავწყვიტე, რომ ჩემს დასაცავად და შენს დასამარცხებლად სიცოცხლეს საფრთხეში არ ჩააგდებდა!</w:t>
      </w:r>
    </w:p>
    <w:p w14:paraId="14183000" w14:textId="77777777" w:rsidR="0014565C" w:rsidRDefault="00000000">
      <w:pPr>
        <w:spacing w:before="269" w:after="269"/>
        <w:ind w:left="120"/>
      </w:pPr>
      <w:r>
        <w:rPr>
          <w:rFonts w:ascii="Times New Roman" w:hAnsi="Times New Roman"/>
          <w:color w:val="000000"/>
        </w:rPr>
        <w:t>რეიმ ევანსმანა ფართოდ გაშალა. ავოს დილჰევიამ მას უზარმაზარი „გიო გრაზე“ ესროლა, მაგრამ რეიმ ის ღმერთებისა და ადამიანების სულების მახვილით შუაზე გაჭრა.</w:t>
      </w:r>
    </w:p>
    <w:p w14:paraId="7EF63408" w14:textId="77777777" w:rsidR="0014565C" w:rsidRDefault="00000000">
      <w:pPr>
        <w:spacing w:before="269" w:after="269"/>
        <w:ind w:left="120"/>
      </w:pPr>
      <w:r>
        <w:rPr>
          <w:rFonts w:ascii="Times New Roman" w:hAnsi="Times New Roman"/>
          <w:color w:val="000000"/>
        </w:rPr>
        <w:t>შავი აფეთქება მოედო ტერიტორიას და კედლები დაანგრია. რეიმ, რომელიც მას კვლავ მისდევდა, ხმლით გვერდიდან დაჭრა, ავოს დილჰევიამ კი მთელი სხეული „ბენო ეუნომში“ შემოხვია.</w:t>
      </w:r>
    </w:p>
    <w:p w14:paraId="46371469" w14:textId="77777777" w:rsidR="0014565C" w:rsidRDefault="00000000">
      <w:pPr>
        <w:spacing w:before="269" w:after="269"/>
        <w:ind w:left="120"/>
      </w:pPr>
      <w:r>
        <w:rPr>
          <w:rFonts w:ascii="Times New Roman" w:hAnsi="Times New Roman"/>
          <w:color w:val="000000"/>
        </w:rPr>
        <w:t>სანამ „თეო ტრეაროსი“, რომელშიც რეიმ მთელი თავისი სხეული ჩადო, შავი ნათება ანადგურებდა, მისი ჭავლისფერი ხელი რეის მუცელში ხვრეტდა.</w:t>
      </w:r>
    </w:p>
    <w:p w14:paraId="4A16E393" w14:textId="77777777" w:rsidR="0014565C" w:rsidRDefault="00000000">
      <w:pPr>
        <w:spacing w:before="269" w:after="269"/>
        <w:ind w:left="120"/>
      </w:pPr>
      <w:r>
        <w:rPr>
          <w:rFonts w:ascii="Times New Roman" w:hAnsi="Times New Roman"/>
          <w:color w:val="000000"/>
        </w:rPr>
        <w:t>- „დეგზუზეგდო“.</w:t>
      </w:r>
    </w:p>
    <w:p w14:paraId="6B2559AA" w14:textId="77777777" w:rsidR="0014565C" w:rsidRDefault="00000000">
      <w:pPr>
        <w:spacing w:before="269" w:after="269"/>
        <w:ind w:left="120"/>
      </w:pPr>
      <w:r>
        <w:rPr>
          <w:rFonts w:ascii="Times New Roman" w:hAnsi="Times New Roman"/>
          <w:color w:val="000000"/>
        </w:rPr>
        <w:t>რეის სხეულზე მუქი გველის ფორმის კვალი გაჩნდა. დაწყევლილი შხამიანი გველი გაგიჟდა და ეშვები მის ძვლებში ჩაარჭო.</w:t>
      </w:r>
    </w:p>
    <w:p w14:paraId="12EDB1BE" w14:textId="77777777" w:rsidR="0014565C" w:rsidRDefault="00000000">
      <w:pPr>
        <w:spacing w:before="269" w:after="269"/>
        <w:ind w:left="120"/>
      </w:pPr>
      <w:r>
        <w:rPr>
          <w:rFonts w:ascii="Times New Roman" w:hAnsi="Times New Roman"/>
          <w:color w:val="000000"/>
        </w:rPr>
        <w:t>მაგრამ ის არც კი შეკრთა.</w:t>
      </w:r>
    </w:p>
    <w:p w14:paraId="43C8778D" w14:textId="77777777" w:rsidR="0014565C" w:rsidRDefault="00000000">
      <w:pPr>
        <w:spacing w:before="269" w:after="269"/>
        <w:ind w:left="120"/>
      </w:pPr>
      <w:r>
        <w:rPr>
          <w:rFonts w:ascii="Times New Roman" w:hAnsi="Times New Roman"/>
          <w:color w:val="000000"/>
        </w:rPr>
        <w:t>„დამეხმარე, მისა!“ გადამწყვეტად იყვირა რეიმ. „რომ დემონ ლორდ ტირანის ბედი მოვკლა და უკან დაგაბრუნო!“</w:t>
      </w:r>
    </w:p>
    <w:p w14:paraId="7C9F3888" w14:textId="77777777" w:rsidR="0014565C" w:rsidRDefault="00000000">
      <w:pPr>
        <w:spacing w:before="269" w:after="269"/>
        <w:ind w:left="120"/>
      </w:pPr>
      <w:r>
        <w:rPr>
          <w:rFonts w:ascii="Times New Roman" w:hAnsi="Times New Roman"/>
          <w:color w:val="000000"/>
        </w:rPr>
        <w:t>რეის სხეულში „თეო ასკი“ გააფთრდა და „დეგზუზეგდოს“ ფორმულა გაფანტა.</w:t>
      </w:r>
    </w:p>
    <w:p w14:paraId="0348B138" w14:textId="77777777" w:rsidR="0014565C" w:rsidRDefault="00000000">
      <w:pPr>
        <w:spacing w:before="269" w:after="269"/>
        <w:ind w:left="120"/>
      </w:pPr>
      <w:r>
        <w:rPr>
          <w:rFonts w:ascii="Times New Roman" w:hAnsi="Times New Roman"/>
          <w:color w:val="000000"/>
        </w:rPr>
        <w:t>- „თეო ტრეაროსი“!!</w:t>
      </w:r>
    </w:p>
    <w:p w14:paraId="16C375E8" w14:textId="77777777" w:rsidR="0014565C" w:rsidRDefault="00000000">
      <w:pPr>
        <w:spacing w:before="269" w:after="269"/>
        <w:ind w:left="120"/>
      </w:pPr>
      <w:r>
        <w:rPr>
          <w:rFonts w:ascii="Times New Roman" w:hAnsi="Times New Roman"/>
          <w:color w:val="000000"/>
        </w:rPr>
        <w:t>ეს დარტყმა გარდაუვალი იყო და იდეალურ მომენტში განხორციელდა...</w:t>
      </w:r>
    </w:p>
    <w:p w14:paraId="638F007A" w14:textId="77777777" w:rsidR="0014565C" w:rsidRDefault="00000000">
      <w:pPr>
        <w:spacing w:before="269" w:after="269"/>
        <w:ind w:left="120"/>
      </w:pPr>
      <w:r>
        <w:rPr>
          <w:rFonts w:ascii="Times New Roman" w:hAnsi="Times New Roman"/>
          <w:color w:val="000000"/>
        </w:rPr>
        <w:t>თუმცა, ავოს დილჰევია, რომელიც ფლობდა დემონთა მბრძანებელ ტირანის შესახებ ჭორებსა და ლეგენდებს, ვერ შეძლო გმირი კანონის და ღმერთებისა და ადამიანების სულების მახვილის დამარცხება.</w:t>
      </w:r>
    </w:p>
    <w:p w14:paraId="001225D6" w14:textId="77777777" w:rsidR="0014565C" w:rsidRDefault="00000000">
      <w:pPr>
        <w:spacing w:before="269" w:after="269"/>
        <w:ind w:left="120"/>
      </w:pPr>
      <w:r>
        <w:rPr>
          <w:rFonts w:ascii="Times New Roman" w:hAnsi="Times New Roman"/>
          <w:color w:val="000000"/>
        </w:rPr>
        <w:lastRenderedPageBreak/>
        <w:t>და ისევე, როგორც დემონთა მბრძანებლის გასანადგურებლად შექმნილი წმინდა ხმალი მის ანტიმაგიაში გახვრიტავდა და საძირკვლის გახვრეტას აპირებდა...</w:t>
      </w:r>
    </w:p>
    <w:p w14:paraId="53422A3B" w14:textId="77777777" w:rsidR="0014565C" w:rsidRDefault="00000000">
      <w:pPr>
        <w:spacing w:before="269" w:after="269"/>
        <w:ind w:left="120"/>
      </w:pPr>
      <w:r>
        <w:rPr>
          <w:rFonts w:ascii="Times New Roman" w:hAnsi="Times New Roman"/>
          <w:color w:val="000000"/>
        </w:rPr>
        <w:t>არსაიდან ხმა გაისმა.</w:t>
      </w:r>
    </w:p>
    <w:p w14:paraId="2C5AE8B6" w14:textId="77777777" w:rsidR="0014565C" w:rsidRDefault="00000000">
      <w:pPr>
        <w:spacing w:before="269" w:after="269"/>
        <w:ind w:left="120"/>
      </w:pPr>
      <w:r>
        <w:rPr>
          <w:rFonts w:ascii="Times New Roman" w:hAnsi="Times New Roman"/>
          <w:color w:val="000000"/>
        </w:rPr>
        <w:t>- ღვთაებრივო მახვილო, გაჩუმდი. ღვთის სიტყვა აბსოლუტურია!</w:t>
      </w:r>
    </w:p>
    <w:p w14:paraId="369E55F9"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ხმალმა დაკარგა ბრწყინვალება და ავოს დილჰევიამ წაართვა იგი. მიუხედავად იმისა, რომ ეს ხმალი მის გასანადგურებლად შეიქმნა, ახლა მან ძალა დაკარგა.</w:t>
      </w:r>
    </w:p>
    <w:p w14:paraId="735512B6" w14:textId="77777777" w:rsidR="0014565C" w:rsidRDefault="00000000">
      <w:pPr>
        <w:spacing w:before="269" w:after="269"/>
        <w:ind w:left="120"/>
      </w:pPr>
      <w:r>
        <w:rPr>
          <w:rFonts w:ascii="Times New Roman" w:hAnsi="Times New Roman"/>
          <w:color w:val="000000"/>
        </w:rPr>
        <w:t>- "ზორა ე დიპტი."</w:t>
      </w:r>
    </w:p>
    <w:p w14:paraId="21BBC77B" w14:textId="77777777" w:rsidR="0014565C" w:rsidRDefault="00000000">
      <w:pPr>
        <w:spacing w:before="269" w:after="269"/>
        <w:ind w:left="120"/>
      </w:pPr>
      <w:r>
        <w:rPr>
          <w:rFonts w:ascii="Times New Roman" w:hAnsi="Times New Roman"/>
          <w:color w:val="000000"/>
        </w:rPr>
        <w:t>ავოს დილჰევიამ ჯადოსნური წრე დახატა. ნახშირისფერი შავი ალი ჯაჭვად გადაიქცა და ყველა მხრიდან რეისკენ დაიძრა. ის მას ღმერთებისა და ადამიანების სულების მახვილით ურტყამდა, მაგრამ წმინდა ხმალმა, რომელმაც ბზინვარება დაკარგა, ვერ გაჭრა და რეის ყველა კიდური ჯოჯოხეთური ალის ჯაჭვით იყო შეკრული.</w:t>
      </w:r>
    </w:p>
    <w:p w14:paraId="3BE07ACC" w14:textId="77777777" w:rsidR="0014565C" w:rsidRDefault="00000000">
      <w:pPr>
        <w:spacing w:before="269" w:after="269"/>
        <w:ind w:left="120"/>
      </w:pPr>
      <w:r>
        <w:rPr>
          <w:rFonts w:ascii="Times New Roman" w:hAnsi="Times New Roman"/>
          <w:color w:val="000000"/>
        </w:rPr>
        <w:t>ბნელი ალი აინთო და რეის და თეო ასკის დაწვა დაიწყო.</w:t>
      </w:r>
    </w:p>
    <w:p w14:paraId="2DD3B808"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აქ გამოჩენილმა ზეციერმა მამამ. - ყველაფერი ღვთის გეგმის მიხედვით მოძრაობს. შენი როლი შესრულებულია, შვა ავოს დილჰევია, გმირი კანონი. ღვთის სცენარით, შენი საყვარელი ადამიანის ხელით, შენ განწირული ხარ დაღუპვისა და გაქრობისთვის.</w:t>
      </w:r>
    </w:p>
    <w:p w14:paraId="2E47CF2B" w14:textId="77777777" w:rsidR="0014565C" w:rsidRDefault="00000000">
      <w:pPr>
        <w:spacing w:before="269" w:after="269"/>
        <w:ind w:left="120"/>
      </w:pPr>
      <w:r>
        <w:rPr>
          <w:rFonts w:ascii="Times New Roman" w:hAnsi="Times New Roman"/>
          <w:color w:val="000000"/>
        </w:rPr>
        <w:t>„ზორა ე დიპტის“ წყაროს მაგია ბლოკავს მოწინააღმდეგის მოძრაობებსა და მაგიურ ძალას და ამავდროულად ქმნის მაგიურ ფორმულას. რომლის მეშვეობითაც ის ახლა გაააქტიურებს „გიო გრაზეს“, რომელშიც იმდენ მაგიურ ძალას ჩადებს, რომ მას ქვეყნის განადგურება შეუძლია. ავოს დილჰევიამ ის ცისკენ დაუმიზნა და თქვა:</w:t>
      </w:r>
    </w:p>
    <w:p w14:paraId="13E36A4F" w14:textId="77777777" w:rsidR="0014565C" w:rsidRDefault="00000000">
      <w:pPr>
        <w:spacing w:before="269" w:after="269"/>
        <w:ind w:left="120"/>
      </w:pPr>
      <w:r>
        <w:rPr>
          <w:rFonts w:ascii="Times New Roman" w:hAnsi="Times New Roman"/>
          <w:color w:val="000000"/>
        </w:rPr>
        <w:t>- ნახვამდის, რეი. ნეტავ უბრალოდ მორჩილად დამთანხმებოდი ჩემი გახდომაზე.</w:t>
      </w:r>
    </w:p>
    <w:p w14:paraId="16720955" w14:textId="77777777" w:rsidR="0014565C" w:rsidRDefault="00000000">
      <w:pPr>
        <w:spacing w:before="269" w:after="269"/>
        <w:ind w:left="120"/>
      </w:pPr>
      <w:r>
        <w:rPr>
          <w:rFonts w:ascii="Times New Roman" w:hAnsi="Times New Roman"/>
          <w:color w:val="000000"/>
        </w:rPr>
        <w:t>„ზორა ე დიპტმა“, რომლის ცენტრშიც რეი იყო, კუპრივით შავი მზე გამოიძახა. შავი ცეცხლის უზარმაზარმა ბურთმა მთლიანად შთანთქა იგი.</w:t>
      </w:r>
    </w:p>
    <w:p w14:paraId="2FDCB0EF" w14:textId="77777777" w:rsidR="0014565C" w:rsidRDefault="00000000">
      <w:pPr>
        <w:spacing w:before="269" w:after="269"/>
        <w:ind w:left="120"/>
      </w:pPr>
      <w:r>
        <w:rPr>
          <w:rFonts w:ascii="Times New Roman" w:hAnsi="Times New Roman"/>
          <w:color w:val="000000"/>
        </w:rPr>
        <w:t>— დაიღუპოს საძირკველთან ერთად.</w:t>
      </w:r>
    </w:p>
    <w:p w14:paraId="407C9D5C" w14:textId="77777777" w:rsidR="0014565C" w:rsidRDefault="00000000">
      <w:pPr>
        <w:spacing w:before="269" w:after="269"/>
        <w:ind w:left="120"/>
      </w:pPr>
      <w:r>
        <w:rPr>
          <w:rFonts w:ascii="Times New Roman" w:hAnsi="Times New Roman"/>
          <w:color w:val="000000"/>
        </w:rPr>
        <w:t>ავოს დილჰევიამ ენერგია გაგზავნა ჯადოსნურ წრეში, საიდანაც „გიო გრაზე“ ამოხეთქა. მაგრამ ცოტა ხნით ადრე, კუპრივით შავი მზე მინასავით დაიმსხვრა და უკვალოდ გაქრა.</w:t>
      </w:r>
    </w:p>
    <w:p w14:paraId="07ADB8C7" w14:textId="77777777" w:rsidR="0014565C" w:rsidRDefault="00000000">
      <w:pPr>
        <w:spacing w:before="269" w:after="269"/>
        <w:ind w:left="120"/>
      </w:pPr>
      <w:r>
        <w:rPr>
          <w:rFonts w:ascii="Times New Roman" w:hAnsi="Times New Roman"/>
          <w:color w:val="000000"/>
        </w:rPr>
        <w:t>ავოს დილჰევიამ გაოცებისგან ჯადოსნური თვალები გადაატრიალა.</w:t>
      </w:r>
    </w:p>
    <w:p w14:paraId="2E96626A" w14:textId="77777777" w:rsidR="0014565C" w:rsidRDefault="00000000">
      <w:pPr>
        <w:spacing w:before="269" w:after="269"/>
        <w:ind w:left="120"/>
      </w:pPr>
      <w:r>
        <w:rPr>
          <w:rFonts w:ascii="Times New Roman" w:hAnsi="Times New Roman"/>
          <w:color w:val="000000"/>
        </w:rPr>
        <w:t>— …„განადგურების ჯადოსნური თვალები“…</w:t>
      </w:r>
    </w:p>
    <w:p w14:paraId="5A4A5838" w14:textId="77777777" w:rsidR="0014565C" w:rsidRDefault="00000000">
      <w:pPr>
        <w:spacing w:before="269" w:after="269"/>
        <w:ind w:left="120"/>
      </w:pPr>
      <w:r>
        <w:rPr>
          <w:rFonts w:ascii="Times New Roman" w:hAnsi="Times New Roman"/>
          <w:color w:val="000000"/>
        </w:rPr>
        <w:lastRenderedPageBreak/>
        <w:t>„ზორა ე დიპტი“ მაშინვე ხმლით ნაწილებად დაჭრეს და რეი გაათავისუფლეს.</w:t>
      </w:r>
    </w:p>
    <w:p w14:paraId="712742C5" w14:textId="77777777" w:rsidR="0014565C" w:rsidRDefault="00000000">
      <w:pPr>
        <w:spacing w:before="269" w:after="269"/>
        <w:ind w:left="120"/>
      </w:pPr>
      <w:r>
        <w:rPr>
          <w:rFonts w:ascii="Times New Roman" w:hAnsi="Times New Roman"/>
          <w:color w:val="000000"/>
        </w:rPr>
        <w:t>- რა სულელური სცენარი გაქვს, ნოსგალია.</w:t>
      </w:r>
    </w:p>
    <w:p w14:paraId="0A396506" w14:textId="77777777" w:rsidR="0014565C" w:rsidRDefault="00000000">
      <w:pPr>
        <w:spacing w:before="269" w:after="269"/>
        <w:ind w:left="120"/>
      </w:pPr>
      <w:r>
        <w:rPr>
          <w:rFonts w:ascii="Times New Roman" w:hAnsi="Times New Roman"/>
          <w:color w:val="000000"/>
        </w:rPr>
        <w:t>ნოსგალიამ შემომხედა მე და სინს, რომლებიც დამალული სულიდან გამოვედით და მშვიდად თქვა:</w:t>
      </w:r>
    </w:p>
    <w:p w14:paraId="56E5488E" w14:textId="77777777" w:rsidR="0014565C" w:rsidRDefault="00000000">
      <w:pPr>
        <w:spacing w:before="269" w:after="269"/>
        <w:ind w:left="120"/>
      </w:pPr>
      <w:r>
        <w:rPr>
          <w:rFonts w:ascii="Times New Roman" w:hAnsi="Times New Roman"/>
          <w:color w:val="000000"/>
        </w:rPr>
        <w:t>- ყველაზე საინტერესო მალე დაიწყება, უვარგისო! წაგართმევენ... ღა-ა-ა-ა!!</w:t>
      </w:r>
    </w:p>
    <w:p w14:paraId="351D6453" w14:textId="77777777" w:rsidR="0014565C" w:rsidRDefault="00000000">
      <w:pPr>
        <w:spacing w:before="269" w:after="269"/>
        <w:ind w:left="120"/>
      </w:pPr>
      <w:r>
        <w:rPr>
          <w:rFonts w:ascii="Times New Roman" w:hAnsi="Times New Roman"/>
          <w:color w:val="000000"/>
        </w:rPr>
        <w:t>სიტყვის დასრულების გარეშე, ნოსგალიას დავეჯახე, რომელიც სწრაფად გაფრინდა და კედელს შეეჯახა.</w:t>
      </w:r>
    </w:p>
    <w:p w14:paraId="439E9DD7" w14:textId="77777777" w:rsidR="0014565C" w:rsidRDefault="00000000">
      <w:pPr>
        <w:spacing w:before="269" w:after="269"/>
        <w:ind w:left="120"/>
      </w:pPr>
      <w:r>
        <w:rPr>
          <w:rFonts w:ascii="Times New Roman" w:hAnsi="Times New Roman"/>
          <w:color w:val="000000"/>
        </w:rPr>
        <w:t>- თავი მაღლა გაქვს აწეული, ყმაო. თუ რამის თქმა გინდა, მიწაზე დაწექი.</w:t>
      </w:r>
    </w:p>
    <w:p w14:paraId="371A2B34" w14:textId="77777777" w:rsidR="0014565C" w:rsidRDefault="00000000">
      <w:pPr>
        <w:spacing w:before="269" w:after="269"/>
        <w:ind w:left="120"/>
      </w:pPr>
      <w:r>
        <w:rPr>
          <w:rFonts w:ascii="Times New Roman" w:hAnsi="Times New Roman"/>
          <w:color w:val="000000"/>
        </w:rPr>
        <w:t>პირდაპირ ნოსგალიაში წავედი.</w:t>
      </w:r>
    </w:p>
    <w:p w14:paraId="01F84B87" w14:textId="77777777" w:rsidR="0014565C" w:rsidRDefault="00000000">
      <w:pPr>
        <w:spacing w:before="269" w:after="269"/>
        <w:ind w:left="120"/>
      </w:pPr>
      <w:r>
        <w:rPr>
          <w:rFonts w:ascii="Times New Roman" w:hAnsi="Times New Roman"/>
          <w:color w:val="000000"/>
        </w:rPr>
        <w:t>- ოჰ, სად მიდიხარ? ითამაშე ჩემთან ერთად.</w:t>
      </w:r>
    </w:p>
    <w:p w14:paraId="2D762128" w14:textId="77777777" w:rsidR="0014565C" w:rsidRDefault="00000000">
      <w:pPr>
        <w:spacing w:before="269" w:after="269"/>
        <w:ind w:left="120"/>
      </w:pPr>
      <w:r>
        <w:rPr>
          <w:rFonts w:ascii="Times New Roman" w:hAnsi="Times New Roman"/>
          <w:color w:val="000000"/>
        </w:rPr>
        <w:t>ავოს დილჰევია გზაში დამიდგა.</w:t>
      </w:r>
    </w:p>
    <w:p w14:paraId="27E2CE55" w14:textId="77777777" w:rsidR="0014565C" w:rsidRDefault="00000000">
      <w:pPr>
        <w:spacing w:before="269" w:after="269"/>
        <w:ind w:left="120"/>
      </w:pPr>
      <w:r>
        <w:rPr>
          <w:rFonts w:ascii="Times New Roman" w:hAnsi="Times New Roman"/>
          <w:color w:val="000000"/>
        </w:rPr>
        <w:t>ორივე ხელი „ბენო ევნით“ და „ჯირასტით“ დაიფარა და ერთმანეთზე დააწყო.</w:t>
      </w:r>
    </w:p>
    <w:p w14:paraId="43125258" w14:textId="77777777" w:rsidR="0014565C" w:rsidRDefault="00000000">
      <w:pPr>
        <w:spacing w:before="269" w:after="269"/>
        <w:ind w:left="120"/>
      </w:pPr>
      <w:r>
        <w:rPr>
          <w:rFonts w:ascii="Times New Roman" w:hAnsi="Times New Roman"/>
          <w:color w:val="000000"/>
        </w:rPr>
        <w:t>მისი ჯადოსნური თვალები ფხიზლად მიყურებდა. თუმცა, მის წინ გავიარე ყურადღების მიქცევის გარეშე. ჩემი საქციელი ვერ გაიგო, გაკვირვებული გამომეტყველებით შემომხედა და საბრძოლო პოზა დაიკავა.</w:t>
      </w:r>
    </w:p>
    <w:p w14:paraId="30EDCE0A" w14:textId="77777777" w:rsidR="0014565C" w:rsidRDefault="00000000">
      <w:pPr>
        <w:spacing w:before="269" w:after="269"/>
        <w:ind w:left="120"/>
      </w:pPr>
      <w:r>
        <w:rPr>
          <w:rFonts w:ascii="Times New Roman" w:hAnsi="Times New Roman"/>
          <w:color w:val="000000"/>
        </w:rPr>
        <w:t>მაშინაც კი, თუ მას შეტევა სურს, ის ფრთხილობს იმ ფაქტის გამო, რომ მე უბრალოდ ამას ველოდები და, როგორც ჩანს, მას ერთი ნაბიჯის გადადგმაც არ შეეძლო.</w:t>
      </w:r>
    </w:p>
    <w:p w14:paraId="2E0627D5" w14:textId="77777777" w:rsidR="0014565C" w:rsidRDefault="00000000">
      <w:pPr>
        <w:spacing w:before="269" w:after="269"/>
        <w:ind w:left="120"/>
      </w:pPr>
      <w:r>
        <w:rPr>
          <w:rFonts w:ascii="Times New Roman" w:hAnsi="Times New Roman"/>
          <w:color w:val="000000"/>
        </w:rPr>
        <w:t>ნაბიჯების ხმა ისმოდა.</w:t>
      </w:r>
    </w:p>
    <w:p w14:paraId="3D32D3D2" w14:textId="77777777" w:rsidR="0014565C" w:rsidRDefault="00000000">
      <w:pPr>
        <w:spacing w:before="269" w:after="269"/>
        <w:ind w:left="120"/>
      </w:pPr>
      <w:r>
        <w:rPr>
          <w:rFonts w:ascii="Times New Roman" w:hAnsi="Times New Roman"/>
          <w:color w:val="000000"/>
        </w:rPr>
        <w:t>ეს სინი იყო. როგორც კი ავოს დილჰევიამ შეხედა, მე მის გვერდით დავდექი.</w:t>
      </w:r>
    </w:p>
    <w:p w14:paraId="61F4F707" w14:textId="77777777" w:rsidR="0014565C" w:rsidRDefault="00000000">
      <w:pPr>
        <w:spacing w:before="269" w:after="269"/>
        <w:ind w:left="120"/>
      </w:pPr>
      <w:r>
        <w:rPr>
          <w:rFonts w:ascii="Times New Roman" w:hAnsi="Times New Roman"/>
          <w:color w:val="000000"/>
        </w:rPr>
        <w:t>მისი მძაფრი მკვლელობის განზრახვამ გამიმძაფრა. სანამ მისი შავად შეღებილი, ელვით დაფარული ხელები ჩემსკენ გამოიწვებოდა, მხარზე მოვფერე.</w:t>
      </w:r>
    </w:p>
    <w:p w14:paraId="0DB5BC49" w14:textId="77777777" w:rsidR="0014565C" w:rsidRDefault="00000000">
      <w:pPr>
        <w:spacing w:before="269" w:after="269"/>
        <w:ind w:left="120"/>
      </w:pPr>
      <w:r>
        <w:rPr>
          <w:rFonts w:ascii="Times New Roman" w:hAnsi="Times New Roman"/>
          <w:color w:val="000000"/>
        </w:rPr>
        <w:t>- რეისთან ითამაშე ახლა.</w:t>
      </w:r>
    </w:p>
    <w:p w14:paraId="1004EFD9" w14:textId="77777777" w:rsidR="0014565C" w:rsidRDefault="00000000">
      <w:pPr>
        <w:spacing w:before="269" w:after="269"/>
        <w:ind w:left="120"/>
      </w:pPr>
      <w:r>
        <w:rPr>
          <w:rFonts w:ascii="Times New Roman" w:hAnsi="Times New Roman"/>
          <w:color w:val="000000"/>
        </w:rPr>
        <w:t>ამის თქმის შემდეგ, მშვიდად ჩავუარე მას.</w:t>
      </w:r>
    </w:p>
    <w:p w14:paraId="28721B92" w14:textId="77777777" w:rsidR="0014565C" w:rsidRDefault="00000000">
      <w:pPr>
        <w:spacing w:before="269" w:after="269"/>
        <w:ind w:left="120"/>
      </w:pPr>
      <w:r>
        <w:rPr>
          <w:rFonts w:ascii="Times New Roman" w:hAnsi="Times New Roman"/>
          <w:color w:val="000000"/>
        </w:rPr>
        <w:t>„ნოსგალია“, ნელა მივუთითე ღმერთ ზეციერ მამაზე, რომელიც ზურგით იყო მიყრდნობილი დანგრეულ კედელს, თითქოს შიშველ მიწაზე იჯდა. „შენ შიში უნდა იცოდე“.</w:t>
      </w:r>
    </w:p>
    <w:p w14:paraId="3C986B4F" w14:textId="77777777" w:rsidR="0014565C" w:rsidRDefault="00000000">
      <w:pPr>
        <w:pStyle w:val="Heading2"/>
        <w:pageBreakBefore/>
        <w:spacing w:before="180" w:after="180"/>
        <w:ind w:left="120"/>
      </w:pPr>
      <w:bookmarkStart w:id="31" w:name="_Toc199672054"/>
      <w:r>
        <w:rPr>
          <w:rFonts w:ascii="Times New Roman" w:hAnsi="Times New Roman"/>
          <w:color w:val="000000"/>
          <w:sz w:val="33"/>
        </w:rPr>
        <w:lastRenderedPageBreak/>
        <w:t>§ 68. აღორძინებული სიყვარული</w:t>
      </w:r>
      <w:bookmarkEnd w:id="31"/>
    </w:p>
    <w:p w14:paraId="3E59832D"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და ნელა წამოდგა. - შიში? შიშს შემომთავაზებ? მე? ღმერთს?</w:t>
      </w:r>
    </w:p>
    <w:p w14:paraId="0B0A2826" w14:textId="77777777" w:rsidR="0014565C" w:rsidRDefault="00000000">
      <w:pPr>
        <w:spacing w:before="269" w:after="269"/>
        <w:ind w:left="120"/>
      </w:pPr>
      <w:r>
        <w:rPr>
          <w:rFonts w:ascii="Times New Roman" w:hAnsi="Times New Roman"/>
          <w:color w:val="000000"/>
        </w:rPr>
        <w:t>მან მშვიდად შემომხედა.</w:t>
      </w:r>
    </w:p>
    <w:p w14:paraId="1FB2E245" w14:textId="77777777" w:rsidR="0014565C" w:rsidRDefault="00000000">
      <w:pPr>
        <w:spacing w:before="269" w:after="269"/>
        <w:ind w:left="120"/>
      </w:pPr>
      <w:r>
        <w:rPr>
          <w:rFonts w:ascii="Times New Roman" w:hAnsi="Times New Roman"/>
          <w:color w:val="000000"/>
        </w:rPr>
        <w:t>- ოჰ, რა სულელურ, უსარგებლო და უაზრო გამოსვლებს ამბობ, ანოს ვოლდიგოდ.</w:t>
      </w:r>
    </w:p>
    <w:p w14:paraId="2C9F27D7" w14:textId="77777777" w:rsidR="0014565C" w:rsidRDefault="00000000">
      <w:pPr>
        <w:spacing w:before="269" w:after="269"/>
        <w:ind w:left="120"/>
      </w:pPr>
      <w:r>
        <w:rPr>
          <w:rFonts w:ascii="Times New Roman" w:hAnsi="Times New Roman"/>
          <w:color w:val="000000"/>
        </w:rPr>
        <w:t>ის მშვიდად წამოვიდა ჩემსკენ, თითქოს ჩემი დარტყმით არანაირი დაზიანება არ მიუღია.</w:t>
      </w:r>
    </w:p>
    <w:p w14:paraId="70C8347A" w14:textId="77777777" w:rsidR="0014565C" w:rsidRDefault="00000000">
      <w:pPr>
        <w:spacing w:before="269" w:after="269"/>
        <w:ind w:left="120"/>
      </w:pPr>
      <w:r>
        <w:rPr>
          <w:rFonts w:ascii="Times New Roman" w:hAnsi="Times New Roman"/>
          <w:color w:val="000000"/>
        </w:rPr>
        <w:t>— ღმერთები ბრძანებაა. აბსოლუტური ქმნილებები დემონებისთვის, ადამიანებისთვის, სულებისთვის და ყველაფრისთვის, რაც ამქვეყნად ცხოვრობს. ამქვეყნიური ბუნების კანონები. თქვენი ცხოვრება მხოლოდ ბრძანებებს მისდევს: თქვენ ცოცხლობთ და შემდეგ კვდებით. აზრი არ აქვს ჩვენზე გაბრაზებას, რომ აღარაფერი ვთქვათ იმაზე, თუ რამდენად უაზროა ღმერთების შეშინების მცდელობა.</w:t>
      </w:r>
    </w:p>
    <w:p w14:paraId="4B921033" w14:textId="77777777" w:rsidR="0014565C" w:rsidRDefault="00000000">
      <w:pPr>
        <w:spacing w:before="269" w:after="269"/>
        <w:ind w:left="120"/>
      </w:pPr>
      <w:r>
        <w:rPr>
          <w:rFonts w:ascii="Times New Roman" w:hAnsi="Times New Roman"/>
          <w:color w:val="000000"/>
        </w:rPr>
        <w:t>ნოსგალიამ საზეიმოდ ასწია ორივე ხელი თავზე.</w:t>
      </w:r>
    </w:p>
    <w:p w14:paraId="3D845350" w14:textId="77777777" w:rsidR="0014565C" w:rsidRDefault="00000000">
      <w:pPr>
        <w:spacing w:before="269" w:after="269"/>
        <w:ind w:left="120"/>
      </w:pPr>
      <w:r>
        <w:rPr>
          <w:rFonts w:ascii="Times New Roman" w:hAnsi="Times New Roman"/>
          <w:color w:val="000000"/>
        </w:rPr>
        <w:t>- მე ცოდნას ვანიჭებ შენნაირ უმეცრებს. ჩვენ არ ვართ მოკვდავი არსებები. ჩვენ შიშისა და მწუხარების გარეშე ვართ. ღმერთები უკვდავები არიან და ამიტომ ჩვენ ცოცხლებიც კი არ ვართ. ამიტომ, ჩვენ შიშისგან თავისუფალი ვართ და მხოლოდ ბუნების კანონები ვრჩებით.</w:t>
      </w:r>
    </w:p>
    <w:p w14:paraId="187CF54A" w14:textId="77777777" w:rsidR="0014565C" w:rsidRDefault="00000000">
      <w:pPr>
        <w:spacing w:before="269" w:after="269"/>
        <w:ind w:left="120"/>
      </w:pPr>
      <w:r>
        <w:rPr>
          <w:rFonts w:ascii="Times New Roman" w:hAnsi="Times New Roman"/>
          <w:color w:val="000000"/>
        </w:rPr>
        <w:t>- და ამიტომ არ გაქვს ტვინი, რომელსაც შეუძლია მეტყველების აღქმა? მე ვთქვი, რომ არ დავუშვი. - მბრძანებლური ტონით ვუთხარი ზეციერ მამა ღმერთს, რომელიც ამპარტავნულად მიყურებდა.</w:t>
      </w:r>
    </w:p>
    <w:p w14:paraId="0CDAC777" w14:textId="77777777" w:rsidR="0014565C" w:rsidRDefault="00000000">
      <w:pPr>
        <w:spacing w:before="269" w:after="269"/>
        <w:ind w:left="120"/>
      </w:pPr>
      <w:r>
        <w:rPr>
          <w:rFonts w:ascii="Times New Roman" w:hAnsi="Times New Roman"/>
          <w:color w:val="000000"/>
        </w:rPr>
        <w:t>- რისი შეიძლება ეშინოდეს წესრიგს? თქვენ ამბობთ, რომ ნივთების დაწვა გაღიზიანებთ და შიშისგან შეამცირებთ კანონს, რომლითაც ეს ხდება?</w:t>
      </w:r>
    </w:p>
    <w:p w14:paraId="4022E0D2" w14:textId="77777777" w:rsidR="0014565C" w:rsidRDefault="00000000">
      <w:pPr>
        <w:spacing w:before="269" w:after="269"/>
        <w:ind w:left="120"/>
      </w:pPr>
      <w:r>
        <w:rPr>
          <w:rFonts w:ascii="Times New Roman" w:hAnsi="Times New Roman"/>
          <w:color w:val="000000"/>
        </w:rPr>
        <w:t>- აბსოლუტურად სწორია. მე არ დავუშვი ცეცხლი ჩემს წინ ისე ენთო, როგორც მას სურდა, მხოლოდ იმიტომ, რომ მე ავანთე. მე ვქმნი შიშს და არ აქვს მნიშვნელობა რაზე - ბუნების კანონებზე, ბრძანებებზე.</w:t>
      </w:r>
    </w:p>
    <w:p w14:paraId="1517A1CC" w14:textId="77777777" w:rsidR="0014565C" w:rsidRDefault="00000000">
      <w:pPr>
        <w:spacing w:before="269" w:after="269"/>
        <w:ind w:left="120"/>
      </w:pPr>
      <w:r>
        <w:rPr>
          <w:rFonts w:ascii="Times New Roman" w:hAnsi="Times New Roman"/>
          <w:color w:val="000000"/>
        </w:rPr>
        <w:t>- ჰა-ჰა, - ნოსგალიამ ისევ მშრალად გაიღიმა. - მიიღე შენი სასჯელი - სულელო, რომელიც ცას აფურთხებს, რომელიც წესრიგს აჯანყდა. პატივისცემით, შეხედე ღვთის ხატებას. - ნოსგალიამ, როგორც ყოველთვის, სასწაულმოქმედი ღვთაებრივი სიტყვები წარმოთქვა.</w:t>
      </w:r>
    </w:p>
    <w:p w14:paraId="46A6C9DA" w14:textId="77777777" w:rsidR="0014565C" w:rsidRDefault="00000000">
      <w:pPr>
        <w:spacing w:before="269" w:after="269"/>
        <w:ind w:left="120"/>
      </w:pPr>
      <w:r>
        <w:rPr>
          <w:rFonts w:ascii="Times New Roman" w:hAnsi="Times New Roman"/>
          <w:color w:val="000000"/>
        </w:rPr>
        <w:t xml:space="preserve">მისი სხეული კაშკაშა შუქმა მოიცვა, მისი მაგიური ძალა მნიშვნელოვნად გაიზარდა და გარეგნობა შეიცვალა, თითქოს მის მიერ დატყვევებული ელდმეუდის დემონური სხეული შიგნიდან გადააბრუნეს. თმა ოქროსფერი გაუხდა, ჯადოსნური თვალები კი </w:t>
      </w:r>
      <w:r>
        <w:rPr>
          <w:rFonts w:ascii="Times New Roman" w:hAnsi="Times New Roman"/>
          <w:color w:val="000000"/>
        </w:rPr>
        <w:lastRenderedPageBreak/>
        <w:t>ცეცხლოვანი წითელი. ზურგიდან მაგიური ძალის ნაწილაკებისგან შექმნილი სინათლის ფრთები გამოჩნდა.</w:t>
      </w:r>
    </w:p>
    <w:p w14:paraId="079A99A0" w14:textId="77777777" w:rsidR="0014565C" w:rsidRDefault="00000000">
      <w:pPr>
        <w:spacing w:before="269" w:after="269"/>
        <w:ind w:left="120"/>
      </w:pPr>
      <w:r>
        <w:rPr>
          <w:rFonts w:ascii="Times New Roman" w:hAnsi="Times New Roman"/>
          <w:color w:val="000000"/>
        </w:rPr>
        <w:t>მიწისძვრის ხმაური გაისმა და დელზოგეიდმა ძლიერად რყევა დაიწყო.</w:t>
      </w:r>
    </w:p>
    <w:p w14:paraId="5104320A" w14:textId="77777777" w:rsidR="0014565C" w:rsidRDefault="00000000">
      <w:pPr>
        <w:spacing w:before="269" w:after="269"/>
        <w:ind w:left="120"/>
      </w:pPr>
      <w:r>
        <w:rPr>
          <w:rFonts w:ascii="Times New Roman" w:hAnsi="Times New Roman"/>
          <w:color w:val="000000"/>
        </w:rPr>
        <w:t>ნოსგალიიდან აბსურდული რაოდენობის მაგიური ძალა იღვარა. მან ქარი აღაგზნო და ციხესიმაგრე თავისი არსებობით შეარყია. ის ჯერგას ჯადოსნურ სხეულს ჰგავდა, მაგრამ აშკარად სულ სხვა რამ იყო. თითქოს მასა ჰქონოდა, კოლოსალურმა მაგიურმა ძალამ ღმერთის ნამდვილი სახე - მისი ღვთაებრივი სახე ჩამოაყალიბა.</w:t>
      </w:r>
    </w:p>
    <w:p w14:paraId="29009C33" w14:textId="77777777" w:rsidR="0014565C" w:rsidRDefault="00000000">
      <w:pPr>
        <w:spacing w:before="269" w:after="269"/>
        <w:ind w:left="120"/>
      </w:pPr>
      <w:r>
        <w:rPr>
          <w:rFonts w:ascii="Times New Roman" w:hAnsi="Times New Roman"/>
          <w:color w:val="000000"/>
        </w:rPr>
        <w:t>— ავოს დილჰევიამ კანონის დამრღვევი კი არა, დელზოგეიდზე ამოკვეთილი სამგანზომილებიანი წრის ფორმულები მიითვისა, რომელთა უმეტესობა მის მიერ უკვე გადაწერილია. ეს თქვენს ძალაუფლებაში აღარ არის. თქვენ არ შეგიძლიათ ღმერთის განადგურება განადგურების ქალღმერთის ძალის გარეშე.</w:t>
      </w:r>
    </w:p>
    <w:p w14:paraId="17751FF4" w14:textId="77777777" w:rsidR="0014565C" w:rsidRDefault="00000000">
      <w:pPr>
        <w:spacing w:before="269" w:after="269"/>
        <w:ind w:left="120"/>
      </w:pPr>
      <w:r>
        <w:rPr>
          <w:rFonts w:ascii="Times New Roman" w:hAnsi="Times New Roman"/>
          <w:color w:val="000000"/>
        </w:rPr>
        <w:t>მტკიცედ მდგომი ნოსგალია თავისი წითელი, ჯადოსნური თვალებით მიყურებდა.</w:t>
      </w:r>
    </w:p>
    <w:p w14:paraId="03579BCD" w14:textId="77777777" w:rsidR="0014565C" w:rsidRDefault="00000000">
      <w:pPr>
        <w:spacing w:before="269" w:after="269"/>
        <w:ind w:left="120"/>
      </w:pPr>
      <w:r>
        <w:rPr>
          <w:rFonts w:ascii="Times New Roman" w:hAnsi="Times New Roman"/>
          <w:color w:val="000000"/>
        </w:rPr>
        <w:t>— გააცნობიერე, რომ ყველაფერი უძლურია წესრიგის წინაშე, ანოს ვოლდიგოდ.</w:t>
      </w:r>
    </w:p>
    <w:p w14:paraId="5300B7E0" w14:textId="77777777" w:rsidR="0014565C" w:rsidRDefault="00000000">
      <w:pPr>
        <w:spacing w:before="269" w:after="269"/>
        <w:ind w:left="120"/>
      </w:pPr>
      <w:r>
        <w:rPr>
          <w:rFonts w:ascii="Times New Roman" w:hAnsi="Times New Roman"/>
          <w:color w:val="000000"/>
        </w:rPr>
        <w:t>- რაზე ლაპარაკობ?</w:t>
      </w:r>
    </w:p>
    <w:p w14:paraId="5D9AF340" w14:textId="77777777" w:rsidR="0014565C" w:rsidRDefault="00000000">
      <w:pPr>
        <w:spacing w:before="269" w:after="269"/>
        <w:ind w:left="120"/>
      </w:pPr>
      <w:r>
        <w:rPr>
          <w:rFonts w:ascii="Times New Roman" w:hAnsi="Times New Roman"/>
          <w:color w:val="000000"/>
        </w:rPr>
        <w:t>როგორც კი ეს ვთქვი, სინი ჩემს წინ დადგა.</w:t>
      </w:r>
    </w:p>
    <w:p w14:paraId="1C72C727" w14:textId="77777777" w:rsidR="0014565C" w:rsidRDefault="00000000">
      <w:pPr>
        <w:spacing w:before="269" w:after="269"/>
        <w:ind w:left="120"/>
      </w:pPr>
      <w:r>
        <w:rPr>
          <w:rFonts w:ascii="Times New Roman" w:hAnsi="Times New Roman"/>
          <w:color w:val="000000"/>
        </w:rPr>
        <w:t>- ჩემთვის ღმერთები და წესები უბრალოდ მოსაწყენი თამაშის წესებია. შენ ჩემი თანასწორი არ ხარ და არც მარჯვენა ხელი, ნოსგალია.</w:t>
      </w:r>
    </w:p>
    <w:p w14:paraId="7A4EE208" w14:textId="77777777" w:rsidR="0014565C" w:rsidRDefault="00000000">
      <w:pPr>
        <w:spacing w:before="269" w:after="269"/>
        <w:ind w:left="120"/>
      </w:pPr>
      <w:r>
        <w:rPr>
          <w:rFonts w:ascii="Times New Roman" w:hAnsi="Times New Roman"/>
          <w:color w:val="000000"/>
        </w:rPr>
        <w:t>სინმა მარცხენა ხელით ჰაერი გაჭრა, ჯადოსნური წრე შემოხაზა და მისი ცენტრიდან ღმერთების მკვლელი გნეოდროსი ამოიღო, რომელიც ბოროტი მაგიური ძალის ძლიერ ნაკადში იყო გახვეული.</w:t>
      </w:r>
    </w:p>
    <w:p w14:paraId="3F4235F5" w14:textId="77777777" w:rsidR="0014565C" w:rsidRDefault="00000000">
      <w:pPr>
        <w:spacing w:before="269" w:after="269"/>
        <w:ind w:left="120"/>
      </w:pPr>
      <w:r>
        <w:rPr>
          <w:rFonts w:ascii="Times New Roman" w:hAnsi="Times New Roman"/>
          <w:color w:val="000000"/>
        </w:rPr>
        <w:t>„ძალიან მადლიერი ვარ თქვენი კეთილშობილებისთვის, ჩემო ბატონო“, - თქვა სინმა და ნელა აიღო გნეოდროსი მზადყოფნაში. „რომ პატივი მომეცით და შესაძლებლობა მომეცით, საკუთარი ხელით შური მეძია ჩემი გარდაცვლილი ცოლის სიკვდილისთვის“.</w:t>
      </w:r>
    </w:p>
    <w:p w14:paraId="6A1CC4F4" w14:textId="77777777" w:rsidR="0014565C" w:rsidRDefault="00000000">
      <w:pPr>
        <w:spacing w:before="269" w:after="269"/>
        <w:ind w:left="120"/>
      </w:pPr>
      <w:r>
        <w:rPr>
          <w:rFonts w:ascii="Times New Roman" w:hAnsi="Times New Roman"/>
          <w:color w:val="000000"/>
        </w:rPr>
        <w:t>- მთელი გულით გაანადგურე იგი და არაფერზე არ ინერვიულო.</w:t>
      </w:r>
    </w:p>
    <w:p w14:paraId="6CBCB362" w14:textId="77777777" w:rsidR="0014565C" w:rsidRDefault="00000000">
      <w:pPr>
        <w:spacing w:before="269" w:after="269"/>
        <w:ind w:left="120"/>
      </w:pPr>
      <w:r>
        <w:rPr>
          <w:rFonts w:ascii="Times New Roman" w:hAnsi="Times New Roman"/>
          <w:color w:val="000000"/>
        </w:rPr>
        <w:t>სინი ნოსგალიასკენ გაემართა, ერთ ხელში ხმალი ეჭირა.</w:t>
      </w:r>
    </w:p>
    <w:p w14:paraId="1E3AA247" w14:textId="77777777" w:rsidR="0014565C" w:rsidRDefault="00000000">
      <w:pPr>
        <w:spacing w:before="269" w:after="269"/>
        <w:ind w:left="120"/>
      </w:pPr>
      <w:r>
        <w:rPr>
          <w:rFonts w:ascii="Times New Roman" w:hAnsi="Times New Roman"/>
          <w:color w:val="000000"/>
        </w:rPr>
        <w:t>- კი ბატონო.</w:t>
      </w:r>
    </w:p>
    <w:p w14:paraId="4A703205" w14:textId="77777777" w:rsidR="0014565C" w:rsidRDefault="00000000">
      <w:pPr>
        <w:spacing w:before="269" w:after="269"/>
        <w:ind w:left="120"/>
      </w:pPr>
      <w:r>
        <w:rPr>
          <w:rFonts w:ascii="Times New Roman" w:hAnsi="Times New Roman"/>
          <w:color w:val="000000"/>
        </w:rPr>
        <w:t>ჩვენთვის აბსოლუტურად აუცილებელი იყო ორი რამის გაკეთება:</w:t>
      </w:r>
    </w:p>
    <w:p w14:paraId="4D3BB472" w14:textId="77777777" w:rsidR="0014565C" w:rsidRDefault="00000000">
      <w:pPr>
        <w:spacing w:before="269" w:after="269"/>
        <w:ind w:left="120"/>
      </w:pPr>
      <w:r>
        <w:rPr>
          <w:rFonts w:ascii="Times New Roman" w:hAnsi="Times New Roman"/>
          <w:color w:val="000000"/>
        </w:rPr>
        <w:t>გაანადგურე ნოსგალია, ზეციერი მამა ღმერთი, ამქვეყნიური წესრიგის დარღვევის გარეშე. და გაანადგურე ავოს დილჰევია მისას განადგურების გარეშე.</w:t>
      </w:r>
    </w:p>
    <w:p w14:paraId="06864FF6" w14:textId="77777777" w:rsidR="0014565C" w:rsidRDefault="00000000">
      <w:pPr>
        <w:spacing w:before="269" w:after="269"/>
        <w:ind w:left="120"/>
      </w:pPr>
      <w:r>
        <w:rPr>
          <w:rFonts w:ascii="Times New Roman" w:hAnsi="Times New Roman"/>
          <w:color w:val="000000"/>
        </w:rPr>
        <w:lastRenderedPageBreak/>
        <w:t>ჩემს უკან რეი ავოს დილჰევიას დაუპირისპირდა. არცერთი მათგანის დახმარების გარეშე, ორივე ჯადოსნური თვალით ნოსგალიას უფსკრულში ჩავიხედე.</w:t>
      </w:r>
    </w:p>
    <w:p w14:paraId="69B63BF9" w14:textId="77777777" w:rsidR="0014565C" w:rsidRDefault="00000000">
      <w:pPr>
        <w:spacing w:before="269" w:after="269"/>
        <w:ind w:left="120"/>
      </w:pPr>
      <w:r>
        <w:rPr>
          <w:rFonts w:ascii="Times New Roman" w:hAnsi="Times New Roman"/>
          <w:color w:val="000000"/>
        </w:rPr>
        <w:t>უკიდურესად ფრთხილად, რათა გამოავლინოს ყველაფერი, რასაც მისი საფუძველი მალავს.</w:t>
      </w:r>
    </w:p>
    <w:p w14:paraId="0F27B4B9" w14:textId="77777777" w:rsidR="0014565C" w:rsidRDefault="00000000">
      <w:pPr>
        <w:spacing w:before="269" w:after="269"/>
        <w:ind w:left="120"/>
      </w:pPr>
      <w:r>
        <w:rPr>
          <w:rFonts w:ascii="Times New Roman" w:hAnsi="Times New Roman"/>
          <w:color w:val="000000"/>
        </w:rPr>
        <w:t>„მომისმინე, უმეცარი დემონთა მბრძანებელო და ღვთისმკვდარი კატასტროფის მახვილო“, - ხმამაღლა შესძახა ნოსგალიამ. „ღვთის განწირვა დაატყდეს თავს თქვენნაირ ამპარტავან სულელებს“. მან გაოცებით სავსე ხმით შემოგვიტია.</w:t>
      </w:r>
    </w:p>
    <w:p w14:paraId="014CDAF4" w14:textId="77777777" w:rsidR="0014565C" w:rsidRDefault="00000000">
      <w:pPr>
        <w:spacing w:before="269" w:after="269"/>
        <w:ind w:left="120"/>
      </w:pPr>
      <w:r>
        <w:rPr>
          <w:rFonts w:ascii="Times New Roman" w:hAnsi="Times New Roman"/>
          <w:color w:val="000000"/>
        </w:rPr>
        <w:t>სინმა მარცხენა ხელით გაიყვანა გილიონოგების მძარცველი და შეწყვიტა ღვთაებრივი სიტყვა, რომელმაც ხმა გადაასწრო.</w:t>
      </w:r>
    </w:p>
    <w:p w14:paraId="7C786986" w14:textId="77777777" w:rsidR="0014565C" w:rsidRDefault="00000000">
      <w:pPr>
        <w:spacing w:before="269" w:after="269"/>
        <w:ind w:left="120"/>
      </w:pPr>
      <w:r>
        <w:rPr>
          <w:rFonts w:ascii="Times New Roman" w:hAnsi="Times New Roman"/>
          <w:color w:val="000000"/>
        </w:rPr>
        <w:t>მომდევნო წამს სინი, მიწიდან წამოხტა და უკვე ნოსგალიას წინ იდგა. ღმერთების ჯალათმა მის გულში უფრო სწრაფად ჩაარტყა, ვიდრე რამის თქმა შეეძლო.</w:t>
      </w:r>
    </w:p>
    <w:p w14:paraId="3275444D" w14:textId="77777777" w:rsidR="0014565C" w:rsidRDefault="00000000">
      <w:pPr>
        <w:spacing w:before="269" w:after="269"/>
        <w:ind w:left="120"/>
      </w:pPr>
      <w:r>
        <w:rPr>
          <w:rFonts w:ascii="Times New Roman" w:hAnsi="Times New Roman"/>
          <w:color w:val="000000"/>
        </w:rPr>
        <w:t>თუმცა, ნოსგალიამ ამას ყურადღება არ მიაქცია. მისი სხეულიდან სისხლის ერთი წვეთიც კი არ გადმოსულა.</w:t>
      </w:r>
    </w:p>
    <w:p w14:paraId="57C9FE56" w14:textId="77777777" w:rsidR="0014565C" w:rsidRDefault="00000000">
      <w:pPr>
        <w:spacing w:before="269" w:after="269"/>
        <w:ind w:left="120"/>
      </w:pPr>
      <w:r>
        <w:rPr>
          <w:rFonts w:ascii="Times New Roman" w:hAnsi="Times New Roman"/>
          <w:color w:val="000000"/>
        </w:rPr>
        <w:t>— ღვთის სხეული აბსოლუტურია!</w:t>
      </w:r>
    </w:p>
    <w:p w14:paraId="7B2F0434" w14:textId="77777777" w:rsidR="0014565C" w:rsidRDefault="00000000">
      <w:pPr>
        <w:spacing w:before="269" w:after="269"/>
        <w:ind w:left="120"/>
      </w:pPr>
      <w:r>
        <w:rPr>
          <w:rFonts w:ascii="Times New Roman" w:hAnsi="Times New Roman"/>
          <w:color w:val="000000"/>
        </w:rPr>
        <w:t>იმ მომენტში სინდის ჯადოსნური ძალა არაფერში გადაიქცა.</w:t>
      </w:r>
    </w:p>
    <w:p w14:paraId="55C12C5C" w14:textId="77777777" w:rsidR="0014565C" w:rsidRDefault="00000000">
      <w:pPr>
        <w:spacing w:before="269" w:after="269"/>
        <w:ind w:left="120"/>
      </w:pPr>
      <w:r>
        <w:rPr>
          <w:rFonts w:ascii="Times New Roman" w:hAnsi="Times New Roman"/>
          <w:color w:val="000000"/>
        </w:rPr>
        <w:t>— ღმერთების ჯალათის მეორე საიდუმლო „საშინელი მომკალია“.</w:t>
      </w:r>
    </w:p>
    <w:p w14:paraId="6ECFADCB" w14:textId="77777777" w:rsidR="0014565C" w:rsidRDefault="00000000">
      <w:pPr>
        <w:spacing w:before="269" w:after="269"/>
        <w:ind w:left="120"/>
      </w:pPr>
      <w:r>
        <w:rPr>
          <w:rFonts w:ascii="Times New Roman" w:hAnsi="Times New Roman"/>
          <w:color w:val="000000"/>
        </w:rPr>
        <w:t>ეს იყო ხმალი, რომელიც კლავდა ღმერთებს და ანადგურებდა მათ ორდენს. ღმერთების მკვლელის მუქი წითელი ხმალი, რომელიც მოელვარე მაგიური ძალით იყო მოცული, უფრო ღრმად ჩაეშვა ნოსგალიას მკერდში.</w:t>
      </w:r>
    </w:p>
    <w:p w14:paraId="304B45EC" w14:textId="77777777" w:rsidR="0014565C" w:rsidRDefault="00000000">
      <w:pPr>
        <w:spacing w:before="269" w:after="269"/>
        <w:ind w:left="120"/>
      </w:pPr>
      <w:r>
        <w:rPr>
          <w:rFonts w:ascii="Times New Roman" w:hAnsi="Times New Roman"/>
          <w:color w:val="000000"/>
        </w:rPr>
        <w:t>— …გა…</w:t>
      </w:r>
    </w:p>
    <w:p w14:paraId="52C64E44" w14:textId="77777777" w:rsidR="0014565C" w:rsidRDefault="00000000">
      <w:pPr>
        <w:spacing w:before="269" w:after="269"/>
        <w:ind w:left="120"/>
      </w:pPr>
      <w:r>
        <w:rPr>
          <w:rFonts w:ascii="Times New Roman" w:hAnsi="Times New Roman"/>
          <w:color w:val="000000"/>
        </w:rPr>
        <w:t>გულიდან სისხლი წამოუვიდა და მისი გული საზარელმა მკნელმა გახვრიტა.</w:t>
      </w:r>
    </w:p>
    <w:p w14:paraId="1CB5773F" w14:textId="77777777" w:rsidR="0014565C" w:rsidRDefault="00000000">
      <w:pPr>
        <w:spacing w:before="269" w:after="269"/>
        <w:ind w:left="120"/>
      </w:pPr>
      <w:r>
        <w:rPr>
          <w:rFonts w:ascii="Times New Roman" w:hAnsi="Times New Roman"/>
          <w:color w:val="000000"/>
        </w:rPr>
        <w:t>— ...დამანგრეველი ხმალი—ღმერთების მკვლელი... სულელო... საწყალი დემონური ხმალი!..</w:t>
      </w:r>
    </w:p>
    <w:p w14:paraId="78AC7EFB" w14:textId="77777777" w:rsidR="0014565C" w:rsidRDefault="00000000">
      <w:pPr>
        <w:spacing w:before="269" w:after="269"/>
        <w:ind w:left="120"/>
      </w:pPr>
      <w:r>
        <w:rPr>
          <w:rFonts w:ascii="Times New Roman" w:hAnsi="Times New Roman"/>
          <w:color w:val="000000"/>
        </w:rPr>
        <w:t>ნოსგალიას სისხლი იატაკზე დაიღვარა და უეცრად ოქროსფრად აელვარდა. უფრო ზუსტად, ცეცხლი წაეკიდა. მისი სისხლი ოქროსფერ ალად იქცა და იატაკიდან ავარდა.</w:t>
      </w:r>
    </w:p>
    <w:p w14:paraId="0C904DE3" w14:textId="77777777" w:rsidR="0014565C" w:rsidRDefault="00000000">
      <w:pPr>
        <w:spacing w:before="269" w:after="269"/>
        <w:ind w:left="120"/>
      </w:pPr>
      <w:r>
        <w:rPr>
          <w:rFonts w:ascii="Times New Roman" w:hAnsi="Times New Roman"/>
          <w:color w:val="000000"/>
        </w:rPr>
        <w:t>- ღვთის ალი დაგსჯის!</w:t>
      </w:r>
    </w:p>
    <w:p w14:paraId="1708A3C2" w14:textId="77777777" w:rsidR="0014565C" w:rsidRDefault="00000000">
      <w:pPr>
        <w:spacing w:before="269" w:after="269"/>
        <w:ind w:left="120"/>
      </w:pPr>
      <w:r>
        <w:rPr>
          <w:rFonts w:ascii="Times New Roman" w:hAnsi="Times New Roman"/>
          <w:color w:val="000000"/>
        </w:rPr>
        <w:t>სინის გარშემო რამდენიმე ცეცხლის ნაკადი აფეთქდა და მისი სხეულის დაწვა დაიწყო. მიუხედავად იმისა, რომ ის ანტიმაგიური ძალებით იყო გარშემორტყმული, მას ღვთაებრივი ცეცხლისგან დაცვა არ შეეძლო და მისი შავი ჯავშანი დნობას იწყებდა.</w:t>
      </w:r>
    </w:p>
    <w:p w14:paraId="417EF5FC" w14:textId="77777777" w:rsidR="0014565C" w:rsidRDefault="00000000">
      <w:pPr>
        <w:spacing w:before="269" w:after="269"/>
        <w:ind w:left="120"/>
      </w:pPr>
      <w:r>
        <w:rPr>
          <w:rFonts w:ascii="Times New Roman" w:hAnsi="Times New Roman"/>
          <w:color w:val="000000"/>
        </w:rPr>
        <w:lastRenderedPageBreak/>
        <w:t>ცოდვამ ღმერთების მკვლელი გნეოდროსი ნოსგალიიდან გამოიყვანა და ოქროსფერი ალი გაჭრა, რომელიც მას წვავდა. გნეოდროსი კვლავ ღმერთის სხეულისკენ გაბრწყინდა, მაგრამ ამჯერად მხოლოდ ჰაერი გაჭრა.</w:t>
      </w:r>
    </w:p>
    <w:p w14:paraId="3EAF9A57" w14:textId="77777777" w:rsidR="0014565C" w:rsidRDefault="00000000">
      <w:pPr>
        <w:spacing w:before="269" w:after="269"/>
        <w:ind w:left="120"/>
      </w:pPr>
      <w:r>
        <w:rPr>
          <w:rFonts w:ascii="Times New Roman" w:hAnsi="Times New Roman"/>
          <w:color w:val="000000"/>
        </w:rPr>
        <w:t>ნოსგალია სინისგან შორს გამოჩნდა, თითქოს ტელეპორტირებულიყო.</w:t>
      </w:r>
    </w:p>
    <w:p w14:paraId="71C0D49E" w14:textId="77777777" w:rsidR="0014565C" w:rsidRDefault="00000000">
      <w:pPr>
        <w:spacing w:before="269" w:after="269"/>
        <w:ind w:left="120"/>
      </w:pPr>
      <w:r>
        <w:rPr>
          <w:rFonts w:ascii="Times New Roman" w:hAnsi="Times New Roman"/>
          <w:color w:val="000000"/>
        </w:rPr>
        <w:t>- დაიკარგე.</w:t>
      </w:r>
    </w:p>
    <w:p w14:paraId="0DA9A983" w14:textId="77777777" w:rsidR="0014565C" w:rsidRDefault="00000000">
      <w:pPr>
        <w:spacing w:before="269" w:after="269"/>
        <w:ind w:left="120"/>
      </w:pPr>
      <w:r>
        <w:rPr>
          <w:rFonts w:ascii="Times New Roman" w:hAnsi="Times New Roman"/>
          <w:color w:val="000000"/>
        </w:rPr>
        <w:t>ნოსგალიას თვალები წითლად აენთო და მომდევნო წამს სინის სხეული ღია ვერცხლისფერი ალით აინთო. მისი სახე ოდნავ შეჭმუხნულიყო.</w:t>
      </w:r>
    </w:p>
    <w:p w14:paraId="40D8C0A9" w14:textId="77777777" w:rsidR="0014565C" w:rsidRDefault="00000000">
      <w:pPr>
        <w:spacing w:before="269" w:after="269"/>
        <w:ind w:left="120"/>
      </w:pPr>
      <w:r>
        <w:rPr>
          <w:rFonts w:ascii="Times New Roman" w:hAnsi="Times New Roman"/>
          <w:color w:val="000000"/>
        </w:rPr>
        <w:t>— ამქვეყნიური ტკივილი ცოდვილებს ღვთაებრივ ცეცხლს აძლევს. წყალობის ალი, რომელიც გაიძულებთ, მოინანიოთ თქვენი ცოდვები. ყოველ წამს ტკივილი ძლიერდება და ერთ წუთში თქვენს წინააღმდეგ აღსრულებული სამსჯავრო მთავრდება. და თქვენი საძირკვლები სრულ განადგურებას, სხვა სიტყვებით რომ ვთქვათ, ხსნას ელოდება.</w:t>
      </w:r>
    </w:p>
    <w:p w14:paraId="5663E477" w14:textId="77777777" w:rsidR="0014565C" w:rsidRDefault="00000000">
      <w:pPr>
        <w:spacing w:before="269" w:after="269"/>
        <w:ind w:left="120"/>
      </w:pPr>
      <w:r>
        <w:rPr>
          <w:rFonts w:ascii="Times New Roman" w:hAnsi="Times New Roman"/>
          <w:color w:val="000000"/>
        </w:rPr>
        <w:t>- მესმის, ეს ერთგვარი წყევლაა. ღვთაებრივი ალი გააგრძელებს მის წვას მანამ, სანამ ის შენი ჯადოსნური თვალების მხედველობის არეში დარჩება. წყევლის გააქტიურებას ერთი წუთი სჭირდება და შენ კარგი საბაბი გაქვს, რომ მას „ჩვენზე გამოტანილი განაჩენი“ უწოდო.</w:t>
      </w:r>
    </w:p>
    <w:p w14:paraId="51409799" w14:textId="77777777" w:rsidR="0014565C" w:rsidRDefault="00000000">
      <w:pPr>
        <w:spacing w:before="269" w:after="269"/>
        <w:ind w:left="120"/>
      </w:pPr>
      <w:r>
        <w:rPr>
          <w:rFonts w:ascii="Times New Roman" w:hAnsi="Times New Roman"/>
          <w:color w:val="000000"/>
        </w:rPr>
        <w:t>ვერცხლის ალში მწველი სინი მყისიერად მიუახლოვდა ნოსგალიას და მძარცველ გილიონოგებს თავის ჯადოსნურ თვალებში ახედა. თვალების მოჭრით, ეს ხმალი მხედველობას წაართმევს.</w:t>
      </w:r>
    </w:p>
    <w:p w14:paraId="3604B7C7" w14:textId="77777777" w:rsidR="0014565C" w:rsidRDefault="00000000">
      <w:pPr>
        <w:spacing w:before="269" w:after="269"/>
        <w:ind w:left="120"/>
      </w:pPr>
      <w:r>
        <w:rPr>
          <w:rFonts w:ascii="Times New Roman" w:hAnsi="Times New Roman"/>
          <w:color w:val="000000"/>
        </w:rPr>
        <w:t>თუმცა, ოქროსფერი ალი ავარდა და ხმალს ფარივით ბლოკავდა. თითქოს ეს წინასწარ განჭვრიტა, ქსინგმა კიდევ ერთი ნაბიჯი გადადგა წინ და მარჯვენა იდაყვით ზურგში ნოსგალიას უბიძგა. ალი ამ დარტყმასაც ბლოკავდა, მაგრამ ქსინგიც თავის ბრმა წერტილში იყო.</w:t>
      </w:r>
    </w:p>
    <w:p w14:paraId="6E0B160C" w14:textId="77777777" w:rsidR="0014565C" w:rsidRDefault="00000000">
      <w:pPr>
        <w:spacing w:before="269" w:after="269"/>
        <w:ind w:left="120"/>
      </w:pPr>
      <w:r>
        <w:rPr>
          <w:rFonts w:ascii="Times New Roman" w:hAnsi="Times New Roman"/>
          <w:color w:val="000000"/>
        </w:rPr>
        <w:t>თუმცა, ვერცხლის ალი სინის სხეულიდან არ გამქრალა.</w:t>
      </w:r>
    </w:p>
    <w:p w14:paraId="3A59B283" w14:textId="77777777" w:rsidR="0014565C" w:rsidRDefault="00000000">
      <w:pPr>
        <w:spacing w:before="269" w:after="269"/>
        <w:ind w:left="120"/>
      </w:pPr>
      <w:r>
        <w:rPr>
          <w:rFonts w:ascii="Times New Roman" w:hAnsi="Times New Roman"/>
          <w:color w:val="000000"/>
        </w:rPr>
        <w:t>- ღმერთის ჯადოსნურ თვალებში ბრმა ლაქები არ არის. განაჩენი, რომელსაც შენზე გამოვიტან, აბსოლუტურია.</w:t>
      </w:r>
    </w:p>
    <w:p w14:paraId="1E2211A6" w14:textId="77777777" w:rsidR="0014565C" w:rsidRDefault="00000000">
      <w:pPr>
        <w:spacing w:before="269" w:after="269"/>
        <w:ind w:left="120"/>
      </w:pPr>
      <w:r>
        <w:rPr>
          <w:rFonts w:ascii="Times New Roman" w:hAnsi="Times New Roman"/>
          <w:color w:val="000000"/>
        </w:rPr>
        <w:t>ოქროსფერი ალი ნოსგალიას ხელებში შეგროვდა და სინის სხეულს დაწვა. ალი ხმლის ფორმას იღებდა.</w:t>
      </w:r>
    </w:p>
    <w:p w14:paraId="1C0BE0C7" w14:textId="77777777" w:rsidR="0014565C" w:rsidRDefault="00000000">
      <w:pPr>
        <w:spacing w:before="269" w:after="269"/>
        <w:ind w:left="120"/>
      </w:pPr>
      <w:r>
        <w:rPr>
          <w:rFonts w:ascii="Times New Roman" w:hAnsi="Times New Roman"/>
          <w:color w:val="000000"/>
        </w:rPr>
        <w:t>— და სასამართლოს გადაწყვეტილებას ღვთაებრივი ხმალი ლორდოიუე გამოიტანს. იცოდეთ, რომ კატასტროფის ხმალი ღმერთების მკვლელია, რომ ღვთის ხმლის წინაშე უძლიერესი დემონების ხმლისმჭრელი შესაძლებლობებიც კი ბავშვის თამაშია.</w:t>
      </w:r>
    </w:p>
    <w:p w14:paraId="0EBAF31C" w14:textId="77777777" w:rsidR="0014565C" w:rsidRDefault="00000000">
      <w:pPr>
        <w:spacing w:before="269" w:after="269"/>
        <w:ind w:left="120"/>
      </w:pPr>
      <w:r>
        <w:rPr>
          <w:rFonts w:ascii="Times New Roman" w:hAnsi="Times New Roman"/>
          <w:color w:val="000000"/>
        </w:rPr>
        <w:lastRenderedPageBreak/>
        <w:t>ალი მბზინავ ოქროსფერ ღვთაებრივ ხმალად, ლორდოიუიედ გადაიქცა. მან ადვილად გაანადგურა შავი ჯავშანი, მაგრამ სანამ ხმალი მას მიაღწევდა, სინგი უკან დაიხია და თავი აარიდა მას.</w:t>
      </w:r>
    </w:p>
    <w:p w14:paraId="350D3138" w14:textId="77777777" w:rsidR="0014565C" w:rsidRDefault="00000000">
      <w:pPr>
        <w:spacing w:before="269" w:after="269"/>
        <w:ind w:left="120"/>
      </w:pPr>
      <w:r>
        <w:rPr>
          <w:rFonts w:ascii="Times New Roman" w:hAnsi="Times New Roman"/>
          <w:color w:val="000000"/>
        </w:rPr>
        <w:t>განადგურებული ჯავშნიდან სისხლი იფრქვეოდა და მასთან ერთად ქაღალდის ნაჭერიც გადმოვარდა. ეს იყო გვერდი სიყვარულის ფერია ფრენის შესახებ, რომელიც რენომ მას 2000 წლის წინ აჩუქა.</w:t>
      </w:r>
    </w:p>
    <w:p w14:paraId="56260616" w14:textId="77777777" w:rsidR="0014565C" w:rsidRDefault="00000000">
      <w:pPr>
        <w:spacing w:before="269" w:after="269"/>
        <w:ind w:left="120"/>
      </w:pPr>
      <w:r>
        <w:rPr>
          <w:rFonts w:ascii="Times New Roman" w:hAnsi="Times New Roman"/>
          <w:color w:val="000000"/>
        </w:rPr>
        <w:t>სინგმა სწრაფად გადააგდო ღმერთების მკვლელი და გვერდისკენ გაიწვდინა ხელი. ლორდოიუიეს ღვთაებრივი ხმალი ზემოდან დაეცა, ხელი გაუყარა და იატაკზე მიამაგრა.</w:t>
      </w:r>
    </w:p>
    <w:p w14:paraId="0BC4648B" w14:textId="77777777" w:rsidR="0014565C" w:rsidRDefault="00000000">
      <w:pPr>
        <w:spacing w:before="269" w:after="269"/>
        <w:ind w:left="120"/>
      </w:pPr>
      <w:r>
        <w:rPr>
          <w:rFonts w:ascii="Times New Roman" w:hAnsi="Times New Roman"/>
          <w:color w:val="000000"/>
        </w:rPr>
        <w:t>— …ხ…</w:t>
      </w:r>
    </w:p>
    <w:p w14:paraId="0851E737" w14:textId="77777777" w:rsidR="0014565C" w:rsidRDefault="00000000">
      <w:pPr>
        <w:spacing w:before="269" w:after="269"/>
        <w:ind w:left="120"/>
      </w:pPr>
      <w:r>
        <w:rPr>
          <w:rFonts w:ascii="Times New Roman" w:hAnsi="Times New Roman"/>
          <w:color w:val="000000"/>
        </w:rPr>
        <w:t>სინის ხელის ზურგიდან სისხლი დენა დაიწყო.</w:t>
      </w:r>
    </w:p>
    <w:p w14:paraId="491FDDBB" w14:textId="77777777" w:rsidR="0014565C" w:rsidRDefault="00000000">
      <w:pPr>
        <w:spacing w:before="269" w:after="269"/>
        <w:ind w:left="120"/>
      </w:pPr>
      <w:r>
        <w:rPr>
          <w:rFonts w:ascii="Times New Roman" w:hAnsi="Times New Roman"/>
          <w:color w:val="000000"/>
        </w:rPr>
        <w:t>- ჰა-ჰა, - მშრალად გაიცინა ნოსგალიამ, იატაკზე დაყრილ გვერდს გახედა. - რა სულელი ხარ, კატასტროფის ხმალ. რამდენად გინდა სიყვარული? ვაიმე და აჰ, მხოლოდ ღვთის სასწაულის წყალობით გიყვარს. შენი როლი ავოს დილჰევიას დაბადების მომენტში შესრულდა. - თქვა ნოსგალიამ და სინის სხეულს წითელი ჯადოსნური თვალებით დახედა.</w:t>
      </w:r>
    </w:p>
    <w:p w14:paraId="668A23FA" w14:textId="77777777" w:rsidR="0014565C" w:rsidRDefault="00000000">
      <w:pPr>
        <w:spacing w:before="269" w:after="269"/>
        <w:ind w:left="120"/>
      </w:pPr>
      <w:r>
        <w:rPr>
          <w:rFonts w:ascii="Times New Roman" w:hAnsi="Times New Roman"/>
          <w:color w:val="000000"/>
        </w:rPr>
        <w:t>— შენი განსაცდელის დასასრულის წამი შორს არ არის. წადი მონანიებულო, ო, დამღუპველო მახვილო, ღმერთების მკვლელო. შენი ცოდვა ის იყო, რომ არ მადლობა გადაუხადე ღმერთს შენი სიყვარულისთვის.</w:t>
      </w:r>
    </w:p>
    <w:p w14:paraId="5C930DE1" w14:textId="77777777" w:rsidR="0014565C" w:rsidRDefault="00000000">
      <w:pPr>
        <w:spacing w:before="269" w:after="269"/>
        <w:ind w:left="120"/>
      </w:pPr>
      <w:r>
        <w:rPr>
          <w:rFonts w:ascii="Times New Roman" w:hAnsi="Times New Roman"/>
          <w:color w:val="000000"/>
        </w:rPr>
        <w:t>მხოლოდ რამდენიმე წამი დარჩა.</w:t>
      </w:r>
    </w:p>
    <w:p w14:paraId="10884556" w14:textId="77777777" w:rsidR="0014565C" w:rsidRDefault="00000000">
      <w:pPr>
        <w:spacing w:before="269" w:after="269"/>
        <w:ind w:left="120"/>
      </w:pPr>
      <w:r>
        <w:rPr>
          <w:rFonts w:ascii="Times New Roman" w:hAnsi="Times New Roman"/>
          <w:color w:val="000000"/>
        </w:rPr>
        <w:t>ვერცხლის ალი მთლიანად უნდა დაეწვა სინის ბირთვი, მაგრამ ერთი წამით ადრე მისი სილუეტი უეცრად გაქრა.</w:t>
      </w:r>
    </w:p>
    <w:p w14:paraId="56D8AA7D" w14:textId="77777777" w:rsidR="0014565C" w:rsidRDefault="00000000">
      <w:pPr>
        <w:spacing w:before="269" w:after="269"/>
        <w:ind w:left="120"/>
      </w:pPr>
      <w:r>
        <w:rPr>
          <w:rFonts w:ascii="Times New Roman" w:hAnsi="Times New Roman"/>
          <w:color w:val="000000"/>
        </w:rPr>
        <w:t>სინგი საფრთხეს საკმაოდ ადვილად გადაურჩა, მიუხედავად იმისა, რომ ლორდოიუიეს ხმლით იატაკზე იყო მიჯაჭვული.</w:t>
      </w:r>
    </w:p>
    <w:p w14:paraId="51116ABB" w14:textId="77777777" w:rsidR="0014565C" w:rsidRDefault="00000000">
      <w:pPr>
        <w:spacing w:before="269" w:after="269"/>
        <w:ind w:left="120"/>
      </w:pPr>
      <w:r>
        <w:rPr>
          <w:rFonts w:ascii="Times New Roman" w:hAnsi="Times New Roman"/>
          <w:color w:val="000000"/>
        </w:rPr>
        <w:t>„...ის სულაც არ არის სულელი“, - გაისმა ვიღაცის ხმა.</w:t>
      </w:r>
    </w:p>
    <w:p w14:paraId="2438624D" w14:textId="77777777" w:rsidR="0014565C" w:rsidRDefault="00000000">
      <w:pPr>
        <w:spacing w:before="269" w:after="269"/>
        <w:ind w:left="120"/>
      </w:pPr>
      <w:r>
        <w:rPr>
          <w:rFonts w:ascii="Times New Roman" w:hAnsi="Times New Roman"/>
          <w:color w:val="000000"/>
        </w:rPr>
        <w:t>ნოსგალიამ ნელა გაიხედა მისი მიმართულებით თავისი ჯადოსნური თვალებით და დაინახა, რომ კაპიუშონიანი გოგონა ტახტის ოთახის შესასვლელთან იდგა.</w:t>
      </w:r>
    </w:p>
    <w:p w14:paraId="221FD9B3" w14:textId="77777777" w:rsidR="0014565C" w:rsidRDefault="00000000">
      <w:pPr>
        <w:spacing w:before="269" w:after="269"/>
        <w:ind w:left="120"/>
      </w:pPr>
      <w:r>
        <w:rPr>
          <w:rFonts w:ascii="Times New Roman" w:hAnsi="Times New Roman"/>
          <w:color w:val="000000"/>
        </w:rPr>
        <w:t>ცოდვის გვერდით.</w:t>
      </w:r>
    </w:p>
    <w:p w14:paraId="3AEF6492" w14:textId="77777777" w:rsidR="0014565C" w:rsidRDefault="00000000">
      <w:pPr>
        <w:spacing w:before="269" w:after="269"/>
        <w:ind w:left="120"/>
      </w:pPr>
      <w:r>
        <w:rPr>
          <w:rFonts w:ascii="Times New Roman" w:hAnsi="Times New Roman"/>
          <w:color w:val="000000"/>
        </w:rPr>
        <w:t>გაოცებით შეხედა მას.</w:t>
      </w:r>
    </w:p>
    <w:p w14:paraId="0CF205E4" w14:textId="77777777" w:rsidR="0014565C" w:rsidRDefault="00000000">
      <w:pPr>
        <w:spacing w:before="269" w:after="269"/>
        <w:ind w:left="120"/>
      </w:pPr>
      <w:r>
        <w:rPr>
          <w:rFonts w:ascii="Times New Roman" w:hAnsi="Times New Roman"/>
          <w:color w:val="000000"/>
        </w:rPr>
        <w:t>— საბოლოოდ მივხვდი, რომ ეს სასწაული არ იყო.</w:t>
      </w:r>
    </w:p>
    <w:p w14:paraId="3BD8AEEE" w14:textId="77777777" w:rsidR="0014565C" w:rsidRDefault="00000000">
      <w:pPr>
        <w:spacing w:before="269" w:after="269"/>
        <w:ind w:left="120"/>
      </w:pPr>
      <w:r>
        <w:rPr>
          <w:rFonts w:ascii="Times New Roman" w:hAnsi="Times New Roman"/>
          <w:color w:val="000000"/>
        </w:rPr>
        <w:lastRenderedPageBreak/>
        <w:t>კაპოტის ქვეშ ქარვისფერი თვალები დავინახე.</w:t>
      </w:r>
    </w:p>
    <w:p w14:paraId="02BBB5A9" w14:textId="77777777" w:rsidR="0014565C" w:rsidRDefault="00000000">
      <w:pPr>
        <w:spacing w:before="269" w:after="269"/>
        <w:ind w:left="120"/>
      </w:pPr>
      <w:r>
        <w:rPr>
          <w:rFonts w:ascii="Times New Roman" w:hAnsi="Times New Roman"/>
          <w:color w:val="000000"/>
        </w:rPr>
        <w:t>ძველი დიდი სულის ბრწყინვალება, რომელიც უკვე ერთხელ, სადღაც მენახა.</w:t>
      </w:r>
    </w:p>
    <w:p w14:paraId="7634B5A9" w14:textId="77777777" w:rsidR="0014565C" w:rsidRDefault="00000000">
      <w:pPr>
        <w:spacing w:before="269" w:after="269"/>
        <w:ind w:left="120"/>
      </w:pPr>
      <w:r>
        <w:rPr>
          <w:rFonts w:ascii="Times New Roman" w:hAnsi="Times New Roman"/>
          <w:color w:val="000000"/>
        </w:rPr>
        <w:t>- ჩემი ქმარი დემონთა მბრძანებლის მარჯვენა ხელია. მისმა მახვილმა შენი ყოველი სიტყვა გაჭრა და ვერც ერთი ვერ მიაღწია მას. მან არასდროს შეისმინა შენი ღვთაებრივი სიტყვა!</w:t>
      </w:r>
    </w:p>
    <w:p w14:paraId="5F2A071C" w14:textId="77777777" w:rsidR="0014565C" w:rsidRDefault="00000000">
      <w:pPr>
        <w:spacing w:before="269" w:after="269"/>
        <w:ind w:left="120"/>
      </w:pPr>
      <w:r>
        <w:rPr>
          <w:rFonts w:ascii="Times New Roman" w:hAnsi="Times New Roman"/>
          <w:color w:val="000000"/>
        </w:rPr>
        <w:t>ნეფრიტის ფერმკრთალი შუქით დაფარული კაპიუშონი ქარმა გადააფარა და ცხადი ტბასავით ლამაზი თმა გამოაჩინა. ზურგს უკან ექვსი ფრთა ჰქონდა.</w:t>
      </w:r>
    </w:p>
    <w:p w14:paraId="6A5FB189" w14:textId="77777777" w:rsidR="0014565C" w:rsidRDefault="00000000">
      <w:pPr>
        <w:spacing w:before="269" w:after="269"/>
        <w:ind w:left="120"/>
      </w:pPr>
      <w:r>
        <w:rPr>
          <w:rFonts w:ascii="Times New Roman" w:hAnsi="Times New Roman"/>
          <w:color w:val="000000"/>
        </w:rPr>
        <w:t>ეს გოგონა, რომელიც უნაკლო ნეფრიტის კაბაში იყო გამოწყობილი, დიდი სულიერი დედა იყო, რომლის შესახებაც ლეგენდები დღემდე ვრცელდებოდა.</w:t>
      </w:r>
    </w:p>
    <w:p w14:paraId="742AB1FA" w14:textId="77777777" w:rsidR="0014565C" w:rsidRDefault="00000000">
      <w:pPr>
        <w:spacing w:before="269" w:after="269"/>
        <w:ind w:left="120"/>
      </w:pPr>
      <w:r>
        <w:rPr>
          <w:rFonts w:ascii="Times New Roman" w:hAnsi="Times New Roman"/>
          <w:color w:val="000000"/>
        </w:rPr>
        <w:t>რენო მთელი თავისი დიდებით გამოჩნდა.</w:t>
      </w:r>
    </w:p>
    <w:p w14:paraId="24FAC287" w14:textId="77777777" w:rsidR="0014565C" w:rsidRDefault="00000000">
      <w:pPr>
        <w:spacing w:before="269" w:after="269"/>
        <w:ind w:left="120"/>
      </w:pPr>
      <w:r>
        <w:rPr>
          <w:rFonts w:ascii="Times New Roman" w:hAnsi="Times New Roman"/>
          <w:color w:val="000000"/>
        </w:rPr>
        <w:t>- ცოდვის სიყვარული ყოველთვის მის გულში იყო. ღვთის ვერც ერთი სასწაული ვერ შებღალავდა იმ სიყვარულს, რომელიც მე მას ვასწავლე და რომელიც მას ჩემ მიმართ ჰქონდა. ცდებოდი. ეს სასწაული არ იყო!</w:t>
      </w:r>
    </w:p>
    <w:p w14:paraId="43056E83" w14:textId="77777777" w:rsidR="0014565C" w:rsidRDefault="00000000">
      <w:pPr>
        <w:spacing w:before="269" w:after="269"/>
        <w:ind w:left="120"/>
      </w:pPr>
      <w:r>
        <w:rPr>
          <w:rFonts w:ascii="Times New Roman" w:hAnsi="Times New Roman"/>
          <w:color w:val="000000"/>
        </w:rPr>
        <w:t>ნოსგალიამ რენოს შეხედა. მისი თვალები, რომელიც ამტკიცებდა, რომ არც რისხვას და არც სევდას არ გრძნობდა, გარკვეულწილად ბოროტად ანათებდა.</w:t>
      </w:r>
    </w:p>
    <w:p w14:paraId="426D7DA4" w14:textId="77777777" w:rsidR="0014565C" w:rsidRDefault="00000000">
      <w:pPr>
        <w:spacing w:before="269" w:after="269"/>
        <w:ind w:left="120"/>
      </w:pPr>
      <w:r>
        <w:rPr>
          <w:rFonts w:ascii="Times New Roman" w:hAnsi="Times New Roman"/>
          <w:color w:val="000000"/>
        </w:rPr>
        <w:t>სინი რენოს წინ იდგა, რათა მისი ჯადოსნური თვალების მზერისგან დაეცვა.</w:t>
      </w:r>
    </w:p>
    <w:p w14:paraId="7D79E58D" w14:textId="77777777" w:rsidR="0014565C" w:rsidRDefault="00000000">
      <w:pPr>
        <w:spacing w:before="269" w:after="269"/>
        <w:ind w:left="120"/>
      </w:pPr>
      <w:r>
        <w:rPr>
          <w:rFonts w:ascii="Times New Roman" w:hAnsi="Times New Roman"/>
          <w:color w:val="000000"/>
        </w:rPr>
        <w:t>— …რენო…</w:t>
      </w:r>
    </w:p>
    <w:p w14:paraId="48683E6B" w14:textId="77777777" w:rsidR="0014565C" w:rsidRDefault="00000000">
      <w:pPr>
        <w:spacing w:before="269" w:after="269"/>
        <w:ind w:left="120"/>
      </w:pPr>
      <w:r>
        <w:rPr>
          <w:rFonts w:ascii="Times New Roman" w:hAnsi="Times New Roman"/>
          <w:color w:val="000000"/>
        </w:rPr>
        <w:t>სინმა თავი ოდნავ უკან გადაატრიალა და გოგონამ გაუღიმა, ისევე როგორც ერთხელ გააკეთა.</w:t>
      </w:r>
    </w:p>
    <w:p w14:paraId="622F73CC" w14:textId="77777777" w:rsidR="0014565C" w:rsidRDefault="00000000">
      <w:pPr>
        <w:spacing w:before="269" w:after="269"/>
        <w:ind w:left="120"/>
      </w:pPr>
      <w:r>
        <w:rPr>
          <w:rFonts w:ascii="Times New Roman" w:hAnsi="Times New Roman"/>
          <w:color w:val="000000"/>
        </w:rPr>
        <w:t>— ...მე ჩემი დაპირების შესასრულებლად მოვედი, სინ. ბოდიში, რომ 2000 წელი გალოდინეთ...</w:t>
      </w:r>
    </w:p>
    <w:p w14:paraId="517A4CA6" w14:textId="77777777" w:rsidR="0014565C" w:rsidRDefault="00000000">
      <w:pPr>
        <w:spacing w:before="269" w:after="269"/>
        <w:ind w:left="120"/>
      </w:pPr>
      <w:r>
        <w:rPr>
          <w:rFonts w:ascii="Times New Roman" w:hAnsi="Times New Roman"/>
          <w:color w:val="000000"/>
        </w:rPr>
        <w:t>მან ჩუმად გააქნია თავი და მძარცველი მზადყოფნაში აიღო.</w:t>
      </w:r>
    </w:p>
    <w:p w14:paraId="5BDB5997" w14:textId="77777777" w:rsidR="0014565C" w:rsidRDefault="00000000">
      <w:pPr>
        <w:spacing w:before="269" w:after="269"/>
        <w:ind w:left="120"/>
      </w:pPr>
      <w:r>
        <w:rPr>
          <w:rFonts w:ascii="Times New Roman" w:hAnsi="Times New Roman"/>
          <w:color w:val="000000"/>
        </w:rPr>
        <w:t>- დავიბრუნოთ. მისა ღვთის შვილი არ არის, - გაიღიმა სინმა და შემდეგ თქვა. - ის ჩვენი ქალიშვილია.</w:t>
      </w:r>
    </w:p>
    <w:p w14:paraId="0908D52B" w14:textId="77777777" w:rsidR="0014565C" w:rsidRDefault="00000000">
      <w:pPr>
        <w:spacing w:before="269" w:after="269"/>
        <w:ind w:left="120"/>
      </w:pPr>
      <w:r>
        <w:rPr>
          <w:rFonts w:ascii="Times New Roman" w:hAnsi="Times New Roman"/>
          <w:color w:val="000000"/>
        </w:rPr>
        <w:t>როგორც კი რენომ თავი დაუქნია, სინი იატაკიდან წამოხტა.</w:t>
      </w:r>
    </w:p>
    <w:p w14:paraId="32E687E5" w14:textId="77777777" w:rsidR="0014565C" w:rsidRDefault="00000000">
      <w:pPr>
        <w:spacing w:before="269" w:after="269"/>
        <w:ind w:left="120"/>
      </w:pPr>
      <w:r>
        <w:rPr>
          <w:rFonts w:ascii="Times New Roman" w:hAnsi="Times New Roman"/>
          <w:color w:val="000000"/>
        </w:rPr>
        <w:t>მან ორივე ხელი წინ დაადო და ჯადოსნური წრე დახატა. დიდი სული 2000 წლის შემდეგ აღდგა, რათა თავისი სიყვარულის შესახებ ეთქვა. მის გვერდით მისი ცხოვრების თანამგზავრი იყო - ყველა სულის მეფე.</w:t>
      </w:r>
    </w:p>
    <w:p w14:paraId="50F83BA6" w14:textId="77777777" w:rsidR="0014565C" w:rsidRDefault="00000000">
      <w:pPr>
        <w:spacing w:before="269" w:after="269"/>
        <w:ind w:left="120"/>
      </w:pPr>
      <w:r>
        <w:rPr>
          <w:rFonts w:ascii="Times New Roman" w:hAnsi="Times New Roman"/>
          <w:color w:val="000000"/>
        </w:rPr>
        <w:lastRenderedPageBreak/>
        <w:t>შიშისა და ყოყმანის გარეშე, ისინი დაუპირისპირდნენ თავიანთ ტრაგედიებში დამნაშავეს, რომელიც მათ წინაშე იდგა, რათა დაებრუნებინათ საყვარელი ქალიშვილი, რომელიც ღმერთმა წაართვა...</w:t>
      </w:r>
    </w:p>
    <w:p w14:paraId="5E1538E1" w14:textId="77777777" w:rsidR="0014565C" w:rsidRDefault="00000000">
      <w:pPr>
        <w:pStyle w:val="Heading2"/>
        <w:pageBreakBefore/>
        <w:spacing w:before="180" w:after="180"/>
        <w:ind w:left="120"/>
      </w:pPr>
      <w:bookmarkStart w:id="32" w:name="_Toc199672055"/>
      <w:r>
        <w:rPr>
          <w:rFonts w:ascii="Times New Roman" w:hAnsi="Times New Roman"/>
          <w:color w:val="000000"/>
          <w:sz w:val="33"/>
        </w:rPr>
        <w:lastRenderedPageBreak/>
        <w:t>§ 69. გაყოფილი სიტყვები</w:t>
      </w:r>
      <w:bookmarkEnd w:id="32"/>
    </w:p>
    <w:p w14:paraId="6F33E6F4" w14:textId="77777777" w:rsidR="0014565C" w:rsidRDefault="00000000">
      <w:pPr>
        <w:spacing w:before="269" w:after="269"/>
        <w:ind w:left="120"/>
      </w:pPr>
      <w:r>
        <w:rPr>
          <w:rFonts w:ascii="Times New Roman" w:hAnsi="Times New Roman"/>
          <w:color w:val="000000"/>
        </w:rPr>
        <w:t>სინი დიდი სიჩქარით გარბოდა.</w:t>
      </w:r>
    </w:p>
    <w:p w14:paraId="353008F7" w14:textId="77777777" w:rsidR="0014565C" w:rsidRDefault="00000000">
      <w:pPr>
        <w:spacing w:before="269" w:after="269"/>
        <w:ind w:left="120"/>
      </w:pPr>
      <w:r>
        <w:rPr>
          <w:rFonts w:ascii="Times New Roman" w:hAnsi="Times New Roman"/>
          <w:color w:val="000000"/>
        </w:rPr>
        <w:t>- ნუთუ დროებითი სიცოცხლე შეიძინე, დედისგან - დიდი სულისგან - სიყვარულის ფერია ფრენის სხეული ისესხე? მაგრამ მიუხედავად იმისა, რომ მეხსიერება და გარეგნობა დაიბრუნე, სიყვარულის ფერიის პატარა სხეულს შთამბეჭდავი ჯადოსნური ძალა არ გააჩნია. - ხმამაღლა გაუსვა ხაზი ნოსგალიამ.</w:t>
      </w:r>
    </w:p>
    <w:p w14:paraId="0ED4BBFB" w14:textId="77777777" w:rsidR="0014565C" w:rsidRDefault="00000000">
      <w:pPr>
        <w:spacing w:before="269" w:after="269"/>
        <w:ind w:left="120"/>
      </w:pPr>
      <w:r>
        <w:rPr>
          <w:rFonts w:ascii="Times New Roman" w:hAnsi="Times New Roman"/>
          <w:color w:val="000000"/>
        </w:rPr>
        <w:t>რენო იძულებული გახდებოდა გაქრეს, როგორც კი გაიგებდა, რომ უკვე მკვდარი იყო და სიყვარულის ფერია ფრენის ცხედარზე იმყოფებოდა. რენომ ეს ფაქტი მასაც მიუთითა.</w:t>
      </w:r>
    </w:p>
    <w:p w14:paraId="123C5445" w14:textId="77777777" w:rsidR="0014565C" w:rsidRDefault="00000000">
      <w:pPr>
        <w:spacing w:before="269" w:after="269"/>
        <w:ind w:left="120"/>
      </w:pPr>
      <w:r>
        <w:rPr>
          <w:rFonts w:ascii="Times New Roman" w:hAnsi="Times New Roman"/>
          <w:color w:val="000000"/>
        </w:rPr>
        <w:t>მაგრამ რენოს არ შეშინებია. ალბათ უკვე მიხვდა, რომ მისი გაუჩინარება მხოლოდ დროის საკითხი იყო.</w:t>
      </w:r>
    </w:p>
    <w:p w14:paraId="2F798481" w14:textId="77777777" w:rsidR="0014565C" w:rsidRDefault="00000000">
      <w:pPr>
        <w:spacing w:before="269" w:after="269"/>
        <w:ind w:left="120"/>
      </w:pPr>
      <w:r>
        <w:rPr>
          <w:rFonts w:ascii="Times New Roman" w:hAnsi="Times New Roman"/>
          <w:color w:val="000000"/>
        </w:rPr>
        <w:t>- რამდენჯერაც არ უნდა გამომიწვიო, ვერაფერს მიაღწევ. ღმერთის ჯადოსნურ თვალებს ბრმა წერტილები არ აქვთ. იცოდე, რომ აღარასდროს დაგიკარგავ თვალთახედვიდან.</w:t>
      </w:r>
    </w:p>
    <w:p w14:paraId="63DD0D7F" w14:textId="77777777" w:rsidR="0014565C" w:rsidRDefault="00000000">
      <w:pPr>
        <w:spacing w:before="269" w:after="269"/>
        <w:ind w:left="120"/>
      </w:pPr>
      <w:r>
        <w:rPr>
          <w:rFonts w:ascii="Times New Roman" w:hAnsi="Times New Roman"/>
          <w:color w:val="000000"/>
        </w:rPr>
        <w:t>ამ მომენტში, ზეციერი მამა ღმერთი თავისი ჯადოსნური თვალებით შეხედა სინგს და ღვთაებრივი სასწაული მოახდინა. უეცრად, ისევე როგორც სულ რაღაც ერთი წამის წინ, სინგის სილუეტი გაქრა.</w:t>
      </w:r>
    </w:p>
    <w:p w14:paraId="325BA9AA" w14:textId="77777777" w:rsidR="0014565C" w:rsidRDefault="00000000">
      <w:pPr>
        <w:spacing w:before="269" w:after="269"/>
        <w:ind w:left="120"/>
      </w:pPr>
      <w:r>
        <w:rPr>
          <w:rFonts w:ascii="Times New Roman" w:hAnsi="Times New Roman"/>
          <w:color w:val="000000"/>
        </w:rPr>
        <w:t>თითქოს სული მალავდა მას.</w:t>
      </w:r>
    </w:p>
    <w:p w14:paraId="0188A126" w14:textId="77777777" w:rsidR="0014565C" w:rsidRDefault="00000000">
      <w:pPr>
        <w:spacing w:before="269" w:after="269"/>
        <w:ind w:left="120"/>
      </w:pPr>
      <w:r>
        <w:rPr>
          <w:rFonts w:ascii="Times New Roman" w:hAnsi="Times New Roman"/>
          <w:color w:val="000000"/>
        </w:rPr>
        <w:t>„მაშინაც კი, თუ ღმერთის ჯადოსნურ თვალებს ბრმა წერტილები არ აქვთ, ამქვეყნად არის ისეთი რამ, რაც არ არსებობს, სანამ თვალებით უყურებ!“ - თქვა რენომ.</w:t>
      </w:r>
    </w:p>
    <w:p w14:paraId="719ADFBB" w14:textId="77777777" w:rsidR="0014565C" w:rsidRDefault="00000000">
      <w:pPr>
        <w:spacing w:before="269" w:after="269"/>
        <w:ind w:left="120"/>
      </w:pPr>
      <w:r>
        <w:rPr>
          <w:rFonts w:ascii="Times New Roman" w:hAnsi="Times New Roman"/>
          <w:color w:val="000000"/>
        </w:rPr>
        <w:t>ეს იყო დამალული მგლის, ჯენულის ძალა. ახლა, სინში, არსებობდა სასწაულებრივი უნარი, რომელიც საშუალებას აძლევდა ადამიანს წაეშალა საკუთარი არსებობა, სანამ მტერი ცდილობდა მისთვის თვალებით შეეხედა.</w:t>
      </w:r>
    </w:p>
    <w:p w14:paraId="5D85FA3A"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და ჯადოსნური თვალები დახუჭა. ამ დროს სინი გამოჩნდა და ღმერთების ჯალათი იატაკიდან ასწია. - ღმერთის ძალა აბსოლუტურია! შენ ვერ შეცვლი შენს ბედს, მაშინაც კი, თუ რამდენიმე ძალის გამოყენების შესაძლებლობას წამართმევ.</w:t>
      </w:r>
    </w:p>
    <w:p w14:paraId="77DD5AA9" w14:textId="77777777" w:rsidR="0014565C" w:rsidRDefault="00000000">
      <w:pPr>
        <w:spacing w:before="269" w:after="269"/>
        <w:ind w:left="120"/>
      </w:pPr>
      <w:r>
        <w:rPr>
          <w:rFonts w:ascii="Times New Roman" w:hAnsi="Times New Roman"/>
          <w:color w:val="000000"/>
        </w:rPr>
        <w:t>როდესაც ნოსგალია ლაპარაკობდა, სინი მას მისი ხმლის დარტყმის რადიუსში მიუახლოვდა. ლორდოიეს ღვთაებრივმა მახვილმა კონტრშეტევით ღმერთების მკვლელი ჩაჭრა.</w:t>
      </w:r>
    </w:p>
    <w:p w14:paraId="01EBEC33" w14:textId="77777777" w:rsidR="0014565C" w:rsidRDefault="00000000">
      <w:pPr>
        <w:spacing w:before="269" w:after="269"/>
        <w:ind w:left="120"/>
      </w:pPr>
      <w:r>
        <w:rPr>
          <w:rFonts w:ascii="Times New Roman" w:hAnsi="Times New Roman"/>
          <w:color w:val="000000"/>
        </w:rPr>
        <w:t xml:space="preserve">სინმა ადვილად გამოგლიჯა ნოსგალიას ღვთაებრივი ხმალი ხელიდან. აი, ასეთი დიდი იყო მათ უნარებს შორის სხვაობა. და სანამ ლორდოიუიე ჰაერში ტრიალებდა, სინის ხელში დემონური ხმალი მუქ წითლად შეღებილიყო. ღმერთების მკვლელის მეორე </w:t>
      </w:r>
      <w:r>
        <w:rPr>
          <w:rFonts w:ascii="Times New Roman" w:hAnsi="Times New Roman"/>
          <w:color w:val="000000"/>
        </w:rPr>
        <w:lastRenderedPageBreak/>
        <w:t>საიდუმლო, „საზარელი მკის“, ელვარებად იქცა, თითქოს ნოსგალიასთვის თავის მოჭრას ცდილობდა.</w:t>
      </w:r>
    </w:p>
    <w:p w14:paraId="52D11C18" w14:textId="77777777" w:rsidR="0014565C" w:rsidRDefault="00000000">
      <w:pPr>
        <w:spacing w:before="269" w:after="269"/>
        <w:ind w:left="120"/>
      </w:pPr>
      <w:r>
        <w:rPr>
          <w:rFonts w:ascii="Times New Roman" w:hAnsi="Times New Roman"/>
          <w:color w:val="000000"/>
        </w:rPr>
        <w:t>— ღვთის ფარიკაობის ხელოვნება არაფრით შეუზღუდავია.</w:t>
      </w:r>
    </w:p>
    <w:p w14:paraId="3B2FAE12" w14:textId="77777777" w:rsidR="0014565C" w:rsidRDefault="00000000">
      <w:pPr>
        <w:spacing w:before="269" w:after="269"/>
        <w:ind w:left="120"/>
      </w:pPr>
      <w:r>
        <w:rPr>
          <w:rFonts w:ascii="Times New Roman" w:hAnsi="Times New Roman"/>
          <w:color w:val="000000"/>
        </w:rPr>
        <w:t>ლორდოიუეს ღვთაებრივი ხმალი, რომელიც ჰაერში უნდა ტრიალებდა, გნეოდროს სინმა ისე მოიგერია, თითქოს საკუთარი ნება ჰქონოდა.</w:t>
      </w:r>
    </w:p>
    <w:p w14:paraId="2F35C1DB" w14:textId="77777777" w:rsidR="0014565C" w:rsidRDefault="00000000">
      <w:pPr>
        <w:spacing w:before="269" w:after="269"/>
        <w:ind w:left="120"/>
      </w:pPr>
      <w:r>
        <w:rPr>
          <w:rFonts w:ascii="Times New Roman" w:hAnsi="Times New Roman"/>
          <w:color w:val="000000"/>
        </w:rPr>
        <w:t>- შიში და პატივი, ღვთის მახვილი ხორცში. ის ანადგურებს მტრებს, რომლებიც ღვთის წინააღმდეგ წავიდნენ, ჩემი ხელების დატვირთვის გარეშე. ამ სასწაულს ვერ შეედრება დემონთა მახვილი, რომელიც ხელებზეა დაყრდნობილი.</w:t>
      </w:r>
    </w:p>
    <w:p w14:paraId="3C5AB5D1" w14:textId="77777777" w:rsidR="0014565C" w:rsidRDefault="00000000">
      <w:pPr>
        <w:spacing w:before="269" w:after="269"/>
        <w:ind w:left="120"/>
      </w:pPr>
      <w:r>
        <w:rPr>
          <w:rFonts w:ascii="Times New Roman" w:hAnsi="Times New Roman"/>
          <w:color w:val="000000"/>
        </w:rPr>
        <w:t>ლორდოიუე ჰაერში გაიჭრა. მიუხედავად იმისა, რომ ქსინგმა მისი შეტევა, რომელიც სინათლის სიჩქარით მოძრაობდა, მოიგერია, მან იმპულსი გამოიყენა შემობრუნებისთვის და ქვემოდან დაარტყა.</w:t>
      </w:r>
    </w:p>
    <w:p w14:paraId="7EFDE2CC" w14:textId="77777777" w:rsidR="0014565C" w:rsidRDefault="00000000">
      <w:pPr>
        <w:spacing w:before="269" w:after="269"/>
        <w:ind w:left="120"/>
      </w:pPr>
      <w:r>
        <w:rPr>
          <w:rFonts w:ascii="Times New Roman" w:hAnsi="Times New Roman"/>
          <w:color w:val="000000"/>
        </w:rPr>
        <w:t>ამის მოლოდინში ქსინგმა ერთი ნაბიჯით უკან დაიხია, მაგრამ ლორდოიუესთვის დარტყმის რადიუსს არანაირი მნიშვნელობა არ ჰქონდა. ხმალი ნოსგალიას მოშორდა და სინათლის სიჩქარით განაგრძო ჩხვლეტა.</w:t>
      </w:r>
    </w:p>
    <w:p w14:paraId="6CF29E13" w14:textId="77777777" w:rsidR="0014565C" w:rsidRDefault="00000000">
      <w:pPr>
        <w:spacing w:before="269" w:after="269"/>
        <w:ind w:left="120"/>
      </w:pPr>
      <w:r>
        <w:rPr>
          <w:rFonts w:ascii="Times New Roman" w:hAnsi="Times New Roman"/>
          <w:color w:val="000000"/>
        </w:rPr>
        <w:t>ხმალი იმდენად სწრაფი იყო, რომ შეუიარაღებელი თვალითაც კი უხილავი იყო. და რადგან ის სხეულით არ იყო შეზღუდული, ხმალს შეეძლო სურვილისამებრ შეტევა. სინგმა ორი დემონური ხმლით ოსტატურად გაართვა თავი წარმოუდგენლად სწრაფ ხმალს, რაც მისი უნარის დონის გათვალისწინებით მოსალოდნელი იყო.</w:t>
      </w:r>
    </w:p>
    <w:p w14:paraId="32A72362" w14:textId="77777777" w:rsidR="0014565C" w:rsidRDefault="00000000">
      <w:pPr>
        <w:spacing w:before="269" w:after="269"/>
        <w:ind w:left="120"/>
      </w:pPr>
      <w:r>
        <w:rPr>
          <w:rFonts w:ascii="Times New Roman" w:hAnsi="Times New Roman"/>
          <w:color w:val="000000"/>
        </w:rPr>
        <w:t>მაგრამ ამ ტემპით სიტუაცია მხოლოდ გაუარესდება.</w:t>
      </w:r>
    </w:p>
    <w:p w14:paraId="51053068" w14:textId="77777777" w:rsidR="0014565C" w:rsidRDefault="00000000">
      <w:pPr>
        <w:spacing w:before="269" w:after="269"/>
        <w:ind w:left="120"/>
      </w:pPr>
      <w:r>
        <w:rPr>
          <w:rFonts w:ascii="Times New Roman" w:hAnsi="Times New Roman"/>
          <w:color w:val="000000"/>
        </w:rPr>
        <w:t>— ...გევედრებით, სულებო... დაგვეხმარეთ ცოდვასთან გამკლავებაში... თქვენი ჯადოსნური ენერგიითა და ძალით...</w:t>
      </w:r>
    </w:p>
    <w:p w14:paraId="4F1EDC66" w14:textId="77777777" w:rsidR="0014565C" w:rsidRDefault="00000000">
      <w:pPr>
        <w:spacing w:before="269" w:after="269"/>
        <w:ind w:left="120"/>
      </w:pPr>
      <w:r>
        <w:rPr>
          <w:rFonts w:ascii="Times New Roman" w:hAnsi="Times New Roman"/>
          <w:color w:val="000000"/>
        </w:rPr>
        <w:t>რენომ თავისი გრძნობები ორივე ხელით დახატულ ჯადოსნურ წრეში ჩადო. თუმცა, მიუხედავად იმისა, რომ სიყვარულის ფერია ფრენის სხეულს შეეძლო ჯადოსნური წრის დახატვა, მას საკმარისი მაგიური ძალა არ გააჩნდა. თუმცა, მის გარშემო მაგიური ძალის ნაწილაკები დაგროვდა და მთელი მისი სხეული ნეფრიტის ფერში ბრწყინავდა.</w:t>
      </w:r>
    </w:p>
    <w:p w14:paraId="6DFA0DFE" w14:textId="77777777" w:rsidR="0014565C" w:rsidRDefault="00000000">
      <w:pPr>
        <w:spacing w:before="269" w:after="269"/>
        <w:ind w:left="120"/>
      </w:pPr>
      <w:r>
        <w:rPr>
          <w:rFonts w:ascii="Times New Roman" w:hAnsi="Times New Roman"/>
          <w:color w:val="000000"/>
        </w:rPr>
        <w:t>„ტიტი“, თქვა რენომ და სულის სახელი დაიძახა.</w:t>
      </w:r>
    </w:p>
    <w:p w14:paraId="2CF7BA6B" w14:textId="77777777" w:rsidR="0014565C" w:rsidRDefault="00000000">
      <w:pPr>
        <w:spacing w:before="269" w:after="269"/>
        <w:ind w:left="120"/>
      </w:pPr>
      <w:r>
        <w:rPr>
          <w:rFonts w:ascii="Times New Roman" w:hAnsi="Times New Roman"/>
          <w:color w:val="000000"/>
        </w:rPr>
        <w:t>ლორდ იუე სინგის მახლობლად, რომელიც დარტყმებს ცვლიდა, ფრთებიანი პატარა ფერიები გამოჩნდნენ.</w:t>
      </w:r>
    </w:p>
    <w:p w14:paraId="36B75923" w14:textId="77777777" w:rsidR="0014565C" w:rsidRDefault="00000000">
      <w:pPr>
        <w:spacing w:before="269" w:after="269"/>
        <w:ind w:left="120"/>
      </w:pPr>
      <w:r>
        <w:rPr>
          <w:rFonts w:ascii="Times New Roman" w:hAnsi="Times New Roman"/>
          <w:color w:val="000000"/>
        </w:rPr>
        <w:t>- მოდი ვითამაშოთ.</w:t>
      </w:r>
    </w:p>
    <w:p w14:paraId="32E36B62" w14:textId="77777777" w:rsidR="0014565C" w:rsidRDefault="00000000">
      <w:pPr>
        <w:spacing w:before="269" w:after="269"/>
        <w:ind w:left="120"/>
      </w:pPr>
      <w:r>
        <w:rPr>
          <w:rFonts w:ascii="Times New Roman" w:hAnsi="Times New Roman"/>
          <w:color w:val="000000"/>
        </w:rPr>
        <w:t>- მოდი ვითამაშოთ, ბიძია ხმლისმჭერო.</w:t>
      </w:r>
    </w:p>
    <w:p w14:paraId="599B5602" w14:textId="77777777" w:rsidR="0014565C" w:rsidRDefault="00000000">
      <w:pPr>
        <w:spacing w:before="269" w:after="269"/>
        <w:ind w:left="120"/>
      </w:pPr>
      <w:r>
        <w:rPr>
          <w:rFonts w:ascii="Times New Roman" w:hAnsi="Times New Roman"/>
          <w:color w:val="000000"/>
        </w:rPr>
        <w:lastRenderedPageBreak/>
        <w:t>— ყველა თან წამოვიყვანეთ.</w:t>
      </w:r>
    </w:p>
    <w:p w14:paraId="373F688A" w14:textId="77777777" w:rsidR="0014565C" w:rsidRDefault="00000000">
      <w:pPr>
        <w:spacing w:before="269" w:after="269"/>
        <w:ind w:left="120"/>
      </w:pPr>
      <w:r>
        <w:rPr>
          <w:rFonts w:ascii="Times New Roman" w:hAnsi="Times New Roman"/>
          <w:color w:val="000000"/>
        </w:rPr>
        <w:t>- მოდი ყველასთან ვითამაშოთ.</w:t>
      </w:r>
    </w:p>
    <w:p w14:paraId="169A397F" w14:textId="77777777" w:rsidR="0014565C" w:rsidRDefault="00000000">
      <w:pPr>
        <w:spacing w:before="269" w:after="269"/>
        <w:ind w:left="120"/>
      </w:pPr>
      <w:r>
        <w:rPr>
          <w:rFonts w:ascii="Times New Roman" w:hAnsi="Times New Roman"/>
          <w:color w:val="000000"/>
        </w:rPr>
        <w:t>ნოსგალიამ გაბრაზებულმა შეხედა უეცრად გამოჩენილ სულებს.</w:t>
      </w:r>
    </w:p>
    <w:p w14:paraId="359C7BED" w14:textId="77777777" w:rsidR="0014565C" w:rsidRDefault="00000000">
      <w:pPr>
        <w:spacing w:before="269" w:after="269"/>
        <w:ind w:left="120"/>
      </w:pPr>
      <w:r>
        <w:rPr>
          <w:rFonts w:ascii="Times New Roman" w:hAnsi="Times New Roman"/>
          <w:color w:val="000000"/>
        </w:rPr>
        <w:t>— მიიღეთ თქვენი სასჯელი, პატარა სულებო, ღვთის სიახლოვის შელახვისთვის.</w:t>
      </w:r>
    </w:p>
    <w:p w14:paraId="4F4B152E" w14:textId="77777777" w:rsidR="0014565C" w:rsidRDefault="00000000">
      <w:pPr>
        <w:spacing w:before="269" w:after="269"/>
        <w:ind w:left="120"/>
      </w:pPr>
      <w:r>
        <w:rPr>
          <w:rFonts w:ascii="Times New Roman" w:hAnsi="Times New Roman"/>
          <w:color w:val="000000"/>
        </w:rPr>
        <w:t>ლორდოიუმ ფერია ტიტი შუაზე გაჭრა. თუმცა, მისი სხეული ნისლივით ორად გაიყო და ის ორად დარჩა.</w:t>
      </w:r>
    </w:p>
    <w:p w14:paraId="0E7856A3" w14:textId="77777777" w:rsidR="0014565C" w:rsidRDefault="00000000">
      <w:pPr>
        <w:spacing w:before="269" w:after="269"/>
        <w:ind w:left="120"/>
      </w:pPr>
      <w:r>
        <w:rPr>
          <w:rFonts w:ascii="Times New Roman" w:hAnsi="Times New Roman"/>
          <w:color w:val="000000"/>
        </w:rPr>
        <w:t>- კია-ჰა-ჰა-ჰა.</w:t>
      </w:r>
    </w:p>
    <w:p w14:paraId="39A06549" w14:textId="77777777" w:rsidR="0014565C" w:rsidRDefault="00000000">
      <w:pPr>
        <w:spacing w:before="269" w:after="269"/>
        <w:ind w:left="120"/>
      </w:pPr>
      <w:r>
        <w:rPr>
          <w:rFonts w:ascii="Times New Roman" w:hAnsi="Times New Roman"/>
          <w:color w:val="000000"/>
        </w:rPr>
        <w:t>- მან გაგვაცალკევა.</w:t>
      </w:r>
    </w:p>
    <w:p w14:paraId="595A7297" w14:textId="77777777" w:rsidR="0014565C" w:rsidRDefault="00000000">
      <w:pPr>
        <w:spacing w:before="269" w:after="269"/>
        <w:ind w:left="120"/>
      </w:pPr>
      <w:r>
        <w:rPr>
          <w:rFonts w:ascii="Times New Roman" w:hAnsi="Times New Roman"/>
          <w:color w:val="000000"/>
        </w:rPr>
        <w:t>- თუ მოგვჭრიან, გავმრავლდებით.</w:t>
      </w:r>
    </w:p>
    <w:p w14:paraId="7DEAF939" w14:textId="77777777" w:rsidR="0014565C" w:rsidRDefault="00000000">
      <w:pPr>
        <w:spacing w:before="269" w:after="269"/>
        <w:ind w:left="120"/>
      </w:pPr>
      <w:r>
        <w:rPr>
          <w:rFonts w:ascii="Times New Roman" w:hAnsi="Times New Roman"/>
          <w:color w:val="000000"/>
        </w:rPr>
        <w:t>- საღი აზრი, საღი აზრი.</w:t>
      </w:r>
    </w:p>
    <w:p w14:paraId="3A67EEE7" w14:textId="77777777" w:rsidR="0014565C" w:rsidRDefault="00000000">
      <w:pPr>
        <w:spacing w:before="269" w:after="269"/>
        <w:ind w:left="120"/>
      </w:pPr>
      <w:r>
        <w:rPr>
          <w:rFonts w:ascii="Times New Roman" w:hAnsi="Times New Roman"/>
          <w:color w:val="000000"/>
        </w:rPr>
        <w:t>ლორდოიუე სინს მიუახლოვდა, მოცინარ ტიტის ყურადღებას არ აქცევდა. როგორც კი მან შეკავება სცადა, იატაკიდან ოქროსფერი ალი აფეთქდა და ოთხი კიდური შეუკრა.</w:t>
      </w:r>
    </w:p>
    <w:p w14:paraId="4044DCAC" w14:textId="77777777" w:rsidR="0014565C" w:rsidRDefault="00000000">
      <w:pPr>
        <w:spacing w:before="269" w:after="269"/>
        <w:ind w:left="120"/>
      </w:pPr>
      <w:r>
        <w:rPr>
          <w:rFonts w:ascii="Times New Roman" w:hAnsi="Times New Roman"/>
          <w:color w:val="000000"/>
        </w:rPr>
        <w:t>„მიიღე შენი სასჯელი!“ თქვა ნოსგალიამ და ამავდროულად ლორდოიუემ სინი შუაზე გაჭრა.</w:t>
      </w:r>
    </w:p>
    <w:p w14:paraId="2CD29AA3" w14:textId="77777777" w:rsidR="0014565C" w:rsidRDefault="00000000">
      <w:pPr>
        <w:spacing w:before="269" w:after="269"/>
        <w:ind w:left="120"/>
      </w:pPr>
      <w:r>
        <w:rPr>
          <w:rFonts w:ascii="Times New Roman" w:hAnsi="Times New Roman"/>
          <w:color w:val="000000"/>
        </w:rPr>
        <w:t>მაგრამ ამჯერად, მისი სხეული ნისლივით დაიშალა და ორი სინსი გაჩნდა. ჯენულის მსგავსად, ტიტის შესაძლებლობები სინში დამკვიდრდა.</w:t>
      </w:r>
    </w:p>
    <w:p w14:paraId="26832520" w14:textId="77777777" w:rsidR="0014565C" w:rsidRDefault="00000000">
      <w:pPr>
        <w:spacing w:before="269" w:after="269"/>
        <w:ind w:left="120"/>
      </w:pPr>
      <w:r>
        <w:rPr>
          <w:rFonts w:ascii="Times New Roman" w:hAnsi="Times New Roman"/>
          <w:color w:val="000000"/>
        </w:rPr>
        <w:t>- ჰეი, მძღოლო!</w:t>
      </w:r>
    </w:p>
    <w:p w14:paraId="10340229" w14:textId="77777777" w:rsidR="0014565C" w:rsidRDefault="00000000">
      <w:pPr>
        <w:spacing w:before="269" w:after="269"/>
        <w:ind w:left="120"/>
      </w:pPr>
      <w:r>
        <w:rPr>
          <w:rFonts w:ascii="Times New Roman" w:hAnsi="Times New Roman"/>
          <w:color w:val="000000"/>
        </w:rPr>
        <w:t>- აქ ვართ.</w:t>
      </w:r>
    </w:p>
    <w:p w14:paraId="3643A7F3" w14:textId="77777777" w:rsidR="0014565C" w:rsidRDefault="00000000">
      <w:pPr>
        <w:spacing w:before="269" w:after="269"/>
        <w:ind w:left="120"/>
      </w:pPr>
      <w:r>
        <w:rPr>
          <w:rFonts w:ascii="Times New Roman" w:hAnsi="Times New Roman"/>
          <w:color w:val="000000"/>
        </w:rPr>
        <w:t>- შეეცადე დაგვიჭირო.</w:t>
      </w:r>
    </w:p>
    <w:p w14:paraId="5C8EF2F0" w14:textId="77777777" w:rsidR="0014565C" w:rsidRDefault="00000000">
      <w:pPr>
        <w:spacing w:before="269" w:after="269"/>
        <w:ind w:left="120"/>
      </w:pPr>
      <w:r>
        <w:rPr>
          <w:rFonts w:ascii="Times New Roman" w:hAnsi="Times New Roman"/>
          <w:color w:val="000000"/>
        </w:rPr>
        <w:t>- ტაშს მიჰყევით.</w:t>
      </w:r>
    </w:p>
    <w:p w14:paraId="730ABCF9" w14:textId="77777777" w:rsidR="0014565C" w:rsidRDefault="00000000">
      <w:pPr>
        <w:spacing w:before="269" w:after="269"/>
        <w:ind w:left="120"/>
      </w:pPr>
      <w:r>
        <w:rPr>
          <w:rFonts w:ascii="Times New Roman" w:hAnsi="Times New Roman"/>
          <w:color w:val="000000"/>
        </w:rPr>
        <w:t>ფერიებმა ერთმანეთის მიყოლებით გამრავლება დაიწყეს და მომდევნო წამს ყველა ცოდვად გადაიქცა.</w:t>
      </w:r>
    </w:p>
    <w:p w14:paraId="7E0089D9" w14:textId="77777777" w:rsidR="0014565C" w:rsidRDefault="00000000">
      <w:pPr>
        <w:spacing w:before="269" w:after="269"/>
        <w:ind w:left="120"/>
      </w:pPr>
      <w:r>
        <w:rPr>
          <w:rFonts w:ascii="Times New Roman" w:hAnsi="Times New Roman"/>
          <w:color w:val="000000"/>
        </w:rPr>
        <w:t>- ტეგი.</w:t>
      </w:r>
    </w:p>
    <w:p w14:paraId="75B55186" w14:textId="77777777" w:rsidR="0014565C" w:rsidRDefault="00000000">
      <w:pPr>
        <w:spacing w:before="269" w:after="269"/>
        <w:ind w:left="120"/>
      </w:pPr>
      <w:r>
        <w:rPr>
          <w:rFonts w:ascii="Times New Roman" w:hAnsi="Times New Roman"/>
          <w:color w:val="000000"/>
        </w:rPr>
        <w:t>- საშინელ ღმერთს მართავ.</w:t>
      </w:r>
    </w:p>
    <w:p w14:paraId="48058015" w14:textId="77777777" w:rsidR="0014565C" w:rsidRDefault="00000000">
      <w:pPr>
        <w:spacing w:before="269" w:after="269"/>
        <w:ind w:left="120"/>
      </w:pPr>
      <w:r>
        <w:rPr>
          <w:rFonts w:ascii="Times New Roman" w:hAnsi="Times New Roman"/>
          <w:color w:val="000000"/>
        </w:rPr>
        <w:t>- თუ დაგვიჭერთ.</w:t>
      </w:r>
    </w:p>
    <w:p w14:paraId="160F8FF4" w14:textId="77777777" w:rsidR="0014565C" w:rsidRDefault="00000000">
      <w:pPr>
        <w:spacing w:before="269" w:after="269"/>
        <w:ind w:left="120"/>
      </w:pPr>
      <w:r>
        <w:rPr>
          <w:rFonts w:ascii="Times New Roman" w:hAnsi="Times New Roman"/>
          <w:color w:val="000000"/>
        </w:rPr>
        <w:lastRenderedPageBreak/>
        <w:t>- მოკვდები.</w:t>
      </w:r>
    </w:p>
    <w:p w14:paraId="6E1253D0" w14:textId="77777777" w:rsidR="0014565C" w:rsidRDefault="00000000">
      <w:pPr>
        <w:spacing w:before="269" w:after="269"/>
        <w:ind w:left="120"/>
      </w:pPr>
      <w:r>
        <w:rPr>
          <w:rFonts w:ascii="Times New Roman" w:hAnsi="Times New Roman"/>
          <w:color w:val="000000"/>
        </w:rPr>
        <w:t>ოცდაათზე მეტი ცოდვა, რომლებიც სხვადასხვა ადგილას ჩნდებოდნენ და ქრებოდნენ, ნოსგალიას მიუახლოვდნენ. მაშინაც კი, თუ ლორდოიუე მათ დაჭრის, ეს მხოლოდ ცოდვების რაოდენობას გაზრდის.</w:t>
      </w:r>
    </w:p>
    <w:p w14:paraId="50263A0A" w14:textId="77777777" w:rsidR="0014565C" w:rsidRDefault="00000000">
      <w:pPr>
        <w:spacing w:before="269" w:after="269"/>
        <w:ind w:left="120"/>
      </w:pPr>
      <w:r>
        <w:rPr>
          <w:rFonts w:ascii="Times New Roman" w:hAnsi="Times New Roman"/>
          <w:color w:val="000000"/>
        </w:rPr>
        <w:t>- რა თავხედობაა ეს ღმერთების მიმართ. დაწვი, სასჯელად!</w:t>
      </w:r>
    </w:p>
    <w:p w14:paraId="658D65A0" w14:textId="77777777" w:rsidR="0014565C" w:rsidRDefault="00000000">
      <w:pPr>
        <w:spacing w:before="269" w:after="269"/>
        <w:ind w:left="120"/>
      </w:pPr>
      <w:r>
        <w:rPr>
          <w:rFonts w:ascii="Times New Roman" w:hAnsi="Times New Roman"/>
          <w:color w:val="000000"/>
        </w:rPr>
        <w:t>როგორც კი ნოსგალიამ ეს თქვა, იატაკზე უზარმაზარი ჯადოსნური წრე გამოჩნდა. მისი სიმბოლოები ოქროსფერ ალებად გადაიქცა, რამაც ცეცხლის უამრავი სვეტი შვა.</w:t>
      </w:r>
    </w:p>
    <w:p w14:paraId="7C809CB7" w14:textId="77777777" w:rsidR="0014565C" w:rsidRDefault="00000000">
      <w:pPr>
        <w:spacing w:before="269" w:after="269"/>
        <w:ind w:left="120"/>
      </w:pPr>
      <w:r>
        <w:rPr>
          <w:rFonts w:ascii="Times New Roman" w:hAnsi="Times New Roman"/>
          <w:color w:val="000000"/>
        </w:rPr>
        <w:t>„რინიონ!“ წამოიძახა რენომ და მის უკან უეცრად რვათავიანი წყლის დრაკონი გამოჩნდა.</w:t>
      </w:r>
    </w:p>
    <w:p w14:paraId="6D090067" w14:textId="77777777" w:rsidR="0014565C" w:rsidRDefault="00000000">
      <w:pPr>
        <w:spacing w:before="269" w:after="269"/>
        <w:ind w:left="120"/>
      </w:pPr>
      <w:r>
        <w:rPr>
          <w:rFonts w:ascii="Times New Roman" w:hAnsi="Times New Roman"/>
          <w:color w:val="000000"/>
        </w:rPr>
        <w:t>რიგონმა თავისი სხეული წყლად აქცია და მთლიანად ოქროსფერ ალში ჩაეფლო.</w:t>
      </w:r>
    </w:p>
    <w:p w14:paraId="0D616D3A" w14:textId="77777777" w:rsidR="0014565C" w:rsidRDefault="00000000">
      <w:pPr>
        <w:spacing w:before="269" w:after="269"/>
        <w:ind w:left="120"/>
      </w:pPr>
      <w:r>
        <w:rPr>
          <w:rFonts w:ascii="Times New Roman" w:hAnsi="Times New Roman"/>
          <w:color w:val="000000"/>
        </w:rPr>
        <w:t>წყლის ნაკადი, რომელიც დრაკონის ძალასა და ღვთაებრივ ცეცხლს ატარებდა, ერთმანეთს შეეჯახა, გადახლართული და განეიტრალებული ჰქონდა.</w:t>
      </w:r>
    </w:p>
    <w:p w14:paraId="6DA7FCA5" w14:textId="77777777" w:rsidR="0014565C" w:rsidRDefault="00000000">
      <w:pPr>
        <w:spacing w:before="269" w:after="269"/>
        <w:ind w:left="120"/>
      </w:pPr>
      <w:r>
        <w:rPr>
          <w:rFonts w:ascii="Times New Roman" w:hAnsi="Times New Roman"/>
          <w:color w:val="000000"/>
        </w:rPr>
        <w:t>- გიგადეასი!</w:t>
      </w:r>
    </w:p>
    <w:p w14:paraId="60943715" w14:textId="77777777" w:rsidR="0014565C" w:rsidRDefault="00000000">
      <w:pPr>
        <w:spacing w:before="269" w:after="269"/>
        <w:ind w:left="120"/>
      </w:pPr>
      <w:r>
        <w:rPr>
          <w:rFonts w:ascii="Times New Roman" w:hAnsi="Times New Roman"/>
          <w:color w:val="000000"/>
        </w:rPr>
        <w:t>ფერია გამოჩნდა რენოს მხარზე, რომელსაც ხელში რაღაც ეჭირა. მან პატარა ჩაქუჩი ჩამოწია და რენოს ორივე ხელში ჭექა-ქუხილის მშვილდი და ისარი გამოჩნდა. რენომ ისარი მშვილდის სიმზე დადო და მთელი ძალით მოქაჩა.</w:t>
      </w:r>
    </w:p>
    <w:p w14:paraId="31120542" w14:textId="77777777" w:rsidR="0014565C" w:rsidRDefault="00000000">
      <w:pPr>
        <w:spacing w:before="269" w:after="269"/>
        <w:ind w:left="120"/>
      </w:pPr>
      <w:r>
        <w:rPr>
          <w:rFonts w:ascii="Times New Roman" w:hAnsi="Times New Roman"/>
          <w:color w:val="000000"/>
        </w:rPr>
        <w:t>როგორც კი ხელი გაუშვა, ნოსგალიას სხეულში ჭექა-ქუხილისა და ელვის ხმა გაისმა.</w:t>
      </w:r>
    </w:p>
    <w:p w14:paraId="1B608CA5" w14:textId="77777777" w:rsidR="0014565C" w:rsidRDefault="00000000">
      <w:pPr>
        <w:spacing w:before="269" w:after="269"/>
        <w:ind w:left="120"/>
      </w:pPr>
      <w:r>
        <w:rPr>
          <w:rFonts w:ascii="Times New Roman" w:hAnsi="Times New Roman"/>
          <w:color w:val="000000"/>
        </w:rPr>
        <w:t>- მოკვდი ღვთის ცეცხლის მცხუნვარე მკლავებში, - წარმოთქვა ნოსგალიამ სასწაულის სიტყვები, ელვისებური აფეთქებისთვის ყურადღება არ მიუქცევია.</w:t>
      </w:r>
    </w:p>
    <w:p w14:paraId="62005D59" w14:textId="77777777" w:rsidR="0014565C" w:rsidRDefault="00000000">
      <w:pPr>
        <w:spacing w:before="269" w:after="269"/>
        <w:ind w:left="120"/>
      </w:pPr>
      <w:r>
        <w:rPr>
          <w:rFonts w:ascii="Times New Roman" w:hAnsi="Times New Roman"/>
          <w:color w:val="000000"/>
        </w:rPr>
        <w:t>რვათავიანი წყლის დრაკონი მზარდი ოქროსფერი ალივით იყო მოცული და მისი ღვთაებრივი ძალით ადვილად აორთქლდა.</w:t>
      </w:r>
    </w:p>
    <w:p w14:paraId="4309FD24" w14:textId="77777777" w:rsidR="0014565C" w:rsidRDefault="00000000">
      <w:pPr>
        <w:spacing w:before="269" w:after="269"/>
        <w:ind w:left="120"/>
      </w:pPr>
      <w:r>
        <w:rPr>
          <w:rFonts w:ascii="Times New Roman" w:hAnsi="Times New Roman"/>
          <w:color w:val="000000"/>
        </w:rPr>
        <w:t>- სანეტერო!</w:t>
      </w:r>
    </w:p>
    <w:p w14:paraId="714137CD" w14:textId="77777777" w:rsidR="0014565C" w:rsidRDefault="00000000">
      <w:pPr>
        <w:spacing w:before="269" w:after="269"/>
        <w:ind w:left="120"/>
      </w:pPr>
      <w:r>
        <w:rPr>
          <w:rFonts w:ascii="Times New Roman" w:hAnsi="Times New Roman"/>
          <w:color w:val="000000"/>
        </w:rPr>
        <w:t>რიგონი ნეფრიტის შუქში იყო გახვეული. შემდეგ წყლის დრაკონის სხეულიდან უზარმაზარი რაოდენობით წყალი ამოხეთქა, თითქოს ჭრილობები შეხორცებულიყო.</w:t>
      </w:r>
    </w:p>
    <w:p w14:paraId="6E0698A0" w14:textId="77777777" w:rsidR="0014565C" w:rsidRDefault="00000000">
      <w:pPr>
        <w:spacing w:before="269" w:after="269"/>
        <w:ind w:left="120"/>
      </w:pPr>
      <w:r>
        <w:rPr>
          <w:rFonts w:ascii="Times New Roman" w:hAnsi="Times New Roman"/>
          <w:color w:val="000000"/>
        </w:rPr>
        <w:t>— ღმერთს წინ აღუდგებით და დაიღუპებით, სულელო სულებო?</w:t>
      </w:r>
    </w:p>
    <w:p w14:paraId="0E1A145C" w14:textId="77777777" w:rsidR="0014565C" w:rsidRDefault="00000000">
      <w:pPr>
        <w:spacing w:before="269" w:after="269"/>
        <w:ind w:left="120"/>
      </w:pPr>
      <w:r>
        <w:rPr>
          <w:rFonts w:ascii="Times New Roman" w:hAnsi="Times New Roman"/>
          <w:color w:val="000000"/>
        </w:rPr>
        <w:t>- სულები ზოგიერთ ღმერთთან არ დამარცხდებიან! მე ნებისმიერ ფასად დავიცავ ცოდვას!</w:t>
      </w:r>
    </w:p>
    <w:p w14:paraId="198BC5FF" w14:textId="77777777" w:rsidR="0014565C" w:rsidRDefault="00000000">
      <w:pPr>
        <w:spacing w:before="269" w:after="269"/>
        <w:ind w:left="120"/>
      </w:pPr>
      <w:r>
        <w:rPr>
          <w:rFonts w:ascii="Times New Roman" w:hAnsi="Times New Roman"/>
          <w:color w:val="000000"/>
        </w:rPr>
        <w:t>— ეს არ არის „დაიცავი ან არ დაიცავი“-ს კითხვა. ასეთია რიგი.</w:t>
      </w:r>
    </w:p>
    <w:p w14:paraId="2237806F" w14:textId="77777777" w:rsidR="0014565C" w:rsidRDefault="00000000">
      <w:pPr>
        <w:spacing w:before="269" w:after="269"/>
        <w:ind w:left="120"/>
      </w:pPr>
      <w:r>
        <w:rPr>
          <w:rFonts w:ascii="Times New Roman" w:hAnsi="Times New Roman"/>
          <w:color w:val="000000"/>
        </w:rPr>
        <w:lastRenderedPageBreak/>
        <w:t>ნოსგალიამ ნაზად ააფრიალა სინათლის ფრთები. იმ მომენტში, იმ ადგილას ყველაფერი ოქროსფერმა ცეცხლმა მოიცვა.</w:t>
      </w:r>
    </w:p>
    <w:p w14:paraId="4646F006" w14:textId="77777777" w:rsidR="0014565C" w:rsidRDefault="00000000">
      <w:pPr>
        <w:spacing w:before="269" w:after="269"/>
        <w:ind w:left="120"/>
      </w:pPr>
      <w:r>
        <w:rPr>
          <w:rFonts w:ascii="Times New Roman" w:hAnsi="Times New Roman"/>
          <w:color w:val="000000"/>
        </w:rPr>
        <w:t>— ისწავლეთ ამქვეყნიური კანონები, თქვენ, სულელო სულებო, რომლებსაც არ შეუძლიათ ღმერთის გაგება.</w:t>
      </w:r>
    </w:p>
    <w:p w14:paraId="2A72FDE2" w14:textId="77777777" w:rsidR="0014565C" w:rsidRDefault="00000000">
      <w:pPr>
        <w:spacing w:before="269" w:after="269"/>
        <w:ind w:left="120"/>
      </w:pPr>
      <w:r>
        <w:rPr>
          <w:rFonts w:ascii="Times New Roman" w:hAnsi="Times New Roman"/>
          <w:color w:val="000000"/>
        </w:rPr>
        <w:t>როგორც კი ალი გაქრა, ყველა სული დაეცა. ისინი ფეხზე წამოდგნენ, მაგრამ მათი სხეულები იმდენად გამხდარი და გამჭვირვალე გახდა, რომ თითქოს მთლიანად გაქრობას აპირებდნენ.</w:t>
      </w:r>
    </w:p>
    <w:p w14:paraId="18828991" w14:textId="77777777" w:rsidR="0014565C" w:rsidRDefault="00000000">
      <w:pPr>
        <w:spacing w:before="269" w:after="269"/>
        <w:ind w:left="120"/>
      </w:pPr>
      <w:r>
        <w:rPr>
          <w:rFonts w:ascii="Times New Roman" w:hAnsi="Times New Roman"/>
          <w:color w:val="000000"/>
        </w:rPr>
        <w:t>- ... ასე როგორ...</w:t>
      </w:r>
    </w:p>
    <w:p w14:paraId="62E4379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ღელავ, რენო </w:t>
      </w:r>
      <w:r>
        <w:rPr>
          <w:rFonts w:ascii="Times New Roman" w:hAnsi="Times New Roman"/>
          <w:color w:val="000000"/>
        </w:rPr>
        <w:t>... - გაისმა ვიღაცის ძალიან ნაცნობი ხმა.</w:t>
      </w:r>
    </w:p>
    <w:p w14:paraId="6834C935" w14:textId="77777777" w:rsidR="0014565C" w:rsidRDefault="00000000">
      <w:pPr>
        <w:spacing w:before="269" w:after="269"/>
        <w:ind w:left="120"/>
      </w:pPr>
      <w:r>
        <w:rPr>
          <w:rFonts w:ascii="Times New Roman" w:hAnsi="Times New Roman"/>
          <w:color w:val="000000"/>
        </w:rPr>
        <w:t>რენოს უკან გამჭვირვალე ხე გამოჩნდა. ეს იყო მიგერნოუ, მსოფლიო ომის დიდი ხე, რომელიც 2000 წლის წინ სრულიად უნდა გამქრალიყო.</w:t>
      </w:r>
    </w:p>
    <w:p w14:paraId="4C17E90B" w14:textId="77777777" w:rsidR="0014565C" w:rsidRDefault="00000000">
      <w:pPr>
        <w:spacing w:before="269" w:after="269"/>
        <w:ind w:left="120"/>
      </w:pPr>
      <w:r>
        <w:rPr>
          <w:rFonts w:ascii="Times New Roman" w:hAnsi="Times New Roman"/>
          <w:color w:val="000000"/>
        </w:rPr>
        <w:t>— …ბებო… მაგრამ როგორ?..</w:t>
      </w:r>
    </w:p>
    <w:p w14:paraId="4C542F53" w14:textId="77777777" w:rsidR="0014565C" w:rsidRDefault="00000000">
      <w:pPr>
        <w:spacing w:before="269" w:after="269"/>
        <w:ind w:left="120"/>
      </w:pPr>
      <w:r>
        <w:rPr>
          <w:rFonts w:ascii="Times New Roman" w:hAnsi="Times New Roman"/>
          <w:color w:val="000000"/>
        </w:rPr>
        <w:t>— ...შენსავით. მეც დავბრუნდი და ფრენის ცხედარი ვისესხე. დამავიწყდა რაღაც მეთქვა ჩემი ყველაზე საყვარელი შვილიშვილისთვის...</w:t>
      </w:r>
    </w:p>
    <w:p w14:paraId="54A8654F" w14:textId="77777777" w:rsidR="0014565C" w:rsidRDefault="00000000">
      <w:pPr>
        <w:spacing w:before="269" w:after="269"/>
        <w:ind w:left="120"/>
      </w:pPr>
      <w:r>
        <w:rPr>
          <w:rFonts w:ascii="Times New Roman" w:hAnsi="Times New Roman"/>
          <w:color w:val="000000"/>
        </w:rPr>
        <w:t>მიგერნების ფოთლები ცვენას იწყებდნენ, ტრიალებდნენ. ისინი რენოს მკერდზე დაეცნენ და მაშინვე გაქრნენ.</w:t>
      </w:r>
    </w:p>
    <w:p w14:paraId="5B435F97" w14:textId="77777777" w:rsidR="0014565C" w:rsidRDefault="00000000">
      <w:pPr>
        <w:spacing w:before="269" w:after="269"/>
        <w:ind w:left="120"/>
      </w:pPr>
      <w:r>
        <w:rPr>
          <w:rFonts w:ascii="Times New Roman" w:hAnsi="Times New Roman"/>
          <w:color w:val="000000"/>
        </w:rPr>
        <w:t>- ჩვენზე ნუ ღელავ, რენო. ყველას გვიყვარხარ შენ და შენი საყვარელი ადამიანი. ჩვენც შენსავით ვართ, რენო.</w:t>
      </w:r>
    </w:p>
    <w:p w14:paraId="42B7002B" w14:textId="77777777" w:rsidR="0014565C" w:rsidRDefault="00000000">
      <w:pPr>
        <w:spacing w:before="269" w:after="269"/>
        <w:ind w:left="120"/>
      </w:pPr>
      <w:r>
        <w:rPr>
          <w:rFonts w:ascii="Times New Roman" w:hAnsi="Times New Roman"/>
          <w:color w:val="000000"/>
        </w:rPr>
        <w:t>მიგერნოვი სინათლის ნაწილაკებად გადაიქცა, რომლებმაც რენოს ხელისგულზე ჯადოსნურ წრეს დახატეს. თითქოს მიგერნოვმა მას საბოლოო სიბრძნე მისცა.</w:t>
      </w:r>
    </w:p>
    <w:p w14:paraId="018E4313" w14:textId="77777777" w:rsidR="0014565C" w:rsidRDefault="00000000">
      <w:pPr>
        <w:spacing w:before="269" w:after="269"/>
        <w:ind w:left="120"/>
      </w:pPr>
      <w:r>
        <w:rPr>
          <w:rFonts w:ascii="Times New Roman" w:hAnsi="Times New Roman"/>
          <w:color w:val="000000"/>
        </w:rPr>
        <w:t>- ახლა კი ერთად დავიცვათ იგი. მადლობა გადავუხადოთ სულთა მეფეს ორი ათასი წლის განმავლობაში ჩვენი დასაცავად.</w:t>
      </w:r>
    </w:p>
    <w:p w14:paraId="49AFCE06" w14:textId="77777777" w:rsidR="0014565C" w:rsidRDefault="00000000">
      <w:pPr>
        <w:spacing w:before="269" w:after="269"/>
        <w:ind w:left="120"/>
      </w:pPr>
      <w:r>
        <w:rPr>
          <w:rFonts w:ascii="Times New Roman" w:hAnsi="Times New Roman"/>
          <w:color w:val="000000"/>
        </w:rPr>
        <w:t>რენომ თავი დაუქნია და მიგერნებისგან მიღებული ჯადოსნური ფორმულა გაააქტიურა. მის გარშემო მრავალი სული შეიკრიბა და თავისი ჯადოსნური ძალა წრეში ჩაასხა. მისი ფრთები სუსტად და ძლივს შესამჩნევად აციმციმდა.</w:t>
      </w:r>
    </w:p>
    <w:p w14:paraId="787F96C4" w14:textId="77777777" w:rsidR="0014565C" w:rsidRDefault="00000000">
      <w:pPr>
        <w:spacing w:before="269" w:after="269"/>
        <w:ind w:left="120"/>
      </w:pPr>
      <w:r>
        <w:rPr>
          <w:rFonts w:ascii="Times New Roman" w:hAnsi="Times New Roman"/>
          <w:color w:val="000000"/>
        </w:rPr>
        <w:t xml:space="preserve">- "ალჰა არფალემ </w:t>
      </w:r>
      <w:r>
        <w:rPr>
          <w:rFonts w:ascii="Times New Roman" w:hAnsi="Times New Roman"/>
          <w:color w:val="000000"/>
          <w:sz w:val="18"/>
          <w:vertAlign w:val="superscript"/>
        </w:rPr>
        <w:t xml:space="preserve">1 </w:t>
      </w:r>
      <w:r>
        <w:rPr>
          <w:rFonts w:ascii="Times New Roman" w:hAnsi="Times New Roman"/>
          <w:color w:val="000000"/>
        </w:rPr>
        <w:t>".</w:t>
      </w:r>
    </w:p>
    <w:p w14:paraId="51C7D9A9" w14:textId="77777777" w:rsidR="0014565C" w:rsidRDefault="00000000">
      <w:pPr>
        <w:spacing w:before="269" w:after="269"/>
        <w:ind w:left="120"/>
      </w:pPr>
      <w:r>
        <w:rPr>
          <w:rFonts w:ascii="Times New Roman" w:hAnsi="Times New Roman"/>
          <w:color w:val="000000"/>
        </w:rPr>
        <w:t>სულები ნეფრიტის შუქში იყვნენ გახვეულნი და სინის გარშემო შეიკრიბნენ.</w:t>
      </w:r>
    </w:p>
    <w:p w14:paraId="7AF5F6FE" w14:textId="77777777" w:rsidR="0014565C" w:rsidRDefault="00000000">
      <w:pPr>
        <w:spacing w:before="269" w:after="269"/>
        <w:ind w:left="120"/>
      </w:pPr>
      <w:r>
        <w:rPr>
          <w:rFonts w:ascii="Times New Roman" w:hAnsi="Times New Roman"/>
          <w:color w:val="000000"/>
        </w:rPr>
        <w:lastRenderedPageBreak/>
        <w:t>ტიტი, ჯენული, რინიონი, გიგადეასი და ბოლოს რენო ჯადოსნურ სხეულებად გადაიქცნენ, რომლებიც ნეფრიტის მკრთალ შუქს ასხივებდნენ და მას ძალაუფლებით ავსებდნენ.</w:t>
      </w:r>
    </w:p>
    <w:p w14:paraId="49115CDE" w14:textId="77777777" w:rsidR="0014565C" w:rsidRDefault="00000000">
      <w:pPr>
        <w:spacing w:before="269" w:after="269"/>
        <w:ind w:left="120"/>
      </w:pPr>
      <w:r>
        <w:rPr>
          <w:rFonts w:ascii="Times New Roman" w:hAnsi="Times New Roman"/>
          <w:color w:val="000000"/>
        </w:rPr>
        <w:t>— ...მადლობელი ვარ შენი, რენო.</w:t>
      </w:r>
    </w:p>
    <w:p w14:paraId="3A248E62" w14:textId="77777777" w:rsidR="0014565C" w:rsidRDefault="00000000">
      <w:pPr>
        <w:spacing w:before="269" w:after="269"/>
        <w:ind w:left="120"/>
      </w:pPr>
      <w:r>
        <w:rPr>
          <w:rFonts w:ascii="Times New Roman" w:hAnsi="Times New Roman"/>
          <w:color w:val="000000"/>
        </w:rPr>
        <w:t>ღმერთების მკვლელითა და მძარცველით ხელში, სინმა კვლავ შეუტია ნოსგალიას.</w:t>
      </w:r>
    </w:p>
    <w:p w14:paraId="2777285C" w14:textId="77777777" w:rsidR="0014565C" w:rsidRDefault="00000000">
      <w:pPr>
        <w:spacing w:before="269" w:after="269"/>
        <w:ind w:left="120"/>
      </w:pPr>
      <w:r>
        <w:rPr>
          <w:rFonts w:ascii="Times New Roman" w:hAnsi="Times New Roman"/>
          <w:color w:val="000000"/>
        </w:rPr>
        <w:t>- დაიღუპოს ყველა უმეცარი სული, ღმერთების დამღუპველი მახვილის მკვლელი.</w:t>
      </w:r>
    </w:p>
    <w:p w14:paraId="21541456" w14:textId="77777777" w:rsidR="0014565C" w:rsidRDefault="00000000">
      <w:pPr>
        <w:spacing w:before="269" w:after="269"/>
        <w:ind w:left="120"/>
      </w:pPr>
      <w:r>
        <w:rPr>
          <w:rFonts w:ascii="Times New Roman" w:hAnsi="Times New Roman"/>
          <w:color w:val="000000"/>
        </w:rPr>
        <w:t>ნოსგალიამ სინათლის ფრთები ააფრიალა. მთელი ტერიტორია ოქროსფერმა ცეცხლმა მოიცვა, მაგრამ სინმა ორივე ხმლით გაწყვიტა იგი.</w:t>
      </w:r>
    </w:p>
    <w:p w14:paraId="319CE296" w14:textId="77777777" w:rsidR="0014565C" w:rsidRDefault="00000000">
      <w:pPr>
        <w:spacing w:before="269" w:after="269"/>
        <w:ind w:left="120"/>
      </w:pPr>
      <w:r>
        <w:rPr>
          <w:rFonts w:ascii="Times New Roman" w:hAnsi="Times New Roman"/>
          <w:color w:val="000000"/>
        </w:rPr>
        <w:t>ორივე ხმლის წვერიდან წყლის წვეთები წვეთავდა. რვათავიანი წყლის დრაკონი რიგონის ძალა, რომელიც მათში იყო, დემონურ ხმლებს აძლიერებდა. სინის მიერ ჯენულისა და ტიტის შესაძლებლობების ადრე გამოყენება, ალბათ, „ალჰა არფალემის“ მარცვალი იყო.</w:t>
      </w:r>
    </w:p>
    <w:p w14:paraId="6AAD68EF" w14:textId="77777777" w:rsidR="0014565C" w:rsidRDefault="00000000">
      <w:pPr>
        <w:spacing w:before="269" w:after="269"/>
        <w:ind w:left="120"/>
      </w:pPr>
      <w:r>
        <w:rPr>
          <w:rFonts w:ascii="Times New Roman" w:hAnsi="Times New Roman"/>
          <w:color w:val="000000"/>
        </w:rPr>
        <w:t>როდესაც ნოსგალიამ სინს გაბრაზებულმა შეხედა, ის ნისლად გადაიქცა და საკუთარი თავის უთვალავ ასლად დაიშალა. ცელქი ფერია ტიტის უნარის გამოყენებით, სინმა ნოსგალიას ალყა შემოარტყა.</w:t>
      </w:r>
    </w:p>
    <w:p w14:paraId="199F8DDD" w14:textId="77777777" w:rsidR="0014565C" w:rsidRDefault="00000000">
      <w:pPr>
        <w:spacing w:before="269" w:after="269"/>
        <w:ind w:left="120"/>
      </w:pPr>
      <w:r>
        <w:rPr>
          <w:rFonts w:ascii="Times New Roman" w:hAnsi="Times New Roman"/>
          <w:color w:val="000000"/>
        </w:rPr>
        <w:t>მან სინათლის ფრთები ააფრიალა და ყველა ცოდვა დაწვა. მაგრამ როგორც კი ოქროსფერი ალი გაქრა, მისი სილუეტი არსად ჩანდა.</w:t>
      </w:r>
    </w:p>
    <w:p w14:paraId="1912267D" w14:textId="77777777" w:rsidR="0014565C" w:rsidRDefault="00000000">
      <w:pPr>
        <w:spacing w:before="269" w:after="269"/>
        <w:ind w:left="120"/>
      </w:pPr>
      <w:r>
        <w:rPr>
          <w:rFonts w:ascii="Times New Roman" w:hAnsi="Times New Roman"/>
          <w:color w:val="000000"/>
        </w:rPr>
        <w:t>- თქვენ სულელები ხართ, ღვთის წინააღმდეგ, ერთი და იგივე ხრიკებს იყენებთ ისევ და ისევ.</w:t>
      </w:r>
    </w:p>
    <w:p w14:paraId="685B3CA9" w14:textId="77777777" w:rsidR="0014565C" w:rsidRDefault="00000000">
      <w:pPr>
        <w:spacing w:before="269" w:after="269"/>
        <w:ind w:left="120"/>
      </w:pPr>
      <w:r>
        <w:rPr>
          <w:rFonts w:ascii="Times New Roman" w:hAnsi="Times New Roman"/>
          <w:color w:val="000000"/>
        </w:rPr>
        <w:t>ნოსგალიამ ჯადოსნური თვალები დახუჭა და ლორდოიუეს ღვთაებრივი ხმალი აფრინდა. დამალული სულის ძალის ეფექტი შეწყდა და ცოდვა კვლავ ხილული გახდა.</w:t>
      </w:r>
    </w:p>
    <w:p w14:paraId="0F330287" w14:textId="77777777" w:rsidR="0014565C" w:rsidRDefault="00000000">
      <w:pPr>
        <w:spacing w:before="269" w:after="269"/>
        <w:ind w:left="120"/>
      </w:pPr>
      <w:r>
        <w:rPr>
          <w:rFonts w:ascii="Times New Roman" w:hAnsi="Times New Roman"/>
          <w:color w:val="000000"/>
        </w:rPr>
        <w:t>იმავე პოზიციაზე დარჩენის შემდეგ, მან გნეოდროსი იატაკში ჩაარტყა. რის შემდეგაც იქიდან ხე გაიზარდა. როგორც კი ლორდოჯუიე ხეს შეეჯახა, ის ჭუპრივით გამაგრდა და ღვთაებრივი ხმალი რამდენიმე ფენად დაფარა. ეს იყო ენიუნიენის ძალა.</w:t>
      </w:r>
    </w:p>
    <w:p w14:paraId="32F4B46F" w14:textId="77777777" w:rsidR="0014565C" w:rsidRDefault="00000000">
      <w:pPr>
        <w:spacing w:before="269" w:after="269"/>
        <w:ind w:left="120"/>
      </w:pPr>
      <w:r>
        <w:rPr>
          <w:rFonts w:ascii="Times New Roman" w:hAnsi="Times New Roman"/>
          <w:color w:val="000000"/>
        </w:rPr>
        <w:t>- ათასი ხმალი როგორ მოგწონს?</w:t>
      </w:r>
    </w:p>
    <w:p w14:paraId="70BAD36C" w14:textId="77777777" w:rsidR="0014565C" w:rsidRDefault="00000000">
      <w:pPr>
        <w:spacing w:before="269" w:after="269"/>
        <w:ind w:left="120"/>
      </w:pPr>
      <w:r>
        <w:rPr>
          <w:rFonts w:ascii="Times New Roman" w:hAnsi="Times New Roman"/>
          <w:color w:val="000000"/>
        </w:rPr>
        <w:t>ამის თქმისას ნოსგალიამ სინათლის ფრთები ააფრიალა და უამრავი ბუმბული გამოსცა. თითოეული მათგანი ლორდოიუის ღვთაებრივ ხმლებად გადაიქცა, ათას ხმალად იქცა და სინზე დაეცა.</w:t>
      </w:r>
    </w:p>
    <w:p w14:paraId="4A4DD2EA" w14:textId="77777777" w:rsidR="0014565C" w:rsidRDefault="00000000">
      <w:pPr>
        <w:spacing w:before="269" w:after="269"/>
        <w:ind w:left="120"/>
      </w:pPr>
      <w:r>
        <w:rPr>
          <w:rFonts w:ascii="Times New Roman" w:hAnsi="Times New Roman"/>
          <w:color w:val="000000"/>
        </w:rPr>
        <w:t xml:space="preserve">მათი ვერც თავის არიდება და ვერც ხმლით მოგერიება შეუძლებელი იყო. თუმცა, როგორც კი სინგი მიწიდან წამოხტა, მისი სხეული სიტყვასიტყვით ელვად გადაიქცა. ჭექა-ქუხილის მსგავსი ღრიალით, ის ზიგზაგებად დაფრინავდა, ღვთაებრივ ხმლებს </w:t>
      </w:r>
      <w:r>
        <w:rPr>
          <w:rFonts w:ascii="Times New Roman" w:hAnsi="Times New Roman"/>
          <w:color w:val="000000"/>
        </w:rPr>
        <w:lastRenderedPageBreak/>
        <w:t>აარიდებდა თავს, მათ შორის არსებულ ნაპრალებში გაფრინდა და ნოსგალიას გულში გაარტყა.</w:t>
      </w:r>
    </w:p>
    <w:p w14:paraId="26A13E71" w14:textId="77777777" w:rsidR="0014565C" w:rsidRDefault="00000000">
      <w:pPr>
        <w:spacing w:before="269" w:after="269"/>
        <w:ind w:left="120"/>
      </w:pPr>
      <w:r>
        <w:rPr>
          <w:rFonts w:ascii="Times New Roman" w:hAnsi="Times New Roman"/>
          <w:color w:val="000000"/>
        </w:rPr>
        <w:t>— …ჰა…ჰმ…</w:t>
      </w:r>
    </w:p>
    <w:p w14:paraId="12E529F4" w14:textId="77777777" w:rsidR="0014565C" w:rsidRDefault="00000000">
      <w:pPr>
        <w:spacing w:before="269" w:after="269"/>
        <w:ind w:left="120"/>
      </w:pPr>
      <w:r>
        <w:rPr>
          <w:rFonts w:ascii="Times New Roman" w:hAnsi="Times New Roman"/>
          <w:color w:val="000000"/>
        </w:rPr>
        <w:t>სინგი ღრიალით დაეშვა. თავდაპირველი ფორმის აღდგენის შემდეგ, შებრუნდა და მაშინვე უზარმაზარი სიჩქარით წინ გადახტა ღმერთების მკვლელთან ერთად.</w:t>
      </w:r>
    </w:p>
    <w:p w14:paraId="7C873241" w14:textId="77777777" w:rsidR="0014565C" w:rsidRDefault="00000000">
      <w:pPr>
        <w:spacing w:before="269" w:after="269"/>
        <w:ind w:left="120"/>
      </w:pPr>
      <w:r>
        <w:rPr>
          <w:rFonts w:ascii="Times New Roman" w:hAnsi="Times New Roman"/>
          <w:color w:val="000000"/>
        </w:rPr>
        <w:t>ნოსგალიამ თავის დასაცავად სინათლის ფრთები დახურა, მაგრამ ცოტა დააგვიანდა. როგორც კი ფრთებმა მთლიანად დაფარა, სინმა გნეოდროსი ნემსის ყუნწის მსგავსი პაწაწინა ხვრელიდან შეყო და ღმერთში ხმალი ჩაარჭო.</w:t>
      </w:r>
    </w:p>
    <w:p w14:paraId="699FE5CA" w14:textId="77777777" w:rsidR="0014565C" w:rsidRDefault="00000000">
      <w:pPr>
        <w:spacing w:before="269" w:after="269"/>
        <w:ind w:left="120"/>
      </w:pPr>
      <w:r>
        <w:rPr>
          <w:rFonts w:ascii="Times New Roman" w:hAnsi="Times New Roman"/>
          <w:color w:val="000000"/>
        </w:rPr>
        <w:t>ჰაერში ახალი სისხლი ამოხეთქა და სინათლის ბუმბულები ტრიალებდა. მაგრამ ნოსგალიას სახეზე ღიმილი მაინც ჰქონდა, პირსინგიანი სხეულის მიუხედავად.</w:t>
      </w:r>
    </w:p>
    <w:p w14:paraId="363F7217" w14:textId="77777777" w:rsidR="0014565C" w:rsidRDefault="00000000">
      <w:pPr>
        <w:spacing w:before="269" w:after="269"/>
        <w:ind w:left="120"/>
      </w:pPr>
      <w:r>
        <w:rPr>
          <w:rFonts w:ascii="Times New Roman" w:hAnsi="Times New Roman"/>
          <w:color w:val="000000"/>
        </w:rPr>
        <w:t>— ...წადი, ღმერთების უბედურების მახვილის მკვლელო...</w:t>
      </w:r>
    </w:p>
    <w:p w14:paraId="3B08B1ED" w14:textId="77777777" w:rsidR="0014565C" w:rsidRDefault="00000000">
      <w:pPr>
        <w:spacing w:before="269" w:after="269"/>
        <w:ind w:left="120"/>
      </w:pPr>
      <w:r>
        <w:rPr>
          <w:rFonts w:ascii="Times New Roman" w:hAnsi="Times New Roman"/>
          <w:color w:val="000000"/>
        </w:rPr>
        <w:t>სინმა ეს უგულებელყო და გნეოდროსი კიდევ უფრო ღრმად ჩაუძირა ნოსგალიას სხეულში.</w:t>
      </w:r>
    </w:p>
    <w:p w14:paraId="579E9535"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 შენნაირ უმეცარს ცოდნას ვჩუქნი. ღვთის სიტყვა აბსოლუტურია. ვერასდროს გაექცევი მას, როგორც მაშინ, როცა სიყვარული იპოვე და ავოს დილჰევია გაზარდე. ნახვამდის, უბედურების ხმლის მკვლელო...</w:t>
      </w:r>
    </w:p>
    <w:p w14:paraId="79CEF05C" w14:textId="77777777" w:rsidR="0014565C" w:rsidRDefault="00000000">
      <w:pPr>
        <w:spacing w:before="269" w:after="269"/>
        <w:ind w:left="120"/>
      </w:pPr>
      <w:r>
        <w:rPr>
          <w:rFonts w:ascii="Times New Roman" w:hAnsi="Times New Roman"/>
          <w:color w:val="000000"/>
        </w:rPr>
        <w:t>ნოსგალიას სხეული გაიბზარა. ღმერთების მკვლელის მუქი წითელი პირიდან, რომელმაც ის გახვრიტა, სპირალურად ამოტივტივდა ავისმომასწავებელი მაგიური ძალის ნაწილაკები.</w:t>
      </w:r>
    </w:p>
    <w:p w14:paraId="12E7FF06" w14:textId="77777777" w:rsidR="0014565C" w:rsidRDefault="00000000">
      <w:pPr>
        <w:spacing w:before="269" w:after="269"/>
        <w:ind w:left="120"/>
      </w:pPr>
      <w:r>
        <w:rPr>
          <w:rFonts w:ascii="Times New Roman" w:hAnsi="Times New Roman"/>
          <w:color w:val="000000"/>
        </w:rPr>
        <w:t>— ღმერთების ჯალათის მესამე საიდუმლო „უწყვეტობაა“.</w:t>
      </w:r>
    </w:p>
    <w:p w14:paraId="692F378F" w14:textId="77777777" w:rsidR="0014565C" w:rsidRDefault="00000000">
      <w:pPr>
        <w:spacing w:before="269" w:after="269"/>
        <w:ind w:left="120"/>
      </w:pPr>
      <w:r>
        <w:rPr>
          <w:rFonts w:ascii="Times New Roman" w:hAnsi="Times New Roman"/>
          <w:color w:val="000000"/>
        </w:rPr>
        <w:t>ამ დროს ნოსგალიის საძირკველი ორად გაიყო. როგორც კი ცოდვამ ღმერთების ჯალათი ხელიდან გაათავისუფლა, ზეციერი მამა ღმერთი შეკრთა. მაგრამ მან მაშინვე ასწია თავი.</w:t>
      </w:r>
    </w:p>
    <w:p w14:paraId="5373537F" w14:textId="77777777" w:rsidR="0014565C" w:rsidRDefault="00000000">
      <w:pPr>
        <w:spacing w:before="269" w:after="269"/>
        <w:ind w:left="120"/>
      </w:pPr>
      <w:r>
        <w:rPr>
          <w:rFonts w:ascii="Times New Roman" w:hAnsi="Times New Roman"/>
          <w:color w:val="000000"/>
        </w:rPr>
        <w:t>— ...ჰა-ჰა... ღმერთის საფუძველი ურღვევია... შენ ვერასდროს... ჰა!..</w:t>
      </w:r>
    </w:p>
    <w:p w14:paraId="0A571438" w14:textId="77777777" w:rsidR="0014565C" w:rsidRDefault="00000000">
      <w:pPr>
        <w:spacing w:before="269" w:after="269"/>
        <w:ind w:left="120"/>
      </w:pPr>
      <w:r>
        <w:rPr>
          <w:rFonts w:ascii="Times New Roman" w:hAnsi="Times New Roman"/>
          <w:color w:val="000000"/>
        </w:rPr>
        <w:t>ღმერთების ჯალათმა, რომელიც ჯერ კიდევ აღმდგარი ნოსგალიის სხეულში იყო გახვრეტილი, მისი ფუძე ორ ნაწილად გაჭრა და 4 ნაწილად გაყო.</w:t>
      </w:r>
    </w:p>
    <w:p w14:paraId="49AF5D18" w14:textId="77777777" w:rsidR="0014565C" w:rsidRDefault="00000000">
      <w:pPr>
        <w:spacing w:before="269" w:after="269"/>
        <w:ind w:left="120"/>
      </w:pPr>
      <w:r>
        <w:rPr>
          <w:rFonts w:ascii="Times New Roman" w:hAnsi="Times New Roman"/>
          <w:color w:val="000000"/>
        </w:rPr>
        <w:t>— ...უკვდავი... ბო... ღო!!..</w:t>
      </w:r>
    </w:p>
    <w:p w14:paraId="679336C3" w14:textId="77777777" w:rsidR="0014565C" w:rsidRDefault="00000000">
      <w:pPr>
        <w:spacing w:before="269" w:after="269"/>
        <w:ind w:left="120"/>
      </w:pPr>
      <w:r>
        <w:rPr>
          <w:rFonts w:ascii="Times New Roman" w:hAnsi="Times New Roman"/>
          <w:color w:val="000000"/>
        </w:rPr>
        <w:t>სინმა უემოციო მზერით გაზომა კივილით აღსავსე ნოსგალია.</w:t>
      </w:r>
    </w:p>
    <w:p w14:paraId="15A8B6E7" w14:textId="77777777" w:rsidR="0014565C" w:rsidRDefault="00000000">
      <w:pPr>
        <w:spacing w:before="269" w:after="269"/>
        <w:ind w:left="120"/>
      </w:pPr>
      <w:r>
        <w:rPr>
          <w:rFonts w:ascii="Times New Roman" w:hAnsi="Times New Roman"/>
          <w:color w:val="000000"/>
        </w:rPr>
        <w:t>— „უწყვეტობა“ წარმოადგენს საძირკვლის გამყოფი პირების ჯოჯოხეთს. ეს არის სასჯელი, რომელსაც ღმერთების ჯალათი ღმერთებს აკისრებს.</w:t>
      </w:r>
    </w:p>
    <w:p w14:paraId="047D6A27" w14:textId="77777777" w:rsidR="0014565C" w:rsidRDefault="00000000">
      <w:pPr>
        <w:spacing w:before="269" w:after="269"/>
        <w:ind w:left="120"/>
      </w:pPr>
      <w:r>
        <w:rPr>
          <w:rFonts w:ascii="Times New Roman" w:hAnsi="Times New Roman"/>
          <w:color w:val="000000"/>
        </w:rPr>
        <w:lastRenderedPageBreak/>
        <w:t>ოთხ ნაწილად გაყოფილი საძირკველი შემდეგ რვა ნაწილად გაიყოფა, შემდეგ 16-ად, მომდევნო წამს კი 32-ად. რადგან ღმერთების საფუძვლების განადგურება შეუძლებელია, ღმერთების ჯალათის საიდუმლო მათ უსასრულოდ ყოფს. მან უნდა განაგრძოს საძირკვლის გაჭრის ტკივილის ტანჯვა მანამ, სანამ მისი გაყოფა უბრალოდ შეუძლებელი გახდება.</w:t>
      </w:r>
    </w:p>
    <w:p w14:paraId="5A5E106A" w14:textId="77777777" w:rsidR="0014565C" w:rsidRDefault="00000000">
      <w:pPr>
        <w:spacing w:before="269" w:after="269"/>
        <w:ind w:left="120"/>
      </w:pPr>
      <w:r>
        <w:rPr>
          <w:rFonts w:ascii="Times New Roman" w:hAnsi="Times New Roman"/>
          <w:color w:val="000000"/>
        </w:rPr>
        <w:t>- შემდეგ გადავწყვიტე, რომ მათ ვერ გავჭრიდი.</w:t>
      </w:r>
    </w:p>
    <w:p w14:paraId="65A89FD4" w14:textId="77777777" w:rsidR="0014565C" w:rsidRDefault="00000000">
      <w:pPr>
        <w:spacing w:before="269" w:after="269"/>
        <w:ind w:left="120"/>
      </w:pPr>
      <w:r>
        <w:rPr>
          <w:rFonts w:ascii="Times New Roman" w:hAnsi="Times New Roman"/>
          <w:color w:val="000000"/>
        </w:rPr>
        <w:t>სინმა ნოსგალიას ყელი გამოჭრა მძარცველით და ის მაშინვე ერთ მუხლზე დაეცა. ერთი წამითაც არ დალოდებია, ძვირფასი ეილუარო ამოიღო.</w:t>
      </w:r>
    </w:p>
    <w:p w14:paraId="11086262" w14:textId="77777777" w:rsidR="0014565C" w:rsidRDefault="00000000">
      <w:pPr>
        <w:spacing w:before="269" w:after="269"/>
        <w:ind w:left="120"/>
      </w:pPr>
      <w:r>
        <w:rPr>
          <w:rFonts w:ascii="Times New Roman" w:hAnsi="Times New Roman"/>
          <w:color w:val="000000"/>
        </w:rPr>
        <w:t>- მაგრამ შესაძლოა რენო მართალი იყო.</w:t>
      </w:r>
    </w:p>
    <w:p w14:paraId="09B2FF54" w14:textId="77777777" w:rsidR="0014565C" w:rsidRDefault="00000000">
      <w:pPr>
        <w:spacing w:before="269" w:after="269"/>
        <w:ind w:left="120"/>
      </w:pPr>
      <w:r>
        <w:rPr>
          <w:rFonts w:ascii="Times New Roman" w:hAnsi="Times New Roman"/>
          <w:color w:val="000000"/>
        </w:rPr>
        <w:t>ხმლის სწრაფი ქნევებით ნოსგალიას სხეულზე პენტაგრამა ამოკვეთეს. იგი ღმერთების ჯალათის მიერ გახვრეტილი ბირთვით იყო დაბეჭდილი. ღმერთის სახე გაქრა და მხოლოდ წითელი ძვირფასი ქვა დარჩა, რომელშიც ის იყო დაბეჭდილი.</w:t>
      </w:r>
    </w:p>
    <w:p w14:paraId="32F9F60F" w14:textId="77777777" w:rsidR="0014565C" w:rsidRDefault="00000000">
      <w:pPr>
        <w:spacing w:before="269" w:after="269"/>
        <w:ind w:left="120"/>
      </w:pPr>
      <w:r>
        <w:rPr>
          <w:rFonts w:ascii="Times New Roman" w:hAnsi="Times New Roman"/>
          <w:color w:val="000000"/>
        </w:rPr>
        <w:t>- რამდენიც არ უნდა ეცადა, უბრალოდ ვერ შევძელი შენნაირი ადამიანის სიტყვების ამოჭრა.</w:t>
      </w:r>
    </w:p>
    <w:p w14:paraId="3A616E4C" w14:textId="77777777" w:rsidR="0014565C" w:rsidRDefault="00000000">
      <w:pPr>
        <w:spacing w:before="269" w:after="269"/>
        <w:ind w:left="120"/>
      </w:pPr>
      <w:r>
        <w:rPr>
          <w:rFonts w:ascii="Times New Roman" w:hAnsi="Times New Roman"/>
          <w:color w:val="000000"/>
        </w:rPr>
        <w:t>ცოდვამ ნამდვილად შეამცირა ღვთის სიტყვა.</w:t>
      </w:r>
    </w:p>
    <w:p w14:paraId="46D13313" w14:textId="77777777" w:rsidR="0014565C" w:rsidRDefault="00000000">
      <w:pPr>
        <w:spacing w:before="269" w:after="269"/>
        <w:ind w:left="120"/>
      </w:pPr>
      <w:r>
        <w:rPr>
          <w:rFonts w:ascii="Times New Roman" w:hAnsi="Times New Roman"/>
          <w:color w:val="000000"/>
        </w:rPr>
        <w:t>მერე რა, ახლა რა...</w:t>
      </w:r>
    </w:p>
    <w:p w14:paraId="62A13518" w14:textId="77777777" w:rsidR="0014565C" w:rsidRDefault="00000000">
      <w:pPr>
        <w:pStyle w:val="Heading4"/>
        <w:spacing w:before="269" w:after="269"/>
        <w:ind w:left="120"/>
      </w:pPr>
      <w:r>
        <w:rPr>
          <w:rFonts w:ascii="Times New Roman" w:hAnsi="Times New Roman"/>
          <w:i w:val="0"/>
          <w:color w:val="000000"/>
        </w:rPr>
        <w:t>შენიშვნები</w:t>
      </w:r>
    </w:p>
    <w:p w14:paraId="5D7EC7B6" w14:textId="77777777" w:rsidR="0014565C" w:rsidRDefault="00000000">
      <w:pPr>
        <w:spacing w:before="269" w:after="269"/>
        <w:ind w:left="120"/>
      </w:pPr>
      <w:r>
        <w:rPr>
          <w:rFonts w:ascii="Times New Roman" w:hAnsi="Times New Roman"/>
          <w:color w:val="000000"/>
        </w:rPr>
        <w:t>1. ჩაწერილია, როგორც: „სულების არმია“.</w:t>
      </w:r>
    </w:p>
    <w:p w14:paraId="63C083D5" w14:textId="77777777" w:rsidR="0014565C" w:rsidRDefault="00000000">
      <w:pPr>
        <w:pStyle w:val="Heading2"/>
        <w:pageBreakBefore/>
        <w:spacing w:before="180" w:after="180"/>
        <w:ind w:left="120"/>
      </w:pPr>
      <w:bookmarkStart w:id="33" w:name="_Toc199672056"/>
      <w:r>
        <w:rPr>
          <w:rFonts w:ascii="Times New Roman" w:hAnsi="Times New Roman"/>
          <w:color w:val="000000"/>
          <w:sz w:val="33"/>
        </w:rPr>
        <w:lastRenderedPageBreak/>
        <w:t>§ 70. ამ ბედის გასაწყვეტად</w:t>
      </w:r>
      <w:bookmarkEnd w:id="33"/>
    </w:p>
    <w:p w14:paraId="6B8E5FBD" w14:textId="77777777" w:rsidR="0014565C" w:rsidRDefault="00000000">
      <w:pPr>
        <w:spacing w:before="269" w:after="269"/>
        <w:ind w:left="120"/>
      </w:pPr>
      <w:r>
        <w:rPr>
          <w:rFonts w:ascii="Times New Roman" w:hAnsi="Times New Roman"/>
          <w:color w:val="000000"/>
        </w:rPr>
        <w:t>მოდით, ცოტა ხნით უკან დავბრუნდეთ დროში, როდესაც სინი ნოსგალიასთან ბრძოლას აპირებდა...</w:t>
      </w:r>
    </w:p>
    <w:p w14:paraId="4FFBBBF0" w14:textId="77777777" w:rsidR="0014565C" w:rsidRDefault="00000000">
      <w:pPr>
        <w:spacing w:before="269" w:after="269"/>
        <w:ind w:left="120"/>
      </w:pPr>
      <w:r>
        <w:rPr>
          <w:rFonts w:ascii="Times New Roman" w:hAnsi="Times New Roman"/>
          <w:color w:val="000000"/>
        </w:rPr>
        <w:t>ტახტის ოთახის მოპირდაპირე მხარეს რეი ავოს დილჰევიას დაუპირისპირდა.</w:t>
      </w:r>
    </w:p>
    <w:p w14:paraId="0765BDC8" w14:textId="77777777" w:rsidR="0014565C" w:rsidRDefault="00000000">
      <w:pPr>
        <w:spacing w:before="269" w:after="269"/>
        <w:ind w:left="120"/>
      </w:pPr>
      <w:r>
        <w:rPr>
          <w:rFonts w:ascii="Times New Roman" w:hAnsi="Times New Roman"/>
          <w:color w:val="000000"/>
        </w:rPr>
        <w:t>რეის გამჭოლი მზერა ცრუ დემონების დედოფლის ყოველ მოძრაობას მიჰყვებოდა. ის ნაზად იღიმოდა.</w:t>
      </w:r>
    </w:p>
    <w:p w14:paraId="652E6218" w14:textId="77777777" w:rsidR="0014565C" w:rsidRDefault="00000000">
      <w:pPr>
        <w:spacing w:before="269" w:after="269"/>
        <w:ind w:left="120"/>
      </w:pPr>
      <w:r>
        <w:rPr>
          <w:rFonts w:ascii="Times New Roman" w:hAnsi="Times New Roman"/>
          <w:color w:val="000000"/>
        </w:rPr>
        <w:t>- არ მაინტერესებს ვის ვეჯიბრები, მაგრამ გაქვს ძალა, რომ გაერთო, კანონ?</w:t>
      </w:r>
    </w:p>
    <w:p w14:paraId="3F7614A6" w14:textId="77777777" w:rsidR="0014565C" w:rsidRDefault="00000000">
      <w:pPr>
        <w:spacing w:before="269" w:after="269"/>
        <w:ind w:left="120"/>
      </w:pPr>
      <w:r>
        <w:rPr>
          <w:rFonts w:ascii="Times New Roman" w:hAnsi="Times New Roman"/>
          <w:color w:val="000000"/>
        </w:rPr>
        <w:t>ცრუ დემონთა მბრძანებელმა რეის წმინდა ხმალზე მიუთითა, რომელმაც ბზინვარება დაკარგა.</w:t>
      </w:r>
    </w:p>
    <w:p w14:paraId="30030DA8" w14:textId="77777777" w:rsidR="0014565C" w:rsidRDefault="00000000">
      <w:pPr>
        <w:spacing w:before="269" w:after="269"/>
        <w:ind w:left="120"/>
      </w:pPr>
      <w:r>
        <w:rPr>
          <w:rFonts w:ascii="Times New Roman" w:hAnsi="Times New Roman"/>
          <w:color w:val="000000"/>
        </w:rPr>
        <w:t>„ევანსმანის ღმერთებისა და ხალხის სულების ხმალი წმინდა ხმალია, რომელმაც ღვთაებრივი კურთხევა მიიღო. ზეციერი მამა ღმერთის სიტყვების წყალობით, ამ ხმალმა ახლა დაკარგა თავისი თავდაპირველი ძალა. სხვა სიტყვებით რომ ვთქვათ, ის აღარ არის ჩემი სისუსტე. იქნებ დაგეხმაროთ, ანოს?“ თქვა ავოს დილჰევიამ და ოდნავ შემოატრიალა სახე ჩემსკენ.</w:t>
      </w:r>
    </w:p>
    <w:p w14:paraId="002FA859" w14:textId="77777777" w:rsidR="0014565C" w:rsidRDefault="00000000">
      <w:pPr>
        <w:spacing w:before="269" w:after="269"/>
        <w:ind w:left="120"/>
      </w:pPr>
      <w:r>
        <w:rPr>
          <w:rFonts w:ascii="Times New Roman" w:hAnsi="Times New Roman"/>
          <w:color w:val="000000"/>
        </w:rPr>
        <w:t>- ვიცი, რომ ჩემთან თამაში გინდა, მაგრამ სამწუხაროდ, ახლა ძალიან დაკავებული ვარ. და რაზე ლაპარაკობ, არამგონია რამეზე ინერვიულო. კანონის დამრღვევის გარეშე, რეი, მაინც ვერ შეძლებ მის დამარცხებას. - ვთქვი მე, სინთან ბრძოლის დროს ნოსგალიას უფსკრულში ჩახედვისას.</w:t>
      </w:r>
    </w:p>
    <w:p w14:paraId="3F5A084B" w14:textId="77777777" w:rsidR="0014565C" w:rsidRDefault="00000000">
      <w:pPr>
        <w:spacing w:before="269" w:after="269"/>
        <w:ind w:left="120"/>
      </w:pPr>
      <w:r>
        <w:rPr>
          <w:rFonts w:ascii="Times New Roman" w:hAnsi="Times New Roman"/>
          <w:color w:val="000000"/>
        </w:rPr>
        <w:t>თუ თქვენს ჯადოსნურ თვალებს უფრო და უფრო ღრმად ჩაყვინთავთ მის ფსკერზე, დაინახავთ მბჟუტავი სიკვდილის მეფის, ელდმადის, ბირთვს, რომლის ცხედარსაც მან დაიპყრო. ჰმ, ასეც იყო, როგორც მეგონა.</w:t>
      </w:r>
    </w:p>
    <w:p w14:paraId="7BFCF44B" w14:textId="77777777" w:rsidR="0014565C" w:rsidRDefault="00000000">
      <w:pPr>
        <w:spacing w:before="269" w:after="269"/>
        <w:ind w:left="120"/>
      </w:pPr>
      <w:r>
        <w:rPr>
          <w:rFonts w:ascii="Times New Roman" w:hAnsi="Times New Roman"/>
          <w:color w:val="000000"/>
        </w:rPr>
        <w:t>„ავოს დილჰევია“, მშვიდად თქვა რეიმ, „მისას უკან დავაბრუნებ“.</w:t>
      </w:r>
    </w:p>
    <w:p w14:paraId="3234E1AD" w14:textId="77777777" w:rsidR="0014565C" w:rsidRDefault="00000000">
      <w:pPr>
        <w:spacing w:before="269" w:after="269"/>
        <w:ind w:left="120"/>
      </w:pPr>
      <w:r>
        <w:rPr>
          <w:rFonts w:ascii="Times New Roman" w:hAnsi="Times New Roman"/>
          <w:color w:val="000000"/>
        </w:rPr>
        <w:t>რეი, რომელიც მიწიდან გამოძვრა, „თეო ასკას“ შუქმა მოიცვა. მან სიჩქარე დააჩქარა და სწორი ხაზით გაიქცა ცრუ მმართველისკენ.</w:t>
      </w:r>
    </w:p>
    <w:p w14:paraId="31C26A36" w14:textId="77777777" w:rsidR="0014565C" w:rsidRDefault="00000000">
      <w:pPr>
        <w:spacing w:before="269" w:after="269"/>
        <w:ind w:left="120"/>
      </w:pPr>
      <w:r>
        <w:rPr>
          <w:rFonts w:ascii="Times New Roman" w:hAnsi="Times New Roman"/>
          <w:color w:val="000000"/>
        </w:rPr>
        <w:t>— …ჰ-ჰა!!..</w:t>
      </w:r>
    </w:p>
    <w:p w14:paraId="0A717495" w14:textId="77777777" w:rsidR="0014565C" w:rsidRDefault="00000000">
      <w:pPr>
        <w:spacing w:before="269" w:after="269"/>
        <w:ind w:left="120"/>
      </w:pPr>
      <w:r>
        <w:rPr>
          <w:rFonts w:ascii="Times New Roman" w:hAnsi="Times New Roman"/>
          <w:color w:val="000000"/>
        </w:rPr>
        <w:t>რეიმ ევანსმანის თეო ასკის საფარით დაფარული იარაღი ქვემოთ ჩამოასწია.</w:t>
      </w:r>
    </w:p>
    <w:p w14:paraId="3D923F3D" w14:textId="77777777" w:rsidR="0014565C" w:rsidRDefault="00000000">
      <w:pPr>
        <w:spacing w:before="269" w:after="269"/>
        <w:ind w:left="120"/>
      </w:pPr>
      <w:r>
        <w:rPr>
          <w:rFonts w:ascii="Times New Roman" w:hAnsi="Times New Roman"/>
          <w:color w:val="000000"/>
        </w:rPr>
        <w:t>ავოს დილჰევიამ მარჯვენა ხელი „ბენო ეუნომით“ დაიფარა და ფარივით ხმლისგან თავი დაიცვა. როგორც კი წმინდა ხმალი „ბენო ეუნომს“ შეეხო, მან ტრაექტორია შეცვალა და ზემოთ ახტა. რეი გლუვი მოძრაობით ადგილზე შეტრიალდა და ცრუ დემონთა მბრძანებლის სხეულის მარცხენა ნახევარს დაარტყა.</w:t>
      </w:r>
    </w:p>
    <w:p w14:paraId="2E90C919" w14:textId="77777777" w:rsidR="0014565C" w:rsidRDefault="00000000">
      <w:pPr>
        <w:spacing w:before="269" w:after="269"/>
        <w:ind w:left="120"/>
      </w:pPr>
      <w:r>
        <w:rPr>
          <w:rFonts w:ascii="Times New Roman" w:hAnsi="Times New Roman"/>
          <w:color w:val="000000"/>
        </w:rPr>
        <w:lastRenderedPageBreak/>
        <w:t>მან თავი ამ დარტყმისგან მარცხენა ხელით და „ბენო ეუნით“ დაიცვა, მაგრამ ხმალი ისევ მაღლა ავარდა და ტრაექტორია შეცვალა. ღმერთებისა და ადამიანების სულების ხმლის დარტყმა სინათლის სიჩქარით ავოს დილჰევიას მარცხენა მკერდს მოხვდა.</w:t>
      </w:r>
    </w:p>
    <w:p w14:paraId="037F97EE" w14:textId="77777777" w:rsidR="0014565C" w:rsidRDefault="00000000">
      <w:pPr>
        <w:spacing w:before="269" w:after="269"/>
        <w:ind w:left="120"/>
      </w:pPr>
      <w:r>
        <w:rPr>
          <w:rFonts w:ascii="Times New Roman" w:hAnsi="Times New Roman"/>
          <w:color w:val="000000"/>
        </w:rPr>
        <w:t>— მე ახლახან გითხარით, რომ წმინდა ხმალმა ძალა დაკარგა.</w:t>
      </w:r>
    </w:p>
    <w:p w14:paraId="50F442C0" w14:textId="77777777" w:rsidR="0014565C" w:rsidRDefault="00000000">
      <w:pPr>
        <w:spacing w:before="269" w:after="269"/>
        <w:ind w:left="120"/>
      </w:pPr>
      <w:r>
        <w:rPr>
          <w:rFonts w:ascii="Times New Roman" w:hAnsi="Times New Roman"/>
          <w:color w:val="000000"/>
        </w:rPr>
        <w:t>მიუხედავად იმისა, რომ რეიმ მთელი თავისი სხეულის ძალა ევანსმანაში ჩადო, მას არ შეეძლო სამიზნის გახვრეტა. ამის გაკეთებაში მას შავი ბზინვარების თხელი ფენა „ბენო ევნა“ უშლიდა ხელს, რომელიც მისი სხეულის წინა ნაწილს ფარავდა.</w:t>
      </w:r>
    </w:p>
    <w:p w14:paraId="45B1AFEB" w14:textId="77777777" w:rsidR="0014565C" w:rsidRDefault="00000000">
      <w:pPr>
        <w:spacing w:before="269" w:after="269"/>
        <w:ind w:left="120"/>
      </w:pPr>
      <w:r>
        <w:rPr>
          <w:rFonts w:ascii="Times New Roman" w:hAnsi="Times New Roman"/>
          <w:color w:val="000000"/>
        </w:rPr>
        <w:t>- შენი ბრძოლის სტილი 2000 წლის შემდეგაც არ შეცვლილა, გმირო კანონო.</w:t>
      </w:r>
    </w:p>
    <w:p w14:paraId="4CB6A0FD" w14:textId="77777777" w:rsidR="0014565C" w:rsidRDefault="00000000">
      <w:pPr>
        <w:spacing w:before="269" w:after="269"/>
        <w:ind w:left="120"/>
      </w:pPr>
      <w:r>
        <w:rPr>
          <w:rFonts w:ascii="Times New Roman" w:hAnsi="Times New Roman"/>
          <w:color w:val="000000"/>
        </w:rPr>
        <w:t>მან ორივე ხელის შავად შეღებილი თითები რეის მკერდზე მიადო, თითქოს მსუბუქად ეფერებოდა და ამავდროულად, ხვრეტდა კიდეც.</w:t>
      </w:r>
    </w:p>
    <w:p w14:paraId="154AE2DA" w14:textId="77777777" w:rsidR="0014565C" w:rsidRDefault="00000000">
      <w:pPr>
        <w:spacing w:before="269" w:after="269"/>
        <w:ind w:left="120"/>
      </w:pPr>
      <w:r>
        <w:rPr>
          <w:rFonts w:ascii="Times New Roman" w:hAnsi="Times New Roman"/>
          <w:color w:val="000000"/>
        </w:rPr>
        <w:t>— …გო…</w:t>
      </w:r>
    </w:p>
    <w:p w14:paraId="74ED8FF9" w14:textId="77777777" w:rsidR="0014565C" w:rsidRDefault="00000000">
      <w:pPr>
        <w:spacing w:before="269" w:after="269"/>
        <w:ind w:left="120"/>
      </w:pPr>
      <w:r>
        <w:rPr>
          <w:rFonts w:ascii="Times New Roman" w:hAnsi="Times New Roman"/>
          <w:color w:val="000000"/>
        </w:rPr>
        <w:t>- და კიდევ ორი. თუ დავუმატებთ ერთს, რომელიც ახლახან განადგურდა, სამი გამოვა. ნოსგალიამ უკვე მოაწესრიგა ის საძირკველი, რომელიც შენს მეორე მეს მისცა. მხოლოდ ერთი საძირკველი დაგრჩა.</w:t>
      </w:r>
    </w:p>
    <w:p w14:paraId="58B927EF" w14:textId="77777777" w:rsidR="0014565C" w:rsidRDefault="00000000">
      <w:pPr>
        <w:spacing w:before="269" w:after="269"/>
        <w:ind w:left="120"/>
      </w:pPr>
      <w:r>
        <w:rPr>
          <w:rFonts w:ascii="Times New Roman" w:hAnsi="Times New Roman"/>
          <w:color w:val="000000"/>
        </w:rPr>
        <w:t>„თეო ასკი“ რეის სხეულიდან კიდევ უფრო ძლიერად გამოდიოდა და ღმერთებისა და ადამიანების სულები მახვილში შეიკრიბა, მაგრამ მაინც ვერ შეძლო ავოს დილჰევიას განგმირა.</w:t>
      </w:r>
    </w:p>
    <w:p w14:paraId="523DEBFE" w14:textId="77777777" w:rsidR="0014565C" w:rsidRDefault="00000000">
      <w:pPr>
        <w:spacing w:before="269" w:after="269"/>
        <w:ind w:left="120"/>
      </w:pPr>
      <w:r>
        <w:rPr>
          <w:rFonts w:ascii="Times New Roman" w:hAnsi="Times New Roman"/>
          <w:color w:val="000000"/>
        </w:rPr>
        <w:t>- ამაოდ ცდილობ. ვერ შემეხები წმინდა ხმლით, რომელმაც ძალა დაკარგა, გმირის საიდუმლო იარაღის მთელი ძალითაც კი. უბრალოდ, დანებდი უკვე.</w:t>
      </w:r>
    </w:p>
    <w:p w14:paraId="2C9345E4" w14:textId="77777777" w:rsidR="0014565C" w:rsidRDefault="00000000">
      <w:pPr>
        <w:spacing w:before="269" w:after="269"/>
        <w:ind w:left="120"/>
      </w:pPr>
      <w:r>
        <w:rPr>
          <w:rFonts w:ascii="Times New Roman" w:hAnsi="Times New Roman"/>
          <w:color w:val="000000"/>
        </w:rPr>
        <w:t>— ...მე... დავპირდი... — ...მე... დავპირდი...</w:t>
      </w:r>
    </w:p>
    <w:p w14:paraId="28ED14C5" w14:textId="77777777" w:rsidR="0014565C" w:rsidRDefault="00000000">
      <w:pPr>
        <w:spacing w:before="269" w:after="269"/>
        <w:ind w:left="120"/>
      </w:pPr>
      <w:r>
        <w:rPr>
          <w:rFonts w:ascii="Times New Roman" w:hAnsi="Times New Roman"/>
          <w:color w:val="000000"/>
        </w:rPr>
        <w:t>ავოს დილჰევიამ მის სიტყვებზე წარბები შეჭმუხნა.</w:t>
      </w:r>
    </w:p>
    <w:p w14:paraId="2A429459" w14:textId="77777777" w:rsidR="0014565C" w:rsidRDefault="00000000">
      <w:pPr>
        <w:spacing w:before="269" w:after="269"/>
        <w:ind w:left="120"/>
      </w:pPr>
      <w:r>
        <w:rPr>
          <w:rFonts w:ascii="Times New Roman" w:hAnsi="Times New Roman"/>
          <w:color w:val="000000"/>
        </w:rPr>
        <w:t>- რაზე ლაპარაკობ?</w:t>
      </w:r>
    </w:p>
    <w:p w14:paraId="5741D872" w14:textId="77777777" w:rsidR="0014565C" w:rsidRDefault="00000000">
      <w:pPr>
        <w:spacing w:before="269" w:after="269"/>
        <w:ind w:left="120"/>
      </w:pPr>
      <w:r>
        <w:rPr>
          <w:rFonts w:ascii="Times New Roman" w:hAnsi="Times New Roman"/>
          <w:color w:val="000000"/>
        </w:rPr>
        <w:t>— ...დაეხმაროს მას ნებისმიერ ფასად, თუ მძიმე ბედი აწევს მხრებზე. მე ვთქვი, რომ მოვალ მის გადასარჩენად, რაც არ უნდა დაემართოს მას და სადაც არ უნდა იყოს...</w:t>
      </w:r>
    </w:p>
    <w:p w14:paraId="14197D83" w14:textId="77777777" w:rsidR="0014565C" w:rsidRDefault="00000000">
      <w:pPr>
        <w:spacing w:before="269" w:after="269"/>
        <w:ind w:left="120"/>
      </w:pPr>
      <w:r>
        <w:rPr>
          <w:rFonts w:ascii="Times New Roman" w:hAnsi="Times New Roman"/>
          <w:color w:val="000000"/>
        </w:rPr>
        <w:t>ამის გაგონებაზე, მის სახეზე სადისტური ღიმილი გადაეფინა.</w:t>
      </w:r>
    </w:p>
    <w:p w14:paraId="30F0B3E0" w14:textId="77777777" w:rsidR="0014565C" w:rsidRDefault="00000000">
      <w:pPr>
        <w:spacing w:before="269" w:after="269"/>
        <w:ind w:left="120"/>
      </w:pPr>
      <w:r>
        <w:rPr>
          <w:rFonts w:ascii="Times New Roman" w:hAnsi="Times New Roman"/>
          <w:color w:val="000000"/>
        </w:rPr>
        <w:t>- მაშინ კიდევ ერთხელ კარგად დაფიქრდი. როგორც კი ჩემი გახდები, ყველაფერს აუცილებლად მიხვდები. მე და მისა წყალივით გავშალეთ და შევერევით ერთმანეთს. თუ გამანადგურებ, მიზანს ვერასდროს მიაღწევ.</w:t>
      </w:r>
    </w:p>
    <w:p w14:paraId="1D317570" w14:textId="77777777" w:rsidR="0014565C" w:rsidRDefault="00000000">
      <w:pPr>
        <w:spacing w:before="269" w:after="269"/>
        <w:ind w:left="120"/>
      </w:pPr>
      <w:r>
        <w:rPr>
          <w:rFonts w:ascii="Times New Roman" w:hAnsi="Times New Roman"/>
          <w:color w:val="000000"/>
        </w:rPr>
        <w:t>- მაშინ შენი გავხდები...</w:t>
      </w:r>
    </w:p>
    <w:p w14:paraId="0D731418" w14:textId="77777777" w:rsidR="0014565C" w:rsidRDefault="00000000">
      <w:pPr>
        <w:spacing w:before="269" w:after="269"/>
        <w:ind w:left="120"/>
      </w:pPr>
      <w:r>
        <w:rPr>
          <w:rFonts w:ascii="Times New Roman" w:hAnsi="Times New Roman"/>
          <w:color w:val="000000"/>
        </w:rPr>
        <w:lastRenderedPageBreak/>
        <w:t>როგორც კი ავოს დილჰევიამ გაიღიმა, რეიმ ჩაიცინა.</w:t>
      </w:r>
    </w:p>
    <w:p w14:paraId="12D69E5C" w14:textId="77777777" w:rsidR="0014565C" w:rsidRDefault="00000000">
      <w:pPr>
        <w:spacing w:before="269" w:after="269"/>
        <w:ind w:left="120"/>
      </w:pPr>
      <w:r>
        <w:rPr>
          <w:rFonts w:ascii="Times New Roman" w:hAnsi="Times New Roman"/>
          <w:color w:val="000000"/>
        </w:rPr>
        <w:t>— ...ეს არის ის, რაც ჩემგან გინდოდა გაგეგო?</w:t>
      </w:r>
    </w:p>
    <w:p w14:paraId="4E85E765" w14:textId="77777777" w:rsidR="0014565C" w:rsidRDefault="00000000">
      <w:pPr>
        <w:spacing w:before="269" w:after="269"/>
        <w:ind w:left="120"/>
      </w:pPr>
      <w:r>
        <w:rPr>
          <w:rFonts w:ascii="Times New Roman" w:hAnsi="Times New Roman"/>
          <w:color w:val="000000"/>
        </w:rPr>
        <w:t>ერთი წამით თვალები დახუჭა, მაგრამ როგორც კი გაახილა, აშკარა გაღიზიანება შენიშნა.</w:t>
      </w:r>
    </w:p>
    <w:p w14:paraId="020ADB79" w14:textId="77777777" w:rsidR="0014565C" w:rsidRDefault="00000000">
      <w:pPr>
        <w:spacing w:before="269" w:after="269"/>
        <w:ind w:left="120"/>
      </w:pPr>
      <w:r>
        <w:rPr>
          <w:rFonts w:ascii="Times New Roman" w:hAnsi="Times New Roman"/>
          <w:color w:val="000000"/>
        </w:rPr>
        <w:t>- მატყუებ.</w:t>
      </w:r>
    </w:p>
    <w:p w14:paraId="759252E6" w14:textId="77777777" w:rsidR="0014565C" w:rsidRDefault="00000000">
      <w:pPr>
        <w:spacing w:before="269" w:after="269"/>
        <w:ind w:left="120"/>
      </w:pPr>
      <w:r>
        <w:rPr>
          <w:rFonts w:ascii="Times New Roman" w:hAnsi="Times New Roman"/>
          <w:color w:val="000000"/>
        </w:rPr>
        <w:t>- ოჰ, რა მაღიზიანებს ამის მოსმენა. მაგრამ მე ძალიან მინდა.</w:t>
      </w:r>
    </w:p>
    <w:p w14:paraId="09832644" w14:textId="77777777" w:rsidR="0014565C" w:rsidRDefault="00000000">
      <w:pPr>
        <w:spacing w:before="269" w:after="269"/>
        <w:ind w:left="120"/>
      </w:pPr>
      <w:r>
        <w:rPr>
          <w:rFonts w:ascii="Times New Roman" w:hAnsi="Times New Roman"/>
          <w:color w:val="000000"/>
        </w:rPr>
        <w:t>„თავს იჩენ, თითქოს მიჯაჭვული ხარ და დროს იგებ“, - მტკიცედ თქვა რეიმ, თითქოს მისკენ მიმართული სიტყვები გადაიფშვნა. „კანონის დამრღვევის გარეშე ანოსს ვერ დაამარცხებ. ასე რომ, თუ მომკლავ, უბრალოდ განადგურდები“.</w:t>
      </w:r>
    </w:p>
    <w:p w14:paraId="075FA7B1" w14:textId="77777777" w:rsidR="0014565C" w:rsidRDefault="00000000">
      <w:pPr>
        <w:spacing w:before="269" w:after="269"/>
        <w:ind w:left="120"/>
      </w:pPr>
      <w:r>
        <w:rPr>
          <w:rFonts w:ascii="Times New Roman" w:hAnsi="Times New Roman"/>
          <w:color w:val="000000"/>
        </w:rPr>
        <w:t>რეიმ მშვიდად გაუღიმა ავოს დილჰევიას, რომელმაც ცივსისხლიანი გამომეტყველებით შეხედა.</w:t>
      </w:r>
    </w:p>
    <w:p w14:paraId="7BB0F27C" w14:textId="77777777" w:rsidR="0014565C" w:rsidRDefault="00000000">
      <w:pPr>
        <w:spacing w:before="269" w:after="269"/>
        <w:ind w:left="120"/>
      </w:pPr>
      <w:r>
        <w:rPr>
          <w:rFonts w:ascii="Times New Roman" w:hAnsi="Times New Roman"/>
          <w:color w:val="000000"/>
        </w:rPr>
        <w:t>- სულ ეს გაქვს? შეხედე საკუთარ თავს. მაგიური ძალაც კი აღარ გაქვს, რომ „თეო ასკა“ გამოიყენო.</w:t>
      </w:r>
    </w:p>
    <w:p w14:paraId="4E53804C" w14:textId="77777777" w:rsidR="0014565C" w:rsidRDefault="00000000">
      <w:pPr>
        <w:spacing w:before="269" w:after="269"/>
        <w:ind w:left="120"/>
      </w:pPr>
      <w:r>
        <w:rPr>
          <w:rFonts w:ascii="Times New Roman" w:hAnsi="Times New Roman"/>
          <w:color w:val="000000"/>
        </w:rPr>
        <w:t>როგორც მან თქვა, „თეო ასკას“ შუქი, რომელიც რეის სხეულს მოიცავდა, მყისიერად გაქრა. ამის მიუხედავად, მან თქვა:</w:t>
      </w:r>
    </w:p>
    <w:p w14:paraId="746DCA2F" w14:textId="77777777" w:rsidR="0014565C" w:rsidRDefault="00000000">
      <w:pPr>
        <w:spacing w:before="269" w:after="269"/>
        <w:ind w:left="120"/>
      </w:pPr>
      <w:r>
        <w:rPr>
          <w:rFonts w:ascii="Times New Roman" w:hAnsi="Times New Roman"/>
          <w:color w:val="000000"/>
        </w:rPr>
        <w:t>„თუ ვცდები, მაშინ შეწყვიტე საუბარი და უბრალოდ გამანადგურე, გმირი, რომელსაც მხოლოდ ერთი საფუძველი დარჩა და დაკარგა ღმერთებისა და ადამიანების სულების მახვილის ძალა. ნამდვილი ტირანი დემონი ლორდი რომ მებრძოლა, ის უკვე ათჯერ გამანადგურებდა.“</w:t>
      </w:r>
    </w:p>
    <w:p w14:paraId="32F26077" w14:textId="77777777" w:rsidR="0014565C" w:rsidRDefault="00000000">
      <w:pPr>
        <w:spacing w:before="269" w:after="269"/>
        <w:ind w:left="120"/>
      </w:pPr>
      <w:r>
        <w:rPr>
          <w:rFonts w:ascii="Times New Roman" w:hAnsi="Times New Roman"/>
          <w:color w:val="000000"/>
        </w:rPr>
        <w:t>მისი ჯადოსნური ძალა ძლიერად კანკალებდა. როგორც ჩანს, რეის პროვოკაციას წამოეგო. დელზოგეიდი კანკალებდა.</w:t>
      </w:r>
    </w:p>
    <w:p w14:paraId="176B8495" w14:textId="77777777" w:rsidR="0014565C" w:rsidRDefault="00000000">
      <w:pPr>
        <w:spacing w:before="269" w:after="269"/>
        <w:ind w:left="120"/>
      </w:pPr>
      <w:r>
        <w:rPr>
          <w:rFonts w:ascii="Times New Roman" w:hAnsi="Times New Roman"/>
          <w:color w:val="000000"/>
        </w:rPr>
        <w:t>- მართალი ხარ. მიუხედავად იმისა, რომ ძალიან კეთილი ვიყავი შენს მიმართ, მაინც მართალი ხარ. ისე მოვიქცევი, როგორც გინდა და მთლიანად დაგინგრევ საძირკველს, ოდნავადაც არ დავტოვებ.</w:t>
      </w:r>
    </w:p>
    <w:p w14:paraId="12CA0952" w14:textId="77777777" w:rsidR="0014565C" w:rsidRDefault="00000000">
      <w:pPr>
        <w:spacing w:before="269" w:after="269"/>
        <w:ind w:left="120"/>
      </w:pPr>
      <w:r>
        <w:rPr>
          <w:rFonts w:ascii="Times New Roman" w:hAnsi="Times New Roman"/>
          <w:color w:val="000000"/>
        </w:rPr>
        <w:t>ავოს დილჰევიამ ხელი დაჭიმა და სცადა „ბეზდოთი“ თითები რეის სხეულში კიდევ უფრო ღრმად ჩაეყო, მაგრამ რეიმ იმდენად უკან დაიხია, რომ რეის ხელი მისგან გამოვიდა.</w:t>
      </w:r>
    </w:p>
    <w:p w14:paraId="6BD44350" w14:textId="77777777" w:rsidR="0014565C" w:rsidRDefault="00000000">
      <w:pPr>
        <w:spacing w:before="269" w:after="269"/>
        <w:ind w:left="120"/>
      </w:pPr>
      <w:r>
        <w:rPr>
          <w:rFonts w:ascii="Times New Roman" w:hAnsi="Times New Roman"/>
          <w:color w:val="000000"/>
        </w:rPr>
        <w:t>შესაძლოა, არასწორი იქნებოდა, თუ ამას უკან დახევას ვუწოდებდით. მან მთლიანად ჩაახშო მისგან გამომავალი თითების ძალა. „ბესდოს“ და მისი მაგიური ძალის მქონე თითები რამდენიმე მილიმეტრით კიდევ რომ წასულიყო, მისი საძირკველი გაქრებოდა.</w:t>
      </w:r>
    </w:p>
    <w:p w14:paraId="49273A90" w14:textId="77777777" w:rsidR="0014565C" w:rsidRDefault="00000000">
      <w:pPr>
        <w:spacing w:before="269" w:after="269"/>
        <w:ind w:left="120"/>
      </w:pPr>
      <w:r>
        <w:rPr>
          <w:rFonts w:ascii="Times New Roman" w:hAnsi="Times New Roman"/>
          <w:color w:val="000000"/>
        </w:rPr>
        <w:lastRenderedPageBreak/>
        <w:t>სიკვდილის პირისპირ, რეიმ სრულად გაიგო ცრუ დემონთა მბრძანებლის თავდასხმის არსი. კანონი, რომელიც ომის მოსაგებად ბრძოლას აგებდა, აქამდე ასე არასდროს ებრძოლა.</w:t>
      </w:r>
    </w:p>
    <w:p w14:paraId="00FE92BD" w14:textId="77777777" w:rsidR="0014565C" w:rsidRDefault="00000000">
      <w:pPr>
        <w:spacing w:before="269" w:after="269"/>
        <w:ind w:left="120"/>
      </w:pPr>
      <w:r>
        <w:rPr>
          <w:rFonts w:ascii="Times New Roman" w:hAnsi="Times New Roman"/>
          <w:color w:val="000000"/>
        </w:rPr>
        <w:t>მან წინდახედულების ეს უნარი სინთან ხმლით დუელების დროს ისწავლა.</w:t>
      </w:r>
    </w:p>
    <w:p w14:paraId="415009C4" w14:textId="77777777" w:rsidR="0014565C" w:rsidRDefault="00000000">
      <w:pPr>
        <w:spacing w:before="269" w:after="269"/>
        <w:ind w:left="120"/>
      </w:pPr>
      <w:r>
        <w:rPr>
          <w:rFonts w:ascii="Times New Roman" w:hAnsi="Times New Roman"/>
          <w:color w:val="000000"/>
        </w:rPr>
        <w:t>- ეს წარსული უკვე გაქრა...</w:t>
      </w:r>
    </w:p>
    <w:p w14:paraId="36938B62" w14:textId="77777777" w:rsidR="0014565C" w:rsidRDefault="00000000">
      <w:pPr>
        <w:spacing w:before="269" w:after="269"/>
        <w:ind w:left="120"/>
      </w:pPr>
      <w:r>
        <w:rPr>
          <w:rFonts w:ascii="Times New Roman" w:hAnsi="Times New Roman"/>
          <w:color w:val="000000"/>
        </w:rPr>
        <w:t>რეის მაგიური ძალა სრულიად გაქრა. მან განზრახ დაუშვა, რომ მისი საძირკველი განადგურებულიყო. ბოლოს და ბოლოს, შვიდი საძირკვლის ქონით, ძალიან რთულია შენი მაგიური ძალის ნულამდე დაყვანა. სწორედ ამიტომ გადაწყვიტა, რომ ისინი განადგურებულიყო და მხოლოდ ერთი დაეტოვებინა.</w:t>
      </w:r>
    </w:p>
    <w:p w14:paraId="5556F21C" w14:textId="77777777" w:rsidR="0014565C" w:rsidRDefault="00000000">
      <w:pPr>
        <w:spacing w:before="269" w:after="269"/>
        <w:ind w:left="120"/>
      </w:pPr>
      <w:r>
        <w:rPr>
          <w:rFonts w:ascii="Times New Roman" w:hAnsi="Times New Roman"/>
          <w:color w:val="000000"/>
        </w:rPr>
        <w:t>„მაგრამ იცი, მისა, დარწმუნებული ვარ, შენმა მამამ მასწავლა ეს ნაბიჯი შენს გადასარჩენად. მაშინაც კი, თუ მას ეს არ ჰქონდა გათვლილი, მისი ბედისწერა იყო შენი გადარჩენის მცდელობა.“ რეიმ გულში ჩასძახა, რათა უფრო ზუსტად განესხვავებინა მისი ცნობიერება ავოს დილჰევიასგან. „ასე რომ, დაბრუნდი ჩვენთან.“</w:t>
      </w:r>
    </w:p>
    <w:p w14:paraId="03930F44" w14:textId="77777777" w:rsidR="0014565C" w:rsidRDefault="00000000">
      <w:pPr>
        <w:spacing w:before="269" w:after="269"/>
        <w:ind w:left="120"/>
      </w:pPr>
      <w:r>
        <w:rPr>
          <w:rFonts w:ascii="Times New Roman" w:hAnsi="Times New Roman"/>
          <w:color w:val="000000"/>
        </w:rPr>
        <w:t>შემდეგ კი რეის ბირთვი ევანსმანის ღმერთებისა და ადამიანების სულების ხმლის ბირთვს მიეკრა.</w:t>
      </w:r>
    </w:p>
    <w:p w14:paraId="3BBD572E" w14:textId="77777777" w:rsidR="0014565C" w:rsidRDefault="00000000">
      <w:pPr>
        <w:spacing w:before="269" w:after="269"/>
        <w:ind w:left="120"/>
      </w:pPr>
      <w:r>
        <w:rPr>
          <w:rFonts w:ascii="Times New Roman" w:hAnsi="Times New Roman"/>
          <w:color w:val="000000"/>
        </w:rPr>
        <w:t>— ღმერთებისა და ადამიანების სულების ხმლის პირველი საიდუმლო...</w:t>
      </w:r>
    </w:p>
    <w:p w14:paraId="69C65161" w14:textId="77777777" w:rsidR="0014565C" w:rsidRDefault="00000000">
      <w:pPr>
        <w:spacing w:before="269" w:after="269"/>
        <w:ind w:left="120"/>
      </w:pPr>
      <w:r>
        <w:rPr>
          <w:rFonts w:ascii="Times New Roman" w:hAnsi="Times New Roman"/>
          <w:color w:val="000000"/>
        </w:rPr>
        <w:t>ისმოდა მაგიური ძალის გუგუნი; ღმერთებისა და ადამიანების სულების ხმლის პულსაცია. წმინდა ხმლის სიღრმეში ჩაკეტილი არსება, რომელსაც აბსურდული მაგიური ძალა ჰქონდა, ოდნავ გამოფხიზლდა. ნოსგალიას ღვთაებრივი სიტყვა უარყვეს.</w:t>
      </w:r>
    </w:p>
    <w:p w14:paraId="782CF5FD" w14:textId="77777777" w:rsidR="0014565C" w:rsidRDefault="00000000">
      <w:pPr>
        <w:spacing w:before="269" w:after="269"/>
        <w:ind w:left="120"/>
      </w:pPr>
      <w:r>
        <w:rPr>
          <w:rFonts w:ascii="Times New Roman" w:hAnsi="Times New Roman"/>
          <w:color w:val="000000"/>
        </w:rPr>
        <w:t>— ...ეს ღვთაებრივია...</w:t>
      </w:r>
    </w:p>
    <w:p w14:paraId="6FE5DF7F" w14:textId="77777777" w:rsidR="0014565C" w:rsidRDefault="00000000">
      <w:pPr>
        <w:spacing w:before="269" w:after="269"/>
        <w:ind w:left="120"/>
      </w:pPr>
      <w:r>
        <w:rPr>
          <w:rFonts w:ascii="Times New Roman" w:hAnsi="Times New Roman"/>
          <w:color w:val="000000"/>
        </w:rPr>
        <w:t>ავოს დილჰევიას გაოცებისგან თვალები გაუფართოვდა და მიწიდან წამოდგომას აპირებდა, მაგრამ რამდენიმე წამით დააგვიანდა. ევანსმანზე შეკრებილი თოვლივით თეთრი შუქი პირად გადაიქცა, თითქოს ხმლის პირს აძლიერებდა. მისი წვერი სინათლის კაშკაშა სხივს ასხივებდა.</w:t>
      </w:r>
    </w:p>
    <w:p w14:paraId="60BBFD40" w14:textId="77777777" w:rsidR="0014565C" w:rsidRDefault="00000000">
      <w:pPr>
        <w:spacing w:before="269" w:after="269"/>
        <w:ind w:left="120"/>
      </w:pPr>
      <w:r>
        <w:rPr>
          <w:rFonts w:ascii="Times New Roman" w:hAnsi="Times New Roman"/>
          <w:color w:val="000000"/>
        </w:rPr>
        <w:t>— …ვაუ… აჰ!..</w:t>
      </w:r>
    </w:p>
    <w:p w14:paraId="26EF72AB" w14:textId="77777777" w:rsidR="0014565C" w:rsidRDefault="00000000">
      <w:pPr>
        <w:spacing w:before="269" w:after="269"/>
        <w:ind w:left="120"/>
      </w:pPr>
      <w:r>
        <w:rPr>
          <w:rFonts w:ascii="Times New Roman" w:hAnsi="Times New Roman"/>
          <w:color w:val="000000"/>
        </w:rPr>
        <w:t>ევანსმანას სხივმა ბენო ევნას თხელი ფენა გახვრიტა და მის სხეულში ნახვრეტი გააკეთა.</w:t>
      </w:r>
    </w:p>
    <w:p w14:paraId="4B0ECB9C" w14:textId="77777777" w:rsidR="0014565C" w:rsidRDefault="00000000">
      <w:pPr>
        <w:spacing w:before="269" w:after="269"/>
        <w:ind w:left="120"/>
      </w:pPr>
      <w:r>
        <w:rPr>
          <w:rFonts w:ascii="Times New Roman" w:hAnsi="Times New Roman"/>
          <w:color w:val="000000"/>
        </w:rPr>
        <w:t>მისი ფიგურა თოვლივით თეთრ შუქში იყო გახვეული.</w:t>
      </w:r>
    </w:p>
    <w:p w14:paraId="11A5F013" w14:textId="77777777" w:rsidR="0014565C" w:rsidRDefault="00000000">
      <w:pPr>
        <w:spacing w:before="269" w:after="269"/>
        <w:ind w:left="120"/>
      </w:pPr>
      <w:r>
        <w:rPr>
          <w:rFonts w:ascii="Times New Roman" w:hAnsi="Times New Roman"/>
          <w:color w:val="000000"/>
        </w:rPr>
        <w:t>— …„ზეციური დამრტყმელი პირები“.</w:t>
      </w:r>
    </w:p>
    <w:p w14:paraId="25F7B88F" w14:textId="77777777" w:rsidR="0014565C" w:rsidRDefault="00000000">
      <w:pPr>
        <w:spacing w:before="269" w:after="269"/>
        <w:ind w:left="120"/>
      </w:pPr>
      <w:r>
        <w:rPr>
          <w:rFonts w:ascii="Times New Roman" w:hAnsi="Times New Roman"/>
          <w:color w:val="000000"/>
        </w:rPr>
        <w:t>მცირე პაუზის შემდეგ, ავოს დილჰევიას სხეული მყისიერად დაიჭრა სინათლის ხმლის უთვალავი დარტყმისგან.</w:t>
      </w:r>
    </w:p>
    <w:p w14:paraId="2B700D82" w14:textId="77777777" w:rsidR="0014565C" w:rsidRDefault="00000000">
      <w:pPr>
        <w:spacing w:before="269" w:after="269"/>
        <w:ind w:left="120"/>
      </w:pPr>
      <w:r>
        <w:rPr>
          <w:rFonts w:ascii="Times New Roman" w:hAnsi="Times New Roman"/>
          <w:color w:val="000000"/>
        </w:rPr>
        <w:lastRenderedPageBreak/>
        <w:t>მან ეს უთვალავი დარტყმები ხმლის ქნევის გარეშეც კი მიაყენა და ბედისწერა გაჭრა. ეს იყო ღმერთებისა და ადამიანების სულების ხმლის პირველი საიდუმლო - „ზეციური მჭრელი პირები“.</w:t>
      </w:r>
    </w:p>
    <w:p w14:paraId="04C2F99D" w14:textId="77777777" w:rsidR="0014565C" w:rsidRDefault="00000000">
      <w:pPr>
        <w:spacing w:before="269" w:after="269"/>
        <w:ind w:left="120"/>
      </w:pPr>
      <w:r>
        <w:rPr>
          <w:rFonts w:ascii="Times New Roman" w:hAnsi="Times New Roman"/>
          <w:color w:val="000000"/>
        </w:rPr>
        <w:t>ავოს დილჰევიას სხეული ღვთაებრივმა შუქმა მოიცვა. შემდეგ კი „ზეციური დამსხვრევი პირები“ ამ შუქს შუაზე გაჭრეს. სინათლის ორი ბურთი ვარსკვლავებივით ძლიერად ციმციმებდა.</w:t>
      </w:r>
    </w:p>
    <w:p w14:paraId="46EEB727" w14:textId="77777777" w:rsidR="0014565C" w:rsidRDefault="00000000">
      <w:pPr>
        <w:spacing w:before="269" w:after="269"/>
        <w:ind w:left="120"/>
      </w:pPr>
      <w:r>
        <w:rPr>
          <w:rFonts w:ascii="Times New Roman" w:hAnsi="Times New Roman"/>
          <w:color w:val="000000"/>
        </w:rPr>
        <w:t>„გაგათავისუფლებ ტირან-დემონ მბრძანებლად ყოფნის სამწუხარო ბედისწერისგან. ეს არის ის, რაც ღმერთებისა და ადამიანების სულების მახვილმა მასწავლა.“</w:t>
      </w:r>
    </w:p>
    <w:p w14:paraId="4EF53912" w14:textId="77777777" w:rsidR="0014565C" w:rsidRDefault="00000000">
      <w:pPr>
        <w:spacing w:before="269" w:after="269"/>
        <w:ind w:left="120"/>
      </w:pPr>
      <w:r>
        <w:rPr>
          <w:rFonts w:ascii="Times New Roman" w:hAnsi="Times New Roman"/>
          <w:color w:val="000000"/>
        </w:rPr>
        <w:t>თოვლივით თეთრი შუქი ნელ-ნელა ქრებოდა და მალევე მთლიანად გაქრა. ერთი შუქიდან ავოს დილჰევია გამოჩნდა, მეორედან კი მისა.</w:t>
      </w:r>
    </w:p>
    <w:p w14:paraId="309B4294"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მახვილის საიდუმლომ მთლიანად გაყო ორი არსების საფუძვლები, რომლებიც წყალივით დაიშალა და აირია, რითაც შეწყვიტა ბედისწერა, რომ ისინი ვერასდროს გახდებოდნენ ერთნაირი.</w:t>
      </w:r>
    </w:p>
    <w:p w14:paraId="4F55F5D7" w14:textId="77777777" w:rsidR="0014565C" w:rsidRDefault="00000000">
      <w:pPr>
        <w:spacing w:before="269" w:after="269"/>
        <w:ind w:left="120"/>
      </w:pPr>
      <w:r>
        <w:rPr>
          <w:rFonts w:ascii="Times New Roman" w:hAnsi="Times New Roman"/>
          <w:color w:val="000000"/>
        </w:rPr>
        <w:t>- მიშა...</w:t>
      </w:r>
    </w:p>
    <w:p w14:paraId="2FC51D49" w14:textId="77777777" w:rsidR="0014565C" w:rsidRDefault="00000000">
      <w:pPr>
        <w:spacing w:before="269" w:after="269"/>
        <w:ind w:left="120"/>
      </w:pPr>
      <w:r>
        <w:rPr>
          <w:rFonts w:ascii="Times New Roman" w:hAnsi="Times New Roman"/>
          <w:color w:val="000000"/>
        </w:rPr>
        <w:t>რეიმ მაშინვე გაუწოდა ხელი. ქალი გაკვირვებული გამომეტყველებით მისკენ გაიქცა.</w:t>
      </w:r>
    </w:p>
    <w:p w14:paraId="38014DBD" w14:textId="77777777" w:rsidR="0014565C" w:rsidRDefault="00000000">
      <w:pPr>
        <w:spacing w:before="269" w:after="269"/>
        <w:ind w:left="120"/>
      </w:pPr>
      <w:r>
        <w:rPr>
          <w:rFonts w:ascii="Times New Roman" w:hAnsi="Times New Roman"/>
          <w:color w:val="000000"/>
        </w:rPr>
        <w:t>— …რეი!..</w:t>
      </w:r>
    </w:p>
    <w:p w14:paraId="25102BCC" w14:textId="77777777" w:rsidR="0014565C" w:rsidRDefault="00000000">
      <w:pPr>
        <w:spacing w:before="269" w:after="269"/>
        <w:ind w:left="120"/>
      </w:pPr>
      <w:r>
        <w:rPr>
          <w:rFonts w:ascii="Times New Roman" w:hAnsi="Times New Roman"/>
          <w:color w:val="000000"/>
        </w:rPr>
        <w:t>მისა რეის გადაეხვია. ერთ ხელში ღმერთებისა და ადამიანების სულების ხმალი ეჭირა და მარცხენა ხელით მაგრად ჩაეხუტა მისას.</w:t>
      </w:r>
    </w:p>
    <w:p w14:paraId="786CE64E" w14:textId="77777777" w:rsidR="0014565C" w:rsidRDefault="00000000">
      <w:pPr>
        <w:spacing w:before="269" w:after="269"/>
        <w:ind w:left="120"/>
      </w:pPr>
      <w:r>
        <w:rPr>
          <w:rFonts w:ascii="Times New Roman" w:hAnsi="Times New Roman"/>
          <w:color w:val="000000"/>
        </w:rPr>
        <w:t>„დავიბრუნე, ავოს დილჰევია. შენი საძირკველი ორ ნაწილად იყოფა - დემონად და სულად. მაშინაც კი, თუ მისას შთამბეჭდავი მაგიური ძალა არ ჰქონდა, საძირკვლის ნახევრით დიდხანს ვერ იცოცხლებ.“</w:t>
      </w:r>
    </w:p>
    <w:p w14:paraId="04CC3D32" w14:textId="77777777" w:rsidR="0014565C" w:rsidRDefault="00000000">
      <w:pPr>
        <w:spacing w:before="269" w:after="269"/>
        <w:ind w:left="120"/>
      </w:pPr>
      <w:r>
        <w:rPr>
          <w:rFonts w:ascii="Times New Roman" w:hAnsi="Times New Roman"/>
          <w:color w:val="000000"/>
        </w:rPr>
        <w:t>ავოს დილჰევიას სხეული ოდნავ გამჭვირვალე გახდა. მიუხედავად იმისა, რომ მას ჯერ კიდევ უამრავი ჯადოსნური ძალა ჰქონდა დარჩენილი, ის ისე ქრებოდა, თითქოს საკუთარი არსებობის შენარჩუნება არ შეეძლო.</w:t>
      </w:r>
    </w:p>
    <w:p w14:paraId="2A544836" w14:textId="77777777" w:rsidR="0014565C" w:rsidRDefault="00000000">
      <w:pPr>
        <w:spacing w:before="269" w:after="269"/>
        <w:ind w:left="120"/>
      </w:pPr>
      <w:r>
        <w:rPr>
          <w:rFonts w:ascii="Times New Roman" w:hAnsi="Times New Roman"/>
          <w:color w:val="000000"/>
        </w:rPr>
        <w:t>ეს ფენომენი სულიერ მორს ჰგავდა.</w:t>
      </w:r>
    </w:p>
    <w:p w14:paraId="7E62F710" w14:textId="77777777" w:rsidR="0014565C" w:rsidRDefault="00000000">
      <w:pPr>
        <w:spacing w:before="269" w:after="269"/>
        <w:ind w:left="120"/>
      </w:pPr>
      <w:r>
        <w:rPr>
          <w:rFonts w:ascii="Times New Roman" w:hAnsi="Times New Roman"/>
          <w:color w:val="000000"/>
        </w:rPr>
        <w:t>— როგორც ჭორები და ლეგენდები ამბობენ, დემონთა მბრძანებელი ღმერთებისა და გმირი კანონის ხალხის სულების მახვილით მოკვდება. შენ წააგე, ავოს დილჰევია.</w:t>
      </w:r>
    </w:p>
    <w:p w14:paraId="35AD0A8A" w14:textId="77777777" w:rsidR="0014565C" w:rsidRDefault="00000000">
      <w:pPr>
        <w:spacing w:before="269" w:after="269"/>
        <w:ind w:left="120"/>
      </w:pPr>
      <w:r>
        <w:rPr>
          <w:rFonts w:ascii="Times New Roman" w:hAnsi="Times New Roman"/>
          <w:color w:val="000000"/>
        </w:rPr>
        <w:t>რეიმ ხმლის წვერი პირდაპირ ცრუ დემონთა მბრძანებლისკენ მიმართა და ცალი ხელით მისას ჩაეხუტა.</w:t>
      </w:r>
    </w:p>
    <w:p w14:paraId="4A7A0EFF" w14:textId="77777777" w:rsidR="0014565C" w:rsidRDefault="00000000">
      <w:pPr>
        <w:pStyle w:val="Heading2"/>
        <w:pageBreakBefore/>
        <w:spacing w:before="180" w:after="180"/>
        <w:ind w:left="120"/>
      </w:pPr>
      <w:bookmarkStart w:id="34" w:name="_Toc199672057"/>
      <w:r>
        <w:rPr>
          <w:rFonts w:ascii="Times New Roman" w:hAnsi="Times New Roman"/>
          <w:color w:val="000000"/>
          <w:sz w:val="33"/>
        </w:rPr>
        <w:lastRenderedPageBreak/>
        <w:t>§ 71. დემონთა მბრძანებლის ნამდვილობა</w:t>
      </w:r>
      <w:bookmarkEnd w:id="34"/>
    </w:p>
    <w:p w14:paraId="479E35B0" w14:textId="77777777" w:rsidR="0014565C" w:rsidRDefault="00000000">
      <w:pPr>
        <w:spacing w:before="269" w:after="269"/>
        <w:ind w:left="120"/>
      </w:pPr>
      <w:r>
        <w:rPr>
          <w:rFonts w:ascii="Times New Roman" w:hAnsi="Times New Roman"/>
          <w:color w:val="000000"/>
        </w:rPr>
        <w:t>- რა სისულელე ჩაიდინე, გმირო კანონ.</w:t>
      </w:r>
    </w:p>
    <w:p w14:paraId="1B7E6DBE" w14:textId="77777777" w:rsidR="0014565C" w:rsidRDefault="00000000">
      <w:pPr>
        <w:spacing w:before="269" w:after="269"/>
        <w:ind w:left="120"/>
      </w:pPr>
      <w:r>
        <w:rPr>
          <w:rFonts w:ascii="Times New Roman" w:hAnsi="Times New Roman"/>
          <w:color w:val="000000"/>
        </w:rPr>
        <w:t>ავოს დილჰევია მოხდენილად იღიმოდა, მიუხედავად იმისა, რომ მისი სხეული ყოველ წამს უფრო და უფრო ქრებოდა.</w:t>
      </w:r>
    </w:p>
    <w:p w14:paraId="5C44CC77" w14:textId="77777777" w:rsidR="0014565C" w:rsidRDefault="00000000">
      <w:pPr>
        <w:spacing w:before="269" w:after="269"/>
        <w:ind w:left="120"/>
      </w:pPr>
      <w:r>
        <w:rPr>
          <w:rFonts w:ascii="Times New Roman" w:hAnsi="Times New Roman"/>
          <w:color w:val="000000"/>
        </w:rPr>
        <w:t>— შეგიძლია ეს წმინდა ხმალი ჩემს მკერდში ჩაარჭო? შეგიძლია ჩუმად უყურო, როგორ ვქრები? — ავოს დილჰევიამ ნელა დაუქნია თავისი წვრილი თითი მისასკენ. — მაშინაც კი, თუ ღმერთებისა და ადამიანების სულების ხმალმა ჩვენი ბედი გაჭრა და გაგვაყო მე, სულად და ის, დემონად, ეს არ ნიშნავს, რომ ბაზა გამრავლდება. როგორც თქვი: თუ ერთი ბაზა შუაზე გაიყოფა, დიდხანს არ იცოცხლებს. იგივე დაემართება მისასაც.</w:t>
      </w:r>
    </w:p>
    <w:p w14:paraId="5664E525" w14:textId="77777777" w:rsidR="0014565C" w:rsidRDefault="00000000">
      <w:pPr>
        <w:spacing w:before="269" w:after="269"/>
        <w:ind w:left="120"/>
      </w:pPr>
      <w:r>
        <w:rPr>
          <w:rFonts w:ascii="Times New Roman" w:hAnsi="Times New Roman"/>
          <w:color w:val="000000"/>
        </w:rPr>
        <w:t>მიშასა და საშას შემთხვევაშიც მსგავსია. მათ, ვინც მეორე ნახევარი დაკარგა, ბედისწერის გამო გაუჩინარებაა განწირული.</w:t>
      </w:r>
    </w:p>
    <w:p w14:paraId="77B79634" w14:textId="77777777" w:rsidR="0014565C" w:rsidRDefault="00000000">
      <w:pPr>
        <w:spacing w:before="269" w:after="269"/>
        <w:ind w:left="120"/>
      </w:pPr>
      <w:r>
        <w:rPr>
          <w:rFonts w:ascii="Times New Roman" w:hAnsi="Times New Roman"/>
          <w:color w:val="000000"/>
        </w:rPr>
        <w:t>- კანონ, საწყალო გმირო, რომელიც სამყაროს გადარჩენის სახელით აგრძელებს თავის გაწირვას, ახლა შეძლებ ამისთვის შენი საყვარელი ადამიანის გაწირვას?</w:t>
      </w:r>
    </w:p>
    <w:p w14:paraId="590A39F5" w14:textId="77777777" w:rsidR="0014565C" w:rsidRDefault="00000000">
      <w:pPr>
        <w:spacing w:before="269" w:after="269"/>
        <w:ind w:left="120"/>
      </w:pPr>
      <w:r>
        <w:rPr>
          <w:rFonts w:ascii="Times New Roman" w:hAnsi="Times New Roman"/>
          <w:color w:val="000000"/>
        </w:rPr>
        <w:t>რეიმ პასუხი არ გასცა და მხოლოდ ავოს დილჰევიას დააკვირდა.</w:t>
      </w:r>
    </w:p>
    <w:p w14:paraId="785E4996" w14:textId="77777777" w:rsidR="0014565C" w:rsidRDefault="00000000">
      <w:pPr>
        <w:spacing w:before="269" w:after="269"/>
        <w:ind w:left="120"/>
      </w:pPr>
      <w:r>
        <w:rPr>
          <w:rFonts w:ascii="Times New Roman" w:hAnsi="Times New Roman"/>
          <w:color w:val="000000"/>
        </w:rPr>
        <w:t>- დაბრუნდი ჩემთან, მისა. შენ თვითონ ხვდები ყველაფერს. მე შენ ვარ და შენ მე. თუ ამას არ გააკეთებ, ჩემთან ერთად გაქრები.</w:t>
      </w:r>
    </w:p>
    <w:p w14:paraId="5439FAAC" w14:textId="77777777" w:rsidR="0014565C" w:rsidRDefault="00000000">
      <w:pPr>
        <w:spacing w:before="269" w:after="269"/>
        <w:ind w:left="120"/>
      </w:pPr>
      <w:r>
        <w:rPr>
          <w:rFonts w:ascii="Times New Roman" w:hAnsi="Times New Roman"/>
          <w:color w:val="000000"/>
        </w:rPr>
        <w:t>მიშამ მტკიცედ შეხედა ავოს დილჰევიას და გარკვევით თქვა:</w:t>
      </w:r>
    </w:p>
    <w:p w14:paraId="4F528A00" w14:textId="77777777" w:rsidR="0014565C" w:rsidRDefault="00000000">
      <w:pPr>
        <w:spacing w:before="269" w:after="269"/>
        <w:ind w:left="120"/>
      </w:pPr>
      <w:r>
        <w:rPr>
          <w:rFonts w:ascii="Times New Roman" w:hAnsi="Times New Roman"/>
          <w:color w:val="000000"/>
        </w:rPr>
        <w:t>„მერე რა?“ ავოს დილჰევიამ წარბები შეჭმუხნა, ალბათ ასეთ პასუხს არ ელოდა. მიზამ განაგრძო. „ეს შენ თვითონ უნდა იცოდე. მთელი ცხოვრება, დღემდე, ვოცნებობდი იმ დღეზე, როდესაც დემონური რასა ნამდვილად გაერთიანდებოდა. რომ იმპერიული ოჯახების წევრები შეუერთდებოდნენ ნახევარჯიშებს. და მე არასდროს ვაპატიებ ცრუ დემონთა მბრძანებელს, რომელიც ცდილობს ამ ყველაფრის განადგურებას.“</w:t>
      </w:r>
    </w:p>
    <w:p w14:paraId="2C8502F5" w14:textId="77777777" w:rsidR="0014565C" w:rsidRDefault="00000000">
      <w:pPr>
        <w:spacing w:before="269" w:after="269"/>
        <w:ind w:left="120"/>
      </w:pPr>
      <w:r>
        <w:rPr>
          <w:rFonts w:ascii="Times New Roman" w:hAnsi="Times New Roman"/>
          <w:color w:val="000000"/>
        </w:rPr>
        <w:t>„ეს ცხოვრება მხოლოდ ხილული ილუზია იყო. როგორც სული, შენ ამ სამყაროში დაიბადე, რათა ეცხოვრა დემონთა მბრძანებლის, ტირანის ჭორებისა და ლეგენდების შესაბამისად. შენი თხუთმეტწლიანი ცხოვრების რწმენა ძალიან მყიფეა იმ გრძნობებთან შედარებით, რომლებიც 2000 წელზე მეტი ხნის განმავლობაში გაიზარდა.“</w:t>
      </w:r>
    </w:p>
    <w:p w14:paraId="05CF4C7F" w14:textId="77777777" w:rsidR="0014565C" w:rsidRDefault="00000000">
      <w:pPr>
        <w:spacing w:before="269" w:after="269"/>
        <w:ind w:left="120"/>
      </w:pPr>
      <w:r>
        <w:rPr>
          <w:rFonts w:ascii="Times New Roman" w:hAnsi="Times New Roman"/>
          <w:color w:val="000000"/>
        </w:rPr>
        <w:t xml:space="preserve">„ეს ცხოვრება ილუზია არ არის! და ჩემი რწმენა არ არის მყიფე!“ - უპასუხა მიშამ გულწრფელი რწმენით. „მყავს თანამებრძოლები „უნიტიდან“, რომლებთანაც საერთო იდეალებს ვემსახურებით; ნამდვილი დემონთა მბრძანებელი, რომელიც არასდროს უკან არ დაიხია უსამართლობისგან. გარდა ამისა, დარწმუნებული ვარ...“ მიშამ ოდნავ გვერდზე შებრუნდა და შინის ზურგს გახედა, რომელიც მისგან შორს სიცოცხლისა და </w:t>
      </w:r>
      <w:r>
        <w:rPr>
          <w:rFonts w:ascii="Times New Roman" w:hAnsi="Times New Roman"/>
          <w:color w:val="000000"/>
        </w:rPr>
        <w:lastRenderedPageBreak/>
        <w:t>სიკვდილისთვის იბრძოდა. „რომ მამაჩემი ელოდა იმ დღეს, როცა შემხვდებოდა,“ - განაგრძო მიშამ, „და რომ მყავს საყვარელი ადამიანი.</w:t>
      </w:r>
    </w:p>
    <w:p w14:paraId="7CB64F4B" w14:textId="77777777" w:rsidR="0014565C" w:rsidRDefault="00000000">
      <w:pPr>
        <w:spacing w:before="269" w:after="269"/>
        <w:ind w:left="120"/>
      </w:pPr>
      <w:r>
        <w:rPr>
          <w:rFonts w:ascii="Times New Roman" w:hAnsi="Times New Roman"/>
          <w:color w:val="000000"/>
        </w:rPr>
        <w:t>- კარგად დაფიქრდი, სულელო გოგო. ნუთუ ის, ვინც ნამდვილად გიყვარს, შენს განადგურებას მოისურვებს? რომ არსებობს თუნდაც მცირედი შესაძლებლობა, რომ ის შენს განადგურებას აირჩევს?</w:t>
      </w:r>
    </w:p>
    <w:p w14:paraId="790CE20F" w14:textId="77777777" w:rsidR="0014565C" w:rsidRDefault="00000000">
      <w:pPr>
        <w:spacing w:before="269" w:after="269"/>
        <w:ind w:left="120"/>
      </w:pPr>
      <w:r>
        <w:rPr>
          <w:rFonts w:ascii="Times New Roman" w:hAnsi="Times New Roman"/>
          <w:color w:val="000000"/>
        </w:rPr>
        <w:t>ავოს დილჰევიამ ბოროტად გაიღიმა, რათა მისა დაყოვნებულიყო.</w:t>
      </w:r>
    </w:p>
    <w:p w14:paraId="7E49565A" w14:textId="77777777" w:rsidR="0014565C" w:rsidRDefault="00000000">
      <w:pPr>
        <w:spacing w:before="269" w:after="269"/>
        <w:ind w:left="120"/>
      </w:pPr>
      <w:r>
        <w:rPr>
          <w:rFonts w:ascii="Times New Roman" w:hAnsi="Times New Roman"/>
          <w:color w:val="000000"/>
        </w:rPr>
        <w:t>- არა, თუ უყვარხარ, ამას არ გააკეთებს. კანონი ისევ იგივე გმირია, როგორიც 2000 წლის წინ იყო და უბრალოდ სამყაროს გადარჩენას ცდილობს. ის არასდროს შეგიყვარებს, ისევე როგორც მე არ მიყვარს.</w:t>
      </w:r>
    </w:p>
    <w:p w14:paraId="5E82B31B" w14:textId="77777777" w:rsidR="0014565C" w:rsidRDefault="00000000">
      <w:pPr>
        <w:spacing w:before="269" w:after="269"/>
        <w:ind w:left="120"/>
      </w:pPr>
      <w:r>
        <w:rPr>
          <w:rFonts w:ascii="Times New Roman" w:hAnsi="Times New Roman"/>
          <w:color w:val="000000"/>
        </w:rPr>
        <w:t>თუმცა, მიშა არც კი შეკრთა და უპასუხა:</w:t>
      </w:r>
    </w:p>
    <w:p w14:paraId="571DE8C0" w14:textId="77777777" w:rsidR="0014565C" w:rsidRDefault="00000000">
      <w:pPr>
        <w:spacing w:before="269" w:after="269"/>
        <w:ind w:left="120"/>
      </w:pPr>
      <w:r>
        <w:rPr>
          <w:rFonts w:ascii="Times New Roman" w:hAnsi="Times New Roman"/>
          <w:color w:val="000000"/>
        </w:rPr>
        <w:t>- პაწაწინა სიყვარულზე საუბრობ.</w:t>
      </w:r>
    </w:p>
    <w:p w14:paraId="3176F4B4" w14:textId="77777777" w:rsidR="0014565C" w:rsidRDefault="00000000">
      <w:pPr>
        <w:spacing w:before="269" w:after="269"/>
        <w:ind w:left="120"/>
      </w:pPr>
      <w:r>
        <w:rPr>
          <w:rFonts w:ascii="Times New Roman" w:hAnsi="Times New Roman"/>
          <w:color w:val="000000"/>
        </w:rPr>
        <w:t>უარყოფილმა ავოს დილჰევიამ გაღიზიანებით შეხედა მას.</w:t>
      </w:r>
    </w:p>
    <w:p w14:paraId="3B9666E5" w14:textId="77777777" w:rsidR="0014565C" w:rsidRDefault="00000000">
      <w:pPr>
        <w:spacing w:before="269" w:after="269"/>
        <w:ind w:left="120"/>
      </w:pPr>
      <w:r>
        <w:rPr>
          <w:rFonts w:ascii="Times New Roman" w:hAnsi="Times New Roman"/>
          <w:color w:val="000000"/>
        </w:rPr>
        <w:t>- არასდროს მიმაჩნდა ჩემი სიცოცხლის გადარჩენა ყველაზე მნიშვნელოვან რამედ. ჩემთვის საკუთარი თავის ყოფნა ნიშნავს სიცოცხლეს. - მიზამ მჭიდროდ მიეკრა თავი რეის და თავის მეორე ნახევარს განუცხადა. - ამიტომაც გადამარჩინა რეიმ. მას არ სურს, თვალის კუთხითაც კი დავინახო, როგორ არიან ჩაგრულები ყველა ნახევარჯიში. მან ჩემი გულისთვის მატკინა გული, მიუხედავად იმისა, რომ სხვებისთვის ტკივილის მიყენება ყველაზე მეტად სძულს მსოფლიოში. და თუ რეის ასეთ მარტივ გრძნობებსაც კი ვერ გაიგებ, მაშინ მე არ ვარ! - ხმამაღლა იყვირა მიზამ, უარყო იგი.</w:t>
      </w:r>
    </w:p>
    <w:p w14:paraId="13F6404D" w14:textId="77777777" w:rsidR="0014565C" w:rsidRDefault="00000000">
      <w:pPr>
        <w:spacing w:before="269" w:after="269"/>
        <w:ind w:left="120"/>
      </w:pPr>
      <w:r>
        <w:rPr>
          <w:rFonts w:ascii="Times New Roman" w:hAnsi="Times New Roman"/>
          <w:color w:val="000000"/>
        </w:rPr>
        <w:t>რეი და მისა ერთდროულად წამოხტნენ იატაკიდან, თითქოს წინასწარ ემზადებოდნენ ამისთვის. ავოს დილჰევიამ ხელი გაიშვირა და გიო გრაზე რეისკენ დაუმიზნა, მაგრამ შემდეგ წარბები შეჭმუხნა.</w:t>
      </w:r>
    </w:p>
    <w:p w14:paraId="690D8D08" w14:textId="77777777" w:rsidR="0014565C" w:rsidRDefault="00000000">
      <w:pPr>
        <w:spacing w:before="269" w:after="269"/>
        <w:ind w:left="120"/>
      </w:pPr>
      <w:r>
        <w:rPr>
          <w:rFonts w:ascii="Times New Roman" w:hAnsi="Times New Roman"/>
          <w:color w:val="000000"/>
        </w:rPr>
        <w:t>მის წინ მიშა იდგა და ადამიანურ ფარს ასრულებდა. მისი მაგიური ძალა უკიდურესად დაბალია. თუ ის ისეთ შელოცვას მიმართავს, რომელსაც რეისთვის პირდაპირი ზიანის მიყენება შეუძლია, აუცილებლად მოკვდება.</w:t>
      </w:r>
    </w:p>
    <w:p w14:paraId="47E85B8D" w14:textId="77777777" w:rsidR="0014565C" w:rsidRDefault="00000000">
      <w:pPr>
        <w:spacing w:before="269" w:after="269"/>
        <w:ind w:left="120"/>
      </w:pPr>
      <w:r>
        <w:rPr>
          <w:rFonts w:ascii="Times New Roman" w:hAnsi="Times New Roman"/>
          <w:color w:val="000000"/>
        </w:rPr>
        <w:t>და თუ მისა მოკვდა, მაშინ ისიც მოკვდა. ყოყმანის მომენტის ხელიდან გაშვების გარეშე, რეი ცრუ დემონ ბედიას მიუახლოვდა.</w:t>
      </w:r>
    </w:p>
    <w:p w14:paraId="380CFC6D" w14:textId="77777777" w:rsidR="0014565C" w:rsidRDefault="00000000">
      <w:pPr>
        <w:spacing w:before="269" w:after="269"/>
        <w:ind w:left="120"/>
      </w:pPr>
      <w:r>
        <w:rPr>
          <w:rFonts w:ascii="Times New Roman" w:hAnsi="Times New Roman"/>
          <w:color w:val="000000"/>
        </w:rPr>
        <w:t>ელვა გაისმა და ხმლის გასწვრივ სისხლი წამოუვიდა. ევანსმანა ავოს დილჰევიაში ჩაეშვა.</w:t>
      </w:r>
    </w:p>
    <w:p w14:paraId="653CB105" w14:textId="77777777" w:rsidR="0014565C" w:rsidRDefault="00000000">
      <w:pPr>
        <w:spacing w:before="269" w:after="269"/>
        <w:ind w:left="120"/>
      </w:pPr>
      <w:r>
        <w:rPr>
          <w:rFonts w:ascii="Times New Roman" w:hAnsi="Times New Roman"/>
          <w:color w:val="000000"/>
        </w:rPr>
        <w:t>„...აჰ...“ მისი ტუჩებიდან წვრილი ხმა ამოდიოდა დაღვრილ სისხლთან ერთად.</w:t>
      </w:r>
    </w:p>
    <w:p w14:paraId="645FFB55" w14:textId="77777777" w:rsidR="0014565C" w:rsidRDefault="00000000">
      <w:pPr>
        <w:spacing w:before="269" w:after="269"/>
        <w:ind w:left="120"/>
      </w:pPr>
      <w:r>
        <w:rPr>
          <w:rFonts w:ascii="Times New Roman" w:hAnsi="Times New Roman"/>
          <w:color w:val="000000"/>
        </w:rPr>
        <w:lastRenderedPageBreak/>
        <w:t>ცრუ დემონის სუვერენის სხეული ღმერთებისა და ადამიანების სულების მახვილით გამოსხივებულმა შუქმა მოიცვა.</w:t>
      </w:r>
    </w:p>
    <w:p w14:paraId="5139E902" w14:textId="77777777" w:rsidR="0014565C" w:rsidRDefault="00000000">
      <w:pPr>
        <w:spacing w:before="269" w:after="269"/>
        <w:ind w:left="120"/>
      </w:pPr>
      <w:r>
        <w:rPr>
          <w:rFonts w:ascii="Times New Roman" w:hAnsi="Times New Roman"/>
          <w:color w:val="000000"/>
        </w:rPr>
        <w:t>და შემდეგ მან... არსებობა შეწყვიტა.</w:t>
      </w:r>
    </w:p>
    <w:p w14:paraId="35ACD89B" w14:textId="77777777" w:rsidR="0014565C" w:rsidRDefault="00000000">
      <w:pPr>
        <w:spacing w:before="269" w:after="269"/>
        <w:ind w:left="120"/>
      </w:pPr>
      <w:r>
        <w:rPr>
          <w:rFonts w:ascii="Times New Roman" w:hAnsi="Times New Roman"/>
          <w:color w:val="000000"/>
        </w:rPr>
        <w:t>- რეი?!.. - მისამ მისი სახელი დაიყვირა.</w:t>
      </w:r>
    </w:p>
    <w:p w14:paraId="42FE74D8" w14:textId="77777777" w:rsidR="0014565C" w:rsidRDefault="00000000">
      <w:pPr>
        <w:spacing w:before="269" w:after="269"/>
        <w:ind w:left="120"/>
      </w:pPr>
      <w:r>
        <w:rPr>
          <w:rFonts w:ascii="Times New Roman" w:hAnsi="Times New Roman"/>
          <w:color w:val="000000"/>
        </w:rPr>
        <w:t>ნახშირისფერ-შავი მზე რეის უკნიდან უახლოვდებოდა.</w:t>
      </w:r>
    </w:p>
    <w:p w14:paraId="36D567B3" w14:textId="77777777" w:rsidR="0014565C" w:rsidRDefault="00000000">
      <w:pPr>
        <w:spacing w:before="269" w:after="269"/>
        <w:ind w:left="120"/>
      </w:pPr>
      <w:r>
        <w:rPr>
          <w:rFonts w:ascii="Times New Roman" w:hAnsi="Times New Roman"/>
          <w:color w:val="000000"/>
        </w:rPr>
        <w:t>— …ჰეჰ!..</w:t>
      </w:r>
    </w:p>
    <w:p w14:paraId="33F800B7"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მახვილით გიო გრაზეს გაჭრის შემდეგ, მან მაშინვე შორს გაიხედა.</w:t>
      </w:r>
    </w:p>
    <w:p w14:paraId="4C403948" w14:textId="77777777" w:rsidR="0014565C" w:rsidRDefault="00000000">
      <w:pPr>
        <w:spacing w:before="269" w:after="269"/>
        <w:ind w:left="120"/>
      </w:pPr>
      <w:r>
        <w:rPr>
          <w:rFonts w:ascii="Times New Roman" w:hAnsi="Times New Roman"/>
          <w:color w:val="000000"/>
        </w:rPr>
        <w:t>— თქვენ გადაწყვიტეთ, რომ მე მხოლოდ იმიტომ გავქრი, რომ ჩემი საძირკველი დაინგრა?</w:t>
      </w:r>
    </w:p>
    <w:p w14:paraId="56E25FF6" w14:textId="77777777" w:rsidR="0014565C" w:rsidRDefault="00000000">
      <w:pPr>
        <w:spacing w:before="269" w:after="269"/>
        <w:ind w:left="120"/>
      </w:pPr>
      <w:r>
        <w:rPr>
          <w:rFonts w:ascii="Times New Roman" w:hAnsi="Times New Roman"/>
          <w:color w:val="000000"/>
        </w:rPr>
        <w:t>ავოს დილჰევია იქ იდგა. როგორც ჩანს, ჭორებითა და ლეგენდებით, რომ ის ერთხელ ღმერთებისა და ადამიანების სულების მახვილით მოკლეს, მას შეუძლია „აგრონემტით“ აღადგინოს საკუთარი თავი.</w:t>
      </w:r>
    </w:p>
    <w:p w14:paraId="45885448" w14:textId="77777777" w:rsidR="0014565C" w:rsidRDefault="00000000">
      <w:pPr>
        <w:spacing w:before="269" w:after="269"/>
        <w:ind w:left="120"/>
      </w:pPr>
      <w:r>
        <w:rPr>
          <w:rFonts w:ascii="Times New Roman" w:hAnsi="Times New Roman"/>
          <w:color w:val="000000"/>
        </w:rPr>
        <w:t>- ამაზე მქონდა გათვლა, ამიტომაც შევამცირე შენი ბაზა.</w:t>
      </w:r>
    </w:p>
    <w:p w14:paraId="1A1627EC" w14:textId="77777777" w:rsidR="0014565C" w:rsidRDefault="00000000">
      <w:pPr>
        <w:spacing w:before="269" w:after="269"/>
        <w:ind w:left="120"/>
      </w:pPr>
      <w:r>
        <w:rPr>
          <w:rFonts w:ascii="Times New Roman" w:hAnsi="Times New Roman"/>
          <w:color w:val="000000"/>
        </w:rPr>
        <w:t>- მართლა? კარგი მაშინ, ბოდიშს გიხდი.</w:t>
      </w:r>
    </w:p>
    <w:p w14:paraId="5F065370" w14:textId="77777777" w:rsidR="0014565C" w:rsidRDefault="00000000">
      <w:pPr>
        <w:spacing w:before="269" w:after="269"/>
        <w:ind w:left="120"/>
      </w:pPr>
      <w:r>
        <w:rPr>
          <w:rFonts w:ascii="Times New Roman" w:hAnsi="Times New Roman"/>
          <w:color w:val="000000"/>
        </w:rPr>
        <w:t>გოგონამ მეგობრულად გაიღიმა. იმ მომენტში, მიმდებარე კედლებზე მოტივტივე ჯადოსნური სიმბოლოების რაოდენობა მოულოდნელად გაიზარდა.</w:t>
      </w:r>
    </w:p>
    <w:p w14:paraId="10BBCD34" w14:textId="77777777" w:rsidR="0014565C" w:rsidRDefault="00000000">
      <w:pPr>
        <w:spacing w:before="269" w:after="269"/>
        <w:ind w:left="120"/>
      </w:pPr>
      <w:r>
        <w:rPr>
          <w:rFonts w:ascii="Times New Roman" w:hAnsi="Times New Roman"/>
          <w:color w:val="000000"/>
        </w:rPr>
        <w:t xml:space="preserve">- მე ხელში </w:t>
      </w:r>
      <w:r>
        <w:rPr>
          <w:rFonts w:ascii="Times New Roman" w:hAnsi="Times New Roman"/>
          <w:i/>
          <w:color w:val="000000"/>
        </w:rPr>
        <w:t xml:space="preserve">ავიღე </w:t>
      </w:r>
      <w:r>
        <w:rPr>
          <w:rFonts w:ascii="Times New Roman" w:hAnsi="Times New Roman"/>
          <w:color w:val="000000"/>
        </w:rPr>
        <w:t>.</w:t>
      </w:r>
    </w:p>
    <w:p w14:paraId="0FBBEB62" w14:textId="77777777" w:rsidR="0014565C" w:rsidRDefault="00000000">
      <w:pPr>
        <w:spacing w:before="269" w:after="269"/>
        <w:ind w:left="120"/>
      </w:pPr>
      <w:r>
        <w:rPr>
          <w:rFonts w:ascii="Times New Roman" w:hAnsi="Times New Roman"/>
          <w:color w:val="000000"/>
        </w:rPr>
        <w:t>ოთახში შავი ნაწილაკები ამოიზარდა და მის შევსება დაიწყო.</w:t>
      </w:r>
    </w:p>
    <w:p w14:paraId="3741B783" w14:textId="77777777" w:rsidR="0014565C" w:rsidRDefault="00000000">
      <w:pPr>
        <w:spacing w:before="269" w:after="269"/>
        <w:ind w:left="120"/>
      </w:pPr>
      <w:r>
        <w:rPr>
          <w:rFonts w:ascii="Times New Roman" w:hAnsi="Times New Roman"/>
          <w:color w:val="000000"/>
        </w:rPr>
        <w:t>- კეთილი იყოს შენი მობრძანება, ვენუზდონოა.</w:t>
      </w:r>
    </w:p>
    <w:p w14:paraId="6F29FD2B" w14:textId="77777777" w:rsidR="0014565C" w:rsidRDefault="00000000">
      <w:pPr>
        <w:spacing w:before="269" w:after="269"/>
        <w:ind w:left="120"/>
      </w:pPr>
      <w:r>
        <w:rPr>
          <w:rFonts w:ascii="Times New Roman" w:hAnsi="Times New Roman"/>
          <w:color w:val="000000"/>
        </w:rPr>
        <w:t>მის ძახილზე, ოთახით სავსე უთვალავი შავი ნაწილაკები ერთდროულად მის ფეხებთან შეგროვდა.</w:t>
      </w:r>
    </w:p>
    <w:p w14:paraId="38E25FFF" w14:textId="77777777" w:rsidR="0014565C" w:rsidRDefault="00000000">
      <w:pPr>
        <w:spacing w:before="269" w:after="269"/>
        <w:ind w:left="120"/>
      </w:pPr>
      <w:r>
        <w:rPr>
          <w:rFonts w:ascii="Times New Roman" w:hAnsi="Times New Roman"/>
          <w:color w:val="000000"/>
        </w:rPr>
        <w:t>ხმლის ფორმის შავი ჩრდილი გამოჩნდა. თუმცა, ამ ჩრდილს ხმალი არ აფრქვევდა. ეს ჩრდილის ხმალი ნელ-ნელა ავოს დილჰევიას ხელში ამოვიდა.</w:t>
      </w:r>
    </w:p>
    <w:p w14:paraId="5F897966" w14:textId="77777777" w:rsidR="0014565C" w:rsidRDefault="00000000">
      <w:pPr>
        <w:spacing w:before="269" w:after="269"/>
        <w:ind w:left="120"/>
      </w:pPr>
      <w:r>
        <w:rPr>
          <w:rFonts w:ascii="Times New Roman" w:hAnsi="Times New Roman"/>
          <w:color w:val="000000"/>
        </w:rPr>
        <w:t>მან მის სახელურს ხელი მოჰკიდა. ჩრდილი თითქოს შიგნით გადაბრუნდა და დემონების ცრუ ბედიორის ხელში გრძელი, ბნელი ხმალი გამოჩნდა.</w:t>
      </w:r>
    </w:p>
    <w:p w14:paraId="38032E00" w14:textId="77777777" w:rsidR="0014565C" w:rsidRDefault="00000000">
      <w:pPr>
        <w:spacing w:before="269" w:after="269"/>
        <w:ind w:left="120"/>
      </w:pPr>
      <w:r>
        <w:rPr>
          <w:rFonts w:ascii="Times New Roman" w:hAnsi="Times New Roman"/>
          <w:color w:val="000000"/>
        </w:rPr>
        <w:t>— ბუნების ყველა კანონი ჩემს წინაშე ინგრევა. გადაწყვიტე, რომ მე დავიღუპები, მხოლოდ ნახევარი საძირკველი მექნება?</w:t>
      </w:r>
    </w:p>
    <w:p w14:paraId="6D0877B6" w14:textId="77777777" w:rsidR="0014565C" w:rsidRDefault="00000000">
      <w:pPr>
        <w:spacing w:before="269" w:after="269"/>
        <w:ind w:left="120"/>
      </w:pPr>
      <w:r>
        <w:rPr>
          <w:rFonts w:ascii="Times New Roman" w:hAnsi="Times New Roman"/>
          <w:color w:val="000000"/>
        </w:rPr>
        <w:lastRenderedPageBreak/>
        <w:t>- კარგი, ეს იმაზეა დამოკიდებული, თუ როგორ გადმოგცემთ. სულ მცირე, თქვენი ცხოვრების ფაქტი მხოლოდ ხილული ილუზიაა, რომელიც არსებობს მაშინ, როცა კანონდამრღვევი ხელში გიჭირავთ.</w:t>
      </w:r>
    </w:p>
    <w:p w14:paraId="78E5666B" w14:textId="77777777" w:rsidR="0014565C" w:rsidRDefault="00000000">
      <w:pPr>
        <w:spacing w:before="269" w:after="269"/>
        <w:ind w:left="120"/>
      </w:pPr>
      <w:r>
        <w:rPr>
          <w:rFonts w:ascii="Times New Roman" w:hAnsi="Times New Roman"/>
          <w:color w:val="000000"/>
        </w:rPr>
        <w:t>რეიმ მისას ხელი ჩაავლო, რომელსაც ღმერთებისა და ადამიანების სულების ხმალი ეჭირა მზადყოფნაში. სიყვარულის შუქი მათი სხეულებიდან იღვრება.</w:t>
      </w:r>
    </w:p>
    <w:p w14:paraId="139706E4" w14:textId="77777777" w:rsidR="0014565C" w:rsidRDefault="00000000">
      <w:pPr>
        <w:spacing w:before="269" w:after="269"/>
        <w:ind w:left="120"/>
      </w:pPr>
      <w:r>
        <w:rPr>
          <w:rFonts w:ascii="Times New Roman" w:hAnsi="Times New Roman"/>
          <w:color w:val="000000"/>
        </w:rPr>
        <w:t>„თეო ასკ.“ სიყვარული მაქსიმუმამდე გაიზარდა, ხოლო მისმა სინათლემ რეის შესაძლებლობები ზღვრამდე გაზარდა.</w:t>
      </w:r>
    </w:p>
    <w:p w14:paraId="23F02196" w14:textId="77777777" w:rsidR="0014565C" w:rsidRDefault="00000000">
      <w:pPr>
        <w:spacing w:before="269" w:after="269"/>
        <w:ind w:left="120"/>
      </w:pPr>
      <w:r>
        <w:rPr>
          <w:rFonts w:ascii="Times New Roman" w:hAnsi="Times New Roman"/>
          <w:color w:val="000000"/>
        </w:rPr>
        <w:t>- ეს ყველაფერი უაზროა.</w:t>
      </w:r>
    </w:p>
    <w:p w14:paraId="4E453947" w14:textId="77777777" w:rsidR="0014565C" w:rsidRDefault="00000000">
      <w:pPr>
        <w:spacing w:before="269" w:after="269"/>
        <w:ind w:left="120"/>
      </w:pPr>
      <w:r>
        <w:rPr>
          <w:rFonts w:ascii="Times New Roman" w:hAnsi="Times New Roman"/>
          <w:color w:val="000000"/>
        </w:rPr>
        <w:t>ავოს დილჰევია ნელა წამოიწია წინ. რეის მისი სიარულის მანერაში კარგად ეჩვენებოდა: პირველ ნაბიჯს გადადგამდა, შემდეგ მეორეს, მესამეზე წინ გადახტებოდა და ცრუ დემონთა მბრძანებლის თვალთახედვიდან ქრებოდა.</w:t>
      </w:r>
    </w:p>
    <w:p w14:paraId="50B34510" w14:textId="77777777" w:rsidR="0014565C" w:rsidRDefault="00000000">
      <w:pPr>
        <w:spacing w:before="269" w:after="269"/>
        <w:ind w:left="120"/>
      </w:pPr>
      <w:r>
        <w:rPr>
          <w:rFonts w:ascii="Times New Roman" w:hAnsi="Times New Roman"/>
          <w:color w:val="000000"/>
        </w:rPr>
        <w:t>მომდევნო წამს რეი ავოს დილჰევიას უკან აღმოჩნდა და მაშინვე ევანსმანით გულში ჩაარჭო.</w:t>
      </w:r>
    </w:p>
    <w:p w14:paraId="086D62B7" w14:textId="77777777" w:rsidR="0014565C" w:rsidRDefault="00000000">
      <w:pPr>
        <w:spacing w:before="269" w:after="269"/>
        <w:ind w:left="120"/>
      </w:pPr>
      <w:r>
        <w:rPr>
          <w:rFonts w:ascii="Times New Roman" w:hAnsi="Times New Roman"/>
          <w:color w:val="000000"/>
        </w:rPr>
        <w:t>— ღმერთებისა და ადამიანების სულების ხმლის პირველი საიდუმლო...</w:t>
      </w:r>
    </w:p>
    <w:p w14:paraId="6770A92C" w14:textId="77777777" w:rsidR="0014565C" w:rsidRDefault="00000000">
      <w:pPr>
        <w:spacing w:before="269" w:after="269"/>
        <w:ind w:left="120"/>
      </w:pPr>
      <w:r>
        <w:rPr>
          <w:rFonts w:ascii="Times New Roman" w:hAnsi="Times New Roman"/>
          <w:color w:val="000000"/>
        </w:rPr>
        <w:t>ავოს დილჰევია თოვლივით თეთრმა პირმა გაჭრა.</w:t>
      </w:r>
    </w:p>
    <w:p w14:paraId="6816DAA5" w14:textId="77777777" w:rsidR="0014565C" w:rsidRDefault="00000000">
      <w:pPr>
        <w:spacing w:before="269" w:after="269"/>
        <w:ind w:left="120"/>
      </w:pPr>
      <w:r>
        <w:rPr>
          <w:rFonts w:ascii="Times New Roman" w:hAnsi="Times New Roman"/>
          <w:color w:val="000000"/>
        </w:rPr>
        <w:t>— …„ზეციური დამანგრეველი პირები“!!</w:t>
      </w:r>
    </w:p>
    <w:p w14:paraId="4FCEC7BA" w14:textId="77777777" w:rsidR="0014565C" w:rsidRDefault="00000000">
      <w:pPr>
        <w:spacing w:before="269" w:after="269"/>
        <w:ind w:left="120"/>
      </w:pPr>
      <w:r>
        <w:rPr>
          <w:rFonts w:ascii="Times New Roman" w:hAnsi="Times New Roman"/>
          <w:color w:val="000000"/>
        </w:rPr>
        <w:t>ის ნელა შებრუნდა და ვენუზდონოას კანონის დამრღვევი აათამაშა. მომდევნო დარტყმამ ზეციურ გამანადგურებელ პირებს გაკვეთა და მიზეზ-შედეგობრივი კავშირი შეცვალა.</w:t>
      </w:r>
    </w:p>
    <w:p w14:paraId="4AD117F7" w14:textId="77777777" w:rsidR="0014565C" w:rsidRDefault="00000000">
      <w:pPr>
        <w:spacing w:before="269" w:after="269"/>
        <w:ind w:left="120"/>
      </w:pPr>
      <w:r>
        <w:rPr>
          <w:rFonts w:ascii="Times New Roman" w:hAnsi="Times New Roman"/>
          <w:color w:val="000000"/>
        </w:rPr>
        <w:t>ამავდროულად, რეის მკერდი გაუსკდა და ჭრილობიდან სისხლი ქარიშხლიანი ნაკადით დაიწყო დენა. მუხლებზე დაცემის შემდეგ, მან როგორღაც შეძლო ამის ატანა, ღმერთებისა და ადამიანების სულების ხმალს დაყრდნობით.</w:t>
      </w:r>
    </w:p>
    <w:p w14:paraId="52914010" w14:textId="77777777" w:rsidR="0014565C" w:rsidRDefault="00000000">
      <w:pPr>
        <w:spacing w:before="269" w:after="269"/>
        <w:ind w:left="120"/>
      </w:pPr>
      <w:r>
        <w:rPr>
          <w:rFonts w:ascii="Times New Roman" w:hAnsi="Times New Roman"/>
          <w:color w:val="000000"/>
        </w:rPr>
        <w:t>- გადაწყვიტე, რომ უფრო სწრაფი იქნებოდი, თუ უფრო ადრე შემიმცირებდი?</w:t>
      </w:r>
    </w:p>
    <w:p w14:paraId="29537DC8" w14:textId="77777777" w:rsidR="0014565C" w:rsidRDefault="00000000">
      <w:pPr>
        <w:spacing w:before="269" w:after="269"/>
        <w:ind w:left="120"/>
      </w:pPr>
      <w:r>
        <w:rPr>
          <w:rFonts w:ascii="Times New Roman" w:hAnsi="Times New Roman"/>
          <w:color w:val="000000"/>
        </w:rPr>
        <w:t>ავოს დილჰევიას, რომელიც რეის თითქმის პირდაპირი მნიშვნელობით უყურებდა, სახეზე სადისტური ღიმილი გადაეფინა. მისი დამარცხების გარეშე, პირდაპირ მისასკენ წავიდა.</w:t>
      </w:r>
    </w:p>
    <w:p w14:paraId="030D1E94" w14:textId="77777777" w:rsidR="0014565C" w:rsidRDefault="00000000">
      <w:pPr>
        <w:spacing w:before="269" w:after="269"/>
        <w:ind w:left="120"/>
      </w:pPr>
      <w:r>
        <w:rPr>
          <w:rFonts w:ascii="Times New Roman" w:hAnsi="Times New Roman"/>
          <w:color w:val="000000"/>
        </w:rPr>
        <w:t>- ამჯერად აქ დაჯექი და უყურე, როგორ ქრება შენი საყვარელი შეყვარებული.</w:t>
      </w:r>
    </w:p>
    <w:p w14:paraId="295ABABB" w14:textId="77777777" w:rsidR="0014565C" w:rsidRDefault="00000000">
      <w:pPr>
        <w:spacing w:before="269" w:after="269"/>
        <w:ind w:left="120"/>
      </w:pPr>
      <w:r>
        <w:rPr>
          <w:rFonts w:ascii="Times New Roman" w:hAnsi="Times New Roman"/>
          <w:color w:val="000000"/>
        </w:rPr>
        <w:t>ავოს დილჰევია ნელა მიდიოდა მისასკენ.</w:t>
      </w:r>
    </w:p>
    <w:p w14:paraId="18BA5CCC" w14:textId="77777777" w:rsidR="0014565C" w:rsidRDefault="00000000">
      <w:pPr>
        <w:spacing w:before="269" w:after="269"/>
        <w:ind w:left="120"/>
      </w:pPr>
      <w:r>
        <w:rPr>
          <w:rFonts w:ascii="Times New Roman" w:hAnsi="Times New Roman"/>
          <w:color w:val="000000"/>
        </w:rPr>
        <w:lastRenderedPageBreak/>
        <w:t>მიშამ ერთი ნაბიჯით უკან დაიხია და საბრძოლო პოზა დაიკავა, სახეზე სიკვდილისთვის მზადყოფნა გამოეხატა.</w:t>
      </w:r>
    </w:p>
    <w:p w14:paraId="4086C5D1" w14:textId="77777777" w:rsidR="0014565C" w:rsidRDefault="00000000">
      <w:pPr>
        <w:spacing w:before="269" w:after="269"/>
        <w:ind w:left="120"/>
      </w:pPr>
      <w:r>
        <w:rPr>
          <w:rFonts w:ascii="Times New Roman" w:hAnsi="Times New Roman"/>
          <w:color w:val="000000"/>
        </w:rPr>
        <w:t>- ნახვამდის, არა ნამდვილი მე.</w:t>
      </w:r>
    </w:p>
    <w:p w14:paraId="0D5FB640" w14:textId="77777777" w:rsidR="0014565C" w:rsidRDefault="00000000">
      <w:pPr>
        <w:spacing w:before="269" w:after="269"/>
        <w:ind w:left="120"/>
      </w:pPr>
      <w:r>
        <w:rPr>
          <w:rFonts w:ascii="Times New Roman" w:hAnsi="Times New Roman"/>
          <w:color w:val="000000"/>
        </w:rPr>
        <w:t>მის ხელისგულში ჯადოსნური წრე გაჩნდა და იქიდან კუპრივით შავი მზე ამოვიდა. კანონის დამრღვევით გიო გრეზეს უბიძგა და წარმოუდგენელი სიჩქარით გაფრინდა.</w:t>
      </w:r>
    </w:p>
    <w:p w14:paraId="2BDF6821" w14:textId="77777777" w:rsidR="0014565C" w:rsidRDefault="00000000">
      <w:pPr>
        <w:spacing w:before="269" w:after="269"/>
        <w:ind w:left="120"/>
      </w:pPr>
      <w:r>
        <w:rPr>
          <w:rFonts w:ascii="Times New Roman" w:hAnsi="Times New Roman"/>
          <w:color w:val="000000"/>
        </w:rPr>
        <w:t>შავი ალი ცეცხლში აალდა და გუგუნის ხმა გამოსცა. ვფიქრობ, მას საკმარისი ცეცხლოვანი ძალა აქვს, რომ მისას პირდაპირ დარტყმის შემთხვევაში ძვლებიც კი არ დააკარგვინოს. მისა მყისიერად ფერფლად იქცევა და მისი გული შთანთქავს... თუ გიო გრაზე თავის მიზანს მიაღწევს, რა თქმა უნდა.</w:t>
      </w:r>
    </w:p>
    <w:p w14:paraId="34AA7A47" w14:textId="77777777" w:rsidR="0014565C" w:rsidRDefault="00000000">
      <w:pPr>
        <w:spacing w:before="269" w:after="269"/>
        <w:ind w:left="120"/>
      </w:pPr>
      <w:r>
        <w:rPr>
          <w:rFonts w:ascii="Times New Roman" w:hAnsi="Times New Roman"/>
          <w:color w:val="000000"/>
        </w:rPr>
        <w:t>- ჰმ, როგორც ჩანს, საბოლოოდ სერიოზულად შეუდექი საქმეს, ავოს დილჰევია.</w:t>
      </w:r>
    </w:p>
    <w:p w14:paraId="0B21C9CB" w14:textId="77777777" w:rsidR="0014565C" w:rsidRDefault="00000000">
      <w:pPr>
        <w:spacing w:before="269" w:after="269"/>
        <w:ind w:left="120"/>
      </w:pPr>
      <w:r>
        <w:rPr>
          <w:rFonts w:ascii="Times New Roman" w:hAnsi="Times New Roman"/>
          <w:color w:val="000000"/>
        </w:rPr>
        <w:t>შავი ალი აფეთქდა. ავოს დილჰევიამ დაინახა, რომ მე მისას წინ ვიდექი.</w:t>
      </w:r>
    </w:p>
    <w:p w14:paraId="2A47159D" w14:textId="77777777" w:rsidR="0014565C" w:rsidRDefault="00000000">
      <w:pPr>
        <w:spacing w:before="269" w:after="269"/>
        <w:ind w:left="120"/>
      </w:pPr>
      <w:r>
        <w:rPr>
          <w:rFonts w:ascii="Times New Roman" w:hAnsi="Times New Roman"/>
          <w:color w:val="000000"/>
        </w:rPr>
        <w:t>- მაგრამ ცოტა დაგაგვიანდა, იქ უკვე დაასრულეს.</w:t>
      </w:r>
    </w:p>
    <w:p w14:paraId="0414E99A" w14:textId="77777777" w:rsidR="0014565C" w:rsidRDefault="00000000">
      <w:pPr>
        <w:spacing w:before="269" w:after="269"/>
        <w:ind w:left="120"/>
      </w:pPr>
      <w:r>
        <w:rPr>
          <w:rFonts w:ascii="Times New Roman" w:hAnsi="Times New Roman"/>
          <w:color w:val="000000"/>
        </w:rPr>
        <w:t>ჩემი სიტყვების გაგონებაზე ცრუ დემონთა მმართველმა ოდნავ მოარიდა თვალი და დაინახა იატაკზე ძვირფასი ქვა, რომელშიც ეილუაროს ხმალი, ნოსგალია იყო დაბეჭდილი.</w:t>
      </w:r>
    </w:p>
    <w:p w14:paraId="315269F3" w14:textId="77777777" w:rsidR="0014565C" w:rsidRDefault="00000000">
      <w:pPr>
        <w:spacing w:before="269" w:after="269"/>
        <w:ind w:left="120"/>
      </w:pPr>
      <w:r>
        <w:rPr>
          <w:rFonts w:ascii="Times New Roman" w:hAnsi="Times New Roman"/>
          <w:color w:val="000000"/>
        </w:rPr>
        <w:t>- ჰე-ჰე, - გაეცინა ავოს დილჰევიას, - აჰა, აჰა-ჰა, აჰა-ჰა-ჰა-ჰა! დავამთავრე? დავაგვიანე? გაგიჟდი? გეგონა, რომ ყველაფერი ზეციერი მამა ღმერთის ბეჭდით დასრულდებოდა? - ავოს დილჰევიამ ვენუზდონოა-ზე ანიშნა და მითხრა. - ვაიმე და აჰ, მაგრამ მეფე, ანუ დემონების მბრძანებელი, აქ არის. ნაადრევია შაჰმატის გამოცხადება, ანოს ვოლდიგოდ?</w:t>
      </w:r>
    </w:p>
    <w:p w14:paraId="41B7612D" w14:textId="77777777" w:rsidR="0014565C" w:rsidRDefault="00000000">
      <w:pPr>
        <w:spacing w:before="269" w:after="269"/>
        <w:ind w:left="120"/>
      </w:pPr>
      <w:r>
        <w:rPr>
          <w:rFonts w:ascii="Times New Roman" w:hAnsi="Times New Roman"/>
          <w:color w:val="000000"/>
        </w:rPr>
        <w:t>- უკვე გითხარი, რომ ჭადრაკის წესები არ ვიცი.</w:t>
      </w:r>
    </w:p>
    <w:p w14:paraId="3317C348" w14:textId="77777777" w:rsidR="0014565C" w:rsidRDefault="00000000">
      <w:pPr>
        <w:spacing w:before="269" w:after="269"/>
        <w:ind w:left="120"/>
      </w:pPr>
      <w:r>
        <w:rPr>
          <w:rFonts w:ascii="Times New Roman" w:hAnsi="Times New Roman"/>
          <w:color w:val="000000"/>
        </w:rPr>
        <w:t xml:space="preserve">- ოჰ, ეს მართალია. მაგრამ </w:t>
      </w:r>
      <w:r>
        <w:rPr>
          <w:rFonts w:ascii="Times New Roman" w:hAnsi="Times New Roman"/>
          <w:i/>
          <w:color w:val="000000"/>
        </w:rPr>
        <w:t xml:space="preserve">ეს შენ </w:t>
      </w:r>
      <w:r>
        <w:rPr>
          <w:rFonts w:ascii="Times New Roman" w:hAnsi="Times New Roman"/>
          <w:color w:val="000000"/>
        </w:rPr>
        <w:t>ყველაზე უკეთ უნდა იცოდე. - ავოს დილჰევია ნელა წამოვიდა ჩემსკენ. - კანონდამრღვევი ვენუზდონოა - ხმალი, რომელიც ბუნების ყველა კანონს ანგრევს. უდიდესი და უძლიერესი დემონური ხმალი, რომელიც ტირან-დემონ მბრძანებლად გაქცევს, ახლა ჩემს ხელშია.</w:t>
      </w:r>
    </w:p>
    <w:p w14:paraId="31AB6305" w14:textId="77777777" w:rsidR="0014565C" w:rsidRDefault="00000000">
      <w:pPr>
        <w:spacing w:before="269" w:after="269"/>
        <w:ind w:left="120"/>
      </w:pPr>
      <w:r>
        <w:rPr>
          <w:rFonts w:ascii="Times New Roman" w:hAnsi="Times New Roman"/>
          <w:color w:val="000000"/>
        </w:rPr>
        <w:t>სადისტური ღიმილი გადაეფინა სახეზე და თქვა:</w:t>
      </w:r>
    </w:p>
    <w:p w14:paraId="170283B2" w14:textId="77777777" w:rsidR="0014565C" w:rsidRDefault="00000000">
      <w:pPr>
        <w:spacing w:before="269" w:after="269"/>
        <w:ind w:left="120"/>
      </w:pPr>
      <w:r>
        <w:rPr>
          <w:rFonts w:ascii="Times New Roman" w:hAnsi="Times New Roman"/>
          <w:color w:val="000000"/>
        </w:rPr>
        <w:t>„თავიდანვე გითხარით, ყველაფერი დაკარგეთ: სახელი, ქვეშევრდომები, ციხესიმაგრე და ახლა თქვენი ძალაუფლების სიმბოლოც კი დაკარგეთ.“</w:t>
      </w:r>
    </w:p>
    <w:p w14:paraId="56830513" w14:textId="77777777" w:rsidR="0014565C" w:rsidRDefault="00000000">
      <w:pPr>
        <w:spacing w:before="269" w:after="269"/>
        <w:ind w:left="120"/>
      </w:pPr>
      <w:r>
        <w:rPr>
          <w:rFonts w:ascii="Times New Roman" w:hAnsi="Times New Roman"/>
          <w:color w:val="000000"/>
        </w:rPr>
        <w:t>უეცრად გაჩერდა, კანონმრღვევი მზად აიღო და წელის ქვემოთ დაიჭირა.</w:t>
      </w:r>
    </w:p>
    <w:p w14:paraId="7B6699B1" w14:textId="77777777" w:rsidR="0014565C" w:rsidRDefault="00000000">
      <w:pPr>
        <w:spacing w:before="269" w:after="269"/>
        <w:ind w:left="120"/>
      </w:pPr>
      <w:r>
        <w:rPr>
          <w:rFonts w:ascii="Times New Roman" w:hAnsi="Times New Roman"/>
          <w:color w:val="000000"/>
        </w:rPr>
        <w:t>— გეგონა, რომ ჩვეულებრივი ანოს ვოლდიგოდი შეძლებდა ჩემს, ტირან დემონ მბრძანებლის, დამარცხებას?</w:t>
      </w:r>
    </w:p>
    <w:p w14:paraId="2A231BCE" w14:textId="77777777" w:rsidR="0014565C" w:rsidRDefault="00000000">
      <w:pPr>
        <w:spacing w:before="269" w:after="269"/>
        <w:ind w:left="120"/>
      </w:pPr>
      <w:r>
        <w:rPr>
          <w:rFonts w:ascii="Times New Roman" w:hAnsi="Times New Roman"/>
          <w:color w:val="000000"/>
        </w:rPr>
        <w:lastRenderedPageBreak/>
        <w:t>- და მთელი ეს თავხედობა მხოლოდ იმიტომ, რომ რაღაც ჯოხი დაიჭირე ხელში? თავდაჯერებულობა ნამდვილად არ გაკლია, ავოს დილჰევია.</w:t>
      </w:r>
    </w:p>
    <w:p w14:paraId="1FEE7518" w14:textId="77777777" w:rsidR="0014565C" w:rsidRDefault="00000000">
      <w:pPr>
        <w:spacing w:before="269" w:after="269"/>
        <w:ind w:left="120"/>
      </w:pPr>
      <w:r>
        <w:rPr>
          <w:rFonts w:ascii="Times New Roman" w:hAnsi="Times New Roman"/>
          <w:color w:val="000000"/>
        </w:rPr>
        <w:t>ავოს დილჰევიამ ჩემს სიტყვებს თავდაჯერებული ღიმილით უპასუხა.</w:t>
      </w:r>
    </w:p>
    <w:p w14:paraId="1A0EE998" w14:textId="77777777" w:rsidR="0014565C" w:rsidRDefault="00000000">
      <w:pPr>
        <w:spacing w:before="269" w:after="269"/>
        <w:ind w:left="120"/>
      </w:pPr>
      <w:r>
        <w:rPr>
          <w:rFonts w:ascii="Times New Roman" w:hAnsi="Times New Roman"/>
          <w:color w:val="000000"/>
        </w:rPr>
        <w:t>- მართლა? თუ ასეთი თავდაჯერებული ხარ, მაშინ ეს ძალით დაამტკიცე და არა სიტყვებით. - მისი ჯადოსნური თვალები გამჭოლი მზერით მიყურებდა. - ამას ერთ წამში დავასრულებ.</w:t>
      </w:r>
    </w:p>
    <w:p w14:paraId="492437D2" w14:textId="77777777" w:rsidR="0014565C" w:rsidRDefault="00000000">
      <w:pPr>
        <w:spacing w:before="269" w:after="269"/>
        <w:ind w:left="120"/>
      </w:pPr>
      <w:r>
        <w:rPr>
          <w:rFonts w:ascii="Times New Roman" w:hAnsi="Times New Roman"/>
          <w:color w:val="000000"/>
        </w:rPr>
        <w:t>ნელა წავედი წინ და ვუთხარი:</w:t>
      </w:r>
    </w:p>
    <w:p w14:paraId="0D7E57B2" w14:textId="77777777" w:rsidR="0014565C" w:rsidRDefault="00000000">
      <w:pPr>
        <w:spacing w:before="269" w:after="269"/>
        <w:ind w:left="120"/>
      </w:pPr>
      <w:r>
        <w:rPr>
          <w:rFonts w:ascii="Times New Roman" w:hAnsi="Times New Roman"/>
          <w:color w:val="000000"/>
        </w:rPr>
        <w:t>- კარგი, სცადე.</w:t>
      </w:r>
    </w:p>
    <w:p w14:paraId="42F70A6D" w14:textId="77777777" w:rsidR="0014565C" w:rsidRDefault="00000000">
      <w:pPr>
        <w:spacing w:before="269" w:after="269"/>
        <w:ind w:left="120"/>
      </w:pPr>
      <w:r>
        <w:rPr>
          <w:rFonts w:ascii="Times New Roman" w:hAnsi="Times New Roman"/>
          <w:color w:val="000000"/>
        </w:rPr>
        <w:t>ერთმანეთისკენ მივაპყარით „განადგურების ჯადოსნური თვალები“ და ჩვენი მზერები ერთმანეთს შეხვდა. ნაპერწკლებმა სიტყვასიტყვით იფეთქა.</w:t>
      </w:r>
    </w:p>
    <w:p w14:paraId="1A57CB5F" w14:textId="77777777" w:rsidR="0014565C" w:rsidRDefault="00000000">
      <w:pPr>
        <w:spacing w:before="269" w:after="269"/>
        <w:ind w:left="120"/>
      </w:pPr>
      <w:r>
        <w:rPr>
          <w:rFonts w:ascii="Times New Roman" w:hAnsi="Times New Roman"/>
          <w:color w:val="000000"/>
        </w:rPr>
        <w:t>ჩვენი მაგიური ძალა ზღვრამდე გაიზარდა და მისი გათავისუფლების შედეგებით დელზოგეიდი შეირყა. მხოლოდ იმ ფაქტიდან გამომდინარე, რომ ერთმანეთს შევხედეთ, ტახტის ოთახში სვეტები აფეთქდა და ჭერი ჩამოინგრა. კედლებში ნახვრეტები გაჩნდა, ჩამონგრეული ჭერის უზარმაზარი ნაწილი ჩვენს შორის ჩამოინგრა.</w:t>
      </w:r>
    </w:p>
    <w:p w14:paraId="3521B1D6" w14:textId="77777777" w:rsidR="0014565C" w:rsidRDefault="00000000">
      <w:pPr>
        <w:spacing w:before="269" w:after="269"/>
        <w:ind w:left="120"/>
      </w:pPr>
      <w:r>
        <w:rPr>
          <w:rFonts w:ascii="Times New Roman" w:hAnsi="Times New Roman"/>
          <w:color w:val="000000"/>
        </w:rPr>
        <w:t>და ჩვენი მხედველობის არეალი დაგვიბლოკა...</w:t>
      </w:r>
    </w:p>
    <w:p w14:paraId="68B02CAA" w14:textId="77777777" w:rsidR="0014565C" w:rsidRDefault="00000000">
      <w:pPr>
        <w:spacing w:before="269" w:after="269"/>
        <w:ind w:left="120"/>
      </w:pPr>
      <w:r>
        <w:rPr>
          <w:rFonts w:ascii="Times New Roman" w:hAnsi="Times New Roman"/>
          <w:color w:val="000000"/>
        </w:rPr>
        <w:t>ამ დროს დემონთა მბრძანებელიც და ცრუ დემონთა მბრძანებელიც ერთდროულად წამოვიდნენ წინ. მან გიო გრეიზი ესროლა, მეც იგივე გიო გრეიზი ვისროლე უკან.</w:t>
      </w:r>
    </w:p>
    <w:p w14:paraId="49AE725D" w14:textId="77777777" w:rsidR="0014565C" w:rsidRDefault="00000000">
      <w:pPr>
        <w:spacing w:before="269" w:after="269"/>
        <w:ind w:left="120"/>
      </w:pPr>
      <w:r>
        <w:rPr>
          <w:rFonts w:ascii="Times New Roman" w:hAnsi="Times New Roman"/>
          <w:color w:val="000000"/>
        </w:rPr>
        <w:t>ორმა კუპრივით შავმა მზემ ერთმანეთი და ჭერის უზარმაზარი ნაწილი გაანადგურა და მისი შემდგომი „ჯირასტი“ ჩემს „ბენო ეუნს“ დაუბრუნდა. ავოს დილჰევიამ მასზე არეკლილი შავი ელვა „განადგურების ჯადოსნური თვალებით“ გაანეიტრალა და წინსვლა განაგრძო.</w:t>
      </w:r>
    </w:p>
    <w:p w14:paraId="4466363F" w14:textId="77777777" w:rsidR="0014565C" w:rsidRDefault="00000000">
      <w:pPr>
        <w:spacing w:before="269" w:after="269"/>
        <w:ind w:left="120"/>
      </w:pPr>
      <w:r>
        <w:rPr>
          <w:rFonts w:ascii="Times New Roman" w:hAnsi="Times New Roman"/>
          <w:color w:val="000000"/>
        </w:rPr>
        <w:t>„ზორა ე დიპტას“ ჯადოსნური წრეები გაჩნდნენ ჩემს ირგვლივ და ცდილობდნენ ჩემი კიდურების შეკვრას, მაგრამ მე „ე გნეასით“ მოვკიდე ხელი და ფორმულის გააქტიურებამდე დავხიე.</w:t>
      </w:r>
    </w:p>
    <w:p w14:paraId="203BEE46" w14:textId="77777777" w:rsidR="0014565C" w:rsidRDefault="00000000">
      <w:pPr>
        <w:spacing w:before="269" w:after="269"/>
        <w:ind w:left="120"/>
      </w:pPr>
      <w:r>
        <w:rPr>
          <w:rFonts w:ascii="Times New Roman" w:hAnsi="Times New Roman"/>
          <w:color w:val="000000"/>
        </w:rPr>
        <w:t>ნელი წინ სვლა განვაგრძეთ და ხელის სიგრძეზე მივუახლოვდით.</w:t>
      </w:r>
    </w:p>
    <w:p w14:paraId="3630AFAC" w14:textId="77777777" w:rsidR="0014565C" w:rsidRDefault="00000000">
      <w:pPr>
        <w:spacing w:before="269" w:after="269"/>
        <w:ind w:left="120"/>
      </w:pPr>
      <w:r>
        <w:rPr>
          <w:rFonts w:ascii="Times New Roman" w:hAnsi="Times New Roman"/>
          <w:color w:val="000000"/>
        </w:rPr>
        <w:t>ხელები ჭავლისფერ შავად შევღებეთ და ერთმანეთისთვის მკერდში „ბეზდოს“ დარტყმას მოვემზადეთ. როგორც კი ავოს დილჰევიას თითებს მოვკიდე ხელი, კანონდამრღვევი ვენუზდონოა ჩემზე დაეცა.</w:t>
      </w:r>
    </w:p>
    <w:p w14:paraId="04D034D3" w14:textId="77777777" w:rsidR="0014565C" w:rsidRDefault="00000000">
      <w:pPr>
        <w:spacing w:before="269" w:after="269"/>
        <w:ind w:left="120"/>
      </w:pPr>
      <w:r>
        <w:rPr>
          <w:rFonts w:ascii="Times New Roman" w:hAnsi="Times New Roman"/>
          <w:color w:val="000000"/>
        </w:rPr>
        <w:t>ჯადოსნური მზერა მასზე მივაპყარი და დაღმართზე დაკიდებული ხმალი დავიჭირე. ავოს დილჰევიამ მნიშვნელობით გაიღიმა, თითქოს საკუთარ გამარჯვებაში დარწმუნებულიყო.</w:t>
      </w:r>
    </w:p>
    <w:p w14:paraId="4287463D" w14:textId="77777777" w:rsidR="0014565C" w:rsidRDefault="00000000">
      <w:pPr>
        <w:spacing w:before="269" w:after="269"/>
        <w:ind w:left="120"/>
      </w:pPr>
      <w:r>
        <w:rPr>
          <w:rFonts w:ascii="Times New Roman" w:hAnsi="Times New Roman"/>
          <w:color w:val="000000"/>
        </w:rPr>
        <w:lastRenderedPageBreak/>
        <w:t>— გადაწყვიტე, რომ შეგიძლია თავი დაიცვა მისგან „განადგურების ჯადოსნური თვალებით“?</w:t>
      </w:r>
    </w:p>
    <w:p w14:paraId="5A9E65DB" w14:textId="77777777" w:rsidR="0014565C" w:rsidRDefault="00000000">
      <w:pPr>
        <w:spacing w:before="269" w:after="269"/>
        <w:ind w:left="120"/>
      </w:pPr>
      <w:r>
        <w:rPr>
          <w:rFonts w:ascii="Times New Roman" w:hAnsi="Times New Roman"/>
          <w:color w:val="000000"/>
        </w:rPr>
        <w:t>კანონის დამრღვევში ჯადოსნური ძალაა თავმოყრილი და მისი ხმალი ბუნების ყველა კანონს ანადგურებს.</w:t>
      </w:r>
    </w:p>
    <w:p w14:paraId="09B65848" w14:textId="77777777" w:rsidR="0014565C" w:rsidRDefault="00000000">
      <w:pPr>
        <w:spacing w:before="269" w:after="269"/>
        <w:ind w:left="120"/>
      </w:pPr>
      <w:r>
        <w:rPr>
          <w:rFonts w:ascii="Times New Roman" w:hAnsi="Times New Roman"/>
          <w:color w:val="000000"/>
        </w:rPr>
        <w:t>როგორც „განადგურების ჯადოსნური თვალები“, ასევე „ბენო ეუნი“ ვენუზდონოასგან ქაღალდის ფურცელზე უკეთეს დაცვას არ უზრუნველყოფენ.</w:t>
      </w:r>
    </w:p>
    <w:p w14:paraId="33656DD7" w14:textId="77777777" w:rsidR="0014565C" w:rsidRDefault="00000000">
      <w:pPr>
        <w:spacing w:before="269" w:after="269"/>
        <w:ind w:left="120"/>
      </w:pPr>
      <w:r>
        <w:rPr>
          <w:rFonts w:ascii="Times New Roman" w:hAnsi="Times New Roman"/>
          <w:color w:val="000000"/>
        </w:rPr>
        <w:t>სრული განადგურება. ეს არის ერთადერთი და აბსოლუტური, ამ დემონურ მახვილში ჩასმული; შელოცვა, კანონი.</w:t>
      </w:r>
    </w:p>
    <w:p w14:paraId="5533A6F9" w14:textId="77777777" w:rsidR="0014565C" w:rsidRDefault="00000000">
      <w:pPr>
        <w:spacing w:before="269" w:after="269"/>
        <w:ind w:left="120"/>
      </w:pPr>
      <w:r>
        <w:rPr>
          <w:rFonts w:ascii="Times New Roman" w:hAnsi="Times New Roman"/>
          <w:color w:val="000000"/>
        </w:rPr>
        <w:t>„...არა... შეუძლებელია...“ ამოიოხრა მან.</w:t>
      </w:r>
    </w:p>
    <w:p w14:paraId="39997E71" w14:textId="77777777" w:rsidR="0014565C" w:rsidRDefault="00000000">
      <w:pPr>
        <w:spacing w:before="269" w:after="269"/>
        <w:ind w:left="120"/>
      </w:pPr>
      <w:r>
        <w:rPr>
          <w:rFonts w:ascii="Times New Roman" w:hAnsi="Times New Roman"/>
          <w:color w:val="000000"/>
        </w:rPr>
        <w:t>ჩემი ჭავლისფერ-შავად შეღებილი ხელი და თითები „ბესდოთი“ ავოს დილჰევიას ძირში გახვრიტეს.</w:t>
      </w:r>
    </w:p>
    <w:p w14:paraId="509482AD" w14:textId="77777777" w:rsidR="0014565C" w:rsidRDefault="00000000">
      <w:pPr>
        <w:spacing w:before="269" w:after="269"/>
        <w:ind w:left="120"/>
      </w:pPr>
      <w:r>
        <w:rPr>
          <w:rFonts w:ascii="Times New Roman" w:hAnsi="Times New Roman"/>
          <w:color w:val="000000"/>
        </w:rPr>
        <w:t>— …კ..?.. — თქვა მან ტანჯვით სავსე ხმით. — …კა…კ?..</w:t>
      </w:r>
    </w:p>
    <w:p w14:paraId="6C660794" w14:textId="77777777" w:rsidR="0014565C" w:rsidRDefault="00000000">
      <w:pPr>
        <w:spacing w:before="269" w:after="269"/>
        <w:ind w:left="120"/>
      </w:pPr>
      <w:r>
        <w:rPr>
          <w:rFonts w:ascii="Times New Roman" w:hAnsi="Times New Roman"/>
          <w:color w:val="000000"/>
        </w:rPr>
        <w:t>სისხლის აფურთხებით, მას მხოლოდ კითხვების დასმა შეეძლო.</w:t>
      </w:r>
    </w:p>
    <w:p w14:paraId="213DA5B7" w14:textId="77777777" w:rsidR="0014565C" w:rsidRDefault="00000000">
      <w:pPr>
        <w:spacing w:before="269" w:after="269"/>
        <w:ind w:left="120"/>
      </w:pPr>
      <w:r>
        <w:rPr>
          <w:rFonts w:ascii="Times New Roman" w:hAnsi="Times New Roman"/>
          <w:color w:val="000000"/>
        </w:rPr>
        <w:t>— ბოლოს და ბოლოს, მე ნამდვილად... შევძელი ვენუზდონოას დაუფლება...</w:t>
      </w:r>
    </w:p>
    <w:p w14:paraId="550B1527" w14:textId="77777777" w:rsidR="0014565C" w:rsidRDefault="00000000">
      <w:pPr>
        <w:spacing w:before="269" w:after="269"/>
        <w:ind w:left="120"/>
      </w:pPr>
      <w:r>
        <w:rPr>
          <w:rFonts w:ascii="Times New Roman" w:hAnsi="Times New Roman"/>
          <w:color w:val="000000"/>
        </w:rPr>
        <w:t>- გადაწყვიტე, რომ ვენუზდონოას დაუფლებით შეგეძლო ჩემი დამარცხება?</w:t>
      </w:r>
    </w:p>
    <w:p w14:paraId="2537516F" w14:textId="77777777" w:rsidR="0014565C" w:rsidRDefault="0014565C">
      <w:pPr>
        <w:spacing w:before="269" w:after="269"/>
        <w:ind w:left="120"/>
      </w:pPr>
    </w:p>
    <w:p w14:paraId="563BE81D"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7F681518" wp14:editId="56FE405D">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34483BD" w14:textId="77777777" w:rsidR="0014565C" w:rsidRDefault="0014565C">
      <w:pPr>
        <w:spacing w:before="269" w:after="269"/>
        <w:ind w:left="120"/>
      </w:pPr>
    </w:p>
    <w:p w14:paraId="067ED663" w14:textId="77777777" w:rsidR="0014565C" w:rsidRDefault="00000000">
      <w:pPr>
        <w:spacing w:before="269" w:after="269"/>
        <w:ind w:left="120"/>
      </w:pPr>
      <w:r>
        <w:rPr>
          <w:rFonts w:ascii="Times New Roman" w:hAnsi="Times New Roman"/>
          <w:color w:val="000000"/>
        </w:rPr>
        <w:lastRenderedPageBreak/>
        <w:t>ავოს დილჰევია ჩემს ჯადოსნურ თვალებს მიაშტერდა, მუქ იისფერში შეღებილს...</w:t>
      </w:r>
    </w:p>
    <w:p w14:paraId="4AF33695" w14:textId="77777777" w:rsidR="0014565C" w:rsidRDefault="00000000">
      <w:pPr>
        <w:spacing w:before="269" w:after="269"/>
        <w:ind w:left="120"/>
      </w:pPr>
      <w:r>
        <w:rPr>
          <w:rFonts w:ascii="Times New Roman" w:hAnsi="Times New Roman"/>
          <w:color w:val="000000"/>
        </w:rPr>
        <w:t>ღრმად, ღრმად, უფსკრულის სიღრმეში...</w:t>
      </w:r>
    </w:p>
    <w:p w14:paraId="6F81C8D2" w14:textId="77777777" w:rsidR="0014565C" w:rsidRDefault="00000000">
      <w:pPr>
        <w:spacing w:before="269" w:after="269"/>
        <w:ind w:left="120"/>
      </w:pPr>
      <w:r>
        <w:rPr>
          <w:rFonts w:ascii="Times New Roman" w:hAnsi="Times New Roman"/>
          <w:color w:val="000000"/>
        </w:rPr>
        <w:t>— ...რატომ... ვერ ვხედავ... შენს სიღრმეებს... მე ვარ დემონების ტირანი-მბრძანებელი...</w:t>
      </w:r>
    </w:p>
    <w:p w14:paraId="61020032" w14:textId="77777777" w:rsidR="0014565C" w:rsidRDefault="00000000">
      <w:pPr>
        <w:spacing w:before="269" w:after="269"/>
        <w:ind w:left="120"/>
      </w:pPr>
      <w:r>
        <w:rPr>
          <w:rFonts w:ascii="Times New Roman" w:hAnsi="Times New Roman"/>
          <w:color w:val="000000"/>
        </w:rPr>
        <w:t>- ეს მხოლოდ ჭორები და ლეგენდებია. ეს არის მთელი პასუხი თქვენს კითხვაზე.</w:t>
      </w:r>
    </w:p>
    <w:p w14:paraId="24CE6B30" w14:textId="77777777" w:rsidR="0014565C" w:rsidRDefault="00000000">
      <w:pPr>
        <w:spacing w:before="269" w:after="269"/>
        <w:ind w:left="120"/>
      </w:pPr>
      <w:r>
        <w:rPr>
          <w:rFonts w:ascii="Times New Roman" w:hAnsi="Times New Roman"/>
          <w:color w:val="000000"/>
        </w:rPr>
        <w:t>მისი ბირთვი ჩემი შავი, დამანგრეველი მარჯვენა ხელით დავუმტვრიე. ავოს დილჰევიამ ძალები დაკარგა.</w:t>
      </w:r>
    </w:p>
    <w:p w14:paraId="1DF2CEEE" w14:textId="77777777" w:rsidR="0014565C" w:rsidRDefault="00000000">
      <w:pPr>
        <w:spacing w:before="269" w:after="269"/>
        <w:ind w:left="120"/>
      </w:pPr>
      <w:r>
        <w:rPr>
          <w:rFonts w:ascii="Times New Roman" w:hAnsi="Times New Roman"/>
          <w:color w:val="000000"/>
        </w:rPr>
        <w:t>- ყალბი ხარ, ავოს დილჰევია.</w:t>
      </w:r>
    </w:p>
    <w:p w14:paraId="06F946AC" w14:textId="77777777" w:rsidR="0014565C" w:rsidRDefault="00000000">
      <w:pPr>
        <w:pStyle w:val="Heading2"/>
        <w:pageBreakBefore/>
        <w:spacing w:before="180" w:after="180"/>
        <w:ind w:left="120"/>
      </w:pPr>
      <w:bookmarkStart w:id="35" w:name="_Toc199672058"/>
      <w:r>
        <w:rPr>
          <w:rFonts w:ascii="Times New Roman" w:hAnsi="Times New Roman"/>
          <w:color w:val="000000"/>
          <w:sz w:val="33"/>
        </w:rPr>
        <w:lastRenderedPageBreak/>
        <w:t>§ 72. უვარგისი</w:t>
      </w:r>
      <w:bookmarkEnd w:id="35"/>
    </w:p>
    <w:p w14:paraId="2418EF88" w14:textId="77777777" w:rsidR="0014565C" w:rsidRDefault="00000000">
      <w:pPr>
        <w:spacing w:before="269" w:after="269"/>
        <w:ind w:left="120"/>
      </w:pPr>
      <w:r>
        <w:rPr>
          <w:rFonts w:ascii="Times New Roman" w:hAnsi="Times New Roman"/>
          <w:color w:val="000000"/>
        </w:rPr>
        <w:t>ავოს დილჰევიას ბირთვი ნაწილებად დაიშალა. თუმცა, მომდევნო მომენტში მის სხეულში ჯადოსნური წრე „აგრონემტა“ გამოჩნდა და ბირთვი აღდგა.</w:t>
      </w:r>
    </w:p>
    <w:p w14:paraId="6BA9ECFA" w14:textId="77777777" w:rsidR="0014565C" w:rsidRDefault="00000000">
      <w:pPr>
        <w:spacing w:before="269" w:after="269"/>
        <w:ind w:left="120"/>
      </w:pPr>
      <w:r>
        <w:rPr>
          <w:rFonts w:ascii="Times New Roman" w:hAnsi="Times New Roman"/>
          <w:color w:val="000000"/>
        </w:rPr>
        <w:t>მისი ხელი სუსტად მომიჭირა.</w:t>
      </w:r>
    </w:p>
    <w:p w14:paraId="70F511FA" w14:textId="77777777" w:rsidR="0014565C" w:rsidRDefault="00000000">
      <w:pPr>
        <w:spacing w:before="269" w:after="269"/>
        <w:ind w:left="120"/>
      </w:pPr>
      <w:r>
        <w:rPr>
          <w:rFonts w:ascii="Times New Roman" w:hAnsi="Times New Roman"/>
          <w:color w:val="000000"/>
        </w:rPr>
        <w:t>— ...ეს ჯერ კიდევ არ არის დასასრული...</w:t>
      </w:r>
    </w:p>
    <w:p w14:paraId="04BF980A" w14:textId="77777777" w:rsidR="0014565C" w:rsidRDefault="00000000">
      <w:pPr>
        <w:spacing w:before="269" w:after="269"/>
        <w:ind w:left="120"/>
      </w:pPr>
      <w:r>
        <w:rPr>
          <w:rFonts w:ascii="Times New Roman" w:hAnsi="Times New Roman"/>
          <w:color w:val="000000"/>
        </w:rPr>
        <w:t>- ვხედავ, ვერ ხვდები, რომ გამარჯვების შანსი არ გაქვს.</w:t>
      </w:r>
    </w:p>
    <w:p w14:paraId="4538609E" w14:textId="77777777" w:rsidR="0014565C" w:rsidRDefault="00000000">
      <w:pPr>
        <w:spacing w:before="269" w:after="269"/>
        <w:ind w:left="120"/>
      </w:pPr>
      <w:r>
        <w:rPr>
          <w:rFonts w:ascii="Times New Roman" w:hAnsi="Times New Roman"/>
          <w:color w:val="000000"/>
        </w:rPr>
        <w:t>მის თვალებში საზარელი ელვარება აენთო და ეშმაკურად გაიღიმა.</w:t>
      </w:r>
    </w:p>
    <w:p w14:paraId="1EDF74F4" w14:textId="77777777" w:rsidR="0014565C" w:rsidRDefault="00000000">
      <w:pPr>
        <w:spacing w:before="269" w:after="269"/>
        <w:ind w:left="120"/>
      </w:pPr>
      <w:r>
        <w:rPr>
          <w:rFonts w:ascii="Times New Roman" w:hAnsi="Times New Roman"/>
          <w:color w:val="000000"/>
        </w:rPr>
        <w:t>„მე დიდი სულის, ტირანი დემონის მბრძანებლის, რენოს ქალიშვილი ვარ და“, - ავოს დილჰევიამ მუშტი მოუშვა. მასში წითელი ძვირფასი ქვა იყო. იგივე, რომელშიც ნოსალია ეილუარუს ხმლით იყო დაბეჭდილი. „ღვთის შვილი, რომელიც გაგანადგურებს“.</w:t>
      </w:r>
    </w:p>
    <w:p w14:paraId="7D966929" w14:textId="77777777" w:rsidR="0014565C" w:rsidRDefault="00000000">
      <w:pPr>
        <w:spacing w:before="269" w:after="269"/>
        <w:ind w:left="120"/>
      </w:pPr>
      <w:r>
        <w:rPr>
          <w:rFonts w:ascii="Times New Roman" w:hAnsi="Times New Roman"/>
          <w:color w:val="000000"/>
        </w:rPr>
        <w:t>წითელმა ქვამ დაფარა ჯადოსნური წრე და გაააქტიურა შელოცვა „რაელენტე“. ამის შემდეგ მაშინვე ქვა ჰაერში აიჭრა.</w:t>
      </w:r>
    </w:p>
    <w:p w14:paraId="0E4D56C3" w14:textId="77777777" w:rsidR="0014565C" w:rsidRDefault="00000000">
      <w:pPr>
        <w:spacing w:before="269" w:after="269"/>
        <w:ind w:left="120"/>
      </w:pPr>
      <w:r>
        <w:rPr>
          <w:rFonts w:ascii="Times New Roman" w:hAnsi="Times New Roman"/>
          <w:color w:val="000000"/>
        </w:rPr>
        <w:t>— მე ღვთის ცოდნას ვანიჭებ დემონების უმეცარი მბრძანებლისთვის. ღვთის გეგმები აბსოლუტურია. აქ გამოღვიძებული, ჩემი სიტყვით პატივისცემით აღსავსე და ღვთის შვილი გახდი, ავოს დილჰევია, თავისი ბედისწერის შესაბამისად. — ნოსგალიას ხმა ძვირფასი ქვიდან მოდიოდა.</w:t>
      </w:r>
    </w:p>
    <w:p w14:paraId="48063CE6" w14:textId="77777777" w:rsidR="0014565C" w:rsidRDefault="00000000">
      <w:pPr>
        <w:spacing w:before="269" w:after="269"/>
        <w:ind w:left="120"/>
      </w:pPr>
      <w:r>
        <w:rPr>
          <w:rFonts w:ascii="Times New Roman" w:hAnsi="Times New Roman"/>
          <w:color w:val="000000"/>
        </w:rPr>
        <w:t>მისი ხმა მძარცველს უნდა მოეპარა, მაგრამ როგორც ჩანს, მან ეს პრინციპი ვენუზდონოას დახმარებით გაანადგურა.</w:t>
      </w:r>
    </w:p>
    <w:p w14:paraId="325B1707" w14:textId="77777777" w:rsidR="0014565C" w:rsidRDefault="00000000">
      <w:pPr>
        <w:spacing w:before="269" w:after="269"/>
        <w:ind w:left="120"/>
      </w:pPr>
      <w:r>
        <w:rPr>
          <w:rFonts w:ascii="Times New Roman" w:hAnsi="Times New Roman"/>
          <w:color w:val="000000"/>
        </w:rPr>
        <w:t>— ღვთის შვილი ღვთის მიერ განსაზღვრული გეგმის მიხედვით მოქმედებდა და კანონის დამრღვევმა მის ხელში ჩაიგდო განადგურების წესრიგი, რომელიც ოდესღაც ამ მიწებზე დაეცა, განადგურების ქალღმერთი ავერნია.</w:t>
      </w:r>
    </w:p>
    <w:p w14:paraId="6B8F285B" w14:textId="77777777" w:rsidR="0014565C" w:rsidRDefault="00000000">
      <w:pPr>
        <w:spacing w:before="269" w:after="269"/>
        <w:ind w:left="120"/>
      </w:pPr>
      <w:r>
        <w:rPr>
          <w:rFonts w:ascii="Times New Roman" w:hAnsi="Times New Roman"/>
          <w:color w:val="000000"/>
        </w:rPr>
        <w:t>თანდათან წითელი ძვირფასი ქვა ჭრიალის ხმით დაიბზარა და ნაწილებად დაიმსხვრა. მისგან ფერმკრთალი შუქით გახვეული ნოსგალია გამოჩნდა.</w:t>
      </w:r>
    </w:p>
    <w:p w14:paraId="6E0C0977" w14:textId="77777777" w:rsidR="0014565C" w:rsidRDefault="00000000">
      <w:pPr>
        <w:spacing w:before="269" w:after="269"/>
        <w:ind w:left="120"/>
      </w:pPr>
      <w:r>
        <w:rPr>
          <w:rFonts w:ascii="Times New Roman" w:hAnsi="Times New Roman"/>
          <w:color w:val="000000"/>
        </w:rPr>
        <w:t>მას აღარ შეეძლო თავისი ღვთაებრივი გარეგნობის შენარჩუნება და კვლავ მიიღო ელდმეუდის დემონური სახე. თუმცა, მისი გამომეტყველება ამპარტავანი იყო. თითქოს ყველაფერი მისი გეგმის მიხედვით მიდიოდა.</w:t>
      </w:r>
    </w:p>
    <w:p w14:paraId="5ED41556" w14:textId="77777777" w:rsidR="0014565C" w:rsidRDefault="00000000">
      <w:pPr>
        <w:spacing w:before="269" w:after="269"/>
        <w:ind w:left="120"/>
      </w:pPr>
      <w:r>
        <w:rPr>
          <w:rFonts w:ascii="Times New Roman" w:hAnsi="Times New Roman"/>
          <w:color w:val="000000"/>
        </w:rPr>
        <w:t>— მისი გაღვიძების დროა.</w:t>
      </w:r>
    </w:p>
    <w:p w14:paraId="09436EDE" w14:textId="77777777" w:rsidR="0014565C" w:rsidRDefault="00000000">
      <w:pPr>
        <w:spacing w:before="269" w:after="269"/>
        <w:ind w:left="120"/>
      </w:pPr>
      <w:r>
        <w:rPr>
          <w:rFonts w:ascii="Times New Roman" w:hAnsi="Times New Roman"/>
          <w:color w:val="000000"/>
        </w:rPr>
        <w:t>ნოსგალიამ ხელები ფართოდ გაშალა. ამავდროულად, ავოს დილჰევიამ ჩურჩულით თქვა:</w:t>
      </w:r>
    </w:p>
    <w:p w14:paraId="7B010054" w14:textId="77777777" w:rsidR="0014565C" w:rsidRDefault="00000000">
      <w:pPr>
        <w:spacing w:before="269" w:after="269"/>
        <w:ind w:left="120"/>
      </w:pPr>
      <w:r>
        <w:rPr>
          <w:rFonts w:ascii="Times New Roman" w:hAnsi="Times New Roman"/>
          <w:color w:val="000000"/>
        </w:rPr>
        <w:lastRenderedPageBreak/>
        <w:t>„ანოს ვოლდიგოდ“, მან მარჯვენა ხელი ოდნავ გადაწია და კანონდამრღვევს ჩაეჭიდა. „... ყველაფერი, რაც არსებობს, ისევ ჩემს ხელშია...“</w:t>
      </w:r>
    </w:p>
    <w:p w14:paraId="707693DE" w14:textId="77777777" w:rsidR="0014565C" w:rsidRDefault="00000000">
      <w:pPr>
        <w:spacing w:before="269" w:after="269"/>
        <w:ind w:left="120"/>
      </w:pPr>
      <w:r>
        <w:rPr>
          <w:rFonts w:ascii="Times New Roman" w:hAnsi="Times New Roman"/>
          <w:color w:val="000000"/>
        </w:rPr>
        <w:t>ამ სიტყვებით მან ხმალი საკუთარ მკერდში, უფრო სწორად, ძირში ჩაარჭო. ავოს დილჰევიას მაგიური ძალა კანონის დამრღვევს გადაეცა.</w:t>
      </w:r>
    </w:p>
    <w:p w14:paraId="1013A782" w14:textId="77777777" w:rsidR="0014565C" w:rsidRDefault="00000000">
      <w:pPr>
        <w:spacing w:before="269" w:after="269"/>
        <w:ind w:left="120"/>
      </w:pPr>
      <w:r>
        <w:rPr>
          <w:rFonts w:ascii="Times New Roman" w:hAnsi="Times New Roman"/>
          <w:color w:val="000000"/>
        </w:rPr>
        <w:t>დელზოგეიდმა კანკალი დაიწყო.</w:t>
      </w:r>
    </w:p>
    <w:p w14:paraId="5D0DE371" w14:textId="77777777" w:rsidR="0014565C" w:rsidRDefault="00000000">
      <w:pPr>
        <w:spacing w:before="269" w:after="269"/>
        <w:ind w:left="120"/>
      </w:pPr>
      <w:r>
        <w:rPr>
          <w:rFonts w:ascii="Times New Roman" w:hAnsi="Times New Roman"/>
          <w:color w:val="000000"/>
        </w:rPr>
        <w:t>— დიდი ხნის წინ, დემონების ტირან-მბრძანებელმა ამ მიწებზე გადმოაგდო განადგურების ქალღმერთი და თავისი განადგურების ორდენით განწმინდა ეს სამყარო. განადგურების ქალღმერთ ავერნიას სახელი შეეცვალა და დემონების მბრძანებლის ციხესიმაგრე, დელზოგეიდი, ეწოდა, ხოლო სასწაულს, რომელშიც მისი ღვთაებრივი ძალები შეკუმშული იყო — განადგურების ორდენი — ვენუზდონოა, კანონების დამრღვევი ეწოდა. — საზეიმოდ თქვა ნოსგალიამ, თითქოს მღეროდა. — მაშ, რატომ არ გაანადგურა დემონების სამყაროსკენ მისწრაფებულმა მბრძანებელმა ყველა სიკვდილისა და განადგურების წყარო — განადგურების ქალღმერთი ავერნია? ამ კითხვაზე პასუხი დღესავით ნათელია: იმიტომ, რომ დემონების ტირან-მბრძანებელსაც კი არ შეეძლო ავერნიას — ხორციელად განადგურების ორდენის — სრულად განადგურება.</w:t>
      </w:r>
    </w:p>
    <w:p w14:paraId="78DB4F3F" w14:textId="77777777" w:rsidR="0014565C" w:rsidRDefault="00000000">
      <w:pPr>
        <w:spacing w:before="269" w:after="269"/>
        <w:ind w:left="120"/>
      </w:pPr>
      <w:r>
        <w:rPr>
          <w:rFonts w:ascii="Times New Roman" w:hAnsi="Times New Roman"/>
          <w:color w:val="000000"/>
        </w:rPr>
        <w:t>კანონდამრღვევი მუქ ფერში ანათებდა. გაცილებით შავი და უფრო ბოროტი, ვიდრე ადრე.</w:t>
      </w:r>
    </w:p>
    <w:p w14:paraId="107C24FE" w14:textId="77777777" w:rsidR="0014565C" w:rsidRDefault="00000000">
      <w:pPr>
        <w:spacing w:before="269" w:after="269"/>
        <w:ind w:left="120"/>
      </w:pPr>
      <w:r>
        <w:rPr>
          <w:rFonts w:ascii="Times New Roman" w:hAnsi="Times New Roman"/>
          <w:color w:val="000000"/>
        </w:rPr>
        <w:t>- ანოს ვოლდიგოდმა სასოწარკვეთილი ნაბიჯი გადადგა, შეზღუდა ქალღმერთის განადგურების ძალა და შეცვალა მისი მიმართულება, ამ სამყაროდან განადგურების წესრიგი წაართვა. შემდეგ კი დაიბადა სასწაული, სახელწოდებით „კანონების დამრღვევი“, რომელმაც ბუნების ყველა წესრიგი და კანონი გაანადგურა.</w:t>
      </w:r>
    </w:p>
    <w:p w14:paraId="05A3D68E" w14:textId="77777777" w:rsidR="0014565C" w:rsidRDefault="00000000">
      <w:pPr>
        <w:spacing w:before="269" w:after="269"/>
        <w:ind w:left="120"/>
      </w:pPr>
      <w:r>
        <w:rPr>
          <w:rFonts w:ascii="Times New Roman" w:hAnsi="Times New Roman"/>
          <w:color w:val="000000"/>
        </w:rPr>
        <w:t>ნოსგალიამ ნელა შეკრა აწეული ხელები.</w:t>
      </w:r>
    </w:p>
    <w:p w14:paraId="796AB47D" w14:textId="77777777" w:rsidR="0014565C" w:rsidRDefault="00000000">
      <w:pPr>
        <w:spacing w:before="269" w:after="269"/>
        <w:ind w:left="120"/>
      </w:pPr>
      <w:r>
        <w:rPr>
          <w:rFonts w:ascii="Times New Roman" w:hAnsi="Times New Roman"/>
          <w:color w:val="000000"/>
        </w:rPr>
        <w:t>- მაგრამ ეს გადაწყვეტილება უკიდურესად სულელური აღმოჩნდა. ბოლოს და ბოლოს, ღვთის წესრიგი სამუდამოდ შეცვლილი სახით ვერ დარჩება. ერთ დღეს ის ისევ თავდაპირველ კანონად იქცევა. და რა გგონიათ, რა მოხდება შემდეგ? - იკითხა ნოსგალიამ და შემდეგ თავად უპასუხა კითხვას. - რეაქცია ისეთი ტალღისებური იქნება, რომელსაც დესტრუქციულობით ტოლი არ ეყოლება. როგორც შენელებული მდინარე, რომელიც ერთ დღეს კაშხალს გატეხს. იქნებ თქვენ წაართვით ნგრევის ქალღმერთს ძალა და გადაწყვიტეთ, რომ მთელი მსოფლიო გადაარჩინეთ, მაგრამ პრობლემის გადაწყვეტა მხოლოდ გადადეთ. - ხმამაღლა წამოიძახა ნოსგალიამ, თითქოს ფაქტებს სახეში უსვამდა. - არა, წესრიგის ძალა საშინლად გაიზარდა, პროპორციულად იმ დროისა, რაც ის ჩახშობილი იყო.</w:t>
      </w:r>
    </w:p>
    <w:p w14:paraId="0D9B1460" w14:textId="77777777" w:rsidR="0014565C" w:rsidRDefault="00000000">
      <w:pPr>
        <w:spacing w:before="269" w:after="269"/>
        <w:ind w:left="120"/>
      </w:pPr>
      <w:r>
        <w:rPr>
          <w:rFonts w:ascii="Times New Roman" w:hAnsi="Times New Roman"/>
          <w:color w:val="000000"/>
        </w:rPr>
        <w:t>ნოსგალიას ჯადოსნურ თვალებში მკრთალი წითელი ელფერი შეჰკრთა, როდესაც მზერამ შემომჭრა.</w:t>
      </w:r>
    </w:p>
    <w:p w14:paraId="11696F2F" w14:textId="77777777" w:rsidR="0014565C" w:rsidRDefault="00000000">
      <w:pPr>
        <w:spacing w:before="269" w:after="269"/>
        <w:ind w:left="120"/>
      </w:pPr>
      <w:r>
        <w:rPr>
          <w:rFonts w:ascii="Times New Roman" w:hAnsi="Times New Roman"/>
          <w:color w:val="000000"/>
        </w:rPr>
        <w:lastRenderedPageBreak/>
        <w:t>— ავოს დილჰევია ფლობს დემონების ტირან-მბრძანებლის შესახებ ჭორებსა და ლეგენდებს, მაგრამ არა თქვენი დასამარცხებლად, არამედ განადგურების ქალღმერთი ავერნიას გასაღვიძებლად თავისი კოლოსალური ჯადოსნური ძალით.</w:t>
      </w:r>
    </w:p>
    <w:p w14:paraId="14DB1C6B" w14:textId="77777777" w:rsidR="0014565C" w:rsidRDefault="00000000">
      <w:pPr>
        <w:spacing w:before="269" w:after="269"/>
        <w:ind w:left="120"/>
      </w:pPr>
      <w:r>
        <w:rPr>
          <w:rFonts w:ascii="Times New Roman" w:hAnsi="Times New Roman"/>
          <w:color w:val="000000"/>
        </w:rPr>
        <w:t>ავოს დილჰევიამ თითქმის მთელი თავისი მაგიური ძალა ამოწურა და პირქვე დაეცა იატაკზე ხმაურით.</w:t>
      </w:r>
    </w:p>
    <w:p w14:paraId="34DDED25" w14:textId="77777777" w:rsidR="0014565C" w:rsidRDefault="00000000">
      <w:pPr>
        <w:spacing w:before="269" w:after="269"/>
        <w:ind w:left="120"/>
      </w:pPr>
      <w:r>
        <w:rPr>
          <w:rFonts w:ascii="Times New Roman" w:hAnsi="Times New Roman"/>
          <w:color w:val="000000"/>
        </w:rPr>
        <w:t>კანონის დამრღვევი, რომელმაც ის გახვრიტა, მისგან გამოძვრა და ნელა აიჭრა ჰაერში. მუქი, გრძელი ხმლის კონტური უეცრად დამახინჯდა და სფეროს ფორმა მიიღო, რომელშიც საშინელი მაგიური ძალა მოედინებოდა.</w:t>
      </w:r>
    </w:p>
    <w:p w14:paraId="40DF67BA" w14:textId="77777777" w:rsidR="0014565C" w:rsidRDefault="00000000">
      <w:pPr>
        <w:spacing w:before="269" w:after="269"/>
        <w:ind w:left="120"/>
      </w:pPr>
      <w:r>
        <w:rPr>
          <w:rFonts w:ascii="Times New Roman" w:hAnsi="Times New Roman"/>
          <w:color w:val="000000"/>
        </w:rPr>
        <w:t>- ახლა კი შეხედეთ ცას, სულელებო. განადგურების ქალღმერთი, სასწაული, რომელმაც მითიურ ეპოქაში ყველა სიკვდილი და განადგურება მოიტანა, სარგელდონავე, „განადგურების მზე“, აქ და ახლა ხელახლა იბადება!</w:t>
      </w:r>
    </w:p>
    <w:p w14:paraId="559B28C1" w14:textId="77777777" w:rsidR="0014565C" w:rsidRDefault="00000000">
      <w:pPr>
        <w:spacing w:before="269" w:after="269"/>
        <w:ind w:left="120"/>
      </w:pPr>
      <w:r>
        <w:rPr>
          <w:rFonts w:ascii="Times New Roman" w:hAnsi="Times New Roman"/>
          <w:color w:val="000000"/>
        </w:rPr>
        <w:t>დელზოგეიდის ჭერმა ვერ გაუძლო მღელვარე მაგიური ძალის გავლენას და უბრალოდ გაქრა.</w:t>
      </w:r>
    </w:p>
    <w:p w14:paraId="3C775A51" w14:textId="77777777" w:rsidR="0014565C" w:rsidRDefault="00000000">
      <w:pPr>
        <w:spacing w:before="269" w:after="269"/>
        <w:ind w:left="120"/>
      </w:pPr>
      <w:r>
        <w:rPr>
          <w:rFonts w:ascii="Times New Roman" w:hAnsi="Times New Roman"/>
          <w:color w:val="000000"/>
        </w:rPr>
        <w:t>თუ ზემოთ აიხედავდით, ღამის ცაზე მთვარეს დაინახავდით. მეორე მხარეს კი უზარმაზარი ჩრდილი იყო. ვარსკვლავების ციმციმით განათებულ უღრუბლო ცაზე მზის ჩრდილი მოჩანდა.</w:t>
      </w:r>
    </w:p>
    <w:p w14:paraId="49D0A5F9" w14:textId="77777777" w:rsidR="0014565C" w:rsidRDefault="00000000">
      <w:pPr>
        <w:spacing w:before="269" w:after="269"/>
        <w:ind w:left="120"/>
      </w:pPr>
      <w:r>
        <w:rPr>
          <w:rFonts w:ascii="Times New Roman" w:hAnsi="Times New Roman"/>
          <w:color w:val="000000"/>
        </w:rPr>
        <w:t>შავი ნაწილაკები მის გარშემო დაგროვდა. მთვარემ ქრობა დაიწყო და ცა უფრო ნათელი გახდა, თითქოს დღე და ღამე ერთმანეთს ენაცვლებოდნენ.</w:t>
      </w:r>
    </w:p>
    <w:p w14:paraId="647C2569" w14:textId="77777777" w:rsidR="0014565C" w:rsidRDefault="00000000">
      <w:pPr>
        <w:spacing w:before="269" w:after="269"/>
        <w:ind w:left="120"/>
      </w:pPr>
      <w:r>
        <w:rPr>
          <w:rFonts w:ascii="Times New Roman" w:hAnsi="Times New Roman"/>
          <w:color w:val="000000"/>
        </w:rPr>
        <w:t>მზის ჩრდილი კიდევ უფრო დაბნელდა და ცას საზარელი ფერი მისცა.</w:t>
      </w:r>
    </w:p>
    <w:p w14:paraId="09B412D3" w14:textId="77777777" w:rsidR="0014565C" w:rsidRDefault="00000000">
      <w:pPr>
        <w:spacing w:before="269" w:after="269"/>
        <w:ind w:left="120"/>
      </w:pPr>
      <w:r>
        <w:rPr>
          <w:rFonts w:ascii="Times New Roman" w:hAnsi="Times New Roman"/>
          <w:color w:val="000000"/>
        </w:rPr>
        <w:t>- წესრიგი დაამყარე, ავოს დილჰევია, ბედისწერის ტირან-დემონ მბრძანებლის ღვთის შვილო. და გაანადგურე, შენი კანონის დაცვით, ორი ტირან-დემონ მბრძანებელი! და ყველა არსებული სიცოცხლე ერთდროულად!</w:t>
      </w:r>
    </w:p>
    <w:p w14:paraId="5C42EEC9" w14:textId="77777777" w:rsidR="0014565C" w:rsidRDefault="00000000">
      <w:pPr>
        <w:spacing w:before="269" w:after="269"/>
        <w:ind w:left="120"/>
      </w:pPr>
      <w:r>
        <w:rPr>
          <w:rFonts w:ascii="Times New Roman" w:hAnsi="Times New Roman"/>
          <w:color w:val="000000"/>
        </w:rPr>
        <w:t>უზარმაზარი ჩრდილი შემობრუნდა და ცაზე მუქი მზის დისკი გამოჩნდა.</w:t>
      </w:r>
    </w:p>
    <w:p w14:paraId="0ECF6F76" w14:textId="77777777" w:rsidR="0014565C" w:rsidRDefault="00000000">
      <w:pPr>
        <w:spacing w:before="269" w:after="269"/>
        <w:ind w:left="120"/>
      </w:pPr>
      <w:r>
        <w:rPr>
          <w:rFonts w:ascii="Times New Roman" w:hAnsi="Times New Roman"/>
          <w:color w:val="000000"/>
        </w:rPr>
        <w:t>სარგელდონავის „განადგურების მზემ“ თავისი შავი, დამანგრეველი შუქი, რომელიც უაზრო სიკვდილის სუნით იყო სავსე, დელზოგეიდს მოაფრქვია.</w:t>
      </w:r>
    </w:p>
    <w:p w14:paraId="46F3BE8F" w14:textId="77777777" w:rsidR="0014565C" w:rsidRDefault="00000000">
      <w:pPr>
        <w:spacing w:before="269" w:after="269"/>
        <w:ind w:left="120"/>
      </w:pPr>
      <w:r>
        <w:rPr>
          <w:rFonts w:ascii="Times New Roman" w:hAnsi="Times New Roman"/>
          <w:color w:val="000000"/>
        </w:rPr>
        <w:t>- იგრძენი სარგელდონავის სინათლე - განადგურების წესრიგი, რომლის დამახინჯებასაც 2000 წელზე მეტი ხნის განმავლობაში აგრძელებდი და გამოისყიდე შენი მომაკვდინებელი ცოდვა, დემონების ტირან-მბრძანებელო!</w:t>
      </w:r>
    </w:p>
    <w:p w14:paraId="0FE252BD" w14:textId="77777777" w:rsidR="0014565C" w:rsidRDefault="00000000">
      <w:pPr>
        <w:spacing w:before="269" w:after="269"/>
        <w:ind w:left="120"/>
      </w:pPr>
      <w:r>
        <w:rPr>
          <w:rFonts w:ascii="Times New Roman" w:hAnsi="Times New Roman"/>
          <w:color w:val="000000"/>
        </w:rPr>
        <w:t>მთელი სატახტო ოთახი განადგურების შუქში იყო მოცული. ეს იყო შავი შუქი, რომელიც ყველაფერს შთანთქავდა და ანადგურებდა, სარგელდონავეს „განადგურების მზე“.</w:t>
      </w:r>
    </w:p>
    <w:p w14:paraId="788CC784" w14:textId="77777777" w:rsidR="0014565C" w:rsidRDefault="00000000">
      <w:pPr>
        <w:spacing w:before="269" w:after="269"/>
        <w:ind w:left="120"/>
      </w:pPr>
      <w:r>
        <w:rPr>
          <w:rFonts w:ascii="Times New Roman" w:hAnsi="Times New Roman"/>
          <w:color w:val="000000"/>
        </w:rPr>
        <w:lastRenderedPageBreak/>
        <w:t>— შენ ქვეყნიერებას განადგურება მოუტანე, წინააღმდეგობა გაუწიე და წესრიგი დაარღვიე. ავოს დილჰევია არ დაიბადებოდა, შენი სისულელით ღმერთებს რომ არ შეწინააღმდეგებოდი, ანოს ვოლდიგოდ. ღმერთების უბედურების მახვილის მკვლელიც და დედა-დიდი სულიც მშვიდად იცხოვრებდნენ. შენ ღმერთებს გძულდა, მაგრამ ღმერთები წესრიგებია. ჩვენ ნებასაც და გულსაც გვაკლია.</w:t>
      </w:r>
    </w:p>
    <w:p w14:paraId="4BCF0F42" w14:textId="77777777" w:rsidR="0014565C" w:rsidRDefault="00000000">
      <w:pPr>
        <w:spacing w:before="269" w:after="269"/>
        <w:ind w:left="120"/>
      </w:pPr>
      <w:r>
        <w:rPr>
          <w:rFonts w:ascii="Times New Roman" w:hAnsi="Times New Roman"/>
          <w:color w:val="000000"/>
        </w:rPr>
        <w:t>ბნელი შუქით სავსე სამყაროს შუაგულში მხოლოდ ნოსგალიას ხმა ისმოდა.</w:t>
      </w:r>
    </w:p>
    <w:p w14:paraId="61893E00" w14:textId="77777777" w:rsidR="0014565C" w:rsidRDefault="00000000">
      <w:pPr>
        <w:spacing w:before="269" w:after="269"/>
        <w:ind w:left="120"/>
      </w:pPr>
      <w:r>
        <w:rPr>
          <w:rFonts w:ascii="Times New Roman" w:hAnsi="Times New Roman"/>
          <w:color w:val="000000"/>
        </w:rPr>
        <w:t>- ისევე, როგორც საგნები ინგრევა და საძირკველი სიკვდილისა და დაბადების ციკლში ტრიალებს, ასევე ღმერთებიც მხოლოდ ბრძანებებად რჩებიან. და თუ ასეა, მაშინ ყველაფერში, რაც ხდება, დამნაშავე მხოლოდ შენ ხარ, ანოს ვოლდიგოდ. ღმერთები არაფერს აკეთებენ. ტრაგედიები ყოველთვის და ყოველთვის მხოლოდ სულელი ცოცხალი არსებების ნამოქმედარია.</w:t>
      </w:r>
    </w:p>
    <w:p w14:paraId="691C7CD6" w14:textId="77777777" w:rsidR="0014565C" w:rsidRDefault="00000000">
      <w:pPr>
        <w:spacing w:before="269" w:after="269"/>
        <w:ind w:left="120"/>
      </w:pPr>
      <w:r>
        <w:rPr>
          <w:rFonts w:ascii="Times New Roman" w:hAnsi="Times New Roman"/>
          <w:color w:val="000000"/>
        </w:rPr>
        <w:t>სინათლის სიჩუმემ მთელი მიდჰეიზი შთანთქა. თითქოს დრო გაჩერდა.</w:t>
      </w:r>
    </w:p>
    <w:p w14:paraId="04EDFABB" w14:textId="77777777" w:rsidR="0014565C" w:rsidRDefault="00000000">
      <w:pPr>
        <w:spacing w:before="269" w:after="269"/>
        <w:ind w:left="120"/>
      </w:pPr>
      <w:r>
        <w:rPr>
          <w:rFonts w:ascii="Times New Roman" w:hAnsi="Times New Roman"/>
          <w:color w:val="000000"/>
        </w:rPr>
        <w:t>თანდათანობით, სარგელდონავეს „განადგურების მზის“ შავი სინათლის ნათება შესუსტდა და ტახტის დარბაზმა თავისი ყოფილი ფერები დაიბრუნა.</w:t>
      </w:r>
    </w:p>
    <w:p w14:paraId="38B89B5F" w14:textId="77777777" w:rsidR="0014565C" w:rsidRDefault="00000000">
      <w:pPr>
        <w:spacing w:before="269" w:after="269"/>
        <w:ind w:left="120"/>
      </w:pPr>
      <w:r>
        <w:rPr>
          <w:rFonts w:ascii="Times New Roman" w:hAnsi="Times New Roman"/>
          <w:color w:val="000000"/>
        </w:rPr>
        <w:t>— დროა, ბოლო სიტყვები ვთქვათ და ამ გრძელ პიესას ფარდა დავუფიქროთ. განადგურება ღვთის ხსნაა. თუ ის, რაც უნდა დაიღუპოს, არ დაიღუპოს, მაშინ მოგვიანებით არაფერი დაიბადება. შეცდომა იყო თავიდანვე ამის საკუთარი სარგებლისთვის დამახინჯება. როგორც ამბობენ, რაც ტრიალებს, ბრუნავს.</w:t>
      </w:r>
    </w:p>
    <w:p w14:paraId="1D2D5146" w14:textId="77777777" w:rsidR="0014565C" w:rsidRDefault="00000000">
      <w:pPr>
        <w:spacing w:before="269" w:after="269"/>
        <w:ind w:left="120"/>
      </w:pPr>
      <w:r>
        <w:rPr>
          <w:rFonts w:ascii="Times New Roman" w:hAnsi="Times New Roman"/>
          <w:color w:val="000000"/>
        </w:rPr>
        <w:t>- მართლა?</w:t>
      </w:r>
    </w:p>
    <w:p w14:paraId="6E93A206" w14:textId="77777777" w:rsidR="0014565C" w:rsidRDefault="00000000">
      <w:pPr>
        <w:spacing w:before="269" w:after="269"/>
        <w:ind w:left="120"/>
      </w:pPr>
      <w:r>
        <w:rPr>
          <w:rFonts w:ascii="Times New Roman" w:hAnsi="Times New Roman"/>
          <w:color w:val="000000"/>
        </w:rPr>
        <w:t>ნოსგალიას ამპარტავანი გამომეტყველება დაბნელდა.</w:t>
      </w:r>
    </w:p>
    <w:p w14:paraId="30BBB7D7" w14:textId="77777777" w:rsidR="0014565C" w:rsidRDefault="00000000">
      <w:pPr>
        <w:spacing w:before="269" w:after="269"/>
        <w:ind w:left="120"/>
      </w:pPr>
      <w:r>
        <w:rPr>
          <w:rFonts w:ascii="Times New Roman" w:hAnsi="Times New Roman"/>
          <w:color w:val="000000"/>
        </w:rPr>
        <w:t>- ანუ თქვენ გულგრილი მაყურებლების როლს ასრულებთ, რომლებსაც, სავარაუდოდ, ამასთან არაფერი აქვთ საერთო, მაგრამ დასცინით და ჩაგრავთ მათ, ვინც სასოწარკვეთილად ცდილობს უსაფრთხო დისტანციიდან გადარჩენას და გარდა ამისა, ბოლო ორი ათასი წლის ტრაგედიებში სხვებს ადანაშაულებთ?</w:t>
      </w:r>
    </w:p>
    <w:p w14:paraId="2C889018" w14:textId="77777777" w:rsidR="0014565C" w:rsidRDefault="00000000">
      <w:pPr>
        <w:spacing w:before="269" w:after="269"/>
        <w:ind w:left="120"/>
      </w:pPr>
      <w:r>
        <w:rPr>
          <w:rFonts w:ascii="Times New Roman" w:hAnsi="Times New Roman"/>
          <w:color w:val="000000"/>
        </w:rPr>
        <w:t>ნოსგალია ენა ჩაუვარდა. სახეზე შოკი ედო და თვალები გიჟივით აატრიალა.</w:t>
      </w:r>
    </w:p>
    <w:p w14:paraId="0E0CAC28" w14:textId="77777777" w:rsidR="0014565C" w:rsidRDefault="00000000">
      <w:pPr>
        <w:spacing w:before="269" w:after="269"/>
        <w:ind w:left="120"/>
      </w:pPr>
      <w:r>
        <w:rPr>
          <w:rFonts w:ascii="Times New Roman" w:hAnsi="Times New Roman"/>
          <w:color w:val="000000"/>
        </w:rPr>
        <w:t>- ამ სამყაროს ასეთი ღმერთები არ სჭირდება.</w:t>
      </w:r>
    </w:p>
    <w:p w14:paraId="1735404B" w14:textId="77777777" w:rsidR="0014565C" w:rsidRDefault="00000000">
      <w:pPr>
        <w:spacing w:before="269" w:after="269"/>
        <w:ind w:left="120"/>
      </w:pPr>
      <w:r>
        <w:rPr>
          <w:rFonts w:ascii="Times New Roman" w:hAnsi="Times New Roman"/>
          <w:color w:val="000000"/>
        </w:rPr>
        <w:t>თანდათანობით ბნელი შუქი გაქრა და ამ ადგილის ხედი გამოჩნდა.</w:t>
      </w:r>
    </w:p>
    <w:p w14:paraId="70F034D7" w14:textId="77777777" w:rsidR="0014565C" w:rsidRDefault="00000000">
      <w:pPr>
        <w:spacing w:before="269" w:after="269"/>
        <w:ind w:left="120"/>
      </w:pPr>
      <w:r>
        <w:rPr>
          <w:rFonts w:ascii="Times New Roman" w:hAnsi="Times New Roman"/>
          <w:color w:val="000000"/>
        </w:rPr>
        <w:t>— …რა…?!</w:t>
      </w:r>
    </w:p>
    <w:p w14:paraId="4A2813C4" w14:textId="77777777" w:rsidR="0014565C" w:rsidRDefault="00000000">
      <w:pPr>
        <w:spacing w:before="269" w:after="269"/>
        <w:ind w:left="120"/>
      </w:pPr>
      <w:r>
        <w:rPr>
          <w:rFonts w:ascii="Times New Roman" w:hAnsi="Times New Roman"/>
          <w:color w:val="000000"/>
        </w:rPr>
        <w:t>ჩემი სახის დანახვისას ნოსგალია შეკრთა.</w:t>
      </w:r>
    </w:p>
    <w:p w14:paraId="7E8B2330" w14:textId="77777777" w:rsidR="0014565C" w:rsidRDefault="00000000">
      <w:pPr>
        <w:spacing w:before="269" w:after="269"/>
        <w:ind w:left="120"/>
      </w:pPr>
      <w:r>
        <w:rPr>
          <w:rFonts w:ascii="Times New Roman" w:hAnsi="Times New Roman"/>
          <w:color w:val="000000"/>
        </w:rPr>
        <w:lastRenderedPageBreak/>
        <w:t>და არა მხოლოდ ჩემი. ამ ადგილას არავინ იმყოფებოდა: არც სინი, არც რეი, არც მისა და არც რენო „განადგურების მზით“ არ იტანჯებოდნენ.</w:t>
      </w:r>
    </w:p>
    <w:p w14:paraId="3AD1D23D" w14:textId="77777777" w:rsidR="0014565C" w:rsidRDefault="00000000">
      <w:pPr>
        <w:spacing w:before="269" w:after="269"/>
        <w:ind w:left="120"/>
      </w:pPr>
      <w:r>
        <w:rPr>
          <w:rFonts w:ascii="Times New Roman" w:hAnsi="Times New Roman"/>
          <w:color w:val="000000"/>
        </w:rPr>
        <w:t>იგივე ეხებოდა მიდჰაზეს ყველა მცხოვრებს. „განადგურების მზემ“ მხოლოდ ავოს დილჰევია გაანადგურა.</w:t>
      </w:r>
    </w:p>
    <w:p w14:paraId="1E7B33EC" w14:textId="77777777" w:rsidR="0014565C" w:rsidRDefault="00000000">
      <w:pPr>
        <w:spacing w:before="269" w:after="269"/>
        <w:ind w:left="120"/>
      </w:pPr>
      <w:r>
        <w:rPr>
          <w:rFonts w:ascii="Times New Roman" w:hAnsi="Times New Roman"/>
          <w:color w:val="000000"/>
        </w:rPr>
        <w:t>— …შეუძლებელია… — ერთადერთი, რაც ნოსგალიას შეეძლო ეთქვა. — …ღვთის ბრძანებაა აბსოლუტური. როგორ შეიძლება ქალღმერთმა, რომელიც განადგურებას ბრძანებს, ერთი დემონიც კი არ გაანადგუროს… ეს არ შეიძლება იყოს… ეს არ უნდა იყოს…</w:t>
      </w:r>
    </w:p>
    <w:p w14:paraId="77839C54" w14:textId="77777777" w:rsidR="0014565C" w:rsidRDefault="00000000">
      <w:pPr>
        <w:spacing w:before="269" w:after="269"/>
        <w:ind w:left="120"/>
      </w:pPr>
      <w:r>
        <w:rPr>
          <w:rFonts w:ascii="Times New Roman" w:hAnsi="Times New Roman"/>
          <w:color w:val="000000"/>
        </w:rPr>
        <w:t>ნოსგალია გამუდმებით იმეორებდა „შეუძლებელია“, თითქოს ნახევრად შეშინებული იყო.</w:t>
      </w:r>
    </w:p>
    <w:p w14:paraId="0F113A2E" w14:textId="77777777" w:rsidR="0014565C" w:rsidRDefault="00000000">
      <w:pPr>
        <w:spacing w:before="269" w:after="269"/>
        <w:ind w:left="120"/>
      </w:pPr>
      <w:r>
        <w:rPr>
          <w:rFonts w:ascii="Times New Roman" w:hAnsi="Times New Roman"/>
          <w:color w:val="000000"/>
        </w:rPr>
        <w:t>- თქვენ, ღმერთებო, დაიცავით წესები. განადგურების ქალღმერთს ნამდვილად შეუძლია ყველაფრის განადგურება, რადგან ასეთია ღმერთების მიერ დადგენილი კანონი. მაგრამ მე მათ არ ვემორჩილები.</w:t>
      </w:r>
    </w:p>
    <w:p w14:paraId="22F1AD56" w14:textId="77777777" w:rsidR="0014565C" w:rsidRDefault="00000000">
      <w:pPr>
        <w:spacing w:before="269" w:after="269"/>
        <w:ind w:left="120"/>
      </w:pPr>
      <w:r>
        <w:rPr>
          <w:rFonts w:ascii="Times New Roman" w:hAnsi="Times New Roman"/>
          <w:color w:val="000000"/>
        </w:rPr>
        <w:t>როგორც კი „განადგურების ჯადოსნური თვალები“ მისკენ მივმართე, მას აღარ შეეძლო ლივლივის გაგრძელება და ფეხები მიწას შეეხო.</w:t>
      </w:r>
    </w:p>
    <w:p w14:paraId="2C937FAE" w14:textId="77777777" w:rsidR="0014565C" w:rsidRDefault="00000000">
      <w:pPr>
        <w:spacing w:before="269" w:after="269"/>
        <w:ind w:left="120"/>
      </w:pPr>
      <w:r>
        <w:rPr>
          <w:rFonts w:ascii="Times New Roman" w:hAnsi="Times New Roman"/>
          <w:color w:val="000000"/>
        </w:rPr>
        <w:t>- სხვა სიტყვებით რომ ვთქვათ, თქვენი ღვთაებრივი გეგმა თავიდანვე ჩაიშალა. ღმერთები არ არიან ბრძანებლები, არამედ მხოლოდ ისინი, ვინც საკუთარ თავს მსოფლიოს მმართველებად წარმოიდგენს. თქვენ რომ ნამდვილად ბრძანებლები ყოფილიყავით, მე ვერასდროს გადავრჩებოდი.</w:t>
      </w:r>
    </w:p>
    <w:p w14:paraId="3195FBF8" w14:textId="77777777" w:rsidR="0014565C" w:rsidRDefault="00000000">
      <w:pPr>
        <w:spacing w:before="269" w:after="269"/>
        <w:ind w:left="120"/>
      </w:pPr>
      <w:r>
        <w:rPr>
          <w:rFonts w:ascii="Times New Roman" w:hAnsi="Times New Roman"/>
          <w:color w:val="000000"/>
        </w:rPr>
        <w:t>— ...ვერ შეიკავე თავი და გაუჩინარდი.</w:t>
      </w:r>
    </w:p>
    <w:p w14:paraId="61F0370D" w14:textId="77777777" w:rsidR="0014565C" w:rsidRDefault="00000000">
      <w:pPr>
        <w:spacing w:before="269" w:after="269"/>
        <w:ind w:left="120"/>
      </w:pPr>
      <w:r>
        <w:rPr>
          <w:rFonts w:ascii="Times New Roman" w:hAnsi="Times New Roman"/>
          <w:color w:val="000000"/>
        </w:rPr>
        <w:t>- უბრალოდ აღიარე. ეს რეალობაა.</w:t>
      </w:r>
    </w:p>
    <w:p w14:paraId="577CE562" w14:textId="77777777" w:rsidR="0014565C" w:rsidRDefault="00000000">
      <w:pPr>
        <w:spacing w:before="269" w:after="269"/>
        <w:ind w:left="120"/>
      </w:pPr>
      <w:r>
        <w:rPr>
          <w:rFonts w:ascii="Times New Roman" w:hAnsi="Times New Roman"/>
          <w:color w:val="000000"/>
        </w:rPr>
        <w:t>— ...რამდენადაც არ უნდა გადასცდე საზღვრებს, ფიზიკურად ვერ დაიცავდი სხვა დემონებს. განადგურების თანმიმდევრობა აბსოლუტურია...</w:t>
      </w:r>
    </w:p>
    <w:p w14:paraId="6D78BD83" w14:textId="77777777" w:rsidR="0014565C" w:rsidRDefault="00000000">
      <w:pPr>
        <w:spacing w:before="269" w:after="269"/>
        <w:ind w:left="120"/>
      </w:pPr>
      <w:r>
        <w:rPr>
          <w:rFonts w:ascii="Times New Roman" w:hAnsi="Times New Roman"/>
          <w:color w:val="000000"/>
        </w:rPr>
        <w:t>ნაბიჯი წინ გადავდგი.</w:t>
      </w:r>
    </w:p>
    <w:p w14:paraId="4C0B2D6B" w14:textId="77777777" w:rsidR="0014565C" w:rsidRDefault="00000000">
      <w:pPr>
        <w:spacing w:before="269" w:after="269"/>
        <w:ind w:left="120"/>
      </w:pPr>
      <w:r>
        <w:rPr>
          <w:rFonts w:ascii="Times New Roman" w:hAnsi="Times New Roman"/>
          <w:color w:val="000000"/>
        </w:rPr>
        <w:t>ნოსგალია ადგილიდან არ იძვროდა და უბრალოდ ორივე თვალით მიყურებდა.</w:t>
      </w:r>
    </w:p>
    <w:p w14:paraId="63DA5230" w14:textId="77777777" w:rsidR="0014565C" w:rsidRDefault="00000000">
      <w:pPr>
        <w:spacing w:before="269" w:after="269"/>
        <w:ind w:left="120"/>
      </w:pPr>
      <w:r>
        <w:rPr>
          <w:rFonts w:ascii="Times New Roman" w:hAnsi="Times New Roman"/>
          <w:color w:val="000000"/>
        </w:rPr>
        <w:t>— ...შესაძლებელია... შესაძლებელია, რომ განადგურების ქალღმერთმა ავერნიუმ თქვენს მხარეს დაიკავა? თუ თქვენ სრულად აკონტროლებთ ქალღმერთის განადგურების წესრიგს, სანამ ის კანონდამრღვევში დამტკიცდებოდა?..</w:t>
      </w:r>
    </w:p>
    <w:p w14:paraId="498FDFFE" w14:textId="77777777" w:rsidR="0014565C" w:rsidRDefault="00000000">
      <w:pPr>
        <w:spacing w:before="269" w:after="269"/>
        <w:ind w:left="120"/>
      </w:pPr>
      <w:r>
        <w:rPr>
          <w:rFonts w:ascii="Times New Roman" w:hAnsi="Times New Roman"/>
          <w:color w:val="000000"/>
        </w:rPr>
        <w:t>- კარგი, იქნებ უბრალოდ ზედმეტად ძლიერი ვარ.</w:t>
      </w:r>
    </w:p>
    <w:p w14:paraId="2F90E3F9" w14:textId="77777777" w:rsidR="0014565C" w:rsidRDefault="00000000">
      <w:pPr>
        <w:spacing w:before="269" w:after="269"/>
        <w:ind w:left="120"/>
      </w:pPr>
      <w:r>
        <w:rPr>
          <w:rFonts w:ascii="Times New Roman" w:hAnsi="Times New Roman"/>
          <w:color w:val="000000"/>
        </w:rPr>
        <w:t>უემოციოდ მივშტერებოდი მას ჩემი ჯადოსნური თვალებით, მუქ იისფერად შეფერილი.</w:t>
      </w:r>
    </w:p>
    <w:p w14:paraId="648692FC" w14:textId="77777777" w:rsidR="0014565C" w:rsidRDefault="00000000">
      <w:pPr>
        <w:spacing w:before="269" w:after="269"/>
        <w:ind w:left="120"/>
      </w:pPr>
      <w:r>
        <w:rPr>
          <w:rFonts w:ascii="Times New Roman" w:hAnsi="Times New Roman"/>
          <w:color w:val="000000"/>
        </w:rPr>
        <w:lastRenderedPageBreak/>
        <w:t>ნოსგალია შეკრთა.</w:t>
      </w:r>
    </w:p>
    <w:p w14:paraId="19C1AAFC" w14:textId="77777777" w:rsidR="0014565C" w:rsidRDefault="00000000">
      <w:pPr>
        <w:spacing w:before="269" w:after="269"/>
        <w:ind w:left="120"/>
      </w:pPr>
      <w:r>
        <w:rPr>
          <w:rFonts w:ascii="Times New Roman" w:hAnsi="Times New Roman"/>
          <w:color w:val="000000"/>
        </w:rPr>
        <w:t>— ნუთუ წესრიგს მართლა ეშინია ჩემი?</w:t>
      </w:r>
    </w:p>
    <w:p w14:paraId="35C94C6E"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 ღმერთები შიშისგან დაცლილები არიან. ჩვენ მხოლოდ ბრძანებები ვართ გულისა და ნების გარეშე.</w:t>
      </w:r>
    </w:p>
    <w:p w14:paraId="0685EB5C" w14:textId="77777777" w:rsidR="0014565C" w:rsidRDefault="00000000">
      <w:pPr>
        <w:spacing w:before="269" w:after="269"/>
        <w:ind w:left="120"/>
      </w:pPr>
      <w:r>
        <w:rPr>
          <w:rFonts w:ascii="Times New Roman" w:hAnsi="Times New Roman"/>
          <w:color w:val="000000"/>
        </w:rPr>
        <w:t>- კარგი, მაშინ კუდი ფეხებშუა მოიქციე და ახალი გეგმა მოიფიქრე.</w:t>
      </w:r>
    </w:p>
    <w:p w14:paraId="5AA2E244" w14:textId="77777777" w:rsidR="0014565C" w:rsidRDefault="00000000">
      <w:pPr>
        <w:spacing w:before="269" w:after="269"/>
        <w:ind w:left="120"/>
      </w:pPr>
      <w:r>
        <w:rPr>
          <w:rFonts w:ascii="Times New Roman" w:hAnsi="Times New Roman"/>
          <w:color w:val="000000"/>
        </w:rPr>
        <w:t>- ზუსტად ამას გავაკეთებ.</w:t>
      </w:r>
    </w:p>
    <w:p w14:paraId="35CF2D3C" w14:textId="77777777" w:rsidR="0014565C" w:rsidRDefault="00000000">
      <w:pPr>
        <w:spacing w:before="269" w:after="269"/>
        <w:ind w:left="120"/>
      </w:pPr>
      <w:r>
        <w:rPr>
          <w:rFonts w:ascii="Times New Roman" w:hAnsi="Times New Roman"/>
          <w:color w:val="000000"/>
        </w:rPr>
        <w:t>პირდაპირ ნოსგალიასკენ წავედი, ორივე ჯადოსნური თვალით ვუყურებდი.</w:t>
      </w:r>
    </w:p>
    <w:p w14:paraId="68072B2A" w14:textId="77777777" w:rsidR="0014565C" w:rsidRDefault="00000000">
      <w:pPr>
        <w:spacing w:before="269" w:after="269"/>
        <w:ind w:left="120"/>
      </w:pPr>
      <w:r>
        <w:rPr>
          <w:rFonts w:ascii="Times New Roman" w:hAnsi="Times New Roman"/>
          <w:color w:val="000000"/>
        </w:rPr>
        <w:t>თუმცა, ის ადგილიდან არ იძვროდა.</w:t>
      </w:r>
    </w:p>
    <w:p w14:paraId="760FD853" w14:textId="77777777" w:rsidR="0014565C" w:rsidRDefault="00000000">
      <w:pPr>
        <w:spacing w:before="269" w:after="269"/>
        <w:ind w:left="120"/>
      </w:pPr>
      <w:r>
        <w:rPr>
          <w:rFonts w:ascii="Times New Roman" w:hAnsi="Times New Roman"/>
          <w:color w:val="000000"/>
        </w:rPr>
        <w:t>— ... როგორ ... ასე? ...</w:t>
      </w:r>
    </w:p>
    <w:p w14:paraId="58EAE1D6" w14:textId="77777777" w:rsidR="0014565C" w:rsidRDefault="00000000">
      <w:pPr>
        <w:spacing w:before="269" w:after="269"/>
        <w:ind w:left="120"/>
      </w:pPr>
      <w:r>
        <w:rPr>
          <w:rFonts w:ascii="Times New Roman" w:hAnsi="Times New Roman"/>
          <w:color w:val="000000"/>
        </w:rPr>
        <w:t>ზეციერი მამა გაოცებული ჩანდა.</w:t>
      </w:r>
    </w:p>
    <w:p w14:paraId="45E6A7FB" w14:textId="77777777" w:rsidR="0014565C" w:rsidRDefault="00000000">
      <w:pPr>
        <w:spacing w:before="269" w:after="269"/>
        <w:ind w:left="120"/>
      </w:pPr>
      <w:r>
        <w:rPr>
          <w:rFonts w:ascii="Times New Roman" w:hAnsi="Times New Roman"/>
          <w:color w:val="000000"/>
        </w:rPr>
        <w:t>— …შეუძლებელია… რა ჩაიდინე?.. ვერ ვმოძრაობ… რა ჩაიდინე?.. — არ ვუპასუხე და მან განაგრძო კითხვის გამეორება. — რა ჩაიდინე?.. — არ ვუპასუხე და მთელი ძალით იყვირა. — ვეკითხები: რა ჯანდაბა ჩაიდინე, ტირან-დემონთა ბატონო?!..</w:t>
      </w:r>
    </w:p>
    <w:p w14:paraId="3CC72ED6" w14:textId="77777777" w:rsidR="0014565C" w:rsidRDefault="00000000">
      <w:pPr>
        <w:spacing w:before="269" w:after="269"/>
        <w:ind w:left="120"/>
      </w:pPr>
      <w:r>
        <w:rPr>
          <w:rFonts w:ascii="Times New Roman" w:hAnsi="Times New Roman"/>
          <w:color w:val="000000"/>
        </w:rPr>
        <w:t>- ვერ ხვდები, ნოსგალია?</w:t>
      </w:r>
    </w:p>
    <w:p w14:paraId="405C9BBD" w14:textId="77777777" w:rsidR="0014565C" w:rsidRDefault="00000000">
      <w:pPr>
        <w:spacing w:before="269" w:after="269"/>
        <w:ind w:left="120"/>
      </w:pPr>
      <w:r>
        <w:rPr>
          <w:rFonts w:ascii="Times New Roman" w:hAnsi="Times New Roman"/>
          <w:color w:val="000000"/>
        </w:rPr>
        <w:t>კიდევ ერთი ნაბიჯი გადავდგი. ის არ განძრეულა. თითქოს მისმა სხეულმა მიწაში ფესვები გაიდგა.</w:t>
      </w:r>
    </w:p>
    <w:p w14:paraId="3BCF6CE4" w14:textId="77777777" w:rsidR="0014565C" w:rsidRDefault="00000000">
      <w:pPr>
        <w:spacing w:before="269" w:after="269"/>
        <w:ind w:left="120"/>
      </w:pPr>
      <w:r>
        <w:rPr>
          <w:rFonts w:ascii="Times New Roman" w:hAnsi="Times New Roman"/>
          <w:color w:val="000000"/>
        </w:rPr>
        <w:t>- სწორედ ამას ჰქვია შიში.</w:t>
      </w:r>
    </w:p>
    <w:p w14:paraId="1F912865" w14:textId="77777777" w:rsidR="0014565C" w:rsidRDefault="00000000">
      <w:pPr>
        <w:spacing w:before="269" w:after="269"/>
        <w:ind w:left="120"/>
      </w:pPr>
      <w:r>
        <w:rPr>
          <w:rFonts w:ascii="Times New Roman" w:hAnsi="Times New Roman"/>
          <w:color w:val="000000"/>
        </w:rPr>
        <w:t>სუნთქვა შეეკრა და გაფართოებული თვალებით შემომხედა, შიშით სავსე მზერა და ფეხები დაბუჟებული ჰქონდა.</w:t>
      </w:r>
    </w:p>
    <w:p w14:paraId="1EC75BB2" w14:textId="77777777" w:rsidR="0014565C" w:rsidRDefault="00000000">
      <w:pPr>
        <w:spacing w:before="269" w:after="269"/>
        <w:ind w:left="120"/>
      </w:pPr>
      <w:r>
        <w:rPr>
          <w:rFonts w:ascii="Times New Roman" w:hAnsi="Times New Roman"/>
          <w:color w:val="000000"/>
        </w:rPr>
        <w:t>— ...შიშის ღმერთები... მოკლებულნი არიან... ჩვენ უკვდავები ვართ... და ამიტომ... გვაქვს გრძნობები...</w:t>
      </w:r>
    </w:p>
    <w:p w14:paraId="61158D8F" w14:textId="77777777" w:rsidR="0014565C" w:rsidRDefault="00000000">
      <w:pPr>
        <w:spacing w:before="269" w:after="269"/>
        <w:ind w:left="120"/>
      </w:pPr>
      <w:r>
        <w:rPr>
          <w:rFonts w:ascii="Times New Roman" w:hAnsi="Times New Roman"/>
          <w:color w:val="000000"/>
        </w:rPr>
        <w:t>ზეციერი ღმერთი, განძრევაც კი არ შეეძლო, უბრალოდ კანკალებდა. მშვიდად მივუახლოვდი და თითი მკერდში ჩავყავი.</w:t>
      </w:r>
    </w:p>
    <w:p w14:paraId="12E4953F" w14:textId="77777777" w:rsidR="0014565C" w:rsidRDefault="00000000">
      <w:pPr>
        <w:spacing w:before="269" w:after="269"/>
        <w:ind w:left="120"/>
      </w:pPr>
      <w:r>
        <w:rPr>
          <w:rFonts w:ascii="Times New Roman" w:hAnsi="Times New Roman"/>
          <w:color w:val="000000"/>
        </w:rPr>
        <w:t>— ...შენ ვერ გამანადგურებ... წესრიგს, რომელიც წესრიგს შობს. სამყარო მხოლოდ მაშინ გააგრძელებს ნგრევას, თუ გაანადგურებ ღმერთ ზეციერ მამას...</w:t>
      </w:r>
    </w:p>
    <w:p w14:paraId="663E53BF" w14:textId="77777777" w:rsidR="0014565C" w:rsidRDefault="00000000">
      <w:pPr>
        <w:spacing w:before="269" w:after="269"/>
        <w:ind w:left="120"/>
      </w:pPr>
      <w:r>
        <w:rPr>
          <w:rFonts w:ascii="Times New Roman" w:hAnsi="Times New Roman"/>
          <w:color w:val="000000"/>
        </w:rPr>
        <w:t>- ჰმ, ამაში მართალი ხარ.</w:t>
      </w:r>
    </w:p>
    <w:p w14:paraId="001FB9A1" w14:textId="77777777" w:rsidR="0014565C" w:rsidRDefault="00000000">
      <w:pPr>
        <w:spacing w:before="269" w:after="269"/>
        <w:ind w:left="120"/>
      </w:pPr>
      <w:r>
        <w:rPr>
          <w:rFonts w:ascii="Times New Roman" w:hAnsi="Times New Roman"/>
          <w:color w:val="000000"/>
        </w:rPr>
        <w:t>— …ჰა-ჰა. — ნოსგალიამ შვებით გაიცინა.</w:t>
      </w:r>
    </w:p>
    <w:p w14:paraId="5C2116E6" w14:textId="77777777" w:rsidR="0014565C" w:rsidRDefault="00000000">
      <w:pPr>
        <w:spacing w:before="269" w:after="269"/>
        <w:ind w:left="120"/>
      </w:pPr>
      <w:r>
        <w:rPr>
          <w:rFonts w:ascii="Times New Roman" w:hAnsi="Times New Roman"/>
          <w:color w:val="000000"/>
        </w:rPr>
        <w:lastRenderedPageBreak/>
        <w:t>„მართლა გეგონა, რომ ამას ვიტყოდი?“ ვკითხე, თითქოს დამცინოდა.</w:t>
      </w:r>
    </w:p>
    <w:p w14:paraId="7C786559" w14:textId="77777777" w:rsidR="0014565C" w:rsidRDefault="00000000">
      <w:pPr>
        <w:spacing w:before="269" w:after="269"/>
        <w:ind w:left="120"/>
      </w:pPr>
      <w:r>
        <w:rPr>
          <w:rFonts w:ascii="Times New Roman" w:hAnsi="Times New Roman"/>
          <w:color w:val="000000"/>
        </w:rPr>
        <w:t>მისი გამომეტყველება მაშინვე სასოწარკვეთილი გახდა და ენა ჩაუვარდა. მის თვალებში ისეთი სახე ჰქონდა, თითქოს ჯოჯოხეთის უფსკრულში ჩავარდნილიყო.</w:t>
      </w:r>
    </w:p>
    <w:p w14:paraId="31D4EFDC" w14:textId="77777777" w:rsidR="0014565C" w:rsidRDefault="00000000">
      <w:pPr>
        <w:spacing w:before="269" w:after="269"/>
        <w:ind w:left="120"/>
      </w:pPr>
      <w:r>
        <w:rPr>
          <w:rFonts w:ascii="Times New Roman" w:hAnsi="Times New Roman"/>
          <w:color w:val="000000"/>
        </w:rPr>
        <w:t>- რა გჭირს, ნოსგალია? არ უნდა გეშინოდეს განადგურების, რადგან გულქვა ხარ. თუ გინდა თქვა, რომ ორდენივით გინდა იცხოვრო?</w:t>
      </w:r>
    </w:p>
    <w:p w14:paraId="51028D62" w14:textId="77777777" w:rsidR="0014565C" w:rsidRDefault="00000000">
      <w:pPr>
        <w:spacing w:before="269" w:after="269"/>
        <w:ind w:left="120"/>
      </w:pPr>
      <w:r>
        <w:rPr>
          <w:rFonts w:ascii="Times New Roman" w:hAnsi="Times New Roman"/>
          <w:color w:val="000000"/>
        </w:rPr>
        <w:t>თუ ღმერთ ზეციერ მამას გაანადგურებ, სამყარო კვლავაც დაინგრევა. მაგრამ ჩემთვის ასეთი წესრიგი აბსოლუტურად არაფერს ნიშნავს.</w:t>
      </w:r>
    </w:p>
    <w:p w14:paraId="69F6C6DC" w14:textId="77777777" w:rsidR="0014565C" w:rsidRDefault="00000000">
      <w:pPr>
        <w:spacing w:before="269" w:after="269"/>
        <w:ind w:left="120"/>
      </w:pPr>
      <w:r>
        <w:rPr>
          <w:rFonts w:ascii="Times New Roman" w:hAnsi="Times New Roman"/>
          <w:color w:val="000000"/>
        </w:rPr>
        <w:t>ბოლოს და ბოლოს, მე ახლახან გავანადგურე განადგურების ქალღმერთის ორდენიც კი.</w:t>
      </w:r>
    </w:p>
    <w:p w14:paraId="3B37D318" w14:textId="77777777" w:rsidR="0014565C" w:rsidRDefault="00000000">
      <w:pPr>
        <w:spacing w:before="269" w:after="269"/>
        <w:ind w:left="120"/>
      </w:pPr>
      <w:r>
        <w:rPr>
          <w:rFonts w:ascii="Times New Roman" w:hAnsi="Times New Roman"/>
          <w:color w:val="000000"/>
        </w:rPr>
        <w:t>- გაიცინე.</w:t>
      </w:r>
    </w:p>
    <w:p w14:paraId="67AA0C25" w14:textId="77777777" w:rsidR="0014565C" w:rsidRDefault="00000000">
      <w:pPr>
        <w:spacing w:before="269" w:after="269"/>
        <w:ind w:left="120"/>
      </w:pPr>
      <w:r>
        <w:rPr>
          <w:rFonts w:ascii="Times New Roman" w:hAnsi="Times New Roman"/>
          <w:color w:val="000000"/>
        </w:rPr>
        <w:t>- რა?..</w:t>
      </w:r>
    </w:p>
    <w:p w14:paraId="01A0CBC6" w14:textId="77777777" w:rsidR="0014565C" w:rsidRDefault="00000000">
      <w:pPr>
        <w:spacing w:before="269" w:after="269"/>
        <w:ind w:left="120"/>
      </w:pPr>
      <w:r>
        <w:rPr>
          <w:rFonts w:ascii="Times New Roman" w:hAnsi="Times New Roman"/>
          <w:color w:val="000000"/>
        </w:rPr>
        <w:t>- თუ ასეთ სიტუაციაში იცინი, მაშინ ყველაფერი რიგზეა. არაფერია. წესიერად მოგექცე, მაგრამ არ გაგანადგურებ. მაგრამ თუ ჩემი გეშინია და სიცილი არ შეგიძლია, ასე ადვილად არ მიგატოვებ.</w:t>
      </w:r>
    </w:p>
    <w:p w14:paraId="10B626BA" w14:textId="77777777" w:rsidR="0014565C" w:rsidRDefault="00000000">
      <w:pPr>
        <w:spacing w:before="269" w:after="269"/>
        <w:ind w:left="120"/>
      </w:pPr>
      <w:r>
        <w:rPr>
          <w:rFonts w:ascii="Times New Roman" w:hAnsi="Times New Roman"/>
          <w:color w:val="000000"/>
        </w:rPr>
        <w:t>ნოსგალია ყველა ფერი დაკარგული თვალებით მიყურებდა.</w:t>
      </w:r>
    </w:p>
    <w:p w14:paraId="36F85F1A" w14:textId="77777777" w:rsidR="0014565C" w:rsidRDefault="00000000">
      <w:pPr>
        <w:spacing w:before="269" w:after="269"/>
        <w:ind w:left="120"/>
      </w:pPr>
      <w:r>
        <w:rPr>
          <w:rFonts w:ascii="Times New Roman" w:hAnsi="Times New Roman"/>
          <w:color w:val="000000"/>
        </w:rPr>
        <w:t>- სამ წამს გაძლევთ წესრიგის დემონსტრირებისთვის. სამი.</w:t>
      </w:r>
    </w:p>
    <w:p w14:paraId="716529E4" w14:textId="77777777" w:rsidR="0014565C" w:rsidRDefault="00000000">
      <w:pPr>
        <w:spacing w:before="269" w:after="269"/>
        <w:ind w:left="120"/>
      </w:pPr>
      <w:r>
        <w:rPr>
          <w:rFonts w:ascii="Times New Roman" w:hAnsi="Times New Roman"/>
          <w:color w:val="000000"/>
        </w:rPr>
        <w:t>როგორც ჩანს, ნოსგალიას ვერაფერს ამბობდა და კბილები დააჭირა.</w:t>
      </w:r>
    </w:p>
    <w:p w14:paraId="51051640" w14:textId="77777777" w:rsidR="0014565C" w:rsidRDefault="00000000">
      <w:pPr>
        <w:spacing w:before="269" w:after="269"/>
        <w:ind w:left="120"/>
      </w:pPr>
      <w:r>
        <w:rPr>
          <w:rFonts w:ascii="Times New Roman" w:hAnsi="Times New Roman"/>
          <w:color w:val="000000"/>
        </w:rPr>
        <w:t>- ორი.</w:t>
      </w:r>
    </w:p>
    <w:p w14:paraId="4B3369FE" w14:textId="77777777" w:rsidR="0014565C" w:rsidRDefault="00000000">
      <w:pPr>
        <w:spacing w:before="269" w:after="269"/>
        <w:ind w:left="120"/>
      </w:pPr>
      <w:r>
        <w:rPr>
          <w:rFonts w:ascii="Times New Roman" w:hAnsi="Times New Roman"/>
          <w:color w:val="000000"/>
        </w:rPr>
        <w:t>პირქუში მზერით ქვემოთ დახედა.</w:t>
      </w:r>
    </w:p>
    <w:p w14:paraId="0E761FD3" w14:textId="77777777" w:rsidR="0014565C" w:rsidRDefault="00000000">
      <w:pPr>
        <w:spacing w:before="269" w:after="269"/>
        <w:ind w:left="120"/>
      </w:pPr>
      <w:r>
        <w:rPr>
          <w:rFonts w:ascii="Times New Roman" w:hAnsi="Times New Roman"/>
          <w:color w:val="000000"/>
        </w:rPr>
        <w:t>- ერთი.</w:t>
      </w:r>
    </w:p>
    <w:p w14:paraId="64AFA05E" w14:textId="77777777" w:rsidR="0014565C" w:rsidRDefault="00000000">
      <w:pPr>
        <w:spacing w:before="269" w:after="269"/>
        <w:ind w:left="120"/>
      </w:pPr>
      <w:r>
        <w:rPr>
          <w:rFonts w:ascii="Times New Roman" w:hAnsi="Times New Roman"/>
          <w:color w:val="000000"/>
        </w:rPr>
        <w:t>ამოისუნთქა და მთელი ძალა ხმაში ჩადო.</w:t>
      </w:r>
    </w:p>
    <w:p w14:paraId="40A81143" w14:textId="77777777" w:rsidR="0014565C" w:rsidRDefault="00000000">
      <w:pPr>
        <w:spacing w:before="269" w:after="269"/>
        <w:ind w:left="120"/>
      </w:pPr>
      <w:r>
        <w:rPr>
          <w:rFonts w:ascii="Times New Roman" w:hAnsi="Times New Roman"/>
          <w:color w:val="000000"/>
        </w:rPr>
        <w:t>— …ჰა, ჰა-ჰა…</w:t>
      </w:r>
    </w:p>
    <w:p w14:paraId="0AAB0C63" w14:textId="77777777" w:rsidR="0014565C" w:rsidRDefault="00000000">
      <w:pPr>
        <w:spacing w:before="269" w:after="269"/>
        <w:ind w:left="120"/>
      </w:pPr>
      <w:r>
        <w:rPr>
          <w:rFonts w:ascii="Times New Roman" w:hAnsi="Times New Roman"/>
          <w:color w:val="000000"/>
        </w:rPr>
        <w:t>ნოსგალიას სინამდვილეში გაეცინა.</w:t>
      </w:r>
    </w:p>
    <w:p w14:paraId="5F06EBA8" w14:textId="77777777" w:rsidR="0014565C" w:rsidRDefault="00000000">
      <w:pPr>
        <w:spacing w:before="269" w:after="269"/>
        <w:ind w:left="120"/>
      </w:pPr>
      <w:r>
        <w:rPr>
          <w:rFonts w:ascii="Times New Roman" w:hAnsi="Times New Roman"/>
          <w:color w:val="000000"/>
        </w:rPr>
        <w:t>- მაშ ასეა საქმე? გაეცინა, ნოსგალია, - ვუთხარი მე. - მაშ, ცხოვრება გინდა? ჰოდა, შენ თვითონ დაამტკიცე, რომ წესრიგი არ არსებობს.</w:t>
      </w:r>
    </w:p>
    <w:p w14:paraId="278B86FE" w14:textId="77777777" w:rsidR="0014565C" w:rsidRDefault="00000000">
      <w:pPr>
        <w:spacing w:before="269" w:after="269"/>
        <w:ind w:left="120"/>
      </w:pPr>
      <w:r>
        <w:rPr>
          <w:rFonts w:ascii="Times New Roman" w:hAnsi="Times New Roman"/>
          <w:color w:val="000000"/>
        </w:rPr>
        <w:t>ცოტა ხნით გაჩუმების შემდეგ, ნოსგალიამ ხელი დაუქნია.</w:t>
      </w:r>
    </w:p>
    <w:p w14:paraId="2EC67486" w14:textId="77777777" w:rsidR="0014565C" w:rsidRDefault="00000000">
      <w:pPr>
        <w:spacing w:before="269" w:after="269"/>
        <w:ind w:left="120"/>
      </w:pPr>
      <w:r>
        <w:rPr>
          <w:rFonts w:ascii="Times New Roman" w:hAnsi="Times New Roman"/>
          <w:color w:val="000000"/>
        </w:rPr>
        <w:t>მას გაბრაზებული სახე ჰქონდა.</w:t>
      </w:r>
    </w:p>
    <w:p w14:paraId="0E70FFA4" w14:textId="77777777" w:rsidR="0014565C" w:rsidRDefault="00000000">
      <w:pPr>
        <w:spacing w:before="269" w:after="269"/>
        <w:ind w:left="120"/>
      </w:pPr>
      <w:r>
        <w:rPr>
          <w:rFonts w:ascii="Times New Roman" w:hAnsi="Times New Roman"/>
          <w:color w:val="000000"/>
        </w:rPr>
        <w:lastRenderedPageBreak/>
        <w:t>— …ჯანდაბა შენ… ღმერთს შეურაცხყოფა მიაყენე!!!..</w:t>
      </w:r>
    </w:p>
    <w:p w14:paraId="200BEA95" w14:textId="77777777" w:rsidR="0014565C" w:rsidRDefault="00000000">
      <w:pPr>
        <w:spacing w:before="269" w:after="269"/>
        <w:ind w:left="120"/>
      </w:pPr>
      <w:r>
        <w:rPr>
          <w:rFonts w:ascii="Times New Roman" w:hAnsi="Times New Roman"/>
          <w:color w:val="000000"/>
        </w:rPr>
        <w:t>მისი ხელისგულის დარტყმა ადვილად ავიცილე თავიდან და მუცელში გავხვრიტე.</w:t>
      </w:r>
    </w:p>
    <w:p w14:paraId="04330BDB" w14:textId="77777777" w:rsidR="0014565C" w:rsidRDefault="00000000">
      <w:pPr>
        <w:spacing w:before="269" w:after="269"/>
        <w:ind w:left="120"/>
      </w:pPr>
      <w:r>
        <w:rPr>
          <w:rFonts w:ascii="Times New Roman" w:hAnsi="Times New Roman"/>
          <w:color w:val="000000"/>
        </w:rPr>
        <w:t>— …კ…ჰა…</w:t>
      </w:r>
    </w:p>
    <w:p w14:paraId="355A8D1A" w14:textId="77777777" w:rsidR="0014565C" w:rsidRDefault="00000000">
      <w:pPr>
        <w:spacing w:before="269" w:after="269"/>
        <w:ind w:left="120"/>
      </w:pPr>
      <w:r>
        <w:rPr>
          <w:rFonts w:ascii="Times New Roman" w:hAnsi="Times New Roman"/>
          <w:color w:val="000000"/>
        </w:rPr>
        <w:t>ძირს ხელი მოვკიდე და ვუთხარი:</w:t>
      </w:r>
    </w:p>
    <w:p w14:paraId="6DE3EF4A" w14:textId="77777777" w:rsidR="0014565C" w:rsidRDefault="00000000">
      <w:pPr>
        <w:spacing w:before="269" w:after="269"/>
        <w:ind w:left="120"/>
      </w:pPr>
      <w:r>
        <w:rPr>
          <w:rFonts w:ascii="Times New Roman" w:hAnsi="Times New Roman"/>
          <w:color w:val="000000"/>
        </w:rPr>
        <w:t>- მოდი, კონტრაქტი დავდოთ შენთან, მბჟუტავი სიკვდილის მეფეო. ყველაფერს მოგცემ, თუ დამემორჩილები.</w:t>
      </w:r>
    </w:p>
    <w:p w14:paraId="5C5FE9B6" w14:textId="77777777" w:rsidR="0014565C" w:rsidRDefault="00000000">
      <w:pPr>
        <w:spacing w:before="269" w:after="269"/>
        <w:ind w:left="120"/>
      </w:pPr>
      <w:r>
        <w:rPr>
          <w:rFonts w:ascii="Times New Roman" w:hAnsi="Times New Roman"/>
          <w:color w:val="000000"/>
        </w:rPr>
        <w:t>როგორც კი „ლიქსი“ და „ზექტი“ გულის სიღრმეში გავგზავნე, ელდმეიდის პასუხი მივიღე.</w:t>
      </w:r>
    </w:p>
    <w:p w14:paraId="6695C07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ჰა-ჰა-ჰა-ჰა-ჰა, ამ სიტყვებს ველოდი, დემონო უფალო </w:t>
      </w:r>
      <w:r>
        <w:rPr>
          <w:rFonts w:ascii="Times New Roman" w:hAnsi="Times New Roman"/>
          <w:color w:val="000000"/>
        </w:rPr>
        <w:t>!</w:t>
      </w:r>
    </w:p>
    <w:p w14:paraId="1A054470" w14:textId="77777777" w:rsidR="0014565C" w:rsidRDefault="00000000">
      <w:pPr>
        <w:spacing w:before="269" w:after="269"/>
        <w:ind w:left="120"/>
      </w:pPr>
      <w:r>
        <w:rPr>
          <w:rFonts w:ascii="Times New Roman" w:hAnsi="Times New Roman"/>
          <w:color w:val="000000"/>
        </w:rPr>
        <w:t>ნოსგალიაზე დაყრდნობით ჯადოსნური წრე დავხატე.</w:t>
      </w:r>
    </w:p>
    <w:p w14:paraId="571F40CC" w14:textId="77777777" w:rsidR="0014565C" w:rsidRDefault="00000000">
      <w:pPr>
        <w:spacing w:before="269" w:after="269"/>
        <w:ind w:left="120"/>
      </w:pPr>
      <w:r>
        <w:rPr>
          <w:rFonts w:ascii="Times New Roman" w:hAnsi="Times New Roman"/>
          <w:color w:val="000000"/>
        </w:rPr>
        <w:t>— ...რას... გეგმავ... ტირან-დემონთა მბრძანებელო?!.. — შეშინებული თვალებით იკითხა მან.</w:t>
      </w:r>
    </w:p>
    <w:p w14:paraId="6505B038" w14:textId="77777777" w:rsidR="0014565C" w:rsidRDefault="00000000">
      <w:pPr>
        <w:spacing w:before="269" w:after="269"/>
        <w:ind w:left="120"/>
      </w:pPr>
      <w:r>
        <w:rPr>
          <w:rFonts w:ascii="Times New Roman" w:hAnsi="Times New Roman"/>
          <w:color w:val="000000"/>
        </w:rPr>
        <w:t>- არაფერი განსაკუთრებული. თუ ღმერთ ზეციერ მამას გაანადგურებ, სამყაროც განადგურდება. პირდაპირ რომ ვთქვათ, ეს საკმაოდ თავის ტკივილია. მაგრამ ეს მანამ, სანამ შენს მთელ ღვთაებრივ ძალას მბჟუტავი სიკვდილის მეფეს არ გადავცემ.</w:t>
      </w:r>
    </w:p>
    <w:p w14:paraId="26463394" w14:textId="77777777" w:rsidR="0014565C" w:rsidRDefault="00000000">
      <w:pPr>
        <w:spacing w:before="269" w:after="269"/>
        <w:ind w:left="120"/>
      </w:pPr>
      <w:r>
        <w:rPr>
          <w:rFonts w:ascii="Times New Roman" w:hAnsi="Times New Roman"/>
          <w:color w:val="000000"/>
        </w:rPr>
        <w:t>— ...ღვთის ძალა აბსოლუტურია... შეუძლებელია წესრიგის დამყარება საწყალი დემონებისთვის...</w:t>
      </w:r>
    </w:p>
    <w:p w14:paraId="6E35896F" w14:textId="77777777" w:rsidR="0014565C" w:rsidRDefault="00000000">
      <w:pPr>
        <w:spacing w:before="269" w:after="269"/>
        <w:ind w:left="120"/>
      </w:pPr>
      <w:r>
        <w:rPr>
          <w:rFonts w:ascii="Times New Roman" w:hAnsi="Times New Roman"/>
          <w:color w:val="000000"/>
        </w:rPr>
        <w:t>„ოჰ, ანუ ვერ შენიშნე, რომ ელდმეიდი ორი ათასი წლის განმავლობაში ღვთაებრივი ძალაუფლების საკუთარი საფუძვლით მითვისების ჯადოსნურ ფორმულას იხვეწავდა? რა თქმა უნდა, ეს ჯერ კიდევ შორს არის დასრულებისგან, მაგრამ სოლი უკვე ჩაჭედილია.“</w:t>
      </w:r>
    </w:p>
    <w:p w14:paraId="16E64AE8" w14:textId="6A4D7B0A" w:rsidR="0014565C" w:rsidRDefault="00000000">
      <w:pPr>
        <w:spacing w:before="269" w:after="269"/>
        <w:ind w:left="120"/>
      </w:pPr>
      <w:r>
        <w:rPr>
          <w:rFonts w:ascii="Times New Roman" w:hAnsi="Times New Roman"/>
          <w:color w:val="000000"/>
        </w:rPr>
        <w:t xml:space="preserve">სანამ ნოსგალია ცოდვას ებრძოდა, მე მის საფუძვლებს ღრმად ჩავუღრმავდი და გავაანალიზე </w:t>
      </w:r>
      <w:r w:rsidR="006938E0">
        <w:rPr>
          <w:rFonts w:ascii="Sylfaen" w:hAnsi="Sylfaen"/>
          <w:color w:val="000000"/>
          <w:lang w:val="ka-GE"/>
        </w:rPr>
        <w:t>ელდემე</w:t>
      </w:r>
      <w:r>
        <w:rPr>
          <w:rFonts w:ascii="Times New Roman" w:hAnsi="Times New Roman"/>
          <w:color w:val="000000"/>
        </w:rPr>
        <w:t>ის ჯადოსნური ფორმულა, რომელიც შემუშავების პროცესში იყო.</w:t>
      </w:r>
    </w:p>
    <w:p w14:paraId="1BD46932" w14:textId="77777777" w:rsidR="0014565C" w:rsidRDefault="00000000">
      <w:pPr>
        <w:spacing w:before="269" w:after="269"/>
        <w:ind w:left="120"/>
      </w:pPr>
      <w:r>
        <w:rPr>
          <w:rFonts w:ascii="Times New Roman" w:hAnsi="Times New Roman"/>
          <w:color w:val="000000"/>
        </w:rPr>
        <w:t>— მხოლოდ მისი დასრულება რჩებოდა.</w:t>
      </w:r>
    </w:p>
    <w:p w14:paraId="3ED45E82" w14:textId="77777777" w:rsidR="0014565C" w:rsidRDefault="00000000">
      <w:pPr>
        <w:spacing w:before="269" w:after="269"/>
        <w:ind w:left="120"/>
      </w:pPr>
      <w:r>
        <w:rPr>
          <w:rFonts w:ascii="Times New Roman" w:hAnsi="Times New Roman"/>
          <w:color w:val="000000"/>
        </w:rPr>
        <w:t>— ...სულელო... შენ სულელი ხარ... რადგან გადაწყვიტე ღვთაებრივი ძალაუფლების მითვისება!!.. დაისჯები... წესრიგის სასჯელი!!..</w:t>
      </w:r>
    </w:p>
    <w:p w14:paraId="743A75AB" w14:textId="77777777" w:rsidR="0014565C" w:rsidRDefault="00000000">
      <w:pPr>
        <w:spacing w:before="269" w:after="269"/>
        <w:ind w:left="120"/>
      </w:pPr>
      <w:r>
        <w:rPr>
          <w:rFonts w:ascii="Times New Roman" w:hAnsi="Times New Roman"/>
          <w:color w:val="000000"/>
        </w:rPr>
        <w:t>- და ხოჭოდ გაქცევ. და შენ ასეთად დარჩები სამუდამოდ, რამდენჯერაც არ უნდა დაიბადო ხელახლა.</w:t>
      </w:r>
    </w:p>
    <w:p w14:paraId="01C1162A" w14:textId="77777777" w:rsidR="0014565C" w:rsidRDefault="00000000">
      <w:pPr>
        <w:spacing w:before="269" w:after="269"/>
        <w:ind w:left="120"/>
      </w:pPr>
      <w:r>
        <w:rPr>
          <w:rFonts w:ascii="Times New Roman" w:hAnsi="Times New Roman"/>
          <w:color w:val="000000"/>
        </w:rPr>
        <w:t>— …რა…? …</w:t>
      </w:r>
    </w:p>
    <w:p w14:paraId="677BF23E" w14:textId="77777777" w:rsidR="0014565C" w:rsidRDefault="00000000">
      <w:pPr>
        <w:spacing w:before="269" w:after="269"/>
        <w:ind w:left="120"/>
      </w:pPr>
      <w:r>
        <w:rPr>
          <w:rFonts w:ascii="Times New Roman" w:hAnsi="Times New Roman"/>
          <w:color w:val="000000"/>
        </w:rPr>
        <w:lastRenderedPageBreak/>
        <w:t>— გრძნობების განცდა სახალისოა, იცი. მოსაწყენი რუტინისგან განსხვავებით, ხოჭოებთან ცხოვრება გაცილებით საინტერესოა. თუმცა ცოტა რთულია.</w:t>
      </w:r>
    </w:p>
    <w:p w14:paraId="19091C14" w14:textId="77777777" w:rsidR="0014565C" w:rsidRDefault="00000000">
      <w:pPr>
        <w:spacing w:before="269" w:after="269"/>
        <w:ind w:left="120"/>
      </w:pPr>
      <w:r>
        <w:rPr>
          <w:rFonts w:ascii="Times New Roman" w:hAnsi="Times New Roman"/>
          <w:color w:val="000000"/>
        </w:rPr>
        <w:t>ჯადოსნური ძალა მის სხეულში აგებულ ჯადოსნურ წრეში გავატარე, ნოსგალიას ღვთაებრივი წესრიგი მივითვისე და ელდმეუდეს გავუგზავნე.</w:t>
      </w:r>
    </w:p>
    <w:p w14:paraId="0D86F6CC" w14:textId="77777777" w:rsidR="0014565C" w:rsidRDefault="00000000">
      <w:pPr>
        <w:spacing w:before="269" w:after="269"/>
        <w:ind w:left="120"/>
      </w:pPr>
      <w:r>
        <w:rPr>
          <w:rFonts w:ascii="Times New Roman" w:hAnsi="Times New Roman"/>
          <w:color w:val="000000"/>
        </w:rPr>
        <w:t>— ...სულელო... შენ დაარღვიე... წესრიგი... ჯანდაბა... შენ... — მის სიტყვებში ძლიერი რისხვა იყო, თითქოს სულის სიღრმიდან მოდიოდა; გრძნობა, რომელიც არანაირად არ იყო დამახასიათებელი წესრიგისთვის.</w:t>
      </w:r>
    </w:p>
    <w:p w14:paraId="0DB6A72F" w14:textId="77777777" w:rsidR="0014565C" w:rsidRDefault="00000000">
      <w:pPr>
        <w:spacing w:before="269" w:after="269"/>
        <w:ind w:left="120"/>
      </w:pPr>
      <w:r>
        <w:rPr>
          <w:rFonts w:ascii="Times New Roman" w:hAnsi="Times New Roman"/>
          <w:color w:val="000000"/>
        </w:rPr>
        <w:t>— ჯანდაბა... ჯანდაბა... ჯანდაბა-ი-ი-ი-ი-ი-ი!!.. — იყვირა მან. — ….ჯანდაბა!!.. ბუნებისა და წესრიგის კანონების მიღმა გასვლა... უვარგისი-ი-ი-ი!!..</w:t>
      </w:r>
    </w:p>
    <w:p w14:paraId="33387CF5" w14:textId="77777777" w:rsidR="0014565C" w:rsidRDefault="00000000">
      <w:pPr>
        <w:spacing w:before="269" w:after="269"/>
        <w:ind w:left="120"/>
      </w:pPr>
      <w:r>
        <w:rPr>
          <w:rFonts w:ascii="Times New Roman" w:hAnsi="Times New Roman"/>
          <w:color w:val="000000"/>
        </w:rPr>
        <w:t>- ჰმ, ახლა მწერივით ლაპარაკობ.</w:t>
      </w:r>
    </w:p>
    <w:p w14:paraId="191E9667" w14:textId="77777777" w:rsidR="0014565C" w:rsidRDefault="00000000">
      <w:pPr>
        <w:spacing w:before="269" w:after="269"/>
        <w:ind w:left="120"/>
      </w:pPr>
      <w:r>
        <w:rPr>
          <w:rFonts w:ascii="Times New Roman" w:hAnsi="Times New Roman"/>
          <w:color w:val="000000"/>
        </w:rPr>
        <w:t>მის სიტყვებს ყურადღება არ მივაქციე და განვაგრძე შელოცვის გამოყენება, რომელმაც ღვთაებრივი ძალაუფლება მიითვისა.</w:t>
      </w:r>
    </w:p>
    <w:p w14:paraId="457CA743" w14:textId="77777777" w:rsidR="0014565C" w:rsidRDefault="00000000">
      <w:pPr>
        <w:spacing w:before="269" w:after="269"/>
        <w:ind w:left="120"/>
      </w:pPr>
      <w:r>
        <w:rPr>
          <w:rFonts w:ascii="Times New Roman" w:hAnsi="Times New Roman"/>
          <w:color w:val="000000"/>
        </w:rPr>
        <w:t>— ...ინანებთ. ინანებთ, ანოს ვოლდიგოდ! თქვენ ბუნების კანონები დაარღვიეთ. ღმერთებს გული არ აქვთ. თქვენ მხოლოდ ემოციებს უნერგავთ ღმერთებს და არღვევთ წესებს! თქვენ გაანადგურებთ სამყაროს და ადრე თუ გვიან დანგრევამდე მიიყვანთ მას! ღვთის წინასწარმეტყველება აბსოლუტურია...!!</w:t>
      </w:r>
    </w:p>
    <w:p w14:paraId="5A2997DF" w14:textId="77777777" w:rsidR="0014565C" w:rsidRDefault="00000000">
      <w:pPr>
        <w:spacing w:before="269" w:after="269"/>
        <w:ind w:left="120"/>
      </w:pPr>
      <w:r>
        <w:rPr>
          <w:rFonts w:ascii="Times New Roman" w:hAnsi="Times New Roman"/>
          <w:color w:val="000000"/>
        </w:rPr>
        <w:t>ნოსგალიას სხეული სინათლეში იყო მოცული. მომდევნო წამს, როგორც კი ის აფეთქდა, თითქოს შეშუპებულიყო, მისი ძირი ორად გაიყო.</w:t>
      </w:r>
    </w:p>
    <w:p w14:paraId="08B41A62" w14:textId="77777777" w:rsidR="0014565C" w:rsidRDefault="00000000">
      <w:pPr>
        <w:spacing w:before="269" w:after="269"/>
        <w:ind w:left="120"/>
      </w:pPr>
      <w:r>
        <w:rPr>
          <w:rFonts w:ascii="Times New Roman" w:hAnsi="Times New Roman"/>
          <w:color w:val="000000"/>
        </w:rPr>
        <w:t>„ჰაჰაჰა“, - ხმამაღალი სიცილი გავიგე. ჩემს წინ მბჟუტავი სიკვდილის მეფე ელდმეიდი იდგა. „შენ ნამდვილად დემონთა მბრძანებელი ხარ! შენ „ჯიე შენზას“ ფორმულა ისეთი სიმარტივით შეასრულე, რომ ღვთაებრივი ძალაც კი ადვილად მიითვისე, ჰაჰაჰა. შენ ხარ მსოფლიოში ყველაზე ძლიერი, ყველაზე ბოროტი და ყველაზე უძლეველი!! შენ იმდენად შეუდარებელი ხარ, რომ პრაქტიკულად გინდა თანასწორი გყავდეს!!“ - თქვა მბჟუტავმა სიკვდილის მეფე ელდმეიდმა გახარებულმა, ფეხი ასწია და მიწის ხოჭო დაჭყლიტა, რომელიც იქიდან გაიქცა.</w:t>
      </w:r>
    </w:p>
    <w:p w14:paraId="0064E950" w14:textId="77777777" w:rsidR="0014565C" w:rsidRDefault="00000000">
      <w:pPr>
        <w:pStyle w:val="Heading2"/>
        <w:pageBreakBefore/>
        <w:spacing w:before="180" w:after="180"/>
        <w:ind w:left="120"/>
      </w:pPr>
      <w:bookmarkStart w:id="36" w:name="_Toc199672059"/>
      <w:r>
        <w:rPr>
          <w:rFonts w:ascii="Times New Roman" w:hAnsi="Times New Roman"/>
          <w:color w:val="000000"/>
          <w:sz w:val="33"/>
        </w:rPr>
        <w:lastRenderedPageBreak/>
        <w:t>§ 73. ჭორები და ტრადიციები</w:t>
      </w:r>
      <w:bookmarkEnd w:id="36"/>
    </w:p>
    <w:p w14:paraId="3A574F05" w14:textId="77777777" w:rsidR="0014565C" w:rsidRDefault="00000000">
      <w:pPr>
        <w:spacing w:before="269" w:after="269"/>
        <w:ind w:left="120"/>
      </w:pPr>
      <w:r>
        <w:rPr>
          <w:rFonts w:ascii="Times New Roman" w:hAnsi="Times New Roman"/>
          <w:color w:val="000000"/>
        </w:rPr>
        <w:t>„როგორც ჩანს... ყველაფერი გამოვიდა...“ ჩაილაპარაკა რეიმ და ღმერთებისა და ევანსმანის ხალხის სულების ხმალი მზადყოფნაში განაგრძო.</w:t>
      </w:r>
    </w:p>
    <w:p w14:paraId="427F4C0F" w14:textId="77777777" w:rsidR="0014565C" w:rsidRDefault="00000000">
      <w:pPr>
        <w:spacing w:before="269" w:after="269"/>
        <w:ind w:left="120"/>
      </w:pPr>
      <w:r>
        <w:rPr>
          <w:rFonts w:ascii="Times New Roman" w:hAnsi="Times New Roman"/>
          <w:color w:val="000000"/>
        </w:rPr>
        <w:t>— …დიახ…</w:t>
      </w:r>
    </w:p>
    <w:p w14:paraId="2895AA20" w14:textId="77777777" w:rsidR="0014565C" w:rsidRDefault="00000000">
      <w:pPr>
        <w:spacing w:before="269" w:after="269"/>
        <w:ind w:left="120"/>
      </w:pPr>
      <w:r>
        <w:rPr>
          <w:rFonts w:ascii="Times New Roman" w:hAnsi="Times New Roman"/>
          <w:color w:val="000000"/>
        </w:rPr>
        <w:t>მის გვერდით სინი იდგა, ხელში ღმერთების მკვლელი ეჭირა. ისიც სივრცეს გაჰყურებდა და ღმერთების მკვლელი ხმალი მზადყოფნაში ეჭირა.</w:t>
      </w:r>
    </w:p>
    <w:p w14:paraId="10AC5CD4" w14:textId="77777777" w:rsidR="0014565C" w:rsidRDefault="00000000">
      <w:pPr>
        <w:spacing w:before="269" w:after="269"/>
        <w:ind w:left="120"/>
      </w:pPr>
      <w:r>
        <w:rPr>
          <w:rFonts w:ascii="Times New Roman" w:hAnsi="Times New Roman"/>
          <w:color w:val="000000"/>
        </w:rPr>
        <w:t>მათ უკან, რენო იატაკზე პირქვე იწვა. მისა მის მკერდზე იყო მიკრული. რენომ დამცავად ჩაეხუტა და იატაკზე მიანარცხა.</w:t>
      </w:r>
    </w:p>
    <w:p w14:paraId="3F71E444" w14:textId="77777777" w:rsidR="0014565C" w:rsidRDefault="00000000">
      <w:pPr>
        <w:spacing w:before="269" w:after="269"/>
        <w:ind w:left="120"/>
      </w:pPr>
      <w:r>
        <w:rPr>
          <w:rFonts w:ascii="Times New Roman" w:hAnsi="Times New Roman"/>
          <w:color w:val="000000"/>
        </w:rPr>
        <w:t>როგორც კი სარგელდონავეს „განადგურების მზე“ ცაზე გაბრწყინდა, სამივე ერთდროულად დაიძრა. და ყველანი მიზეს ფარებად იქცნენ.</w:t>
      </w:r>
    </w:p>
    <w:p w14:paraId="0F4EE7D6" w14:textId="77777777" w:rsidR="0014565C" w:rsidRDefault="00000000">
      <w:pPr>
        <w:spacing w:before="269" w:after="269"/>
        <w:ind w:left="120"/>
      </w:pPr>
      <w:r>
        <w:rPr>
          <w:rFonts w:ascii="Times New Roman" w:hAnsi="Times New Roman"/>
          <w:color w:val="000000"/>
        </w:rPr>
        <w:t>„კარგად ხარ?“ ნაზი ხმით ჰკითხა რენომ ქალიშვილს, რომელიც მის მკლავებში იყო.</w:t>
      </w:r>
    </w:p>
    <w:p w14:paraId="6120BC21" w14:textId="77777777" w:rsidR="0014565C" w:rsidRDefault="00000000">
      <w:pPr>
        <w:spacing w:before="269" w:after="269"/>
        <w:ind w:left="120"/>
      </w:pPr>
      <w:r>
        <w:rPr>
          <w:rFonts w:ascii="Times New Roman" w:hAnsi="Times New Roman"/>
          <w:color w:val="000000"/>
        </w:rPr>
        <w:t>მიშამ ოდნავ დაუქნია თავი და გაოცებულმა მის სახეს მიაჩერდა.</w:t>
      </w:r>
    </w:p>
    <w:p w14:paraId="3FDE3174" w14:textId="77777777" w:rsidR="0014565C" w:rsidRDefault="00000000">
      <w:pPr>
        <w:spacing w:before="269" w:after="269"/>
        <w:ind w:left="120"/>
      </w:pPr>
      <w:r>
        <w:rPr>
          <w:rFonts w:ascii="Times New Roman" w:hAnsi="Times New Roman"/>
          <w:color w:val="000000"/>
        </w:rPr>
        <w:t>— …ძალიან გაიზარდე…</w:t>
      </w:r>
    </w:p>
    <w:p w14:paraId="4A1C0575" w14:textId="77777777" w:rsidR="0014565C" w:rsidRDefault="00000000">
      <w:pPr>
        <w:spacing w:before="269" w:after="269"/>
        <w:ind w:left="120"/>
      </w:pPr>
      <w:r>
        <w:rPr>
          <w:rFonts w:ascii="Times New Roman" w:hAnsi="Times New Roman"/>
          <w:color w:val="000000"/>
        </w:rPr>
        <w:t>რენომ მსუბუქად შეეხო მისას ლოყას, მისი თითები ქალიშვილის ცრემლებისგან დაუსველდა.</w:t>
      </w:r>
    </w:p>
    <w:p w14:paraId="300A3CEF" w14:textId="77777777" w:rsidR="0014565C" w:rsidRDefault="00000000">
      <w:pPr>
        <w:spacing w:before="269" w:after="269"/>
        <w:ind w:left="120"/>
      </w:pPr>
      <w:r>
        <w:rPr>
          <w:rFonts w:ascii="Times New Roman" w:hAnsi="Times New Roman"/>
          <w:color w:val="000000"/>
        </w:rPr>
        <w:t>„...დედა?..“ ჰკითხა მიშამ რენოს, რომელიც გაოგნებული სახით კეთილად უღიმოდა.</w:t>
      </w:r>
    </w:p>
    <w:p w14:paraId="13D07817" w14:textId="77777777" w:rsidR="0014565C" w:rsidRDefault="00000000">
      <w:pPr>
        <w:spacing w:before="269" w:after="269"/>
        <w:ind w:left="120"/>
      </w:pPr>
      <w:r>
        <w:rPr>
          <w:rFonts w:ascii="Times New Roman" w:hAnsi="Times New Roman"/>
          <w:color w:val="000000"/>
        </w:rPr>
        <w:t>— ... უჰ. საბოლოოდ, შევძელი შენი ჩახუტება...</w:t>
      </w:r>
    </w:p>
    <w:p w14:paraId="3F9BC6F9" w14:textId="77777777" w:rsidR="0014565C" w:rsidRDefault="00000000">
      <w:pPr>
        <w:spacing w:before="269" w:after="269"/>
        <w:ind w:left="120"/>
      </w:pPr>
      <w:r>
        <w:rPr>
          <w:rFonts w:ascii="Times New Roman" w:hAnsi="Times New Roman"/>
          <w:color w:val="000000"/>
        </w:rPr>
        <w:t>ამ სიტყვებით მან მაგრად ჩაეხუტა მისას. მისი სხეული სინათლემ მოიცვა, გამხდარი და გამჭვირვალე გახდა. დრო, რომლის განმავლობაშიც მას შეეძლო ფრენის სხეულის სესხება, იწურებოდა. ძალიან ცოტა დრო რჩებოდა.</w:t>
      </w:r>
    </w:p>
    <w:p w14:paraId="562D1646" w14:textId="77777777" w:rsidR="0014565C" w:rsidRDefault="00000000">
      <w:pPr>
        <w:spacing w:before="269" w:after="269"/>
        <w:ind w:left="120"/>
      </w:pPr>
      <w:r>
        <w:rPr>
          <w:rFonts w:ascii="Times New Roman" w:hAnsi="Times New Roman"/>
          <w:color w:val="000000"/>
        </w:rPr>
        <w:t>- ბოდიში, ისინი მუდმივად გვაშორებენ ერთმანეთს.</w:t>
      </w:r>
    </w:p>
    <w:p w14:paraId="1ABC50C7" w14:textId="77777777" w:rsidR="0014565C" w:rsidRDefault="00000000">
      <w:pPr>
        <w:spacing w:before="269" w:after="269"/>
        <w:ind w:left="120"/>
      </w:pPr>
      <w:r>
        <w:rPr>
          <w:rFonts w:ascii="Times New Roman" w:hAnsi="Times New Roman"/>
          <w:color w:val="000000"/>
        </w:rPr>
        <w:t>რენოს თვალები ცრემლებით აევსო.</w:t>
      </w:r>
    </w:p>
    <w:p w14:paraId="4573917F" w14:textId="77777777" w:rsidR="0014565C" w:rsidRDefault="00000000">
      <w:pPr>
        <w:spacing w:before="269" w:after="269"/>
        <w:ind w:left="120"/>
      </w:pPr>
      <w:r>
        <w:rPr>
          <w:rFonts w:ascii="Times New Roman" w:hAnsi="Times New Roman"/>
          <w:color w:val="000000"/>
        </w:rPr>
        <w:t>-ბოდიში, ყოველთვის შენთან ვერ ვიქნები...</w:t>
      </w:r>
    </w:p>
    <w:p w14:paraId="7DA19F9B" w14:textId="77777777" w:rsidR="0014565C" w:rsidRDefault="00000000">
      <w:pPr>
        <w:spacing w:before="269" w:after="269"/>
        <w:ind w:left="120"/>
      </w:pPr>
      <w:r>
        <w:rPr>
          <w:rFonts w:ascii="Times New Roman" w:hAnsi="Times New Roman"/>
          <w:color w:val="000000"/>
        </w:rPr>
        <w:t>— …მოიცადე, — მაშინვე უთხრა მიშამ, — არა… — ცრემლები წამოუვიდა. — …დასრულებული არ არის… — წინადადების დასასრული თითქმის არ ისმოდა, მისი სიტყვები ცრემლებმა შთანთქა. — …არ წახვიდე… დარჩი… სულ მცირე, ცოტა ხნით მაინც…</w:t>
      </w:r>
    </w:p>
    <w:p w14:paraId="3C7501C8" w14:textId="77777777" w:rsidR="0014565C" w:rsidRDefault="00000000">
      <w:pPr>
        <w:spacing w:before="269" w:after="269"/>
        <w:ind w:left="120"/>
      </w:pPr>
      <w:r>
        <w:rPr>
          <w:rFonts w:ascii="Times New Roman" w:hAnsi="Times New Roman"/>
          <w:color w:val="000000"/>
        </w:rPr>
        <w:lastRenderedPageBreak/>
        <w:t>სევდიანი გამომეტყველებით, რენომ თავი გვერდიდან გვერდზე გააქნია. მისი სილუეტი კიდევ უფრო გამხდარიყო.</w:t>
      </w:r>
    </w:p>
    <w:p w14:paraId="6FD234E3" w14:textId="77777777" w:rsidR="0014565C" w:rsidRDefault="00000000">
      <w:pPr>
        <w:spacing w:before="269" w:after="269"/>
        <w:ind w:left="120"/>
      </w:pPr>
      <w:r>
        <w:rPr>
          <w:rFonts w:ascii="Times New Roman" w:hAnsi="Times New Roman"/>
          <w:color w:val="000000"/>
        </w:rPr>
        <w:t>— ...ჩვენ... ახლახან... ახლახან შევხვდით... მე გავაგრძელე...</w:t>
      </w:r>
    </w:p>
    <w:p w14:paraId="6E43E37F" w14:textId="77777777" w:rsidR="0014565C" w:rsidRDefault="00000000">
      <w:pPr>
        <w:spacing w:before="269" w:after="269"/>
        <w:ind w:left="120"/>
      </w:pPr>
      <w:r>
        <w:rPr>
          <w:rFonts w:ascii="Times New Roman" w:hAnsi="Times New Roman"/>
          <w:color w:val="000000"/>
        </w:rPr>
        <w:t>- მიყვარხარ, მიშა, მაპატიე.</w:t>
      </w:r>
    </w:p>
    <w:p w14:paraId="3D7B62DE" w14:textId="77777777" w:rsidR="0014565C" w:rsidRDefault="00000000">
      <w:pPr>
        <w:spacing w:before="269" w:after="269"/>
        <w:ind w:left="120"/>
      </w:pPr>
      <w:r>
        <w:rPr>
          <w:rFonts w:ascii="Times New Roman" w:hAnsi="Times New Roman"/>
          <w:color w:val="000000"/>
        </w:rPr>
        <w:t>რენოს ცრემლები მისას ლოყებზე ჩამოცვივდა და ასველებდა. თუმცა, ისინი ცრემლის ყვავილებად არ გადაქცეულა. დიდი სულიერი დედის ძალა დიდი ხანია დაკარგული იყო.</w:t>
      </w:r>
    </w:p>
    <w:p w14:paraId="418CAF7F" w14:textId="77777777" w:rsidR="0014565C" w:rsidRDefault="00000000">
      <w:pPr>
        <w:spacing w:before="269" w:after="269"/>
        <w:ind w:left="120"/>
      </w:pPr>
      <w:r>
        <w:rPr>
          <w:rFonts w:ascii="Times New Roman" w:hAnsi="Times New Roman"/>
          <w:color w:val="000000"/>
        </w:rPr>
        <w:t>— ...მე უკვე სრულიად გავქრი, მაგრამ შენ ისევ აქ ხარ. დარწმუნებული ვარ, ანოსი გიშველის. ერთად... შენს უბედურ მეორე ნახევართან ერთად...</w:t>
      </w:r>
    </w:p>
    <w:p w14:paraId="4D35749A" w14:textId="77777777" w:rsidR="0014565C" w:rsidRDefault="00000000">
      <w:pPr>
        <w:spacing w:before="269" w:after="269"/>
        <w:ind w:left="120"/>
      </w:pPr>
      <w:r>
        <w:rPr>
          <w:rFonts w:ascii="Times New Roman" w:hAnsi="Times New Roman"/>
          <w:color w:val="000000"/>
        </w:rPr>
        <w:t>რენომ ცრემლები შეიკავა და შემდეგ კეთილი და ნაზი დედასავით გაიღიმა.</w:t>
      </w:r>
    </w:p>
    <w:p w14:paraId="16C70D24" w14:textId="77777777" w:rsidR="0014565C" w:rsidRDefault="00000000">
      <w:pPr>
        <w:spacing w:before="269" w:after="269"/>
        <w:ind w:left="120"/>
      </w:pPr>
      <w:r>
        <w:rPr>
          <w:rFonts w:ascii="Times New Roman" w:hAnsi="Times New Roman"/>
          <w:color w:val="000000"/>
        </w:rPr>
        <w:t>— ...სიტყვებით ვერ გადმოვცემ, რა ბედნიერი ვარ, რომ შენ გაგაჩინე...</w:t>
      </w:r>
    </w:p>
    <w:p w14:paraId="6D4FE5B5" w14:textId="77777777" w:rsidR="0014565C" w:rsidRDefault="00000000">
      <w:pPr>
        <w:spacing w:before="269" w:after="269"/>
        <w:ind w:left="120"/>
      </w:pPr>
      <w:r>
        <w:rPr>
          <w:rFonts w:ascii="Times New Roman" w:hAnsi="Times New Roman"/>
          <w:color w:val="000000"/>
        </w:rPr>
        <w:t>უეცრად, სინათლის ნაწილაკები ამაღლდნენ და მისას დატოვეს. როდესაც სინმა თავი ასწია, სინათლის ნაწილაკებმა მომენტალურად დიდი სულიერი დედის სახე მიიღეს.</w:t>
      </w:r>
    </w:p>
    <w:p w14:paraId="2D2C4378" w14:textId="77777777" w:rsidR="0014565C" w:rsidRDefault="00000000">
      <w:pPr>
        <w:spacing w:before="269" w:after="269"/>
        <w:ind w:left="120"/>
      </w:pPr>
      <w:r>
        <w:rPr>
          <w:rFonts w:ascii="Times New Roman" w:hAnsi="Times New Roman"/>
          <w:color w:val="000000"/>
        </w:rPr>
        <w:t>„გმადლობთ, სინ, და ნახვამდის. ახლა კი...“ რენომ ხელი გაუწოდა. სინმა ნაზად აიღო და გოგონამ გაუღიმა. „ბედნიერი ვარ.“</w:t>
      </w:r>
    </w:p>
    <w:p w14:paraId="16253008" w14:textId="77777777" w:rsidR="0014565C" w:rsidRDefault="00000000">
      <w:pPr>
        <w:spacing w:before="269" w:after="269"/>
        <w:ind w:left="120"/>
      </w:pPr>
      <w:r>
        <w:rPr>
          <w:rFonts w:ascii="Times New Roman" w:hAnsi="Times New Roman"/>
          <w:color w:val="000000"/>
        </w:rPr>
        <w:t>„რენო“, უთხრა მან და ცრემლი წამოუვიდა. „მიყვარხარ“.</w:t>
      </w:r>
    </w:p>
    <w:p w14:paraId="2BB069CA" w14:textId="77777777" w:rsidR="0014565C" w:rsidRDefault="00000000">
      <w:pPr>
        <w:spacing w:before="269" w:after="269"/>
        <w:ind w:left="120"/>
      </w:pPr>
      <w:r>
        <w:rPr>
          <w:rFonts w:ascii="Times New Roman" w:hAnsi="Times New Roman"/>
          <w:color w:val="000000"/>
        </w:rPr>
        <w:t>თბილმა ქარმა დაუბერა და სინათლე წაიღო. რენოს სილუეტი უეცრად გაქრა. სინის ხელში მხოლოდ დიდი სულიერი დედის ცრემლი დარჩა... თოვლივით თეთრი ცრემლის ყვავილი, რომელიც მან მის საფლავზე დადო, როგორც მარკერული.</w:t>
      </w:r>
    </w:p>
    <w:p w14:paraId="29D73DC8" w14:textId="77777777" w:rsidR="0014565C" w:rsidRDefault="00000000">
      <w:pPr>
        <w:spacing w:before="269" w:after="269"/>
        <w:ind w:left="120"/>
      </w:pPr>
      <w:r>
        <w:rPr>
          <w:rFonts w:ascii="Times New Roman" w:hAnsi="Times New Roman"/>
          <w:color w:val="000000"/>
        </w:rPr>
        <w:t>- …დედა…</w:t>
      </w:r>
    </w:p>
    <w:p w14:paraId="4169DB80" w14:textId="77777777" w:rsidR="0014565C" w:rsidRDefault="00000000">
      <w:pPr>
        <w:spacing w:before="269" w:after="269"/>
        <w:ind w:left="120"/>
      </w:pPr>
      <w:r>
        <w:rPr>
          <w:rFonts w:ascii="Times New Roman" w:hAnsi="Times New Roman"/>
          <w:color w:val="000000"/>
        </w:rPr>
        <w:t>მიშას ცრემლები ვერ შეიკავა. ცრემლები ლოყებზე ჩამოუგორდა და იატაკი დაასველა.</w:t>
      </w:r>
    </w:p>
    <w:p w14:paraId="1516A009" w14:textId="77777777" w:rsidR="0014565C" w:rsidRDefault="00000000">
      <w:pPr>
        <w:spacing w:before="269" w:after="269"/>
        <w:ind w:left="120"/>
      </w:pPr>
      <w:r>
        <w:rPr>
          <w:rFonts w:ascii="Times New Roman" w:hAnsi="Times New Roman"/>
          <w:color w:val="000000"/>
        </w:rPr>
        <w:t>— ...ფრენ... მომეცი საშუალება... — თქვა მიზამ ტირილით. — ...გთხოვ, კიდევ ერთხელ ნახე დედაჩემი. შენ შეგიძლია ამის გაკეთება. თუ ახლა შეგიძლია, ცოტა მეტსაც შეძლებ...</w:t>
      </w:r>
    </w:p>
    <w:p w14:paraId="20062747" w14:textId="77777777" w:rsidR="0014565C" w:rsidRDefault="00000000">
      <w:pPr>
        <w:spacing w:before="269" w:after="269"/>
        <w:ind w:left="120"/>
      </w:pPr>
      <w:r>
        <w:rPr>
          <w:rFonts w:ascii="Times New Roman" w:hAnsi="Times New Roman"/>
          <w:color w:val="000000"/>
        </w:rPr>
        <w:t>მიშა წამოდგა და სიყვარულის ფერიას ევედრებოდა, რომელიც სადღაც იქ უნდა ყოფილიყო. პატარა ბავშვივით ტიროდა.</w:t>
      </w:r>
    </w:p>
    <w:p w14:paraId="271D9680" w14:textId="77777777" w:rsidR="0014565C" w:rsidRDefault="00000000">
      <w:pPr>
        <w:spacing w:before="269" w:after="269"/>
        <w:ind w:left="120"/>
      </w:pPr>
      <w:r>
        <w:rPr>
          <w:rFonts w:ascii="Times New Roman" w:hAnsi="Times New Roman"/>
          <w:color w:val="000000"/>
        </w:rPr>
        <w:t>მგონი, მიხვდა, რომ ეს შეუძლებელი იყო, მაგრამ მის მწუხარებას საზღვარი არ ჰქონდა.</w:t>
      </w:r>
    </w:p>
    <w:p w14:paraId="35237FD2" w14:textId="77777777" w:rsidR="0014565C" w:rsidRDefault="00000000">
      <w:pPr>
        <w:spacing w:before="269" w:after="269"/>
        <w:ind w:left="120"/>
      </w:pPr>
      <w:r>
        <w:rPr>
          <w:rFonts w:ascii="Times New Roman" w:hAnsi="Times New Roman"/>
          <w:color w:val="000000"/>
        </w:rPr>
        <w:t>— ...ყოველ შემთხვევაში, ცოტა ხნით მაინც... შესაძლებელია...</w:t>
      </w:r>
    </w:p>
    <w:p w14:paraId="2DEB7488" w14:textId="77777777" w:rsidR="0014565C" w:rsidRDefault="00000000">
      <w:pPr>
        <w:spacing w:before="269" w:after="269"/>
        <w:ind w:left="120"/>
      </w:pPr>
      <w:r>
        <w:rPr>
          <w:rFonts w:ascii="Times New Roman" w:hAnsi="Times New Roman"/>
          <w:color w:val="000000"/>
        </w:rPr>
        <w:lastRenderedPageBreak/>
        <w:t>მაგრამ რამდენიც არ უნდა ელოცა, სიყვარულის ფერია არ გამოჩენილა. ფრენი თავის სხეულს მხოლოდ ერთხელ აძლევს და მხოლოდ მანამ, სანამ მსესხებელი თავის სიყვარულზე არ უამბობს და არ მიხვდება, რომ ის უკვე გამქრალია.</w:t>
      </w:r>
    </w:p>
    <w:p w14:paraId="3CE245B2" w14:textId="77777777" w:rsidR="0014565C" w:rsidRDefault="00000000">
      <w:pPr>
        <w:spacing w:before="269" w:after="269"/>
        <w:ind w:left="120"/>
      </w:pPr>
      <w:r>
        <w:rPr>
          <w:rFonts w:ascii="Times New Roman" w:hAnsi="Times New Roman"/>
          <w:color w:val="000000"/>
        </w:rPr>
        <w:t>- შეუძლებელს ნუ სთხოვ, მისა. მას უბრალოდ ამისთვის ძალა არ აქვს. მას მხოლოდ ამ ტრაგედიის დასრულება შეუძლია.</w:t>
      </w:r>
    </w:p>
    <w:p w14:paraId="4F9891A8" w14:textId="77777777" w:rsidR="0014565C" w:rsidRDefault="00000000">
      <w:pPr>
        <w:spacing w:before="269" w:after="269"/>
        <w:ind w:left="120"/>
      </w:pPr>
      <w:r>
        <w:rPr>
          <w:rFonts w:ascii="Times New Roman" w:hAnsi="Times New Roman"/>
          <w:color w:val="000000"/>
        </w:rPr>
        <w:t>მიშამ შემომხედა, როცა ნელა მივუახლოვდი იმედიანი მზერით.</w:t>
      </w:r>
    </w:p>
    <w:p w14:paraId="2B18CBA0" w14:textId="77777777" w:rsidR="0014565C" w:rsidRDefault="00000000">
      <w:pPr>
        <w:spacing w:before="269" w:after="269"/>
        <w:ind w:left="120"/>
      </w:pPr>
      <w:r>
        <w:rPr>
          <w:rFonts w:ascii="Times New Roman" w:hAnsi="Times New Roman"/>
          <w:color w:val="000000"/>
        </w:rPr>
        <w:t>— …ბატონო ანოს… — თქვა მან, თითქოს სიტყვებს იწუწუნებდა. — …ეს ყველაფერი ჩემი გამოა… — მან თავის მწუხარებაზე ისაუბრა და ცრემლები წამოუვიდა. — …მე რომ არ დავბადებულიყავი… დედაჩემი არ… გამქრალიყო…</w:t>
      </w:r>
    </w:p>
    <w:p w14:paraId="71487AAF" w14:textId="77777777" w:rsidR="0014565C" w:rsidRDefault="00000000">
      <w:pPr>
        <w:spacing w:before="269" w:after="269"/>
        <w:ind w:left="120"/>
      </w:pPr>
      <w:r>
        <w:rPr>
          <w:rFonts w:ascii="Times New Roman" w:hAnsi="Times New Roman"/>
          <w:color w:val="000000"/>
        </w:rPr>
        <w:t>- სწორედ აქ ცდები.</w:t>
      </w:r>
    </w:p>
    <w:p w14:paraId="0497894F" w14:textId="77777777" w:rsidR="0014565C" w:rsidRDefault="00000000">
      <w:pPr>
        <w:spacing w:before="269" w:after="269"/>
        <w:ind w:left="120"/>
      </w:pPr>
      <w:r>
        <w:rPr>
          <w:rFonts w:ascii="Times New Roman" w:hAnsi="Times New Roman"/>
          <w:color w:val="000000"/>
        </w:rPr>
        <w:t>- და სად ვცდები აქ?.. ის იმიტომ გარდაიცვალა, რომ როდესაც დედაჩემმა გამაჩინა, მან თავისი ჭორებისა და ლეგენდების წინააღმდეგ წავიდა...</w:t>
      </w:r>
    </w:p>
    <w:p w14:paraId="447B4762" w14:textId="77777777" w:rsidR="0014565C" w:rsidRDefault="00000000">
      <w:pPr>
        <w:spacing w:before="269" w:after="269"/>
        <w:ind w:left="120"/>
      </w:pPr>
      <w:r>
        <w:rPr>
          <w:rFonts w:ascii="Times New Roman" w:hAnsi="Times New Roman"/>
          <w:color w:val="000000"/>
        </w:rPr>
        <w:t>ავოს დილჰევიას მსგავსად გამოფხიზლებული მისა ორი ათასი წლის წარსულის მოგონებებით აღსავსე უნდა ყოფილიყო.</w:t>
      </w:r>
    </w:p>
    <w:p w14:paraId="486E5078" w14:textId="77777777" w:rsidR="0014565C" w:rsidRDefault="00000000">
      <w:pPr>
        <w:spacing w:before="269" w:after="269"/>
        <w:ind w:left="120"/>
      </w:pPr>
      <w:r>
        <w:rPr>
          <w:rFonts w:ascii="Times New Roman" w:hAnsi="Times New Roman"/>
          <w:color w:val="000000"/>
        </w:rPr>
        <w:t>იმის შესახებ, თუ როგორ ნახა დედა და შემდეგ როგორ დაშორდა მას.</w:t>
      </w:r>
    </w:p>
    <w:p w14:paraId="4B11EB94" w14:textId="77777777" w:rsidR="0014565C" w:rsidRDefault="00000000">
      <w:pPr>
        <w:spacing w:before="269" w:after="269"/>
        <w:ind w:left="120"/>
      </w:pPr>
      <w:r>
        <w:rPr>
          <w:rFonts w:ascii="Times New Roman" w:hAnsi="Times New Roman"/>
          <w:color w:val="000000"/>
        </w:rPr>
        <w:t>— მე რომ აქ არ ვიყო…</w:t>
      </w:r>
    </w:p>
    <w:p w14:paraId="09875A65" w14:textId="77777777" w:rsidR="0014565C" w:rsidRDefault="00000000">
      <w:pPr>
        <w:spacing w:before="269" w:after="269"/>
        <w:ind w:left="120"/>
      </w:pPr>
      <w:r>
        <w:rPr>
          <w:rFonts w:ascii="Times New Roman" w:hAnsi="Times New Roman"/>
          <w:color w:val="000000"/>
        </w:rPr>
        <w:t>- მიშა, ოდესმე ვინმეს ნუგეში მიცემია?</w:t>
      </w:r>
    </w:p>
    <w:p w14:paraId="28A38F10" w14:textId="77777777" w:rsidR="0014565C" w:rsidRDefault="00000000">
      <w:pPr>
        <w:spacing w:before="269" w:after="269"/>
        <w:ind w:left="120"/>
      </w:pPr>
      <w:r>
        <w:rPr>
          <w:rFonts w:ascii="Times New Roman" w:hAnsi="Times New Roman"/>
          <w:color w:val="000000"/>
        </w:rPr>
        <w:t>- ...რა?..</w:t>
      </w:r>
    </w:p>
    <w:p w14:paraId="25B41F66" w14:textId="77777777" w:rsidR="0014565C" w:rsidRDefault="00000000">
      <w:pPr>
        <w:spacing w:before="269" w:after="269"/>
        <w:ind w:left="120"/>
      </w:pPr>
      <w:r>
        <w:rPr>
          <w:rFonts w:ascii="Times New Roman" w:hAnsi="Times New Roman"/>
          <w:color w:val="000000"/>
        </w:rPr>
        <w:t>მიშას ცრემლები წამოუვიდა და გაოცებისგან თვალები გაუფართოვდა.</w:t>
      </w:r>
    </w:p>
    <w:p w14:paraId="0A254395" w14:textId="77777777" w:rsidR="0014565C" w:rsidRDefault="00000000">
      <w:pPr>
        <w:spacing w:before="269" w:after="269"/>
        <w:ind w:left="120"/>
      </w:pPr>
      <w:r>
        <w:rPr>
          <w:rFonts w:ascii="Times New Roman" w:hAnsi="Times New Roman"/>
          <w:color w:val="000000"/>
        </w:rPr>
        <w:t>- ის ფაქტი, რომ რენო მთლიანად გაქრა, უეჭველად, მთლიანად შენი ბრალია. რაც არ უნდა ვთქვა ახლა, ეს შენს მწუხარებას ვერ შეგიმსუბუქებს.</w:t>
      </w:r>
    </w:p>
    <w:p w14:paraId="529E4F18" w14:textId="77777777" w:rsidR="0014565C" w:rsidRDefault="00000000">
      <w:pPr>
        <w:spacing w:before="269" w:after="269"/>
        <w:ind w:left="120"/>
      </w:pPr>
      <w:r>
        <w:rPr>
          <w:rFonts w:ascii="Times New Roman" w:hAnsi="Times New Roman"/>
          <w:color w:val="000000"/>
        </w:rPr>
        <w:t>მიშა გაოგნებული მიყურებდა.</w:t>
      </w:r>
    </w:p>
    <w:p w14:paraId="1E4D2CC1" w14:textId="77777777" w:rsidR="0014565C" w:rsidRDefault="00000000">
      <w:pPr>
        <w:spacing w:before="269" w:after="269"/>
        <w:ind w:left="120"/>
      </w:pPr>
      <w:r>
        <w:rPr>
          <w:rFonts w:ascii="Times New Roman" w:hAnsi="Times New Roman"/>
          <w:color w:val="000000"/>
        </w:rPr>
        <w:t>- „არასწორად“-ში ვგულისხმობდი, რომ ის მთლიანად არ გამქრალა.</w:t>
      </w:r>
    </w:p>
    <w:p w14:paraId="11BAA435" w14:textId="77777777" w:rsidR="0014565C" w:rsidRDefault="00000000">
      <w:pPr>
        <w:spacing w:before="269" w:after="269"/>
        <w:ind w:left="120"/>
      </w:pPr>
      <w:r>
        <w:rPr>
          <w:rFonts w:ascii="Times New Roman" w:hAnsi="Times New Roman"/>
          <w:color w:val="000000"/>
        </w:rPr>
        <w:t>— ...მართლა? — წამოიძახა მიშამ.</w:t>
      </w:r>
    </w:p>
    <w:p w14:paraId="403A52A8" w14:textId="77777777" w:rsidR="0014565C" w:rsidRDefault="00000000">
      <w:pPr>
        <w:spacing w:before="269" w:after="269"/>
        <w:ind w:left="120"/>
      </w:pPr>
      <w:r>
        <w:rPr>
          <w:rFonts w:ascii="Times New Roman" w:hAnsi="Times New Roman"/>
          <w:color w:val="000000"/>
        </w:rPr>
        <w:t>სინმა მაშინვე შემოგვხედა.</w:t>
      </w:r>
    </w:p>
    <w:p w14:paraId="1881C2DD" w14:textId="77777777" w:rsidR="0014565C" w:rsidRDefault="00000000">
      <w:pPr>
        <w:spacing w:before="269" w:after="269"/>
        <w:ind w:left="120"/>
      </w:pPr>
      <w:r>
        <w:rPr>
          <w:rFonts w:ascii="Times New Roman" w:hAnsi="Times New Roman"/>
          <w:color w:val="000000"/>
        </w:rPr>
        <w:t>- კი, მაგრამ მის ხსნას შეუძლია დაელოდოს.</w:t>
      </w:r>
    </w:p>
    <w:p w14:paraId="451D44DE" w14:textId="77777777" w:rsidR="0014565C" w:rsidRDefault="00000000">
      <w:pPr>
        <w:spacing w:before="269" w:after="269"/>
        <w:ind w:left="120"/>
      </w:pPr>
      <w:r>
        <w:rPr>
          <w:rFonts w:ascii="Times New Roman" w:hAnsi="Times New Roman"/>
          <w:color w:val="000000"/>
        </w:rPr>
        <w:lastRenderedPageBreak/>
        <w:t>როგორც კი ეს ვთქვი, მისას სხეულიდან ფერმკრთალი შუქი იწყო დინება. თუ მას ჯადოსნური თვალებით შეხედავთ, დაინახავთ, რომ მის სხეულში არსებული საძირკველი ჩამონგრევის პირასაა. მას არ შეეძლო ცხოვრების გაგრძელება მხოლოდ საძირკვლის ნახევრით, ავოს დილჰევიასგან განცალკევებით.</w:t>
      </w:r>
    </w:p>
    <w:p w14:paraId="0EE7D56A" w14:textId="77777777" w:rsidR="0014565C" w:rsidRDefault="00000000">
      <w:pPr>
        <w:spacing w:before="269" w:after="269"/>
        <w:ind w:left="120"/>
      </w:pPr>
      <w:r>
        <w:rPr>
          <w:rFonts w:ascii="Times New Roman" w:hAnsi="Times New Roman"/>
          <w:color w:val="000000"/>
        </w:rPr>
        <w:t>„ჯერ შენ უნდა გადაგარჩინოთ, რეი“, ვუთხარი ჩემს გვერდით მდგომ გმირს. ის წინ წამოდგა. „გაანადგურე მისა ჭორებისა და ლეგენდების მიხედვით, ღმერთებისა და ადამიანების სულების მახვილით“.</w:t>
      </w:r>
    </w:p>
    <w:p w14:paraId="6EF2F209" w14:textId="77777777" w:rsidR="0014565C" w:rsidRDefault="00000000">
      <w:pPr>
        <w:spacing w:before="269" w:after="269"/>
        <w:ind w:left="120"/>
      </w:pPr>
      <w:r>
        <w:rPr>
          <w:rFonts w:ascii="Times New Roman" w:hAnsi="Times New Roman"/>
          <w:color w:val="000000"/>
        </w:rPr>
        <w:t>მიშას გაოცება ვერ დამალა და ენა დაება.</w:t>
      </w:r>
    </w:p>
    <w:p w14:paraId="793C3BC0" w14:textId="77777777" w:rsidR="0014565C" w:rsidRDefault="00000000">
      <w:pPr>
        <w:spacing w:before="269" w:after="269"/>
        <w:ind w:left="120"/>
      </w:pPr>
      <w:r>
        <w:rPr>
          <w:rFonts w:ascii="Times New Roman" w:hAnsi="Times New Roman"/>
          <w:color w:val="000000"/>
        </w:rPr>
        <w:t>„ნეტავ ყველაფერი აგიხსნა, მაგრამ ამისთვის დრო არ გვაქვს. შენი საძირკველი დაიშლება და გაქრება. მზად ხარ?“ ვკითხე ორივეს.</w:t>
      </w:r>
    </w:p>
    <w:p w14:paraId="16CD37F4" w14:textId="77777777" w:rsidR="0014565C" w:rsidRDefault="00000000">
      <w:pPr>
        <w:spacing w:before="269" w:after="269"/>
        <w:ind w:left="120"/>
      </w:pPr>
      <w:r>
        <w:rPr>
          <w:rFonts w:ascii="Times New Roman" w:hAnsi="Times New Roman"/>
          <w:color w:val="000000"/>
        </w:rPr>
        <w:t>რეიმ და მისამ ერთმანეთს გადახედეს და თავი დაუქნიეს.</w:t>
      </w:r>
    </w:p>
    <w:p w14:paraId="59E84137" w14:textId="77777777" w:rsidR="0014565C" w:rsidRDefault="00000000">
      <w:pPr>
        <w:spacing w:before="269" w:after="269"/>
        <w:ind w:left="120"/>
      </w:pPr>
      <w:r>
        <w:rPr>
          <w:rFonts w:ascii="Times New Roman" w:hAnsi="Times New Roman"/>
          <w:color w:val="000000"/>
        </w:rPr>
        <w:t>— ...მე მჯერა შენი...</w:t>
      </w:r>
    </w:p>
    <w:p w14:paraId="3E1AAFF3" w14:textId="77777777" w:rsidR="0014565C" w:rsidRDefault="00000000">
      <w:pPr>
        <w:spacing w:before="269" w:after="269"/>
        <w:ind w:left="120"/>
      </w:pPr>
      <w:r>
        <w:rPr>
          <w:rFonts w:ascii="Times New Roman" w:hAnsi="Times New Roman"/>
          <w:color w:val="000000"/>
        </w:rPr>
        <w:t>რეიმ ევანსმანას წვერი მისას მკერდზე მიუთითა. ხმალმა მასში ღვთაებრივი სინათლე გაავრცელა და მისი წაშლა დაიწყო, თითქოს საძირკველს წმენდდა.</w:t>
      </w:r>
    </w:p>
    <w:p w14:paraId="20DCD65F" w14:textId="77777777" w:rsidR="0014565C" w:rsidRDefault="00000000">
      <w:pPr>
        <w:spacing w:before="269" w:after="269"/>
        <w:ind w:left="120"/>
      </w:pPr>
      <w:r>
        <w:rPr>
          <w:rFonts w:ascii="Times New Roman" w:hAnsi="Times New Roman"/>
          <w:color w:val="000000"/>
        </w:rPr>
        <w:t>თითები მის ძირზე მივანიშნე და ამავდროულად ჯადოსნური წრე დავხატე. როგორც კი მისას სხეული კაშკაშა ბრწყინავდა, თითქოს სინათლე აფეთქდა, მომდევნო წამს ის უეცრად გაქრა.</w:t>
      </w:r>
    </w:p>
    <w:p w14:paraId="5318ACDD" w14:textId="77777777" w:rsidR="0014565C" w:rsidRDefault="00000000">
      <w:pPr>
        <w:spacing w:before="269" w:after="269"/>
        <w:ind w:left="120"/>
      </w:pPr>
      <w:r>
        <w:rPr>
          <w:rFonts w:ascii="Times New Roman" w:hAnsi="Times New Roman"/>
          <w:color w:val="000000"/>
        </w:rPr>
        <w:t>მისას სილუეტის კვალიც აღარ დარჩენილა.</w:t>
      </w:r>
    </w:p>
    <w:p w14:paraId="74AC7685" w14:textId="77777777" w:rsidR="0014565C" w:rsidRDefault="00000000">
      <w:pPr>
        <w:spacing w:before="269" w:after="269"/>
        <w:ind w:left="120"/>
      </w:pPr>
      <w:r>
        <w:rPr>
          <w:rFonts w:ascii="Times New Roman" w:hAnsi="Times New Roman"/>
          <w:color w:val="000000"/>
        </w:rPr>
        <w:t>— დემონთა მბრძანებელ ტირანზე არსებული ჭორებისა და ლეგენდებისგან დაბადებული, დიდი სული ავოს დილჰევია მისას საძირკვლის ნახევარს შეადგენს.</w:t>
      </w:r>
    </w:p>
    <w:p w14:paraId="174BBD29" w14:textId="77777777" w:rsidR="0014565C" w:rsidRDefault="00000000">
      <w:pPr>
        <w:spacing w:before="269" w:after="269"/>
        <w:ind w:left="120"/>
      </w:pPr>
      <w:r>
        <w:rPr>
          <w:rFonts w:ascii="Times New Roman" w:hAnsi="Times New Roman"/>
          <w:color w:val="000000"/>
        </w:rPr>
        <w:t>რეი ჩემსკენ შემობრუნდა, სინი კი, რომელიც ჩემს უკან იდგა, ყურადღებით უსმენდა ჩემს სიტყვებს.</w:t>
      </w:r>
    </w:p>
    <w:p w14:paraId="4FA496A6" w14:textId="77777777" w:rsidR="0014565C" w:rsidRDefault="00000000">
      <w:pPr>
        <w:spacing w:before="269" w:after="269"/>
        <w:ind w:left="120"/>
      </w:pPr>
      <w:r>
        <w:rPr>
          <w:rFonts w:ascii="Times New Roman" w:hAnsi="Times New Roman"/>
          <w:color w:val="000000"/>
        </w:rPr>
        <w:t>- თუ ავოს დილჰევია მოკვდება, მაშინ მისაც ვერ გადარჩება, რადგან რაც არ უნდა ეცადონ, ერთმანეთისგან სრულად ვერ დაშორდებიან.</w:t>
      </w:r>
    </w:p>
    <w:p w14:paraId="78344674" w14:textId="77777777" w:rsidR="0014565C" w:rsidRDefault="00000000">
      <w:pPr>
        <w:spacing w:before="269" w:after="269"/>
        <w:ind w:left="120"/>
      </w:pPr>
      <w:r>
        <w:rPr>
          <w:rFonts w:ascii="Times New Roman" w:hAnsi="Times New Roman"/>
          <w:color w:val="000000"/>
        </w:rPr>
        <w:t>რეიმ ისინი შუაზე გაყო ღმერთებისა და ადამიანების სულების მახვილით, მაგრამ ეს სამუდამოდ ვერ გაგრძელდება. მაშინაც კი, თუ ისინი ორნი არიან, მისა ავოს დილჰევიაა და პირიქით.</w:t>
      </w:r>
    </w:p>
    <w:p w14:paraId="087FBC6A" w14:textId="77777777" w:rsidR="0014565C" w:rsidRDefault="00000000">
      <w:pPr>
        <w:spacing w:before="269" w:after="269"/>
        <w:ind w:left="120"/>
      </w:pPr>
      <w:r>
        <w:rPr>
          <w:rFonts w:ascii="Times New Roman" w:hAnsi="Times New Roman"/>
          <w:color w:val="000000"/>
        </w:rPr>
        <w:t xml:space="preserve">— ამ შემთხვევაში, თუ ავოს დილჰევია იმავე სახელის მქონე სხვა სულად გარდაიქმნებოდა, მისას შეეძლებოდა მასში არსებული სულის ცნობიერებასთან თანაარსებობა. თუ ჭორები და ლეგენდები შეიცვლებოდა, სულიც მათ შესაბამისად </w:t>
      </w:r>
      <w:r>
        <w:rPr>
          <w:rFonts w:ascii="Times New Roman" w:hAnsi="Times New Roman"/>
          <w:color w:val="000000"/>
        </w:rPr>
        <w:lastRenderedPageBreak/>
        <w:t>შეიცვლებოდა. თუმცა, პრობლემა ის არის, რომ ჭორები და ლეგენდები, საიდანაც სული თავდაპირველად დაიბადა, ყველაზე დიდ გავლენას ახდენს მასზე.</w:t>
      </w:r>
    </w:p>
    <w:p w14:paraId="276BF41E" w14:textId="77777777" w:rsidR="0014565C" w:rsidRDefault="00000000">
      <w:pPr>
        <w:spacing w:before="269" w:after="269"/>
        <w:ind w:left="120"/>
      </w:pPr>
      <w:r>
        <w:rPr>
          <w:rFonts w:ascii="Times New Roman" w:hAnsi="Times New Roman"/>
          <w:color w:val="000000"/>
        </w:rPr>
        <w:t>ამის შესახებ რენოს ვკითხე, როდესაც ორი ათასი წლის წინ წარსულში ჩავხედე. თუ, მაგალითად, შორეულ მომავალში ჭორები და ლეგენდები გავრცელდება, რომ დედა-დიდი სული რენო სულების დედა არ არის, მაშინ მისთვის ეს სრული გაქრობის ტოლფასია.</w:t>
      </w:r>
    </w:p>
    <w:p w14:paraId="7380F2EB" w14:textId="77777777" w:rsidR="0014565C" w:rsidRDefault="00000000">
      <w:pPr>
        <w:spacing w:before="269" w:after="269"/>
        <w:ind w:left="120"/>
      </w:pPr>
      <w:r>
        <w:rPr>
          <w:rFonts w:ascii="Times New Roman" w:hAnsi="Times New Roman"/>
          <w:color w:val="000000"/>
        </w:rPr>
        <w:t>ჭორები და ლეგენდები, რომლებიც ეწინააღმდეგება სულის არსს, მხოლოდ ამცირებს მათ სიცოცხლეს.</w:t>
      </w:r>
    </w:p>
    <w:p w14:paraId="34F42146" w14:textId="77777777" w:rsidR="0014565C" w:rsidRDefault="00000000">
      <w:pPr>
        <w:spacing w:before="269" w:after="269"/>
        <w:ind w:left="120"/>
      </w:pPr>
      <w:r>
        <w:rPr>
          <w:rFonts w:ascii="Times New Roman" w:hAnsi="Times New Roman"/>
          <w:color w:val="000000"/>
        </w:rPr>
        <w:t>— დემონებისა და ადამიანებისგან განსხვავებით, სულები არ რეინკარნირებენ. ანუ მათთვის არ არსებობს ისეთი რამ, როგორიცაა: „სხვა ვინმედ ხელახლა დაბადება“. სწორედ ამიტომ, ჭორები და ლეგენდები, რომლებიც სულებს ეწინააღმდეგება, მხოლოდ მათ აზიანებს.</w:t>
      </w:r>
    </w:p>
    <w:p w14:paraId="14AD56AB" w14:textId="77777777" w:rsidR="0014565C" w:rsidRDefault="00000000">
      <w:pPr>
        <w:spacing w:before="269" w:after="269"/>
        <w:ind w:left="120"/>
      </w:pPr>
      <w:r>
        <w:rPr>
          <w:rFonts w:ascii="Times New Roman" w:hAnsi="Times New Roman"/>
          <w:color w:val="000000"/>
        </w:rPr>
        <w:t>ავოს დილჰევია, დემონ-ლორდ ტირანის ოჯახში დაბადებული, რომელიც იმპერიული ოჯახების უზენაესობის პრინციპს აცხადებდა და ადამიანებს სძულდა, განწირულია ბოროტი ბუნებისთვის.</w:t>
      </w:r>
    </w:p>
    <w:p w14:paraId="58E2A899" w14:textId="77777777" w:rsidR="0014565C" w:rsidRDefault="00000000">
      <w:pPr>
        <w:spacing w:before="269" w:after="269"/>
        <w:ind w:left="120"/>
      </w:pPr>
      <w:r>
        <w:rPr>
          <w:rFonts w:ascii="Times New Roman" w:hAnsi="Times New Roman"/>
          <w:color w:val="000000"/>
        </w:rPr>
        <w:t>— მაშინაც კი, თუ რამეს მოვიმოქმედებთ, შექმნილი ლეგენდების საერთო რაოდენობა, რომლებიც სრულიად განსხვავდება მსოფლიოში ამჟამად გავრცელებული ლეგენდებისგან, ძალიან მცირე იქნება ორიგინალურ ლეგენდებთან შედარებით.</w:t>
      </w:r>
    </w:p>
    <w:p w14:paraId="0A6AE48E" w14:textId="77777777" w:rsidR="0014565C" w:rsidRDefault="00000000">
      <w:pPr>
        <w:spacing w:before="269" w:after="269"/>
        <w:ind w:left="120"/>
      </w:pPr>
      <w:r>
        <w:rPr>
          <w:rFonts w:ascii="Times New Roman" w:hAnsi="Times New Roman"/>
          <w:color w:val="000000"/>
        </w:rPr>
        <w:t>მაშინაც კი, თუ იგარესს ვთხოვდი, გაევრცელებინა ჭორები, რომ ავოს დილჰევია კარგი სული იყო, თავდაპირველი ჭორები მაინც გაცილებით დიდი იქნებოდა.</w:t>
      </w:r>
    </w:p>
    <w:p w14:paraId="41CECF70" w14:textId="77777777" w:rsidR="0014565C" w:rsidRDefault="00000000">
      <w:pPr>
        <w:spacing w:before="269" w:after="269"/>
        <w:ind w:left="120"/>
      </w:pPr>
      <w:r>
        <w:rPr>
          <w:rFonts w:ascii="Times New Roman" w:hAnsi="Times New Roman"/>
          <w:color w:val="000000"/>
        </w:rPr>
        <w:t>ერთი შეხედვით, როგორც ჩანს, ჩიხში შევედით, მაგრამ მისას გადარჩენის გზა ჯერ კიდევ არსებობს.</w:t>
      </w:r>
    </w:p>
    <w:p w14:paraId="35F8C9D7" w14:textId="77777777" w:rsidR="0014565C" w:rsidRDefault="00000000">
      <w:pPr>
        <w:spacing w:before="269" w:after="269"/>
        <w:ind w:left="120"/>
      </w:pPr>
      <w:r>
        <w:rPr>
          <w:rFonts w:ascii="Times New Roman" w:hAnsi="Times New Roman"/>
          <w:color w:val="000000"/>
        </w:rPr>
        <w:t>- თუ ასეა, რა უნდა გავაკეთოთ?</w:t>
      </w:r>
    </w:p>
    <w:p w14:paraId="246401E4" w14:textId="77777777" w:rsidR="0014565C" w:rsidRDefault="00000000">
      <w:pPr>
        <w:spacing w:before="269" w:after="269"/>
        <w:ind w:left="120"/>
      </w:pPr>
      <w:r>
        <w:rPr>
          <w:rFonts w:ascii="Times New Roman" w:hAnsi="Times New Roman"/>
          <w:color w:val="000000"/>
        </w:rPr>
        <w:t>ამ კითხვაზე პასუხი ძალიან მარტივია. თქვენ უბრალოდ უნდა დაფიქრდეთ.</w:t>
      </w:r>
    </w:p>
    <w:p w14:paraId="2BA957EE" w14:textId="77777777" w:rsidR="0014565C" w:rsidRDefault="00000000">
      <w:pPr>
        <w:spacing w:before="269" w:after="269"/>
        <w:ind w:left="120"/>
      </w:pPr>
      <w:r>
        <w:rPr>
          <w:rFonts w:ascii="Times New Roman" w:hAnsi="Times New Roman"/>
          <w:color w:val="000000"/>
        </w:rPr>
        <w:t>„ჩვენ უნდა შევქმნათ დემონი მბრძანებლის, ტირანის ლეგენდის გაგრძელება. ხელახლა დაბადებული დემონი მბრძანებელი ტირანი კვლავ განადგურდება ღმერთებისა და ადამიანების სულების ხმლით, ევანსმანათი. შემდეგ კი ავოს დილჰევია ხელახლა დაიბადება და, წმინდა ხმლის კურთხევის მიღების შემდეგ, კვლავ დაიბრუნებს თავის პირვანდელ ფორმას, როგორც მისას სული და არა ნახევრად სული ნახევრად დემონი.“</w:t>
      </w:r>
    </w:p>
    <w:p w14:paraId="1A9EFF9C" w14:textId="77777777" w:rsidR="0014565C" w:rsidRDefault="00000000">
      <w:pPr>
        <w:spacing w:before="269" w:after="269"/>
        <w:ind w:left="120"/>
      </w:pPr>
      <w:r>
        <w:rPr>
          <w:rFonts w:ascii="Times New Roman" w:hAnsi="Times New Roman"/>
          <w:color w:val="000000"/>
        </w:rPr>
        <w:t>დემონ ლორდ ტირანის ლეგენდა წარსულზე საუბრობს, მაგრამ მომავლის შესახებ სრულიად ბუნდოვანია.</w:t>
      </w:r>
    </w:p>
    <w:p w14:paraId="60C0B559" w14:textId="77777777" w:rsidR="0014565C" w:rsidRDefault="00000000">
      <w:pPr>
        <w:spacing w:before="269" w:after="269"/>
        <w:ind w:left="120"/>
      </w:pPr>
      <w:r>
        <w:rPr>
          <w:rFonts w:ascii="Times New Roman" w:hAnsi="Times New Roman"/>
          <w:color w:val="000000"/>
        </w:rPr>
        <w:lastRenderedPageBreak/>
        <w:t>სულები არ რეინკარნირდებიან, მაგრამ დემონთა ლორდი ტირანი აღდგება ჭორებისა და ლეგენდების გამო, რომ ის 2000 წელიწადში რეინკარნირდება.</w:t>
      </w:r>
    </w:p>
    <w:p w14:paraId="5BFA0194" w14:textId="77777777" w:rsidR="0014565C" w:rsidRDefault="00000000">
      <w:pPr>
        <w:spacing w:before="269" w:after="269"/>
        <w:ind w:left="120"/>
      </w:pPr>
      <w:r>
        <w:rPr>
          <w:rFonts w:ascii="Times New Roman" w:hAnsi="Times New Roman"/>
          <w:color w:val="000000"/>
        </w:rPr>
        <w:t>უფრო სწორად, ეს არის ყველაზე გავრცელებული ლეგენდების არსი. ამ შემთხვევაში, მაშინაც კი, თუ დემონი ლორდი ტირანი ხელახლა დაიბადება, ეს არ ეწინააღმდეგება ჭორებსა და ლეგენდებს.</w:t>
      </w:r>
    </w:p>
    <w:p w14:paraId="211B7A56" w14:textId="77777777" w:rsidR="0014565C" w:rsidRDefault="00000000">
      <w:pPr>
        <w:spacing w:before="269" w:after="269"/>
        <w:ind w:left="120"/>
      </w:pPr>
      <w:r>
        <w:rPr>
          <w:rFonts w:ascii="Times New Roman" w:hAnsi="Times New Roman"/>
          <w:color w:val="000000"/>
        </w:rPr>
        <w:t>არავინ საუბრობს იმაზე, თუ რა მოხდება მისი საბოლოო რეინკარნაციის დროს, რადგან ეს ჯერ არ მომხდარა. არსებობს ხარვეზი ლორენაში, რომლის შევსებაც შესაძლებელია. სწორედ ასეთი ლორენის გავრცელება ვუბრძანე იგარესს.</w:t>
      </w:r>
    </w:p>
    <w:p w14:paraId="3630FA7A" w14:textId="77777777" w:rsidR="0014565C" w:rsidRDefault="00000000">
      <w:pPr>
        <w:spacing w:before="269" w:after="269"/>
        <w:ind w:left="120"/>
      </w:pPr>
      <w:r>
        <w:rPr>
          <w:rFonts w:ascii="Times New Roman" w:hAnsi="Times New Roman"/>
          <w:color w:val="000000"/>
        </w:rPr>
        <w:t>და მან თქვა, რომ მან თავისი მისია შეასრულა.</w:t>
      </w:r>
    </w:p>
    <w:p w14:paraId="1005EDDE" w14:textId="77777777" w:rsidR="0014565C" w:rsidRDefault="00000000">
      <w:pPr>
        <w:spacing w:before="269" w:after="269"/>
        <w:ind w:left="120"/>
      </w:pPr>
      <w:r>
        <w:rPr>
          <w:rFonts w:ascii="Times New Roman" w:hAnsi="Times New Roman"/>
          <w:color w:val="000000"/>
        </w:rPr>
        <w:t>რაც უფრო მეტად ეშინიათ ხალხს ტირანი დემონ მბრძანებლის, მით უფრო მეტად დაუჭერენ მხარს ავოს დილჰევიას ევანსმანას მეშვეობით კეთილ სულად რეინკარნაციის ლეგენდას და მით უფრო დიდხანს გააგრძელებს ის არსებობას. და იმ მომენტში, როდესაც რეიმ მისა მოკლა ადამიანებისა და ღმერთების სულების მახვილით, მე მასზე გამოვიყენე შელოცვა „სილიკა“.</w:t>
      </w:r>
    </w:p>
    <w:p w14:paraId="4E83256E" w14:textId="77777777" w:rsidR="0014565C" w:rsidRDefault="00000000">
      <w:pPr>
        <w:spacing w:before="269" w:after="269"/>
        <w:ind w:left="120"/>
      </w:pPr>
      <w:r>
        <w:rPr>
          <w:rFonts w:ascii="Times New Roman" w:hAnsi="Times New Roman"/>
          <w:color w:val="000000"/>
        </w:rPr>
        <w:t>- თუმცა, მხოლოდ ჭორებითა და ლეგენდებით აღდგომა არ არის გარანტირებული თავდაპირველად არახელახალი დაბადებული სულებისთვის. რეინკარნაცია იგივეს გულისხმობს, რაც ახალი სულის დაბადება და არა ავოს დილჰევია.</w:t>
      </w:r>
    </w:p>
    <w:p w14:paraId="183FC741" w14:textId="77777777" w:rsidR="0014565C" w:rsidRDefault="00000000">
      <w:pPr>
        <w:spacing w:before="269" w:after="269"/>
        <w:ind w:left="120"/>
      </w:pPr>
      <w:r>
        <w:rPr>
          <w:rFonts w:ascii="Times New Roman" w:hAnsi="Times New Roman"/>
          <w:color w:val="000000"/>
        </w:rPr>
        <w:t>ერთი მოძრაობით ხელი სინისკენ გავუწოდე და იქ ჯადოსნური ძალა გავუგზავნე, ასევე თეთრი ცრემლის ყვავილი, რომელიც მან ჩემსკენ გამოფრინდა.</w:t>
      </w:r>
    </w:p>
    <w:p w14:paraId="61CBB75E" w14:textId="77777777" w:rsidR="0014565C" w:rsidRDefault="00000000">
      <w:pPr>
        <w:spacing w:before="269" w:after="269"/>
        <w:ind w:left="120"/>
      </w:pPr>
      <w:r>
        <w:rPr>
          <w:rFonts w:ascii="Times New Roman" w:hAnsi="Times New Roman"/>
          <w:color w:val="000000"/>
        </w:rPr>
        <w:t>- ცრემლის ყვავილი სულებს შობს. ეს ყვავილი დიდი სულის, რენოს ცრემლებისგან გაიზარდა, რომელმაც სინსა და მისას ბედნიერება უსურვა.</w:t>
      </w:r>
    </w:p>
    <w:p w14:paraId="5F46782C" w14:textId="77777777" w:rsidR="0014565C" w:rsidRDefault="00000000">
      <w:pPr>
        <w:spacing w:before="269" w:after="269"/>
        <w:ind w:left="120"/>
      </w:pPr>
      <w:r>
        <w:rPr>
          <w:rFonts w:ascii="Times New Roman" w:hAnsi="Times New Roman"/>
          <w:color w:val="000000"/>
        </w:rPr>
        <w:t>მე მასში ჯადოსნური ძალა გავგზავნე და ცრემლის ყვავილი სინათლის ნაწილაკებად გადაიქცა.</w:t>
      </w:r>
    </w:p>
    <w:p w14:paraId="2D7D26D2" w14:textId="77777777" w:rsidR="0014565C" w:rsidRDefault="00000000">
      <w:pPr>
        <w:spacing w:before="269" w:after="269"/>
        <w:ind w:left="120"/>
      </w:pPr>
      <w:r>
        <w:rPr>
          <w:rFonts w:ascii="Times New Roman" w:hAnsi="Times New Roman"/>
          <w:color w:val="000000"/>
        </w:rPr>
        <w:t>— აღსდექით აქ, დიდო სულებო, რომლებიც გამქრალით. დადგა დრო, რომ 2000 წლის შემდეგ თქვენი მწუხარება სიხარულად აქციოთ.</w:t>
      </w:r>
    </w:p>
    <w:p w14:paraId="35472347" w14:textId="77777777" w:rsidR="0014565C" w:rsidRDefault="00000000">
      <w:pPr>
        <w:spacing w:before="269" w:after="269"/>
        <w:ind w:left="120"/>
      </w:pPr>
      <w:r>
        <w:rPr>
          <w:rFonts w:ascii="Times New Roman" w:hAnsi="Times New Roman"/>
          <w:color w:val="000000"/>
        </w:rPr>
        <w:t>რენომ თქვა, რომ მოწყენილი რომ არის, არ ტირის. და მაინც, მაშინ დაღვრილმა ცრემლებმა, რომელთა შეკავებაც ვერ შეძლო, ეს ყვავილი აყვავებულა.</w:t>
      </w:r>
    </w:p>
    <w:p w14:paraId="05211E3B" w14:textId="77777777" w:rsidR="0014565C" w:rsidRDefault="00000000">
      <w:pPr>
        <w:spacing w:before="269" w:after="269"/>
        <w:ind w:left="120"/>
      </w:pPr>
      <w:r>
        <w:rPr>
          <w:rFonts w:ascii="Times New Roman" w:hAnsi="Times New Roman"/>
          <w:color w:val="000000"/>
        </w:rPr>
        <w:t>სინათლე ნელ-ნელა იღებდა ჩახუტებული დედისა და ქალიშვილის ჰუმანოიდურ ფორმას. საბოლოოდ, ერთ-ერთი მათგანის გამოსახულება მატერიალიზებული გახდა. მას ზურგზე ექვსი ბროლის მსგავსი ფრთა ჰქონდა, თმა გამჭვირვალე ტბასავით მწვანე და თვალები ქარვისფერივით ბრწყინავდა.</w:t>
      </w:r>
    </w:p>
    <w:p w14:paraId="62918331" w14:textId="77777777" w:rsidR="0014565C" w:rsidRDefault="00000000">
      <w:pPr>
        <w:spacing w:before="269" w:after="269"/>
        <w:ind w:left="120"/>
      </w:pPr>
      <w:r>
        <w:rPr>
          <w:rFonts w:ascii="Times New Roman" w:hAnsi="Times New Roman"/>
          <w:color w:val="000000"/>
        </w:rPr>
        <w:t>„...რენო...“ ჩაილაპარაკა სინმა.</w:t>
      </w:r>
    </w:p>
    <w:p w14:paraId="0362CCC4" w14:textId="77777777" w:rsidR="0014565C" w:rsidRDefault="00000000">
      <w:pPr>
        <w:spacing w:before="269" w:after="269"/>
        <w:ind w:left="120"/>
      </w:pPr>
      <w:r>
        <w:rPr>
          <w:rFonts w:ascii="Times New Roman" w:hAnsi="Times New Roman"/>
          <w:color w:val="000000"/>
        </w:rPr>
        <w:lastRenderedPageBreak/>
        <w:t>— დიდი სული დედა რენო სრულიად გაქრა, რადგან ის თავისი ჭორებისა და ლეგენდების წინააღმდეგ წავიდა და დემონი გააჩინა. თუმცა, დიდმა სულმა ავოს დილჰევიამ თავისი თავდაპირველი სულის ფორმა დაიბრუნა თავისი ჭორებისა და ლეგენდების შესაბამისად.</w:t>
      </w:r>
    </w:p>
    <w:p w14:paraId="00562624" w14:textId="77777777" w:rsidR="0014565C" w:rsidRDefault="00000000">
      <w:pPr>
        <w:spacing w:before="269" w:after="269"/>
        <w:ind w:left="120"/>
      </w:pPr>
      <w:r>
        <w:rPr>
          <w:rFonts w:ascii="Times New Roman" w:hAnsi="Times New Roman"/>
          <w:color w:val="000000"/>
        </w:rPr>
        <w:t>ავოს დილჰევია არ არის ნახევრად სული და ნახევრად დემონი. ის შეიცვალა და თავდაპირველად მისა სახელად სულად იქცა.</w:t>
      </w:r>
    </w:p>
    <w:p w14:paraId="0401E9A1" w14:textId="77777777" w:rsidR="0014565C" w:rsidRDefault="00000000">
      <w:pPr>
        <w:spacing w:before="269" w:after="269"/>
        <w:ind w:left="120"/>
      </w:pPr>
      <w:r>
        <w:rPr>
          <w:rFonts w:ascii="Times New Roman" w:hAnsi="Times New Roman"/>
          <w:color w:val="000000"/>
        </w:rPr>
        <w:t>— ამ შემთხვევაში, აღარ არსებობს ერთი მიზეზიც კი, რის გამოც დიდი სულიერი დედა რენო მთლიანად უნდა გაქრეს.</w:t>
      </w:r>
    </w:p>
    <w:p w14:paraId="586C81F5" w14:textId="77777777" w:rsidR="0014565C" w:rsidRDefault="00000000">
      <w:pPr>
        <w:spacing w:before="269" w:after="269"/>
        <w:ind w:left="120"/>
      </w:pPr>
      <w:r>
        <w:rPr>
          <w:rFonts w:ascii="Times New Roman" w:hAnsi="Times New Roman"/>
          <w:color w:val="000000"/>
        </w:rPr>
        <w:t>ის ფაქტი, რომ რენო თავისი ჭორებისა და ლეგენდების წინააღმდეგ წავიდა, აღარ არსებობდა. და სანამ ჭორები და ლეგენდები არსებობს, სულებს შეუძლიათ იმდენი გაცოცხლდნენ, რამდენიც სურთ, სიკვდილის შემდეგაც კი.</w:t>
      </w:r>
    </w:p>
    <w:p w14:paraId="55C26C41" w14:textId="77777777" w:rsidR="0014565C" w:rsidRDefault="00000000">
      <w:pPr>
        <w:spacing w:before="269" w:after="269"/>
        <w:ind w:left="120"/>
      </w:pPr>
      <w:r>
        <w:rPr>
          <w:rFonts w:ascii="Times New Roman" w:hAnsi="Times New Roman"/>
          <w:color w:val="000000"/>
        </w:rPr>
        <w:t>- ...დედა?..</w:t>
      </w:r>
    </w:p>
    <w:p w14:paraId="1EBFE1EA" w14:textId="77777777" w:rsidR="0014565C" w:rsidRDefault="00000000">
      <w:pPr>
        <w:spacing w:before="269" w:after="269"/>
        <w:ind w:left="120"/>
      </w:pPr>
      <w:r>
        <w:rPr>
          <w:rFonts w:ascii="Times New Roman" w:hAnsi="Times New Roman"/>
          <w:color w:val="000000"/>
        </w:rPr>
        <w:t>სინათლის სილუეტი, რომელსაც რენო ეხუტებოდა, საბოლოოდ გამოჩნდა. გამოჩნდა გოგონა, რომელსაც მხრებამდე სიგრძის ხვეული ყავისფერი თმა და დიდი, მრგვალი თვალები ჰქონდა. ეს მისა იყო.</w:t>
      </w:r>
    </w:p>
    <w:p w14:paraId="424AA1DA" w14:textId="77777777" w:rsidR="0014565C" w:rsidRDefault="00000000">
      <w:pPr>
        <w:spacing w:before="269" w:after="269"/>
        <w:ind w:left="120"/>
      </w:pPr>
      <w:r>
        <w:rPr>
          <w:rFonts w:ascii="Times New Roman" w:hAnsi="Times New Roman"/>
          <w:color w:val="000000"/>
        </w:rPr>
        <w:t>- მიშა...</w:t>
      </w:r>
    </w:p>
    <w:p w14:paraId="44300BDA" w14:textId="77777777" w:rsidR="0014565C" w:rsidRDefault="00000000">
      <w:pPr>
        <w:spacing w:before="269" w:after="269"/>
        <w:ind w:left="120"/>
      </w:pPr>
      <w:r>
        <w:rPr>
          <w:rFonts w:ascii="Times New Roman" w:hAnsi="Times New Roman"/>
          <w:color w:val="000000"/>
        </w:rPr>
        <w:t>რენომ მაგრად ჩაეხუტა მისას და ნაზად მოეფერა თავზე. მიშა ბედნიერებისგან ცრემლებს ღვრიდა.</w:t>
      </w:r>
    </w:p>
    <w:p w14:paraId="02437401" w14:textId="77777777" w:rsidR="0014565C" w:rsidRDefault="00000000">
      <w:pPr>
        <w:spacing w:before="269" w:after="269"/>
        <w:ind w:left="120"/>
      </w:pPr>
      <w:r>
        <w:rPr>
          <w:rFonts w:ascii="Times New Roman" w:hAnsi="Times New Roman"/>
          <w:color w:val="000000"/>
        </w:rPr>
        <w:t>- ...დედა... დედა-ე-ე-ე-ე-ე...</w:t>
      </w:r>
    </w:p>
    <w:p w14:paraId="70C5FA9D" w14:textId="77777777" w:rsidR="0014565C" w:rsidRDefault="0014565C">
      <w:pPr>
        <w:spacing w:before="269" w:after="269"/>
        <w:ind w:left="120"/>
      </w:pPr>
    </w:p>
    <w:p w14:paraId="762C5856"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72F8195B" wp14:editId="32F1B5A4">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1E45E364" w14:textId="77777777" w:rsidR="0014565C" w:rsidRDefault="0014565C">
      <w:pPr>
        <w:spacing w:before="269" w:after="269"/>
        <w:ind w:left="120"/>
      </w:pPr>
    </w:p>
    <w:p w14:paraId="7A312873" w14:textId="77777777" w:rsidR="0014565C" w:rsidRDefault="00000000">
      <w:pPr>
        <w:spacing w:before="269" w:after="269"/>
        <w:ind w:left="120"/>
      </w:pPr>
      <w:r>
        <w:rPr>
          <w:rFonts w:ascii="Times New Roman" w:hAnsi="Times New Roman"/>
          <w:color w:val="000000"/>
        </w:rPr>
        <w:lastRenderedPageBreak/>
        <w:t>— ...ნუ ტირი... ყველაფერი კარგადაა. დედა აქ არის, მისა. და ამიერიდან ის ყოველთვის... შენს გვერდით იქნება...</w:t>
      </w:r>
    </w:p>
    <w:p w14:paraId="4AE9BBAA" w14:textId="77777777" w:rsidR="0014565C" w:rsidRDefault="00000000">
      <w:pPr>
        <w:spacing w:before="269" w:after="269"/>
        <w:ind w:left="120"/>
      </w:pPr>
      <w:r>
        <w:rPr>
          <w:rFonts w:ascii="Times New Roman" w:hAnsi="Times New Roman"/>
          <w:color w:val="000000"/>
        </w:rPr>
        <w:t>ამის თქმის შემდეგ, რენომაც ტირილი დაიწყო. ცრემლიანი ყვავილები, რომლებიც სევდის ცრემლებისგან აყვავდა, ახლა ნამდვილად სიხარულის ყვავილებად გადაიქცნენ.</w:t>
      </w:r>
    </w:p>
    <w:p w14:paraId="03D13437" w14:textId="77777777" w:rsidR="0014565C" w:rsidRDefault="00000000">
      <w:pPr>
        <w:spacing w:before="269" w:after="269"/>
        <w:ind w:left="120"/>
      </w:pPr>
      <w:r>
        <w:rPr>
          <w:rFonts w:ascii="Times New Roman" w:hAnsi="Times New Roman"/>
          <w:color w:val="000000"/>
        </w:rPr>
        <w:t>- ჰმ, ალბათ სულ ეს იყო. - შევბრუნდი და ვუთხარი ელდმეიდს, რომელიც გულგრილად გვიყურებდა. - მოგვიანებით მოგიგვარებ. კარგად მოიქეცი.</w:t>
      </w:r>
    </w:p>
    <w:p w14:paraId="0BCCD217" w14:textId="77777777" w:rsidR="0014565C" w:rsidRDefault="00000000">
      <w:pPr>
        <w:spacing w:before="269" w:after="269"/>
        <w:ind w:left="120"/>
      </w:pPr>
      <w:r>
        <w:rPr>
          <w:rFonts w:ascii="Times New Roman" w:hAnsi="Times New Roman"/>
          <w:color w:val="000000"/>
        </w:rPr>
        <w:t>ელდმეიდმა მნიშვნელობით გაიღიმა და თავაზიანად დაუკრა თავი. ზექტზე სისულელის ჩადენას ვერ შეძლებდა, მაგრამ მაინც პრობლემას წარმოადგენდა. ახლა კი მოკლე საბელით უნდა ეჭირა.</w:t>
      </w:r>
    </w:p>
    <w:p w14:paraId="4BA460FF" w14:textId="77777777" w:rsidR="0014565C" w:rsidRDefault="00000000">
      <w:pPr>
        <w:spacing w:before="269" w:after="269"/>
        <w:ind w:left="120"/>
      </w:pPr>
      <w:r>
        <w:rPr>
          <w:rFonts w:ascii="Times New Roman" w:hAnsi="Times New Roman"/>
          <w:color w:val="000000"/>
        </w:rPr>
        <w:t>ჩუმად დავტოვე ტახტის ოთახი. ჯერ კიდევ ბევრი საზრუნავი მქონდა, მაგრამ ყველაფერი ჩვეულ რიტმს დაუბრუნდა. თუ რამეს მთელი გულით ისურვებ, სამყარო აუცილებლად მოგცემს.</w:t>
      </w:r>
    </w:p>
    <w:p w14:paraId="7C29E9A7" w14:textId="77777777" w:rsidR="0014565C" w:rsidRDefault="00000000">
      <w:pPr>
        <w:spacing w:before="269" w:after="269"/>
        <w:ind w:left="120"/>
      </w:pPr>
      <w:r>
        <w:rPr>
          <w:rFonts w:ascii="Times New Roman" w:hAnsi="Times New Roman"/>
          <w:color w:val="000000"/>
        </w:rPr>
        <w:t>და არ აქვს მნიშვნელობა, რამდენად დამანგრეველი იქნება კონფლიქტი და რამდენად გაიზრდება იგი.</w:t>
      </w:r>
    </w:p>
    <w:p w14:paraId="6EF5B5C2" w14:textId="77777777" w:rsidR="0014565C" w:rsidRDefault="00000000">
      <w:pPr>
        <w:spacing w:before="269" w:after="269"/>
        <w:ind w:left="120"/>
      </w:pPr>
      <w:r>
        <w:rPr>
          <w:rFonts w:ascii="Times New Roman" w:hAnsi="Times New Roman"/>
          <w:color w:val="000000"/>
        </w:rPr>
        <w:t>ამას ისევ და ისევ დავამტკიცებ.</w:t>
      </w:r>
    </w:p>
    <w:p w14:paraId="634ACAB0" w14:textId="77777777" w:rsidR="0014565C" w:rsidRDefault="00000000">
      <w:pPr>
        <w:spacing w:before="269" w:after="269"/>
        <w:ind w:left="120"/>
      </w:pPr>
      <w:r>
        <w:rPr>
          <w:rFonts w:ascii="Times New Roman" w:hAnsi="Times New Roman"/>
          <w:color w:val="000000"/>
        </w:rPr>
        <w:t>რომ მის მიერ შექმნილი სამყარო თბილია, იმედითა და სიყვარულით სავსე.</w:t>
      </w:r>
    </w:p>
    <w:p w14:paraId="474E9B7A" w14:textId="77777777" w:rsidR="0014565C" w:rsidRDefault="00000000">
      <w:pPr>
        <w:spacing w:before="269" w:after="269"/>
        <w:ind w:left="120"/>
      </w:pPr>
      <w:r>
        <w:rPr>
          <w:rFonts w:ascii="Times New Roman" w:hAnsi="Times New Roman"/>
          <w:color w:val="000000"/>
        </w:rPr>
        <w:t>რადგან მეჩვენება, რომ საიდანღაც გვიყურებ.</w:t>
      </w:r>
    </w:p>
    <w:p w14:paraId="2DAF737C" w14:textId="77777777" w:rsidR="0014565C" w:rsidRDefault="00000000">
      <w:pPr>
        <w:spacing w:before="269" w:after="269"/>
        <w:ind w:left="120"/>
      </w:pPr>
      <w:r>
        <w:rPr>
          <w:rFonts w:ascii="Times New Roman" w:hAnsi="Times New Roman"/>
          <w:color w:val="000000"/>
        </w:rPr>
        <w:t>ასე არ არის, მილიცია?</w:t>
      </w:r>
    </w:p>
    <w:p w14:paraId="3EEE1F8F" w14:textId="77777777" w:rsidR="0014565C" w:rsidRDefault="00000000">
      <w:pPr>
        <w:pStyle w:val="Heading2"/>
        <w:pageBreakBefore/>
        <w:spacing w:before="180" w:after="180"/>
        <w:ind w:left="120"/>
      </w:pPr>
      <w:bookmarkStart w:id="37" w:name="_Toc199672060"/>
      <w:r>
        <w:rPr>
          <w:rFonts w:ascii="Times New Roman" w:hAnsi="Times New Roman"/>
          <w:color w:val="000000"/>
          <w:sz w:val="33"/>
        </w:rPr>
        <w:lastRenderedPageBreak/>
        <w:t>§ 74. დემონთა მბრძანებლის მეორედ მოსვლის ცერემონია</w:t>
      </w:r>
      <w:bookmarkEnd w:id="37"/>
    </w:p>
    <w:p w14:paraId="503D7DAD" w14:textId="77777777" w:rsidR="0014565C" w:rsidRDefault="00000000">
      <w:pPr>
        <w:spacing w:before="269" w:after="269"/>
        <w:ind w:left="120"/>
      </w:pPr>
      <w:r>
        <w:rPr>
          <w:rFonts w:ascii="Times New Roman" w:hAnsi="Times New Roman"/>
          <w:color w:val="000000"/>
        </w:rPr>
        <w:t>რამდენიმე დღეში…</w:t>
      </w:r>
    </w:p>
    <w:p w14:paraId="620B2FAF" w14:textId="77777777" w:rsidR="0014565C" w:rsidRDefault="00000000">
      <w:pPr>
        <w:spacing w:before="269" w:after="269"/>
        <w:ind w:left="120"/>
      </w:pPr>
      <w:r>
        <w:rPr>
          <w:rFonts w:ascii="Times New Roman" w:hAnsi="Times New Roman"/>
          <w:color w:val="000000"/>
        </w:rPr>
        <w:t>დემონთა მბრძანებლის, დელზოგეიდის, ციხის ერთ ოთახში იდგა დიდი კრისტალი „რიმნეტით“.</w:t>
      </w:r>
    </w:p>
    <w:p w14:paraId="6231449C" w14:textId="77777777" w:rsidR="0014565C" w:rsidRDefault="00000000">
      <w:pPr>
        <w:spacing w:before="269" w:after="269"/>
        <w:ind w:left="120"/>
      </w:pPr>
      <w:r>
        <w:rPr>
          <w:rFonts w:ascii="Times New Roman" w:hAnsi="Times New Roman"/>
          <w:color w:val="000000"/>
        </w:rPr>
        <w:t>მასზე გამოსახული იყო შვიდი უძველესი დემონი იმპერატორი, მელჰეისის მეთაურობით, რომლებიც იდგნენ მთავარი კარიბჭის წინ, მდიდრულად მორთული კიბის თავზე, რომელიც აუდიტორიის პლატფორმას წარმოადგენდა.</w:t>
      </w:r>
    </w:p>
    <w:p w14:paraId="1721EE10" w14:textId="77777777" w:rsidR="0014565C" w:rsidRDefault="00000000">
      <w:pPr>
        <w:spacing w:before="269" w:after="269"/>
        <w:ind w:left="120"/>
      </w:pPr>
      <w:r>
        <w:rPr>
          <w:rFonts w:ascii="Times New Roman" w:hAnsi="Times New Roman"/>
          <w:color w:val="000000"/>
        </w:rPr>
        <w:t>შვიდი იმპერატორის თვალწინ იდგა ქუჩები სავსე დემონების ბრბო. რიგში მდგომი დემონების მზერა, რომელსაც თითქოს საზღვარი არ ჰქონდა, მაყურებლის პლატფორმისკენ იყო მიპყრობილი.</w:t>
      </w:r>
    </w:p>
    <w:p w14:paraId="0BB6AA0B" w14:textId="77777777" w:rsidR="0014565C" w:rsidRDefault="00000000">
      <w:pPr>
        <w:spacing w:before="269" w:after="269"/>
        <w:ind w:left="120"/>
      </w:pPr>
      <w:r>
        <w:rPr>
          <w:rFonts w:ascii="Times New Roman" w:hAnsi="Times New Roman"/>
          <w:color w:val="000000"/>
        </w:rPr>
        <w:t>დემონთა მბრძანებლის მეორედ მოსვლის ცერემონია. მელჰეისმა ყველას აუხსნა, რომ აქ გამოჩნდებოდა ტირანი დემონთა მბრძანებელი, რომელიც ბოლო ორი ათასი წლის განმავლობაში რეინკარნირებული იყო.</w:t>
      </w:r>
    </w:p>
    <w:p w14:paraId="79A60D62" w14:textId="77777777" w:rsidR="0014565C" w:rsidRDefault="00000000">
      <w:pPr>
        <w:spacing w:before="269" w:after="269"/>
        <w:ind w:left="120"/>
      </w:pPr>
      <w:r>
        <w:rPr>
          <w:rFonts w:ascii="Times New Roman" w:hAnsi="Times New Roman"/>
          <w:color w:val="000000"/>
        </w:rPr>
        <w:t>თავდაპირველად, მისი ჩატარება ერთ თვეში იყო დაგეგმილი, მაგრამ იმის გამო, რომ ავოს დილჰევიამ მიდჰაზე დაიპყრო და მრავალი დემონი მის კონტროლის ქვეშ აღმოჩნდა, გადავწყვიტეთ, რომ ის რაც შეიძლება მალე ჩაგვეტარებინა.</w:t>
      </w:r>
    </w:p>
    <w:p w14:paraId="725C5AF0" w14:textId="77777777" w:rsidR="0014565C" w:rsidRDefault="00000000">
      <w:pPr>
        <w:spacing w:before="269" w:after="269"/>
        <w:ind w:left="120"/>
      </w:pPr>
      <w:r>
        <w:rPr>
          <w:rFonts w:ascii="Times New Roman" w:hAnsi="Times New Roman"/>
          <w:color w:val="000000"/>
        </w:rPr>
        <w:t>დემერას შელოცვა გაქრა და დილჰეიდის მოსახლეობა არეულობაშია. ცრუ დემონთა მბრძანებელი, რომელსაც იმპერიული ფრაქცია ეყრდნობოდა, გაქრა და მათი ურთიერთობა ერთობასთან კიდევ უფრო დაიძაბა. იმპერიული ოჯახები ხვდებიან, რომ გონება დაკარგა, მაგრამ რადგან არ იციან სიტუაცია, მათ არ აქვთ საშუალება, წინააღმდეგობა გაუწიონ მათ წინააღმდეგ განხორციელებულ თავდასხმებს. ცერემონია არის გზა, რათა დაამშვიდონ სიტუაცია, სანამ მათი ანტაგონიზმი უფრო აშკარა გახდება და კონფლიქტში გადაიზრდება.</w:t>
      </w:r>
    </w:p>
    <w:p w14:paraId="5C19B095" w14:textId="77777777" w:rsidR="0014565C" w:rsidRDefault="00000000">
      <w:pPr>
        <w:spacing w:before="269" w:after="269"/>
        <w:ind w:left="120"/>
      </w:pPr>
      <w:r>
        <w:rPr>
          <w:rFonts w:ascii="Times New Roman" w:hAnsi="Times New Roman"/>
          <w:color w:val="000000"/>
        </w:rPr>
        <w:t>მელჰეისმა ხალხს ყველაფერი უამბო ავოს დილჰევიას შესახებ, არაფრის დამალვის გარეშე. რომ ის იყო დიდი სული, რომელიც დაიბადა დემონთა მბრძანებელ ტირანზე ჭორებისა და ლეგენდებისგან, რომლებიც შეცდომით ვრცელდებოდა დილჰეიდში ბოლო 2000 წლის განმავლობაში. ამის გამო, ბევრმა დემონთა მბრძანებელი ტირანი ავოს დილჰევია, რომელიც ცრუ ჭორებისა და ლეგენდების შედეგად დაიბადა, რეალურად არსებულად აღიქვა.</w:t>
      </w:r>
    </w:p>
    <w:p w14:paraId="609826A8" w14:textId="77777777" w:rsidR="0014565C" w:rsidRDefault="00000000">
      <w:pPr>
        <w:spacing w:before="269" w:after="269"/>
        <w:ind w:left="120"/>
      </w:pPr>
      <w:r>
        <w:rPr>
          <w:rFonts w:ascii="Times New Roman" w:hAnsi="Times New Roman"/>
          <w:color w:val="000000"/>
        </w:rPr>
        <w:t>მისი საკუთარი თვალით რეალურად დანახვის შემდეგ, მათ ეჭვი არ უნდა შეეპაროთ ცრუ დემონთა მბრძანებლის არსებობაში. იმპერატორის ოჯახის ფრაქციაც არ უარყოფდა ამას, რადგან ამან მათ საბაბი მისცა ეთქვათ, რომ ისინი საკუთარი თავი არ იყვნენ.</w:t>
      </w:r>
    </w:p>
    <w:p w14:paraId="480FF5C3" w14:textId="77777777" w:rsidR="0014565C" w:rsidRDefault="00000000">
      <w:pPr>
        <w:spacing w:before="269" w:after="269"/>
        <w:ind w:left="120"/>
      </w:pPr>
      <w:r>
        <w:rPr>
          <w:rFonts w:ascii="Times New Roman" w:hAnsi="Times New Roman"/>
          <w:color w:val="000000"/>
        </w:rPr>
        <w:lastRenderedPageBreak/>
        <w:t>რას აღიარებენ ისინი: საკუთარ ცოდვებს თუ ცრუ დემონთა მბრძანებლის არსებობას? ცერემონიამდე მე ვესაუბრე მათი ფრაქციის ლიდერებს კონსენსუსის მისაღწევად და მათ ეს უკანასკნელი აირჩიეს.</w:t>
      </w:r>
    </w:p>
    <w:p w14:paraId="275427E9" w14:textId="77777777" w:rsidR="0014565C" w:rsidRDefault="00000000">
      <w:pPr>
        <w:spacing w:before="269" w:after="269"/>
        <w:ind w:left="120"/>
      </w:pPr>
      <w:r>
        <w:rPr>
          <w:rFonts w:ascii="Times New Roman" w:hAnsi="Times New Roman"/>
          <w:color w:val="000000"/>
        </w:rPr>
        <w:t>ავოს დილჰევია სული მისას სახით ხელახლა დაიბადა. ჩვენ ეს ყველაფერი დეტალურად გავამჟღავნეთ, რათა ეს ჭორები და ზღაპრები შევინარჩუნოთ. ოდესმე ეს დილჰეიდის ისტორიის წიგნებში ჩაიწერება და ეს ცოდნა მომავალ თაობებს გადაეცემა. ასე რომ, მისას გაქრობაზე ფიქრი არ დაგვჭირდება.</w:t>
      </w:r>
    </w:p>
    <w:p w14:paraId="628BE8F7" w14:textId="77777777" w:rsidR="0014565C" w:rsidRDefault="00000000">
      <w:pPr>
        <w:spacing w:before="269" w:after="269"/>
        <w:ind w:left="120"/>
      </w:pPr>
      <w:r>
        <w:rPr>
          <w:rFonts w:ascii="Times New Roman" w:hAnsi="Times New Roman"/>
          <w:color w:val="000000"/>
        </w:rPr>
        <w:t>მელჰეისმა ასევე უამბო დილჰეიდის მოსახლეობას ბოლო 2000 წლის განმავლობაში მომხდარი სხვადასხვა მოვლენების შესახებ.</w:t>
      </w:r>
    </w:p>
    <w:p w14:paraId="2C7524F9" w14:textId="77777777" w:rsidR="0014565C" w:rsidRDefault="00000000">
      <w:pPr>
        <w:spacing w:before="269" w:after="269"/>
        <w:ind w:left="120"/>
      </w:pPr>
      <w:r>
        <w:rPr>
          <w:rFonts w:ascii="Times New Roman" w:hAnsi="Times New Roman"/>
          <w:color w:val="000000"/>
        </w:rPr>
        <w:t>სწრაფად მოვავლე თვალი ოთახს. მიშა მარტო იდგა, დამწუხრებული და ძალიან დაძაბული.</w:t>
      </w:r>
    </w:p>
    <w:p w14:paraId="251824BF" w14:textId="77777777" w:rsidR="0014565C" w:rsidRDefault="00000000">
      <w:pPr>
        <w:spacing w:before="269" w:after="269"/>
        <w:ind w:left="120"/>
      </w:pPr>
      <w:r>
        <w:rPr>
          <w:rFonts w:ascii="Times New Roman" w:hAnsi="Times New Roman"/>
          <w:color w:val="000000"/>
        </w:rPr>
        <w:t>„ცოდვაა“, ვუთხარი მას ჩემს გვერდით მდგომმა, „რენომ მითხრა, რომ მიშასთან ჯერ არ გქონია სათანადო საუბარი“.</w:t>
      </w:r>
    </w:p>
    <w:p w14:paraId="2A468762" w14:textId="77777777" w:rsidR="0014565C" w:rsidRDefault="00000000">
      <w:pPr>
        <w:spacing w:before="269" w:after="269"/>
        <w:ind w:left="120"/>
      </w:pPr>
      <w:r>
        <w:rPr>
          <w:rFonts w:ascii="Times New Roman" w:hAnsi="Times New Roman"/>
          <w:color w:val="000000"/>
        </w:rPr>
        <w:t>— ...არ ვიცი, რაზე ველაპარაკო... ბოლოს და ბოლოს, მე ხმალი ვარ...</w:t>
      </w:r>
    </w:p>
    <w:p w14:paraId="6EC485D4" w14:textId="77777777" w:rsidR="0014565C" w:rsidRDefault="00000000">
      <w:pPr>
        <w:spacing w:before="269" w:after="269"/>
        <w:ind w:left="120"/>
      </w:pPr>
      <w:r>
        <w:rPr>
          <w:rFonts w:ascii="Times New Roman" w:hAnsi="Times New Roman"/>
          <w:color w:val="000000"/>
        </w:rPr>
        <w:t>- შეწყვიტე წუწუნი. როგორ შეგიძლია ასე იმართლო თავი შენი ქალიშვილის წინაშე?</w:t>
      </w:r>
    </w:p>
    <w:p w14:paraId="044EFDF2" w14:textId="77777777" w:rsidR="0014565C" w:rsidRDefault="00000000">
      <w:pPr>
        <w:spacing w:before="269" w:after="269"/>
        <w:ind w:left="120"/>
      </w:pPr>
      <w:r>
        <w:rPr>
          <w:rFonts w:ascii="Times New Roman" w:hAnsi="Times New Roman"/>
          <w:color w:val="000000"/>
        </w:rPr>
        <w:t>ცოდვა სიჩუმეში ჩავარდა.</w:t>
      </w:r>
    </w:p>
    <w:p w14:paraId="6570DDFD" w14:textId="77777777" w:rsidR="0014565C" w:rsidRDefault="00000000">
      <w:pPr>
        <w:spacing w:before="269" w:after="269"/>
        <w:ind w:left="120"/>
      </w:pPr>
      <w:r>
        <w:rPr>
          <w:rFonts w:ascii="Times New Roman" w:hAnsi="Times New Roman"/>
          <w:color w:val="000000"/>
        </w:rPr>
        <w:t>- ღელავს. დაელაპარაკე.</w:t>
      </w:r>
    </w:p>
    <w:p w14:paraId="36013224" w14:textId="77777777" w:rsidR="0014565C" w:rsidRDefault="00000000">
      <w:pPr>
        <w:spacing w:before="269" w:after="269"/>
        <w:ind w:left="120"/>
      </w:pPr>
      <w:r>
        <w:rPr>
          <w:rFonts w:ascii="Times New Roman" w:hAnsi="Times New Roman"/>
          <w:color w:val="000000"/>
        </w:rPr>
        <w:t>— ...დიახ, ბატონო.</w:t>
      </w:r>
    </w:p>
    <w:p w14:paraId="66ED52E3" w14:textId="77777777" w:rsidR="0014565C" w:rsidRDefault="00000000">
      <w:pPr>
        <w:spacing w:before="269" w:after="269"/>
        <w:ind w:left="120"/>
      </w:pPr>
      <w:r>
        <w:rPr>
          <w:rFonts w:ascii="Times New Roman" w:hAnsi="Times New Roman"/>
          <w:color w:val="000000"/>
        </w:rPr>
        <w:t>სინი დაძაბული მზერით მისკენ წავიდა. როგორც კი მიუახლოვდა, სინმა ნელა ასწია სახე.</w:t>
      </w:r>
    </w:p>
    <w:p w14:paraId="3991B711" w14:textId="77777777" w:rsidR="0014565C" w:rsidRDefault="00000000">
      <w:pPr>
        <w:spacing w:before="269" w:after="269"/>
        <w:ind w:left="120"/>
      </w:pPr>
      <w:r>
        <w:rPr>
          <w:rFonts w:ascii="Times New Roman" w:hAnsi="Times New Roman"/>
          <w:color w:val="000000"/>
        </w:rPr>
        <w:t>- ...მამა...</w:t>
      </w:r>
    </w:p>
    <w:p w14:paraId="2628D088" w14:textId="77777777" w:rsidR="0014565C" w:rsidRDefault="00000000">
      <w:pPr>
        <w:spacing w:before="269" w:after="269"/>
        <w:ind w:left="120"/>
      </w:pPr>
      <w:r>
        <w:rPr>
          <w:rFonts w:ascii="Times New Roman" w:hAnsi="Times New Roman"/>
          <w:color w:val="000000"/>
        </w:rPr>
        <w:t>— …გისმენთ..</w:t>
      </w:r>
    </w:p>
    <w:p w14:paraId="06D4C495" w14:textId="77777777" w:rsidR="0014565C" w:rsidRDefault="00000000">
      <w:pPr>
        <w:spacing w:before="269" w:after="269"/>
        <w:ind w:left="120"/>
      </w:pPr>
      <w:r>
        <w:rPr>
          <w:rFonts w:ascii="Times New Roman" w:hAnsi="Times New Roman"/>
          <w:color w:val="000000"/>
        </w:rPr>
        <w:t>ჰმ, ის ძალიან შეშფოთებულია.</w:t>
      </w:r>
    </w:p>
    <w:p w14:paraId="2B862D12" w14:textId="77777777" w:rsidR="0014565C" w:rsidRDefault="00000000">
      <w:pPr>
        <w:spacing w:before="269" w:after="269"/>
        <w:ind w:left="120"/>
      </w:pPr>
      <w:r>
        <w:rPr>
          <w:rFonts w:ascii="Times New Roman" w:hAnsi="Times New Roman"/>
          <w:color w:val="000000"/>
        </w:rPr>
        <w:t>— ... აჰ, კარგი...</w:t>
      </w:r>
    </w:p>
    <w:p w14:paraId="557BD412" w14:textId="77777777" w:rsidR="0014565C" w:rsidRDefault="00000000">
      <w:pPr>
        <w:spacing w:before="269" w:after="269"/>
        <w:ind w:left="120"/>
      </w:pPr>
      <w:r>
        <w:rPr>
          <w:rFonts w:ascii="Times New Roman" w:hAnsi="Times New Roman"/>
          <w:color w:val="000000"/>
        </w:rPr>
        <w:t>— …გისმენთ..</w:t>
      </w:r>
    </w:p>
    <w:p w14:paraId="0A8389CA" w14:textId="77777777" w:rsidR="0014565C" w:rsidRDefault="00000000">
      <w:pPr>
        <w:spacing w:before="269" w:after="269"/>
        <w:ind w:left="120"/>
      </w:pPr>
      <w:r>
        <w:rPr>
          <w:rFonts w:ascii="Times New Roman" w:hAnsi="Times New Roman"/>
          <w:color w:val="000000"/>
        </w:rPr>
        <w:t>მიშაც ნერვიულობდა.</w:t>
      </w:r>
    </w:p>
    <w:p w14:paraId="7349B64A" w14:textId="77777777" w:rsidR="0014565C" w:rsidRDefault="00000000">
      <w:pPr>
        <w:spacing w:before="269" w:after="269"/>
        <w:ind w:left="120"/>
      </w:pPr>
      <w:r>
        <w:rPr>
          <w:rFonts w:ascii="Times New Roman" w:hAnsi="Times New Roman"/>
          <w:color w:val="000000"/>
        </w:rPr>
        <w:t>მათ შორის უხერხული ატმოსფერო სუფევდა.</w:t>
      </w:r>
    </w:p>
    <w:p w14:paraId="6DE31FA7" w14:textId="77777777" w:rsidR="0014565C" w:rsidRDefault="00000000">
      <w:pPr>
        <w:spacing w:before="269" w:after="269"/>
        <w:ind w:left="120"/>
      </w:pPr>
      <w:r>
        <w:rPr>
          <w:rFonts w:ascii="Times New Roman" w:hAnsi="Times New Roman"/>
          <w:color w:val="000000"/>
        </w:rPr>
        <w:lastRenderedPageBreak/>
        <w:t>— …აჰა-ჰა-ჰა, ბოდიში… ცოტა ვნერვიულობ… ვნერვიულობ, შევძლებ თუ არა…</w:t>
      </w:r>
    </w:p>
    <w:p w14:paraId="3D4243BA" w14:textId="77777777" w:rsidR="0014565C" w:rsidRDefault="00000000">
      <w:pPr>
        <w:spacing w:before="269" w:after="269"/>
        <w:ind w:left="120"/>
      </w:pPr>
      <w:r>
        <w:rPr>
          <w:rFonts w:ascii="Times New Roman" w:hAnsi="Times New Roman"/>
          <w:color w:val="000000"/>
        </w:rPr>
        <w:t>მისამ გაურკვევლად გაიღიმა. ის ხალხის წინაშე ავოს დილჰევიას სახელით უნდა წარმდგარიყო. და როგორც ცრუ დემონთა მბრძანებელი, ერთგულება უნდა დაეფიცა ტირან დემონთა მბრძანებელს. ამ შემთხვევაში, ისინი, ვისაც არ ადარდებდა, რომ ეს მბრძანებელი ცრუ იყო, გაქრებოდნენ.</w:t>
      </w:r>
    </w:p>
    <w:p w14:paraId="322D0C5D" w14:textId="77777777" w:rsidR="0014565C" w:rsidRDefault="00000000">
      <w:pPr>
        <w:spacing w:before="269" w:after="269"/>
        <w:ind w:left="120"/>
      </w:pPr>
      <w:r>
        <w:rPr>
          <w:rFonts w:ascii="Times New Roman" w:hAnsi="Times New Roman"/>
          <w:color w:val="000000"/>
        </w:rPr>
        <w:t>მაგრამ სიმართლე ისაა, რომ ავოს დილჰევია სასტიკად ეპყრობოდა ნახევარჯიშებს. ეს მისას ნება არ იყო და მიუხედავად იმისა, რომ ის უკვე ხელახლა დაიბადა, ალბათ, ამის მიღება გაუჭირდება.</w:t>
      </w:r>
    </w:p>
    <w:p w14:paraId="054024CE" w14:textId="77777777" w:rsidR="0014565C" w:rsidRDefault="00000000">
      <w:pPr>
        <w:spacing w:before="269" w:after="269"/>
        <w:ind w:left="120"/>
      </w:pPr>
      <w:r>
        <w:rPr>
          <w:rFonts w:ascii="Times New Roman" w:hAnsi="Times New Roman"/>
          <w:color w:val="000000"/>
        </w:rPr>
        <w:t>ის ასევე შეიძლება გახდეს იმპერიული ოჯახის ფრაქციის მხრიდან გაუმართლებელი მტრობის სამიზნე, რადგან სწორედ მან წაართვა მათ პრივილეგიები.</w:t>
      </w:r>
    </w:p>
    <w:p w14:paraId="08D09E39" w14:textId="77777777" w:rsidR="0014565C" w:rsidRDefault="00000000">
      <w:pPr>
        <w:spacing w:before="269" w:after="269"/>
        <w:ind w:left="120"/>
      </w:pPr>
      <w:r>
        <w:rPr>
          <w:rFonts w:ascii="Times New Roman" w:hAnsi="Times New Roman"/>
          <w:color w:val="000000"/>
        </w:rPr>
        <w:t>— ...მე-ვერ ვიკავებ თავს... ახლა ძალიან მეშინია... თუმცა, რა თქმა უნდა, ჩემი შიში ვერ შეედრება იმ დროს, როდესაც თქვენ და ბატონ ანოსს ჩხუბი მოგიწიათ...</w:t>
      </w:r>
    </w:p>
    <w:p w14:paraId="4652AAB4" w14:textId="77777777" w:rsidR="0014565C" w:rsidRDefault="00000000">
      <w:pPr>
        <w:spacing w:before="269" w:after="269"/>
        <w:ind w:left="120"/>
      </w:pPr>
      <w:r>
        <w:rPr>
          <w:rFonts w:ascii="Times New Roman" w:hAnsi="Times New Roman"/>
          <w:color w:val="000000"/>
        </w:rPr>
        <w:t>სინი ჩუმად უსმენდა მას.</w:t>
      </w:r>
    </w:p>
    <w:p w14:paraId="6C6B857E" w14:textId="77777777" w:rsidR="0014565C" w:rsidRDefault="00000000">
      <w:pPr>
        <w:spacing w:before="269" w:after="269"/>
        <w:ind w:left="120"/>
      </w:pPr>
      <w:r>
        <w:rPr>
          <w:rFonts w:ascii="Times New Roman" w:hAnsi="Times New Roman"/>
          <w:color w:val="000000"/>
        </w:rPr>
        <w:t>— …ა-ა…აჰა-ჰა-ჰა…</w:t>
      </w:r>
    </w:p>
    <w:p w14:paraId="73ED2543" w14:textId="77777777" w:rsidR="0014565C" w:rsidRDefault="00000000">
      <w:pPr>
        <w:spacing w:before="269" w:after="269"/>
        <w:ind w:left="120"/>
      </w:pPr>
      <w:r>
        <w:rPr>
          <w:rFonts w:ascii="Times New Roman" w:hAnsi="Times New Roman"/>
          <w:color w:val="000000"/>
        </w:rPr>
        <w:t>მიშამ გაურკვევლად გაიცინა და თავი დახარა, თითქოს არ იცოდა, რა ექნა.</w:t>
      </w:r>
    </w:p>
    <w:p w14:paraId="6BBB6A28" w14:textId="77777777" w:rsidR="0014565C" w:rsidRDefault="00000000">
      <w:pPr>
        <w:spacing w:before="269" w:after="269"/>
        <w:ind w:left="120"/>
      </w:pPr>
      <w:r>
        <w:rPr>
          <w:rFonts w:ascii="Times New Roman" w:hAnsi="Times New Roman"/>
          <w:color w:val="000000"/>
        </w:rPr>
        <w:t>- ყველაფერი კარგად იქნება... მე-მე გავუძლებ.</w:t>
      </w:r>
    </w:p>
    <w:p w14:paraId="0FE47340" w14:textId="77777777" w:rsidR="0014565C" w:rsidRDefault="00000000">
      <w:pPr>
        <w:spacing w:before="269" w:after="269"/>
        <w:ind w:left="120"/>
      </w:pPr>
      <w:r>
        <w:rPr>
          <w:rFonts w:ascii="Times New Roman" w:hAnsi="Times New Roman"/>
          <w:color w:val="000000"/>
        </w:rPr>
        <w:t>ამჯერად მიშამ მუშტი შეკრა, ცდილობდა ძლიერი გამოჩენილიყო. შინმა შეხედა, ღრმად ჩაფიქრდა და ჩუმად თქვა:</w:t>
      </w:r>
    </w:p>
    <w:p w14:paraId="4A261552" w14:textId="77777777" w:rsidR="0014565C" w:rsidRDefault="00000000">
      <w:pPr>
        <w:spacing w:before="269" w:after="269"/>
        <w:ind w:left="120"/>
      </w:pPr>
      <w:r>
        <w:rPr>
          <w:rFonts w:ascii="Times New Roman" w:hAnsi="Times New Roman"/>
          <w:color w:val="000000"/>
        </w:rPr>
        <w:t>„ეს მძიმე გამოცდაა, მიშა, მაგრამ შენ არ უნდა შეგეშინდეს ასეთი რამის.“</w:t>
      </w:r>
    </w:p>
    <w:p w14:paraId="320CD809" w14:textId="77777777" w:rsidR="0014565C" w:rsidRDefault="00000000">
      <w:pPr>
        <w:spacing w:before="269" w:after="269"/>
        <w:ind w:left="120"/>
      </w:pPr>
      <w:r>
        <w:rPr>
          <w:rFonts w:ascii="Times New Roman" w:hAnsi="Times New Roman"/>
          <w:color w:val="000000"/>
        </w:rPr>
        <w:t>— ... ჰა?..</w:t>
      </w:r>
    </w:p>
    <w:p w14:paraId="31C8A4AA" w14:textId="77777777" w:rsidR="0014565C" w:rsidRDefault="00000000">
      <w:pPr>
        <w:spacing w:before="269" w:after="269"/>
        <w:ind w:left="120"/>
      </w:pPr>
      <w:r>
        <w:rPr>
          <w:rFonts w:ascii="Times New Roman" w:hAnsi="Times New Roman"/>
          <w:color w:val="000000"/>
        </w:rPr>
        <w:t>— ...მიუხედავად იმისა, რომ თავს ვერ ვაჩვენებდი, ყოველთვის გიყურებდი. როგორ შემოუერთდი „ერთობას“, რომ მენახა; როგორ გააძლიერე შენი მონდომება კიდევ უფრო მეტად, ვიდრე ადრე, იმ მეგობრების გულისთვის, რომლებიც იქ გაიცანი. — თქვა სინმა ნაზი მზერით. — შენ გაიზარდე კეთილი და ძლიერი გოგო, მზად იყო სიცოცხლეც კი გასწირა, რათა დახმარებოდა შენს ტრაგედიაში.</w:t>
      </w:r>
    </w:p>
    <w:p w14:paraId="7961EDF6" w14:textId="77777777" w:rsidR="0014565C" w:rsidRDefault="00000000">
      <w:pPr>
        <w:spacing w:before="269" w:after="269"/>
        <w:ind w:left="120"/>
      </w:pPr>
      <w:r>
        <w:rPr>
          <w:rFonts w:ascii="Times New Roman" w:hAnsi="Times New Roman"/>
          <w:color w:val="000000"/>
        </w:rPr>
        <w:t>მიშას თვალები ცრემლებით აევსო.</w:t>
      </w:r>
    </w:p>
    <w:p w14:paraId="3CF2FF43" w14:textId="77777777" w:rsidR="0014565C" w:rsidRDefault="00000000">
      <w:pPr>
        <w:spacing w:before="269" w:after="269"/>
        <w:ind w:left="120"/>
      </w:pPr>
      <w:r>
        <w:rPr>
          <w:rFonts w:ascii="Times New Roman" w:hAnsi="Times New Roman"/>
          <w:color w:val="000000"/>
        </w:rPr>
        <w:t>- ვწუხვარ, რომ ამ 15 წლის განმავლობაში არასდროს მოგნახულებივარ.</w:t>
      </w:r>
    </w:p>
    <w:p w14:paraId="513781C9" w14:textId="77777777" w:rsidR="0014565C" w:rsidRDefault="00000000">
      <w:pPr>
        <w:spacing w:before="269" w:after="269"/>
        <w:ind w:left="120"/>
      </w:pPr>
      <w:r>
        <w:rPr>
          <w:rFonts w:ascii="Times New Roman" w:hAnsi="Times New Roman"/>
          <w:color w:val="000000"/>
        </w:rPr>
        <w:t>— ...არ ღირს... მამა...</w:t>
      </w:r>
    </w:p>
    <w:p w14:paraId="597ACAB1" w14:textId="77777777" w:rsidR="0014565C" w:rsidRDefault="00000000">
      <w:pPr>
        <w:spacing w:before="269" w:after="269"/>
        <w:ind w:left="120"/>
      </w:pPr>
      <w:r>
        <w:rPr>
          <w:rFonts w:ascii="Times New Roman" w:hAnsi="Times New Roman"/>
          <w:color w:val="000000"/>
        </w:rPr>
        <w:t>სინას მკერდზე ახტა და მაგრად ჩაეხუტა.</w:t>
      </w:r>
    </w:p>
    <w:p w14:paraId="56BEDDDD" w14:textId="77777777" w:rsidR="0014565C" w:rsidRDefault="00000000">
      <w:pPr>
        <w:spacing w:before="269" w:after="269"/>
        <w:ind w:left="120"/>
      </w:pPr>
      <w:r>
        <w:rPr>
          <w:rFonts w:ascii="Times New Roman" w:hAnsi="Times New Roman"/>
          <w:color w:val="000000"/>
        </w:rPr>
        <w:lastRenderedPageBreak/>
        <w:t>— ...იმის გათვალისწინებით, რომ დემონური ხმლის ნახევარი გამომიგზავნე... მე ყოველთვის ვცდილობდი ყველაფერს, რაც შემეძლო... სრულიად დარწმუნებული ვიყავი, რომ ერთ დღეს... შენ აუცილებლად მოხვალდი ჩემთან... და ყოველთვის ასე ვფიქრობდი...</w:t>
      </w:r>
    </w:p>
    <w:p w14:paraId="735240E6" w14:textId="77777777" w:rsidR="0014565C" w:rsidRDefault="00000000">
      <w:pPr>
        <w:spacing w:before="269" w:after="269"/>
        <w:ind w:left="120"/>
      </w:pPr>
      <w:r>
        <w:rPr>
          <w:rFonts w:ascii="Times New Roman" w:hAnsi="Times New Roman"/>
          <w:color w:val="000000"/>
        </w:rPr>
        <w:t>სინმა მორცხვად შემოხვია ხელები ზურგზე.</w:t>
      </w:r>
    </w:p>
    <w:p w14:paraId="35909AB0" w14:textId="77777777" w:rsidR="0014565C" w:rsidRDefault="00000000">
      <w:pPr>
        <w:spacing w:before="269" w:after="269"/>
        <w:ind w:left="120"/>
      </w:pPr>
      <w:r>
        <w:rPr>
          <w:rFonts w:ascii="Times New Roman" w:hAnsi="Times New Roman"/>
          <w:color w:val="000000"/>
        </w:rPr>
        <w:t>— ...მე იქ ვერ ვიქნებოდი, მაგრამ ჩემი სული ყოველთვის შენთან იყო, მისა. ცხოვრებაში ერთადერთი მიზანი, რაც დამრჩა, შენი სწრაფად და ჯანმრთელად გაზრდის ყურება იყო.</w:t>
      </w:r>
    </w:p>
    <w:p w14:paraId="078B1168" w14:textId="77777777" w:rsidR="0014565C" w:rsidRDefault="00000000">
      <w:pPr>
        <w:spacing w:before="269" w:after="269"/>
        <w:ind w:left="120"/>
      </w:pPr>
      <w:r>
        <w:rPr>
          <w:rFonts w:ascii="Times New Roman" w:hAnsi="Times New Roman"/>
          <w:color w:val="000000"/>
        </w:rPr>
        <w:t>მისამ სინის მკერდზე ტირილი დაიწყო. ეს ცრემლები თითქოს ნელ-ნელა ავსებდა თხუთმეტწლიან ხარვეზს.</w:t>
      </w:r>
    </w:p>
    <w:p w14:paraId="7D27707C" w14:textId="77777777" w:rsidR="0014565C" w:rsidRDefault="00000000">
      <w:pPr>
        <w:spacing w:before="269" w:after="269"/>
        <w:ind w:left="120"/>
      </w:pPr>
      <w:r>
        <w:rPr>
          <w:rFonts w:ascii="Times New Roman" w:hAnsi="Times New Roman"/>
          <w:color w:val="000000"/>
        </w:rPr>
        <w:t>შემდეგ გარკვეული დროის შემდეგ ცრემლები მოიწმინდა და, როგორც ყოველთვის, გაიღიმა.</w:t>
      </w:r>
    </w:p>
    <w:p w14:paraId="6D133D9B" w14:textId="77777777" w:rsidR="0014565C" w:rsidRDefault="00000000">
      <w:pPr>
        <w:spacing w:before="269" w:after="269"/>
        <w:ind w:left="120"/>
      </w:pPr>
      <w:r>
        <w:rPr>
          <w:rFonts w:ascii="Times New Roman" w:hAnsi="Times New Roman"/>
          <w:color w:val="000000"/>
        </w:rPr>
        <w:t>- ახლა მშვიდად ვარ. და როგორ შემიძლია ვნერვიულობდე? ბოლოს და ბოლოს, დღეს დილჰეიდი საბოლოოდ გახდება ის, რაც უნდა იყოს - ნახევარსისხლიანები გაერთიანდებიან იმპერიული ოჯახების წევრებთან. ამ შემთხვევაში, არაფრის მეშინია.</w:t>
      </w:r>
    </w:p>
    <w:p w14:paraId="162F4731" w14:textId="77777777" w:rsidR="0014565C" w:rsidRDefault="00000000">
      <w:pPr>
        <w:spacing w:before="269" w:after="269"/>
        <w:ind w:left="120"/>
      </w:pPr>
      <w:r>
        <w:rPr>
          <w:rFonts w:ascii="Times New Roman" w:hAnsi="Times New Roman"/>
          <w:color w:val="000000"/>
        </w:rPr>
        <w:t>სინმა თავი დაუქნია, თითქოს მის გრძნობებს იღებდა.</w:t>
      </w:r>
    </w:p>
    <w:p w14:paraId="2ECADB39" w14:textId="77777777" w:rsidR="0014565C" w:rsidRDefault="00000000">
      <w:pPr>
        <w:spacing w:before="269" w:after="269"/>
        <w:ind w:left="120"/>
      </w:pPr>
      <w:r>
        <w:rPr>
          <w:rFonts w:ascii="Times New Roman" w:hAnsi="Times New Roman"/>
          <w:color w:val="000000"/>
        </w:rPr>
        <w:t>— წავიდეთ?</w:t>
      </w:r>
    </w:p>
    <w:p w14:paraId="3748EAEE" w14:textId="77777777" w:rsidR="0014565C" w:rsidRDefault="00000000">
      <w:pPr>
        <w:spacing w:before="269" w:after="269"/>
        <w:ind w:left="120"/>
      </w:pPr>
      <w:r>
        <w:rPr>
          <w:rFonts w:ascii="Times New Roman" w:hAnsi="Times New Roman"/>
          <w:color w:val="000000"/>
        </w:rPr>
        <w:t>მან მხარზე ხელი მოხვია და კარისკენ წაიყვანა.</w:t>
      </w:r>
    </w:p>
    <w:p w14:paraId="03698268" w14:textId="77777777" w:rsidR="0014565C" w:rsidRDefault="00000000">
      <w:pPr>
        <w:spacing w:before="269" w:after="269"/>
        <w:ind w:left="120"/>
      </w:pPr>
      <w:r>
        <w:rPr>
          <w:rFonts w:ascii="Times New Roman" w:hAnsi="Times New Roman"/>
          <w:color w:val="000000"/>
        </w:rPr>
        <w:t>- ჰმ, როგორც ჩანს, ჩვენი წასვლის დროა.</w:t>
      </w:r>
    </w:p>
    <w:p w14:paraId="01BC9060" w14:textId="77777777" w:rsidR="0014565C" w:rsidRDefault="00000000">
      <w:pPr>
        <w:spacing w:before="269" w:after="269"/>
        <w:ind w:left="120"/>
      </w:pPr>
      <w:r>
        <w:rPr>
          <w:rFonts w:ascii="Times New Roman" w:hAnsi="Times New Roman"/>
          <w:color w:val="000000"/>
        </w:rPr>
        <w:t>რეის, სინს და რენოს შევხედე და მათ მაშინვე თავი დაუქნიეს.</w:t>
      </w:r>
    </w:p>
    <w:p w14:paraId="39FB5604" w14:textId="77777777" w:rsidR="0014565C" w:rsidRDefault="00000000">
      <w:pPr>
        <w:spacing w:before="269" w:after="269"/>
        <w:ind w:left="120"/>
      </w:pPr>
      <w:r>
        <w:rPr>
          <w:rFonts w:ascii="Times New Roman" w:hAnsi="Times New Roman"/>
          <w:color w:val="000000"/>
        </w:rPr>
        <w:t>სინმა და რეიმ კარებს ხელებით შეეხნენ. მათ უკან მთავარი კარიბჭის წინ აუდიტორიის პლატფორმა იყო, როგორც ეს რიმნეტშია გამოსახული. მე ნელა წავედი ღია კარების უკან მდებარე პლატფორმისკენ.</w:t>
      </w:r>
    </w:p>
    <w:p w14:paraId="7A1FB88F" w14:textId="77777777" w:rsidR="0014565C" w:rsidRDefault="00000000">
      <w:pPr>
        <w:spacing w:before="269" w:after="269"/>
        <w:ind w:left="120"/>
      </w:pPr>
      <w:r>
        <w:rPr>
          <w:rFonts w:ascii="Times New Roman" w:hAnsi="Times New Roman"/>
          <w:color w:val="000000"/>
        </w:rPr>
        <w:t>დავინახე, როგორ ჩამოვიდნენ შვიდი იმპერატორი პლატფორმიდან და ყურადღებით იდგნენ ჩემს მისასალმებლად. მათ უკან დილჰეიდის ხალხი იდგა.</w:t>
      </w:r>
    </w:p>
    <w:p w14:paraId="2DF84661" w14:textId="77777777" w:rsidR="0014565C" w:rsidRDefault="00000000">
      <w:pPr>
        <w:spacing w:before="269" w:after="269"/>
        <w:ind w:left="120"/>
      </w:pPr>
      <w:r>
        <w:rPr>
          <w:rFonts w:ascii="Times New Roman" w:hAnsi="Times New Roman"/>
          <w:color w:val="000000"/>
        </w:rPr>
        <w:t>პოდიუმის მარცხნივ და მარჯვნივ მნიშვნელოვანი პირებისთვის განკუთვნილი ადგილები იყო, სადაც ისხდნენ დემონთა მბრძანებლები, რომლებიც დილჰეიდის ყველა რეგიონს მართავდნენ, მათ შორის ელიო, მათი ნათესავები და ჩემი მშობლები.</w:t>
      </w:r>
    </w:p>
    <w:p w14:paraId="28B0B79A" w14:textId="77777777" w:rsidR="0014565C" w:rsidRDefault="00000000">
      <w:pPr>
        <w:spacing w:before="269" w:after="269"/>
        <w:ind w:left="120"/>
      </w:pPr>
      <w:r>
        <w:rPr>
          <w:rFonts w:ascii="Times New Roman" w:hAnsi="Times New Roman"/>
          <w:color w:val="000000"/>
        </w:rPr>
        <w:t>მანამდე ყველა იჯდა, მაგრამ როგორც კი მთავარი კარიბჭე დავტოვე, ყველა მაშინვე წამოდგა.</w:t>
      </w:r>
    </w:p>
    <w:p w14:paraId="1E8069E9" w14:textId="77777777" w:rsidR="0014565C" w:rsidRDefault="00000000">
      <w:pPr>
        <w:spacing w:before="269" w:after="269"/>
        <w:ind w:left="120"/>
      </w:pPr>
      <w:r>
        <w:rPr>
          <w:rFonts w:ascii="Times New Roman" w:hAnsi="Times New Roman"/>
          <w:color w:val="000000"/>
        </w:rPr>
        <w:lastRenderedPageBreak/>
        <w:t>შვიდი უძველესი დემონი იმპერატორი ერთხმად დაიჩოქა. მათ მიჰყვნენ დემონთა მბრძანებლები და მთელი დილჰეიდის ხალხიც კი, რომლებიც აქ შეიკრიბნენ, თითქოს ერთგულებას მიფიცებდნენ.</w:t>
      </w:r>
    </w:p>
    <w:p w14:paraId="3F6BD6C0" w14:textId="77777777" w:rsidR="0014565C" w:rsidRDefault="00000000">
      <w:pPr>
        <w:spacing w:before="269" w:after="269"/>
        <w:ind w:left="120"/>
      </w:pPr>
      <w:r>
        <w:rPr>
          <w:rFonts w:ascii="Times New Roman" w:hAnsi="Times New Roman"/>
          <w:color w:val="000000"/>
        </w:rPr>
        <w:t>„2000 წელია შენს დაბრუნებას ველოდით, ო, ტირან დემონთა მბრძანებელო ანოს ვოლდიგოდ“, - თქვა მელჰეისმა.</w:t>
      </w:r>
    </w:p>
    <w:p w14:paraId="271A6C0D" w14:textId="77777777" w:rsidR="0014565C" w:rsidRDefault="00000000">
      <w:pPr>
        <w:spacing w:before="269" w:after="269"/>
        <w:ind w:left="120"/>
      </w:pPr>
      <w:r>
        <w:rPr>
          <w:rFonts w:ascii="Times New Roman" w:hAnsi="Times New Roman"/>
          <w:color w:val="000000"/>
        </w:rPr>
        <w:t>მისი ხმა ექოსავით გაისმა მთელ ჩუმ მიდჰეიზში.</w:t>
      </w:r>
    </w:p>
    <w:p w14:paraId="3BB00291" w14:textId="77777777" w:rsidR="0014565C" w:rsidRDefault="00000000">
      <w:pPr>
        <w:spacing w:before="269" w:after="269"/>
        <w:ind w:left="120"/>
      </w:pPr>
      <w:r>
        <w:rPr>
          <w:rFonts w:ascii="Times New Roman" w:hAnsi="Times New Roman"/>
          <w:color w:val="000000"/>
        </w:rPr>
        <w:t>„თავები ასწიეთ, დემონების შთამომავლებო“, - ვთქვი მე. „მაჩვენეთ თქვენი სახეები“.</w:t>
      </w:r>
    </w:p>
    <w:p w14:paraId="6A5F5854" w14:textId="77777777" w:rsidR="0014565C" w:rsidRDefault="00000000">
      <w:pPr>
        <w:spacing w:before="269" w:after="269"/>
        <w:ind w:left="120"/>
      </w:pPr>
      <w:r>
        <w:rPr>
          <w:rFonts w:ascii="Times New Roman" w:hAnsi="Times New Roman"/>
          <w:color w:val="000000"/>
        </w:rPr>
        <w:t>დემონებმა ჩუმად ასწიეს თავები და მიყურებდნენ.</w:t>
      </w:r>
    </w:p>
    <w:p w14:paraId="66CC7EAE" w14:textId="77777777" w:rsidR="0014565C" w:rsidRDefault="00000000">
      <w:pPr>
        <w:spacing w:before="269" w:after="269"/>
        <w:ind w:left="120"/>
      </w:pPr>
      <w:r>
        <w:rPr>
          <w:rFonts w:ascii="Times New Roman" w:hAnsi="Times New Roman"/>
          <w:color w:val="000000"/>
        </w:rPr>
        <w:t>— 2000 წლის წინ ჩვენ ვიბრძოდით ხალხთან და სულებთან. — წინ წავედი და ჩემი მესიჯი გავუგზავნე დილჰეიდის მოსახლეობას, აზესიონის მოსახლეობას და აქ მყოფ მსოფლიოს. — ამდენმა სიცოცხლე დაკარგა. ჩვენ მოვკალით, დაგვხოცეს, გავანადგურეთ, გავანადგურეთ, ჩვენი სახელმწიფოები ომისა და სიძულვილის ცეცხლში დაიწვა, მაგრამ ჩვენ მაინც გავაგრძელეთ ბრძოლა.</w:t>
      </w:r>
    </w:p>
    <w:p w14:paraId="4E24D631" w14:textId="77777777" w:rsidR="0014565C" w:rsidRDefault="00000000">
      <w:pPr>
        <w:spacing w:before="269" w:after="269"/>
        <w:ind w:left="120"/>
      </w:pPr>
      <w:r>
        <w:rPr>
          <w:rFonts w:ascii="Times New Roman" w:hAnsi="Times New Roman"/>
          <w:color w:val="000000"/>
        </w:rPr>
        <w:t>ყველა ჩემს სიტყვებს უსმენდა ერთი ხმის ამოუღებლად.</w:t>
      </w:r>
    </w:p>
    <w:p w14:paraId="7639EEBD" w14:textId="77777777" w:rsidR="0014565C" w:rsidRDefault="00000000">
      <w:pPr>
        <w:spacing w:before="269" w:after="269"/>
        <w:ind w:left="120"/>
      </w:pPr>
      <w:r>
        <w:rPr>
          <w:rFonts w:ascii="Times New Roman" w:hAnsi="Times New Roman"/>
          <w:color w:val="000000"/>
        </w:rPr>
        <w:t>- მაგრამ რა მიზნით?</w:t>
      </w:r>
    </w:p>
    <w:p w14:paraId="2788B9CE" w14:textId="77777777" w:rsidR="0014565C" w:rsidRDefault="00000000">
      <w:pPr>
        <w:spacing w:before="269" w:after="269"/>
        <w:ind w:left="120"/>
      </w:pPr>
      <w:r>
        <w:rPr>
          <w:rFonts w:ascii="Times New Roman" w:hAnsi="Times New Roman"/>
          <w:color w:val="000000"/>
        </w:rPr>
        <w:t>ეს კითხვა გამუდმებით მიტრიალებდა სულში.</w:t>
      </w:r>
    </w:p>
    <w:p w14:paraId="434CD21A" w14:textId="77777777" w:rsidR="0014565C" w:rsidRDefault="00000000">
      <w:pPr>
        <w:spacing w:before="269" w:after="269"/>
        <w:ind w:left="120"/>
      </w:pPr>
      <w:r>
        <w:rPr>
          <w:rFonts w:ascii="Times New Roman" w:hAnsi="Times New Roman"/>
          <w:color w:val="000000"/>
        </w:rPr>
        <w:t>— მეგობრების, შვილების, მშობლების, ხელქვეითებისა და ბატონების გულისთვის. ერთადერთი, რაშიც დარწმუნებულები ვიყავით, ის იყო, რომ ხმლებს თავდაცვისთვის ავწევდით.</w:t>
      </w:r>
    </w:p>
    <w:p w14:paraId="7525071C" w14:textId="77777777" w:rsidR="0014565C" w:rsidRDefault="00000000">
      <w:pPr>
        <w:spacing w:before="269" w:after="269"/>
        <w:ind w:left="120"/>
      </w:pPr>
      <w:r>
        <w:rPr>
          <w:rFonts w:ascii="Times New Roman" w:hAnsi="Times New Roman"/>
          <w:color w:val="000000"/>
        </w:rPr>
        <w:t>და ბევრიც ასე მოიქცა. ეს, ალბათ, კატასტროფული მსოფლიო ომის დასაწყისი იყო.</w:t>
      </w:r>
    </w:p>
    <w:p w14:paraId="288EAAF2" w14:textId="77777777" w:rsidR="0014565C" w:rsidRDefault="00000000">
      <w:pPr>
        <w:spacing w:before="269" w:after="269"/>
        <w:ind w:left="120"/>
      </w:pPr>
      <w:r>
        <w:rPr>
          <w:rFonts w:ascii="Times New Roman" w:hAnsi="Times New Roman"/>
          <w:color w:val="000000"/>
        </w:rPr>
        <w:t>- მაგრამ ყოველ ჯერზე, როცა მტრებს მათით ვკლავდით, მათ სისხლში ვასხამდით. დემონური ხმალი, რომელმაც ამდენი სიცოცხლე შეიწირა დაცვის მიზნით, წყევლას ატარებდა, რომელიც ჩვენი ცოდნის გარეშე ჩვენთვის ძვირფას ადამიანებსაც კი აზიანებდა. და როგორც კი ამ ხმლით ვინმეზე შურს იძიებ, ამისთვის აუცილებლად დაჯილდოვდები. და ჩვენ თვითონაც ვერ შევამჩნიეთ, როგორ დაიწყო ყველა დემონმა და ადამიანმა დაწყევლილი დემონური ხმლების დაჭერა, რომლებიც ყველაფერს ომის ცეცხლით ყლაპავენ და ჭრიან.</w:t>
      </w:r>
    </w:p>
    <w:p w14:paraId="0440BD71" w14:textId="77777777" w:rsidR="0014565C" w:rsidRDefault="00000000">
      <w:pPr>
        <w:spacing w:before="269" w:after="269"/>
        <w:ind w:left="120"/>
      </w:pPr>
      <w:r>
        <w:rPr>
          <w:rFonts w:ascii="Times New Roman" w:hAnsi="Times New Roman"/>
          <w:color w:val="000000"/>
        </w:rPr>
        <w:t>ომის ცეცხლი აგრძელებდა გავრცელებას. სანამ ჩვენ ვკლავდით, ისინი გვკლავდნენ, მაგრამ ჩვენ რომ არ გვეხოცებოდა, ისინი მოგვკლავდნენ.</w:t>
      </w:r>
    </w:p>
    <w:p w14:paraId="42B03C04" w14:textId="77777777" w:rsidR="0014565C" w:rsidRDefault="00000000">
      <w:pPr>
        <w:spacing w:before="269" w:after="269"/>
        <w:ind w:left="120"/>
      </w:pPr>
      <w:r>
        <w:rPr>
          <w:rFonts w:ascii="Times New Roman" w:hAnsi="Times New Roman"/>
          <w:color w:val="000000"/>
        </w:rPr>
        <w:t xml:space="preserve">„დაწყევლილი დემონური ხმლების მფლობელებს კონფლიქტის დასრულების მხოლოდ ერთი გზა აქვთ: გაბედულები იყვნენ, ერთმანეთის დაუჯერონ და ერთდროულად </w:t>
      </w:r>
      <w:r>
        <w:rPr>
          <w:rFonts w:ascii="Times New Roman" w:hAnsi="Times New Roman"/>
          <w:color w:val="000000"/>
        </w:rPr>
        <w:lastRenderedPageBreak/>
        <w:t>გადააგდონ ხმლები. მაგრამ ეს ადვილი არ არის, როდესაც ორივე მხარე ერთმანეთს სძულს და ეჭვობს.“ - მოკლედ ჩავისუნთქე და გავაგრძელე. - „და მაინც მიპასუხეს.“</w:t>
      </w:r>
    </w:p>
    <w:p w14:paraId="7DFB467B" w14:textId="77777777" w:rsidR="0014565C" w:rsidRDefault="00000000">
      <w:pPr>
        <w:spacing w:before="269" w:after="269"/>
        <w:ind w:left="120"/>
      </w:pPr>
      <w:r>
        <w:rPr>
          <w:rFonts w:ascii="Times New Roman" w:hAnsi="Times New Roman"/>
          <w:color w:val="000000"/>
        </w:rPr>
        <w:t>ნელა გავუწოდე მარჯვენა ხელი, ხელისგული ცისკენ მივმართე და გმირს ვეპატიჟებოდი.</w:t>
      </w:r>
    </w:p>
    <w:p w14:paraId="2BCBE581" w14:textId="77777777" w:rsidR="0014565C" w:rsidRDefault="00000000">
      <w:pPr>
        <w:spacing w:before="269" w:after="269"/>
        <w:ind w:left="120"/>
      </w:pPr>
      <w:r>
        <w:rPr>
          <w:rFonts w:ascii="Times New Roman" w:hAnsi="Times New Roman"/>
          <w:color w:val="000000"/>
        </w:rPr>
        <w:t>ორი ათასი წლის წინანდელი გმირის საზეიმო ფორმაში გამოწყობილმა რეიმ წინ გადადგა ნაბიჯი. მის ქამარზე ღმერთებისა და ადამიანების სულების ხმალი ეკიდა. საბოლოოდ გადაწყვიტა და თავისი ნამდვილი სახე გამოავლინა. ალბათ იმიტომ, რომ მისა მასთან იყო.</w:t>
      </w:r>
    </w:p>
    <w:p w14:paraId="4830536A" w14:textId="77777777" w:rsidR="0014565C" w:rsidRDefault="00000000">
      <w:pPr>
        <w:spacing w:before="269" w:after="269"/>
        <w:ind w:left="120"/>
      </w:pPr>
      <w:r>
        <w:rPr>
          <w:rFonts w:ascii="Times New Roman" w:hAnsi="Times New Roman"/>
          <w:color w:val="000000"/>
        </w:rPr>
        <w:t>— „აზესიონის“ გმირი კანონია, რომელმაც 2000 წლის წინ დემონებსა და ადამიანებს შორის ომის დროს არაერთხელ გადაიჯვარედინა ჩემთან ხმლები და ბოლომდე იცავდა ადამიანებს.</w:t>
      </w:r>
    </w:p>
    <w:p w14:paraId="00FCE347" w14:textId="77777777" w:rsidR="0014565C" w:rsidRDefault="00000000">
      <w:pPr>
        <w:spacing w:before="269" w:after="269"/>
        <w:ind w:left="120"/>
      </w:pPr>
      <w:r>
        <w:rPr>
          <w:rFonts w:ascii="Times New Roman" w:hAnsi="Times New Roman"/>
          <w:color w:val="000000"/>
        </w:rPr>
        <w:t>რეიმ ევანსმანს ღმერთებისა და ადამიანების სულების ხმალი ამოიღო და თავისი კურთხევის შუქით კანონიკად გამოაცხადა.</w:t>
      </w:r>
    </w:p>
    <w:p w14:paraId="00A7BF23" w14:textId="77777777" w:rsidR="0014565C" w:rsidRDefault="00000000">
      <w:pPr>
        <w:spacing w:before="269" w:after="269"/>
        <w:ind w:left="120"/>
      </w:pPr>
      <w:r>
        <w:rPr>
          <w:rFonts w:ascii="Times New Roman" w:hAnsi="Times New Roman"/>
          <w:color w:val="000000"/>
        </w:rPr>
        <w:t>მარცხენა ხელი მეორე ადამიანს გავუწოდე. რენო ნელა გამოვიდა კარის უკნიდან.</w:t>
      </w:r>
    </w:p>
    <w:p w14:paraId="3E5C58DD" w14:textId="77777777" w:rsidR="0014565C" w:rsidRDefault="00000000">
      <w:pPr>
        <w:spacing w:before="269" w:after="269"/>
        <w:ind w:left="120"/>
      </w:pPr>
      <w:r>
        <w:rPr>
          <w:rFonts w:ascii="Times New Roman" w:hAnsi="Times New Roman"/>
          <w:color w:val="000000"/>
        </w:rPr>
        <w:t>— დიდი სული რენო ყველა სულის დედაა, დედოფალი, რომელიც მართავს დიდი სულების ტყეს, აჰარტელნს. 2000 წლის წინ, ის ზრუნავდა, ზრდიდა და იცავდა სულებს.</w:t>
      </w:r>
    </w:p>
    <w:p w14:paraId="77C9EFA2" w14:textId="77777777" w:rsidR="0014565C" w:rsidRDefault="00000000">
      <w:pPr>
        <w:spacing w:before="269" w:after="269"/>
        <w:ind w:left="120"/>
      </w:pPr>
      <w:r>
        <w:rPr>
          <w:rFonts w:ascii="Times New Roman" w:hAnsi="Times New Roman"/>
          <w:color w:val="000000"/>
        </w:rPr>
        <w:t>მარჯვენა ხელი ისევ გავუწოდე და სინისკენ მივუთითე. ის გამოვიდა და რენოს გვერდით დადგა.</w:t>
      </w:r>
    </w:p>
    <w:p w14:paraId="18FB072D" w14:textId="77777777" w:rsidR="0014565C" w:rsidRDefault="00000000">
      <w:pPr>
        <w:spacing w:before="269" w:after="269"/>
        <w:ind w:left="120"/>
      </w:pPr>
      <w:r>
        <w:rPr>
          <w:rFonts w:ascii="Times New Roman" w:hAnsi="Times New Roman"/>
          <w:color w:val="000000"/>
        </w:rPr>
        <w:t>— სულიერი მეფე სინი ჩემი მარჯვენა ხელია, დემონებს შორის ყველაზე ძლიერი მახვილი, რომელმაც რენოს არყოფნის დროს აჰარტელნი დაიცვა. მან დემონებსა და სულებს შორის მეგობრობა აჩვენა და დიდი სულიერი დედა რენო ცოლად აიყვანა.</w:t>
      </w:r>
    </w:p>
    <w:p w14:paraId="714EFD6C" w14:textId="77777777" w:rsidR="0014565C" w:rsidRDefault="00000000">
      <w:pPr>
        <w:spacing w:before="269" w:after="269"/>
        <w:ind w:left="120"/>
      </w:pPr>
      <w:r>
        <w:rPr>
          <w:rFonts w:ascii="Times New Roman" w:hAnsi="Times New Roman"/>
          <w:color w:val="000000"/>
        </w:rPr>
        <w:t>და ბოლოს ხელი გავუწოდე, რომ კიდევ ერთი ადამიანი წარმედგინა. პირდაპირ წინ გაიხედა და მიშა მოგვიახლოვდა, ავოს დილჰევიას პალტოსა და ნიღაბში გამოწყობილი.</w:t>
      </w:r>
    </w:p>
    <w:p w14:paraId="7E5CFB49" w14:textId="77777777" w:rsidR="0014565C" w:rsidRDefault="00000000">
      <w:pPr>
        <w:spacing w:before="269" w:after="269"/>
        <w:ind w:left="120"/>
      </w:pPr>
      <w:r>
        <w:rPr>
          <w:rFonts w:ascii="Times New Roman" w:hAnsi="Times New Roman"/>
          <w:color w:val="000000"/>
        </w:rPr>
        <w:t>მის ფეხქვეშ ჯადოსნური წრე გაჩნდა და პალტო და ნიღაბი გაქრა. ქვეშ მუქი ლურჯი კაბა ეკიდა.</w:t>
      </w:r>
    </w:p>
    <w:p w14:paraId="502124D1" w14:textId="77777777" w:rsidR="0014565C" w:rsidRDefault="00000000">
      <w:pPr>
        <w:spacing w:before="269" w:after="269"/>
        <w:ind w:left="120"/>
      </w:pPr>
      <w:r>
        <w:rPr>
          <w:rFonts w:ascii="Times New Roman" w:hAnsi="Times New Roman"/>
          <w:color w:val="000000"/>
        </w:rPr>
        <w:t>— ავოს დილჰევია დიდი სულია, რომელიც დემონთა მბრძანებელ ტირანზე ჭორებისა და ლეგენდებისგან დაიბადა და ასევე ღვთის შვილია. გმირი კანონის წმინდა მახვილით ხელახლა დაბადებულმა მანაც დადო იარაღი და აქ მოვიდა. ახლა მისი სახელია მისა.</w:t>
      </w:r>
    </w:p>
    <w:p w14:paraId="228E4529" w14:textId="77777777" w:rsidR="0014565C" w:rsidRDefault="00000000">
      <w:pPr>
        <w:spacing w:before="269" w:after="269"/>
        <w:ind w:left="120"/>
      </w:pPr>
      <w:r>
        <w:rPr>
          <w:rFonts w:ascii="Times New Roman" w:hAnsi="Times New Roman"/>
          <w:color w:val="000000"/>
        </w:rPr>
        <w:t>რეიმ ღმერთებისა და ადამიანების სულების ხმლიდან ნათება გამოუშვა და პოდიუმის ცენტრში შეაგდო. მას მიჰყვნენ შინი, რენო და მისა, რომლებიც ხმლებს იღებდნენ და იატაკზე ამაგრებდნენ, ერთმანეთს გადაფარავდნენ. მე განვაგრძე:</w:t>
      </w:r>
    </w:p>
    <w:p w14:paraId="47000A90" w14:textId="77777777" w:rsidR="0014565C" w:rsidRDefault="00000000">
      <w:pPr>
        <w:spacing w:before="269" w:after="269"/>
        <w:ind w:left="120"/>
      </w:pPr>
      <w:r>
        <w:rPr>
          <w:rFonts w:ascii="Times New Roman" w:hAnsi="Times New Roman"/>
          <w:color w:val="000000"/>
        </w:rPr>
        <w:lastRenderedPageBreak/>
        <w:t>— მას შემდეგ 2000 წელი გავიდა. ახლა მსოფლიოში ჰარმონიაა და კონფლიქტები დასრულდა. თუმცა, არ უნდა დაგვავიწყდეს, რომ დღემდე გასავლელი გზა უპრეცედენტო გამბედაობას მოითხოვდა. და თუ თითოეული ჩვენგანი ამას ჩვენს მეხსიერებაში არ აღბეჭდავს, მაშინ ერთ დღეს ეს ქვეყანა კვლავ ომის ცეცხლში დაიწვება.</w:t>
      </w:r>
    </w:p>
    <w:p w14:paraId="67A219E4" w14:textId="77777777" w:rsidR="0014565C" w:rsidRDefault="00000000">
      <w:pPr>
        <w:spacing w:before="269" w:after="269"/>
        <w:ind w:left="120"/>
      </w:pPr>
      <w:r>
        <w:rPr>
          <w:rFonts w:ascii="Times New Roman" w:hAnsi="Times New Roman"/>
          <w:color w:val="000000"/>
        </w:rPr>
        <w:t>ამ სიტყვებით ამოვიღე ხმალი და იმავე ადგილას, მათ ხმლებზე, ჩავარჭე.</w:t>
      </w:r>
    </w:p>
    <w:p w14:paraId="50C82907" w14:textId="77777777" w:rsidR="0014565C" w:rsidRDefault="00000000">
      <w:pPr>
        <w:spacing w:before="269" w:after="269"/>
        <w:ind w:left="120"/>
      </w:pPr>
      <w:r>
        <w:rPr>
          <w:rFonts w:ascii="Times New Roman" w:hAnsi="Times New Roman"/>
          <w:color w:val="000000"/>
        </w:rPr>
        <w:t>- ჩვენ აღარ გვჭირდება სიძულვილის პირები. ამიერიდან, ამ ხელებით, ჩვენ გავაერთიანებთ ძალებს ჩვენს მეზობლებთან.</w:t>
      </w:r>
    </w:p>
    <w:p w14:paraId="29DACC48" w14:textId="77777777" w:rsidR="0014565C" w:rsidRDefault="00000000">
      <w:pPr>
        <w:spacing w:before="269" w:after="269"/>
        <w:ind w:left="120"/>
      </w:pPr>
      <w:r>
        <w:rPr>
          <w:rFonts w:ascii="Times New Roman" w:hAnsi="Times New Roman"/>
          <w:color w:val="000000"/>
        </w:rPr>
        <w:t>როგორც კი ხელი გავუწოდე, რეიმ, მისამ და რენომ ხელები ჩემსაზე დაადეს. დემონმა ადამიანებმა და სულებმა ნამდვილად ხელჩაკიდებულებმა ჩაიცინეს.</w:t>
      </w:r>
    </w:p>
    <w:p w14:paraId="49DBBEB9" w14:textId="77777777" w:rsidR="0014565C" w:rsidRDefault="00000000">
      <w:pPr>
        <w:spacing w:before="269" w:after="269"/>
        <w:ind w:left="120"/>
      </w:pPr>
      <w:r>
        <w:rPr>
          <w:rFonts w:ascii="Times New Roman" w:hAnsi="Times New Roman"/>
          <w:color w:val="000000"/>
        </w:rPr>
        <w:t>2000 წლის შემდეგ, ჩემი სურვილი საბოლოოდ ახდა.</w:t>
      </w:r>
    </w:p>
    <w:p w14:paraId="0E308D83" w14:textId="77777777" w:rsidR="0014565C" w:rsidRDefault="00000000">
      <w:pPr>
        <w:spacing w:before="269" w:after="269"/>
        <w:ind w:left="120"/>
      </w:pPr>
      <w:r>
        <w:rPr>
          <w:rFonts w:ascii="Times New Roman" w:hAnsi="Times New Roman"/>
          <w:color w:val="000000"/>
        </w:rPr>
        <w:t>დილჰეიდის მოსახლეობამ თავი დახარა, თითქოს მათ სიტყვებს ეთანხმებოდა.</w:t>
      </w:r>
    </w:p>
    <w:p w14:paraId="77B186F2" w14:textId="77777777" w:rsidR="0014565C" w:rsidRDefault="00000000">
      <w:pPr>
        <w:spacing w:before="269" w:after="269"/>
        <w:ind w:left="120"/>
      </w:pPr>
      <w:r>
        <w:rPr>
          <w:rFonts w:ascii="Times New Roman" w:hAnsi="Times New Roman"/>
          <w:color w:val="000000"/>
        </w:rPr>
        <w:t>— განკარგულებას გავცემ: დილჰეიდში მცხოვრები ყველა დემონი, სული და ადამიანი თანასწორია!</w:t>
      </w:r>
    </w:p>
    <w:p w14:paraId="7092E02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როგორც თქვენ ბრძანებთ </w:t>
      </w:r>
      <w:r>
        <w:rPr>
          <w:rFonts w:ascii="Times New Roman" w:hAnsi="Times New Roman"/>
          <w:color w:val="000000"/>
        </w:rPr>
        <w:t>!“ - ერთხმად უპასუხეს შვიდმა იმპერატორმა და დემონთა მბრძანებელმა.</w:t>
      </w:r>
    </w:p>
    <w:p w14:paraId="4DAD59AF" w14:textId="77777777" w:rsidR="0014565C" w:rsidRDefault="00000000">
      <w:pPr>
        <w:spacing w:before="269" w:after="269"/>
        <w:ind w:left="120"/>
      </w:pPr>
      <w:r>
        <w:rPr>
          <w:rFonts w:ascii="Times New Roman" w:hAnsi="Times New Roman"/>
          <w:color w:val="000000"/>
        </w:rPr>
        <w:t>- ვფიცავ ჩემს ხალხს, რომ ყველას მივცე საშუალება, რომ აუდიტორია. თუ თქვენ გაქვთ ტრაგედია, რომლის მოგვარებაც მთელი თქვენი სიამაყითა და სულითაც კი არ შეგიძლიათ, მომმართეთ. მე თითოეული ადამიანის სურვილს შევასრულებ.</w:t>
      </w:r>
    </w:p>
    <w:p w14:paraId="0E56669E" w14:textId="77777777" w:rsidR="0014565C" w:rsidRDefault="00000000">
      <w:pPr>
        <w:spacing w:before="269" w:after="269"/>
        <w:ind w:left="120"/>
      </w:pPr>
      <w:r>
        <w:rPr>
          <w:rFonts w:ascii="Times New Roman" w:hAnsi="Times New Roman"/>
          <w:color w:val="000000"/>
        </w:rPr>
        <w:t>როგორც კი ეს ვთქვი, ძლივს გასაგონი ხმა გაისმა.</w:t>
      </w:r>
    </w:p>
    <w:p w14:paraId="23AB7F49" w14:textId="77777777" w:rsidR="0014565C" w:rsidRDefault="00000000">
      <w:pPr>
        <w:spacing w:before="269" w:after="269"/>
        <w:ind w:left="120"/>
      </w:pPr>
      <w:r>
        <w:rPr>
          <w:rFonts w:ascii="Times New Roman" w:hAnsi="Times New Roman"/>
          <w:color w:val="000000"/>
        </w:rPr>
        <w:t>„ოჰ, მოწყალე დემონთა ბატონო!“ - წამოიძახა ერთმა კაცმა.</w:t>
      </w:r>
    </w:p>
    <w:p w14:paraId="053EDCBA" w14:textId="77777777" w:rsidR="0014565C" w:rsidRDefault="00000000">
      <w:pPr>
        <w:spacing w:before="269" w:after="269"/>
        <w:ind w:left="120"/>
      </w:pPr>
      <w:r>
        <w:rPr>
          <w:rFonts w:ascii="Times New Roman" w:hAnsi="Times New Roman"/>
          <w:color w:val="000000"/>
        </w:rPr>
        <w:t>— ასწიე სახე, ადექი და წარმოთქვი შენი სახელი.</w:t>
      </w:r>
    </w:p>
    <w:p w14:paraId="57A690CE" w14:textId="77777777" w:rsidR="0014565C" w:rsidRDefault="00000000">
      <w:pPr>
        <w:spacing w:before="269" w:after="269"/>
        <w:ind w:left="120"/>
      </w:pPr>
      <w:r>
        <w:rPr>
          <w:rFonts w:ascii="Times New Roman" w:hAnsi="Times New Roman"/>
          <w:color w:val="000000"/>
        </w:rPr>
        <w:t>ჩუმად წამომდგარი კაცი სახეზე ნადები და დაღლილი გამომეტყველება ჰქონდა. თუმცა, მის თვალებში იმედის პაწაწინა სხივი მაინც იდგა.</w:t>
      </w:r>
    </w:p>
    <w:p w14:paraId="2C0E0262" w14:textId="77777777" w:rsidR="0014565C" w:rsidRDefault="00000000">
      <w:pPr>
        <w:spacing w:before="269" w:after="269"/>
        <w:ind w:left="120"/>
      </w:pPr>
      <w:r>
        <w:rPr>
          <w:rFonts w:ascii="Times New Roman" w:hAnsi="Times New Roman"/>
          <w:color w:val="000000"/>
        </w:rPr>
        <w:t>- მე ლეონ გრაიზელი მქვია. მზად ვარ სასჯელი გადავიტანო, მხოლოდ მომეცით პატივი, მოგმართოთ.</w:t>
      </w:r>
    </w:p>
    <w:p w14:paraId="307E3162" w14:textId="77777777" w:rsidR="0014565C" w:rsidRDefault="00000000">
      <w:pPr>
        <w:spacing w:before="269" w:after="269"/>
        <w:ind w:left="120"/>
      </w:pPr>
      <w:r>
        <w:rPr>
          <w:rFonts w:ascii="Times New Roman" w:hAnsi="Times New Roman"/>
          <w:color w:val="000000"/>
        </w:rPr>
        <w:t>- ნებას გაძლევ ილაპარაკო.</w:t>
      </w:r>
    </w:p>
    <w:p w14:paraId="743956E3" w14:textId="77777777" w:rsidR="0014565C" w:rsidRDefault="00000000">
      <w:pPr>
        <w:spacing w:before="269" w:after="269"/>
        <w:ind w:left="120"/>
      </w:pPr>
      <w:r>
        <w:rPr>
          <w:rFonts w:ascii="Times New Roman" w:hAnsi="Times New Roman"/>
          <w:color w:val="000000"/>
        </w:rPr>
        <w:t>თავაზიანად თავი დახარა და ლეონმა თქვა:</w:t>
      </w:r>
    </w:p>
    <w:p w14:paraId="56C73DF2" w14:textId="77777777" w:rsidR="0014565C" w:rsidRDefault="00000000">
      <w:pPr>
        <w:spacing w:before="269" w:after="269"/>
        <w:ind w:left="120"/>
      </w:pPr>
      <w:r>
        <w:rPr>
          <w:rFonts w:ascii="Times New Roman" w:hAnsi="Times New Roman"/>
          <w:color w:val="000000"/>
        </w:rPr>
        <w:t>- წელს ჩემს ათი წლის ქალიშვილს გულის დაავადება დაემართა... და ვერანაირი მაგია ვერ განკურნავს მას... სავარაუდოდ, ის მომავალ წლამდე ვერ იცოცხლებს...</w:t>
      </w:r>
    </w:p>
    <w:p w14:paraId="34A053F1" w14:textId="77777777" w:rsidR="0014565C" w:rsidRDefault="00000000">
      <w:pPr>
        <w:spacing w:before="269" w:after="269"/>
        <w:ind w:left="120"/>
      </w:pPr>
      <w:r>
        <w:rPr>
          <w:rFonts w:ascii="Times New Roman" w:hAnsi="Times New Roman"/>
          <w:color w:val="000000"/>
        </w:rPr>
        <w:lastRenderedPageBreak/>
        <w:t>- მომიყვანეთ ის.</w:t>
      </w:r>
    </w:p>
    <w:p w14:paraId="05C11507" w14:textId="77777777" w:rsidR="0014565C" w:rsidRDefault="00000000">
      <w:pPr>
        <w:spacing w:before="269" w:after="269"/>
        <w:ind w:left="120"/>
      </w:pPr>
      <w:r>
        <w:rPr>
          <w:rFonts w:ascii="Times New Roman" w:hAnsi="Times New Roman"/>
          <w:color w:val="000000"/>
        </w:rPr>
        <w:t>როგორც კი ეს ვთქვი, ლეონმა ტირილი დაიწყო.</w:t>
      </w:r>
    </w:p>
    <w:p w14:paraId="5B50642A" w14:textId="77777777" w:rsidR="0014565C" w:rsidRDefault="00000000">
      <w:pPr>
        <w:spacing w:before="269" w:after="269"/>
        <w:ind w:left="120"/>
      </w:pPr>
      <w:r>
        <w:rPr>
          <w:rFonts w:ascii="Times New Roman" w:hAnsi="Times New Roman"/>
          <w:color w:val="000000"/>
        </w:rPr>
        <w:t>- აუცილებლად განვკურნავ მას.</w:t>
      </w:r>
    </w:p>
    <w:p w14:paraId="361F890F" w14:textId="77777777" w:rsidR="0014565C" w:rsidRDefault="00000000">
      <w:pPr>
        <w:spacing w:before="269" w:after="269"/>
        <w:ind w:left="120"/>
      </w:pPr>
      <w:r>
        <w:rPr>
          <w:rFonts w:ascii="Times New Roman" w:hAnsi="Times New Roman"/>
          <w:color w:val="000000"/>
        </w:rPr>
        <w:t>— …უღრმესი … მადლობა … თქვენ…</w:t>
      </w:r>
    </w:p>
    <w:p w14:paraId="72D9CA34" w14:textId="77777777" w:rsidR="0014565C" w:rsidRDefault="00000000">
      <w:pPr>
        <w:spacing w:before="269" w:after="269"/>
        <w:ind w:left="120"/>
      </w:pPr>
      <w:r>
        <w:rPr>
          <w:rFonts w:ascii="Times New Roman" w:hAnsi="Times New Roman"/>
          <w:color w:val="000000"/>
        </w:rPr>
        <w:t>ლეონმა თავი დაუქნია და მაშინვე წავიდა. ალბათ ქალიშვილის მოსაყვანად წავიდა.</w:t>
      </w:r>
    </w:p>
    <w:p w14:paraId="282F3137" w14:textId="77777777" w:rsidR="0014565C" w:rsidRDefault="00000000">
      <w:pPr>
        <w:spacing w:before="269" w:after="269"/>
        <w:ind w:left="120"/>
      </w:pPr>
      <w:r>
        <w:rPr>
          <w:rFonts w:ascii="Times New Roman" w:hAnsi="Times New Roman"/>
          <w:color w:val="000000"/>
        </w:rPr>
        <w:t>„ჩემო თანამემამულენო, მე პოლიტიკისთვის არ ვარ შესაფერისი, მაგრამ სიამაყით შემიძლია გითხრათ, რომ ჩვენს ქვეყანას ბევრი გამორჩეული დემონთა მბრძანებელი ჰყავს. სწორედ მათი ყოველდღიური და დაუღალავი ძალისხმევის წყალობით სუფევს მშვიდობა მრავალ ქალაქში. აღარ არის საჭირო დროს ჩამორჩენილი დემონთა მბრძანებლის ჩარევა ამა თუ იმ საკითხში.“</w:t>
      </w:r>
    </w:p>
    <w:p w14:paraId="357FDC6E" w14:textId="77777777" w:rsidR="0014565C" w:rsidRDefault="00000000">
      <w:pPr>
        <w:spacing w:before="269" w:after="269"/>
        <w:ind w:left="120"/>
      </w:pPr>
      <w:r>
        <w:rPr>
          <w:rFonts w:ascii="Times New Roman" w:hAnsi="Times New Roman"/>
          <w:color w:val="000000"/>
        </w:rPr>
        <w:t>ამის თქმის შემდეგ, ჩემი ჯადოსნური თვალები დილჰეიდის ყველა მცხოვრებს მივაპყარი, თითქოს თითოეული მოქალაქის სახე ჩემს მეხსიერებაში ამოვიტვიფრე.</w:t>
      </w:r>
    </w:p>
    <w:p w14:paraId="05382C73" w14:textId="77777777" w:rsidR="0014565C" w:rsidRDefault="00000000">
      <w:pPr>
        <w:spacing w:before="269" w:after="269"/>
        <w:ind w:left="120"/>
      </w:pPr>
      <w:r>
        <w:rPr>
          <w:rFonts w:ascii="Times New Roman" w:hAnsi="Times New Roman"/>
          <w:color w:val="000000"/>
        </w:rPr>
        <w:t>- მაგრამ გახსოვდეთ შემდეგი.</w:t>
      </w:r>
    </w:p>
    <w:p w14:paraId="570DEC00" w14:textId="77777777" w:rsidR="0014565C" w:rsidRDefault="00000000">
      <w:pPr>
        <w:spacing w:before="269" w:after="269"/>
        <w:ind w:left="120"/>
      </w:pPr>
      <w:r>
        <w:rPr>
          <w:rFonts w:ascii="Times New Roman" w:hAnsi="Times New Roman"/>
          <w:color w:val="000000"/>
        </w:rPr>
        <w:t>საჩვენებელი თითი ავწიე.</w:t>
      </w:r>
    </w:p>
    <w:p w14:paraId="4C23ACFE" w14:textId="77777777" w:rsidR="0014565C" w:rsidRDefault="00000000">
      <w:pPr>
        <w:spacing w:before="269" w:after="269"/>
        <w:ind w:left="120"/>
      </w:pPr>
      <w:r>
        <w:rPr>
          <w:rFonts w:ascii="Times New Roman" w:hAnsi="Times New Roman"/>
          <w:color w:val="000000"/>
        </w:rPr>
        <w:t>— პირველ რიგში, ამ ქვეყანაში უხერხულობის შექმნა აკრძალულია.</w:t>
      </w:r>
    </w:p>
    <w:p w14:paraId="0FB062D2" w14:textId="77777777" w:rsidR="0014565C" w:rsidRDefault="00000000">
      <w:pPr>
        <w:spacing w:before="269" w:after="269"/>
        <w:ind w:left="120"/>
      </w:pPr>
      <w:r>
        <w:rPr>
          <w:rFonts w:ascii="Times New Roman" w:hAnsi="Times New Roman"/>
          <w:color w:val="000000"/>
        </w:rPr>
        <w:t>შემდეგ შუა თითი ავწიე.</w:t>
      </w:r>
    </w:p>
    <w:p w14:paraId="7CCBBDE5" w14:textId="77777777" w:rsidR="0014565C" w:rsidRDefault="00000000">
      <w:pPr>
        <w:spacing w:before="269" w:after="269"/>
        <w:ind w:left="120"/>
      </w:pPr>
      <w:r>
        <w:rPr>
          <w:rFonts w:ascii="Times New Roman" w:hAnsi="Times New Roman"/>
          <w:color w:val="000000"/>
        </w:rPr>
        <w:t>— მეორეც, ბოროტი განზრახვა ამ ქვეყანაში აკრძალულია.</w:t>
      </w:r>
    </w:p>
    <w:p w14:paraId="2F40EF75" w14:textId="77777777" w:rsidR="0014565C" w:rsidRDefault="00000000">
      <w:pPr>
        <w:spacing w:before="269" w:after="269"/>
        <w:ind w:left="120"/>
      </w:pPr>
      <w:r>
        <w:rPr>
          <w:rFonts w:ascii="Times New Roman" w:hAnsi="Times New Roman"/>
          <w:color w:val="000000"/>
        </w:rPr>
        <w:t>საბოლოოდ, არათითი ავწიე.</w:t>
      </w:r>
    </w:p>
    <w:p w14:paraId="692F1951" w14:textId="77777777" w:rsidR="0014565C" w:rsidRDefault="00000000">
      <w:pPr>
        <w:spacing w:before="269" w:after="269"/>
        <w:ind w:left="120"/>
      </w:pPr>
      <w:r>
        <w:rPr>
          <w:rFonts w:ascii="Times New Roman" w:hAnsi="Times New Roman"/>
          <w:color w:val="000000"/>
        </w:rPr>
        <w:t>— მესამე, ტრაგედიები ამ ქვეყანაში აკრძალულია.</w:t>
      </w:r>
    </w:p>
    <w:p w14:paraId="4EEB3302" w14:textId="77777777" w:rsidR="0014565C" w:rsidRDefault="00000000">
      <w:pPr>
        <w:spacing w:before="269" w:after="269"/>
        <w:ind w:left="120"/>
      </w:pPr>
      <w:r>
        <w:rPr>
          <w:rFonts w:ascii="Times New Roman" w:hAnsi="Times New Roman"/>
          <w:color w:val="000000"/>
        </w:rPr>
        <w:t>ნელა გავშალე ხელები და ნაზად ჩავეხუტე დილჰეიდს.</w:t>
      </w:r>
    </w:p>
    <w:p w14:paraId="3010B3DC" w14:textId="77777777" w:rsidR="0014565C" w:rsidRDefault="00000000">
      <w:pPr>
        <w:spacing w:before="269" w:after="269"/>
        <w:ind w:left="120"/>
      </w:pPr>
      <w:r>
        <w:rPr>
          <w:rFonts w:ascii="Times New Roman" w:hAnsi="Times New Roman"/>
          <w:color w:val="000000"/>
        </w:rPr>
        <w:t>— როდესაც ვინმე დაარღვევს ამ აკრძალვებს, ვინც არ უნდა იყოს ისინი, დემონი ლორდი ტირანი მათთან ბრძოლაში ჩაებმება, საკუთარ სიცოცხლეს საფრთხეში დააყენებს და გაანადგურებს მათ.</w:t>
      </w:r>
    </w:p>
    <w:p w14:paraId="0BD0DA7D" w14:textId="77777777" w:rsidR="0014565C" w:rsidRDefault="00000000">
      <w:pPr>
        <w:spacing w:before="269" w:after="269"/>
        <w:ind w:left="120"/>
      </w:pPr>
      <w:r>
        <w:rPr>
          <w:rFonts w:ascii="Times New Roman" w:hAnsi="Times New Roman"/>
          <w:color w:val="000000"/>
        </w:rPr>
        <w:t>წარსულში ამ ფიცი ვერ შევასრულე...</w:t>
      </w:r>
    </w:p>
    <w:p w14:paraId="665A9F89" w14:textId="77777777" w:rsidR="0014565C" w:rsidRDefault="00000000">
      <w:pPr>
        <w:spacing w:before="269" w:after="269"/>
        <w:ind w:left="120"/>
      </w:pPr>
      <w:r>
        <w:rPr>
          <w:rFonts w:ascii="Times New Roman" w:hAnsi="Times New Roman"/>
          <w:color w:val="000000"/>
        </w:rPr>
        <w:t>ეს იყო დაპირება, რომლის დარღვევასაც მე, როგორც ჩემი ხალხის მმართველი, არანაირ ვითარებაში არ შევძლებდი.</w:t>
      </w:r>
    </w:p>
    <w:p w14:paraId="3DA73877" w14:textId="77777777" w:rsidR="0014565C" w:rsidRDefault="00000000">
      <w:pPr>
        <w:pStyle w:val="Heading2"/>
        <w:pageBreakBefore/>
        <w:spacing w:before="180" w:after="180"/>
        <w:ind w:left="120"/>
      </w:pPr>
      <w:bookmarkStart w:id="38" w:name="_Toc199672061"/>
      <w:r>
        <w:rPr>
          <w:rFonts w:ascii="Times New Roman" w:hAnsi="Times New Roman"/>
          <w:color w:val="000000"/>
          <w:sz w:val="33"/>
        </w:rPr>
        <w:lastRenderedPageBreak/>
        <w:t>§ ეპილოგი. ~დემონთა მბრძანებლის მოგონებები~</w:t>
      </w:r>
      <w:bookmarkEnd w:id="38"/>
    </w:p>
    <w:p w14:paraId="532E0412" w14:textId="77777777" w:rsidR="0014565C" w:rsidRDefault="00000000">
      <w:pPr>
        <w:spacing w:before="269" w:after="269"/>
        <w:ind w:left="120"/>
      </w:pPr>
      <w:r>
        <w:rPr>
          <w:rFonts w:ascii="Times New Roman" w:hAnsi="Times New Roman"/>
          <w:color w:val="000000"/>
        </w:rPr>
        <w:t>- დაიკავეთ თქვენთვის კომფორტული პოზა. ვისაც დგომა სურს, ადექით; ვისაც ჯდომა სურს, შეუძლია დაჯდეს.</w:t>
      </w:r>
    </w:p>
    <w:p w14:paraId="275F1463" w14:textId="77777777" w:rsidR="0014565C" w:rsidRDefault="00000000">
      <w:pPr>
        <w:spacing w:before="269" w:after="269"/>
        <w:ind w:left="120"/>
      </w:pPr>
      <w:r>
        <w:rPr>
          <w:rFonts w:ascii="Times New Roman" w:hAnsi="Times New Roman"/>
          <w:color w:val="000000"/>
        </w:rPr>
        <w:t>როგორც კი ხელი მკვეთრად ავწიე, საიდანღაც მელოდია გაისმა. სიმებიანი, სპილენძისა და დასარტყამი ინსტრუმენტები ჰარმონიულ, ლამაზ და გლუვ მელოდიას უკრავდნენ.</w:t>
      </w:r>
    </w:p>
    <w:p w14:paraId="059DD862" w14:textId="77777777" w:rsidR="0014565C" w:rsidRDefault="00000000">
      <w:pPr>
        <w:spacing w:before="269" w:after="269"/>
        <w:ind w:left="120"/>
      </w:pPr>
      <w:r>
        <w:rPr>
          <w:rFonts w:ascii="Times New Roman" w:hAnsi="Times New Roman"/>
          <w:color w:val="000000"/>
        </w:rPr>
        <w:t>— ამ ორი ათასი წლის მომავალ სამყაროში ერთი საოცარი რამ აღმოვაჩინე. მშვენიერი სიმღერები, იდეალური ამ მშვიდობის ცერემონიისთვის, როგორც ქარი, რომელიც ყველა უსარგებლო მწუხარებას გაფანტავს.</w:t>
      </w:r>
    </w:p>
    <w:p w14:paraId="1382E6D8" w14:textId="77777777" w:rsidR="0014565C" w:rsidRDefault="00000000">
      <w:pPr>
        <w:spacing w:before="269" w:after="269"/>
        <w:ind w:left="120"/>
      </w:pPr>
      <w:r>
        <w:rPr>
          <w:rFonts w:ascii="Times New Roman" w:hAnsi="Times New Roman"/>
          <w:color w:val="000000"/>
        </w:rPr>
        <w:t>ხელები ფართოდ გავშალე და აუდიტორიის პლატფორმის ორივე მხარეს ჯადოსნური წრეები გამოჩნდა, საიდანაც, სინათლით სავსე, გულშემატკივართა კავშირის რვა გოგონა გამოჩნდა.</w:t>
      </w:r>
    </w:p>
    <w:p w14:paraId="1FDEABA3" w14:textId="77777777" w:rsidR="0014565C" w:rsidRDefault="00000000">
      <w:pPr>
        <w:spacing w:before="269" w:after="269"/>
        <w:ind w:left="120"/>
      </w:pPr>
      <w:r>
        <w:rPr>
          <w:rFonts w:ascii="Times New Roman" w:hAnsi="Times New Roman"/>
          <w:color w:val="000000"/>
        </w:rPr>
        <w:t>ისინი ყველანი დემონ მბრძანებლის აკადემიის სკოლის ფორმაში იყვნენ გამოწყობილნი, ზემოდან კი შავი საზეიმო სამოსი ეცვათ.</w:t>
      </w:r>
    </w:p>
    <w:p w14:paraId="3C6B4469" w14:textId="77777777" w:rsidR="0014565C" w:rsidRDefault="00000000">
      <w:pPr>
        <w:spacing w:before="269" w:after="269"/>
        <w:ind w:left="120"/>
      </w:pPr>
      <w:r>
        <w:rPr>
          <w:rFonts w:ascii="Times New Roman" w:hAnsi="Times New Roman"/>
          <w:color w:val="000000"/>
        </w:rPr>
        <w:t>- ნება მომეცით გაგაცნოთ დემონთა მბრძანებლის გუნდის გოგონები, რომლებიც ჩემთვის მღერიან.</w:t>
      </w:r>
    </w:p>
    <w:p w14:paraId="7A2C52D2" w14:textId="77777777" w:rsidR="0014565C" w:rsidRDefault="00000000">
      <w:pPr>
        <w:spacing w:before="269" w:after="269"/>
        <w:ind w:left="120"/>
      </w:pPr>
      <w:r>
        <w:rPr>
          <w:rFonts w:ascii="Times New Roman" w:hAnsi="Times New Roman"/>
          <w:color w:val="000000"/>
        </w:rPr>
        <w:t>ნელ-ნელა ასწიეს სახეები და წინ დემონების უზარმაზარი ბრბო დაინახეს. მიუხედავად იმისა, რომ გოგონები უთვალავმა მზერამ განგმირა, ისინი მშვიდად განაგრძობდნენ ღიმილს.</w:t>
      </w:r>
    </w:p>
    <w:p w14:paraId="11724AF6" w14:textId="77777777" w:rsidR="0014565C" w:rsidRDefault="00000000">
      <w:pPr>
        <w:spacing w:before="269" w:after="269"/>
        <w:ind w:left="120"/>
      </w:pPr>
      <w:r>
        <w:rPr>
          <w:rFonts w:ascii="Times New Roman" w:hAnsi="Times New Roman"/>
          <w:color w:val="000000"/>
        </w:rPr>
        <w:t>გოგონები დაბალი ტონით საუბრობდნენ. მაგიის გაძლიერების გამო, მათი ხმა ყველგან ისმოდა.</w:t>
      </w:r>
    </w:p>
    <w:p w14:paraId="68B27ED4" w14:textId="77777777" w:rsidR="0014565C" w:rsidRDefault="00000000">
      <w:pPr>
        <w:spacing w:before="269" w:after="269"/>
        <w:ind w:left="120"/>
      </w:pPr>
      <w:r>
        <w:rPr>
          <w:rFonts w:ascii="Times New Roman" w:hAnsi="Times New Roman"/>
          <w:color w:val="000000"/>
        </w:rPr>
        <w:t>— ჩვენ ფაქტიურად ახლახან ვესაუბრეთ ბატონი ანოსის დედას.</w:t>
      </w:r>
    </w:p>
    <w:p w14:paraId="22B88573" w14:textId="77777777" w:rsidR="0014565C" w:rsidRDefault="00000000">
      <w:pPr>
        <w:spacing w:before="269" w:after="269"/>
        <w:ind w:left="120"/>
      </w:pPr>
      <w:r>
        <w:rPr>
          <w:rFonts w:ascii="Times New Roman" w:hAnsi="Times New Roman"/>
          <w:color w:val="000000"/>
        </w:rPr>
        <w:t>— და ბევრი რამ ვისწავლეთ.</w:t>
      </w:r>
    </w:p>
    <w:p w14:paraId="1BE45EFA" w14:textId="77777777" w:rsidR="0014565C" w:rsidRDefault="00000000">
      <w:pPr>
        <w:spacing w:before="269" w:after="269"/>
        <w:ind w:left="120"/>
      </w:pPr>
      <w:r>
        <w:rPr>
          <w:rFonts w:ascii="Times New Roman" w:hAnsi="Times New Roman"/>
          <w:color w:val="000000"/>
        </w:rPr>
        <w:t>- როგორი იყო ბატონი ანოსი რეინკარნაციისთანავე?</w:t>
      </w:r>
    </w:p>
    <w:p w14:paraId="231C5A43" w14:textId="77777777" w:rsidR="0014565C" w:rsidRDefault="00000000">
      <w:pPr>
        <w:spacing w:before="269" w:after="269"/>
        <w:ind w:left="120"/>
      </w:pPr>
      <w:r>
        <w:rPr>
          <w:rFonts w:ascii="Times New Roman" w:hAnsi="Times New Roman"/>
          <w:color w:val="000000"/>
        </w:rPr>
        <w:t>- რომელია მისი საყვარელი კერძი?</w:t>
      </w:r>
    </w:p>
    <w:p w14:paraId="11BF9416" w14:textId="77777777" w:rsidR="0014565C" w:rsidRDefault="00000000">
      <w:pPr>
        <w:spacing w:before="269" w:after="269"/>
        <w:ind w:left="120"/>
      </w:pPr>
      <w:r>
        <w:rPr>
          <w:rFonts w:ascii="Times New Roman" w:hAnsi="Times New Roman"/>
          <w:color w:val="000000"/>
        </w:rPr>
        <w:t>- რასაც ის აფასებს.</w:t>
      </w:r>
    </w:p>
    <w:p w14:paraId="7DA0B800" w14:textId="77777777" w:rsidR="0014565C" w:rsidRDefault="00000000">
      <w:pPr>
        <w:spacing w:before="269" w:after="269"/>
        <w:ind w:left="120"/>
      </w:pPr>
      <w:r>
        <w:rPr>
          <w:rFonts w:ascii="Times New Roman" w:hAnsi="Times New Roman"/>
          <w:color w:val="000000"/>
        </w:rPr>
        <w:t>— და ჩვენ გვჯერა, რომ მშვენივრად გავიგეთ, როგორი თვალით უყურებდა ბატონი ანოსი ამ მშვიდობიან, ჯადოსნურ ეპოქას.</w:t>
      </w:r>
    </w:p>
    <w:p w14:paraId="19BFD80E" w14:textId="77777777" w:rsidR="0014565C" w:rsidRDefault="00000000">
      <w:pPr>
        <w:spacing w:before="269" w:after="269"/>
        <w:ind w:left="120"/>
      </w:pPr>
      <w:r>
        <w:rPr>
          <w:rFonts w:ascii="Times New Roman" w:hAnsi="Times New Roman"/>
          <w:color w:val="000000"/>
        </w:rPr>
        <w:t>- ჩვენ ვიმღერებთ სიმღერას იმის შესახებ, თუ ვინ არის სინამდვილეში დემონთა მბრძანებელი, რომელსაც „ტირანს“ ეძახდნენ.</w:t>
      </w:r>
    </w:p>
    <w:p w14:paraId="6FD054E5" w14:textId="77777777" w:rsidR="0014565C" w:rsidRDefault="00000000">
      <w:pPr>
        <w:spacing w:before="269" w:after="269"/>
        <w:ind w:left="120"/>
      </w:pPr>
      <w:r>
        <w:rPr>
          <w:rFonts w:ascii="Times New Roman" w:hAnsi="Times New Roman"/>
          <w:color w:val="000000"/>
        </w:rPr>
        <w:lastRenderedPageBreak/>
        <w:t>— მოუსმინეთ დემონ უფლის მე-5 ჰიმნს „მშვიდობა“.</w:t>
      </w:r>
    </w:p>
    <w:p w14:paraId="2655BDCB" w14:textId="77777777" w:rsidR="0014565C" w:rsidRDefault="00000000">
      <w:pPr>
        <w:spacing w:before="269" w:after="269"/>
        <w:ind w:left="120"/>
      </w:pPr>
      <w:r>
        <w:rPr>
          <w:rFonts w:ascii="Times New Roman" w:hAnsi="Times New Roman"/>
          <w:color w:val="000000"/>
        </w:rPr>
        <w:t>თავდაპირველად მას „ბატონი ანოსის მხარდამჭერ სიმღერებს“ უწოდებდნენ, თუმცა ეს ფართო საზოგადოებისთვის საკმარისად წარმოსაჩენი არ იყო, ამიტომ ოფიციალური წარმოდგენებისთვის მას სახელი გადაარქვეს და დემონ მბრძანებლის ჰიმნი დაარქვეს.</w:t>
      </w:r>
    </w:p>
    <w:p w14:paraId="425EDE1A" w14:textId="77777777" w:rsidR="0014565C" w:rsidRDefault="00000000">
      <w:pPr>
        <w:spacing w:before="269" w:after="269"/>
        <w:ind w:left="120"/>
      </w:pPr>
      <w:r>
        <w:rPr>
          <w:rFonts w:ascii="Times New Roman" w:hAnsi="Times New Roman"/>
          <w:color w:val="000000"/>
        </w:rPr>
        <w:t>მაგრამ სიმღერების არსი არ შეცვლილა.</w:t>
      </w:r>
    </w:p>
    <w:p w14:paraId="4C7B5E9E" w14:textId="77777777" w:rsidR="0014565C" w:rsidRDefault="00000000">
      <w:pPr>
        <w:spacing w:before="269" w:after="269"/>
        <w:ind w:left="120"/>
      </w:pPr>
      <w:r>
        <w:rPr>
          <w:rFonts w:ascii="Times New Roman" w:hAnsi="Times New Roman"/>
          <w:color w:val="000000"/>
        </w:rPr>
        <w:t>ციხესიმაგრეში დაკრული ორკესტრული აკომპანიმენტირების მელოდია, მაგიის წყალობით, მთელ მიდჰაზეში გავრცელდა.</w:t>
      </w:r>
    </w:p>
    <w:p w14:paraId="33E99EB4" w14:textId="77777777" w:rsidR="0014565C" w:rsidRDefault="00000000">
      <w:pPr>
        <w:spacing w:before="269" w:after="269"/>
        <w:ind w:left="120"/>
      </w:pPr>
      <w:r>
        <w:rPr>
          <w:rFonts w:ascii="Times New Roman" w:hAnsi="Times New Roman"/>
          <w:color w:val="000000"/>
        </w:rPr>
        <w:t>როგორც კი რბილი, მხიარული და შთამაგონებელი შესავალი დასრულდა, გოგონათა გუნდმა ღრმად ჩაისუნთქა.</w:t>
      </w:r>
    </w:p>
    <w:p w14:paraId="247A27EC" w14:textId="77777777" w:rsidR="0014565C" w:rsidRDefault="00000000">
      <w:pPr>
        <w:spacing w:before="269" w:after="269"/>
        <w:ind w:left="120"/>
      </w:pPr>
      <w:r>
        <w:rPr>
          <w:rFonts w:ascii="Times New Roman" w:hAnsi="Times New Roman"/>
          <w:color w:val="000000"/>
        </w:rPr>
        <w:t>და მან სიმღერა დაიწყო...</w:t>
      </w:r>
    </w:p>
    <w:p w14:paraId="7D5A5BFA" w14:textId="77777777" w:rsidR="0014565C" w:rsidRDefault="00000000">
      <w:pPr>
        <w:spacing w:before="269" w:after="269"/>
        <w:ind w:left="120"/>
      </w:pPr>
      <w:r>
        <w:rPr>
          <w:rFonts w:ascii="Times New Roman" w:hAnsi="Times New Roman"/>
          <w:color w:val="000000"/>
        </w:rPr>
        <w:t>— …ჩემს მარჯვენა ხელს ხმალი არ სჭირდება…</w:t>
      </w:r>
    </w:p>
    <w:p w14:paraId="0E877E75" w14:textId="77777777" w:rsidR="0014565C" w:rsidRDefault="00000000">
      <w:pPr>
        <w:spacing w:before="269" w:after="269"/>
        <w:ind w:left="120"/>
      </w:pPr>
      <w:r>
        <w:rPr>
          <w:rFonts w:ascii="Times New Roman" w:hAnsi="Times New Roman"/>
          <w:color w:val="000000"/>
        </w:rPr>
        <w:t>სულიერი, მშვიდი და ნაზი ტონით.</w:t>
      </w:r>
    </w:p>
    <w:p w14:paraId="7F0B130F" w14:textId="77777777" w:rsidR="0014565C" w:rsidRDefault="00000000">
      <w:pPr>
        <w:spacing w:before="269" w:after="269"/>
        <w:ind w:left="120"/>
      </w:pPr>
      <w:r>
        <w:rPr>
          <w:rFonts w:ascii="Times New Roman" w:hAnsi="Times New Roman"/>
          <w:color w:val="000000"/>
        </w:rPr>
        <w:t>— …ჩემს მარცხენა ხელს ფარი არ სჭირდება…</w:t>
      </w:r>
    </w:p>
    <w:p w14:paraId="66E72E5E" w14:textId="77777777" w:rsidR="0014565C" w:rsidRDefault="00000000">
      <w:pPr>
        <w:spacing w:before="269" w:after="269"/>
        <w:ind w:left="120"/>
      </w:pPr>
      <w:r>
        <w:rPr>
          <w:rFonts w:ascii="Times New Roman" w:hAnsi="Times New Roman"/>
          <w:color w:val="000000"/>
        </w:rPr>
        <w:t>მყისიერად იძირება მსმენელთა სულებში.</w:t>
      </w:r>
    </w:p>
    <w:p w14:paraId="4DEAB92B" w14:textId="77777777" w:rsidR="0014565C" w:rsidRDefault="00000000">
      <w:pPr>
        <w:spacing w:before="269" w:after="269"/>
        <w:ind w:left="120"/>
      </w:pPr>
      <w:r>
        <w:rPr>
          <w:rFonts w:ascii="Times New Roman" w:hAnsi="Times New Roman"/>
          <w:color w:val="000000"/>
        </w:rPr>
        <w:t>- ...მოდი, გაიხადე შენი მშიშარა ჯავშანი, მაგიასაც ვერ გამოიყენებ, თუ ასეა და შენი სახელი წარსულმა წაართვა. მე ერთადერთი ვარ...</w:t>
      </w:r>
    </w:p>
    <w:p w14:paraId="40CE8B7A" w14:textId="77777777" w:rsidR="0014565C" w:rsidRDefault="00000000">
      <w:pPr>
        <w:spacing w:before="269" w:after="269"/>
        <w:ind w:left="120"/>
      </w:pPr>
      <w:r>
        <w:rPr>
          <w:rFonts w:ascii="Times New Roman" w:hAnsi="Times New Roman"/>
          <w:color w:val="000000"/>
        </w:rPr>
        <w:t>ეს სიმღერა გულის ყველაზე მგრძნობიარე სიმებს შეეხო...</w:t>
      </w:r>
    </w:p>
    <w:p w14:paraId="4EC98D87" w14:textId="77777777" w:rsidR="0014565C" w:rsidRDefault="00000000">
      <w:pPr>
        <w:spacing w:before="269" w:after="269"/>
        <w:ind w:left="120"/>
      </w:pPr>
      <w:r>
        <w:rPr>
          <w:rFonts w:ascii="Times New Roman" w:hAnsi="Times New Roman"/>
          <w:color w:val="000000"/>
        </w:rPr>
        <w:t>— ...სიყვარულით სულში.</w:t>
      </w:r>
    </w:p>
    <w:p w14:paraId="25475574" w14:textId="77777777" w:rsidR="0014565C" w:rsidRDefault="00000000">
      <w:pPr>
        <w:spacing w:before="269" w:after="269"/>
        <w:ind w:left="120"/>
      </w:pPr>
      <w:r>
        <w:rPr>
          <w:rFonts w:ascii="Times New Roman" w:hAnsi="Times New Roman"/>
          <w:color w:val="000000"/>
        </w:rPr>
        <w:t>ყველა აქ დამსწრის გული მოიგო და...</w:t>
      </w:r>
    </w:p>
    <w:p w14:paraId="3CA5FBB6" w14:textId="77777777" w:rsidR="0014565C" w:rsidRDefault="00000000">
      <w:pPr>
        <w:spacing w:before="269" w:after="269"/>
        <w:ind w:left="120"/>
      </w:pPr>
      <w:r>
        <w:rPr>
          <w:rFonts w:ascii="Times New Roman" w:hAnsi="Times New Roman"/>
          <w:color w:val="000000"/>
        </w:rPr>
        <w:t>- არაფერი მალამაზებს ♪, ასეთი ვარ მე ♪.</w:t>
      </w:r>
    </w:p>
    <w:p w14:paraId="46B65447" w14:textId="77777777" w:rsidR="0014565C" w:rsidRDefault="00000000">
      <w:pPr>
        <w:spacing w:before="269" w:after="269"/>
        <w:ind w:left="120"/>
      </w:pPr>
      <w:r>
        <w:rPr>
          <w:rFonts w:ascii="Times New Roman" w:hAnsi="Times New Roman"/>
          <w:color w:val="000000"/>
        </w:rPr>
        <w:t>— ისეთი, როგორიც ვარ ♪.</w:t>
      </w:r>
    </w:p>
    <w:p w14:paraId="5BCBF57E" w14:textId="77777777" w:rsidR="0014565C" w:rsidRDefault="00000000">
      <w:pPr>
        <w:spacing w:before="269" w:after="269"/>
        <w:ind w:left="120"/>
      </w:pPr>
      <w:r>
        <w:rPr>
          <w:rFonts w:ascii="Times New Roman" w:hAnsi="Times New Roman"/>
          <w:color w:val="000000"/>
        </w:rPr>
        <w:t>— უბრალოდ, როგორც არის ♪!</w:t>
      </w:r>
    </w:p>
    <w:p w14:paraId="3A95CA7A" w14:textId="77777777" w:rsidR="0014565C" w:rsidRDefault="00000000">
      <w:pPr>
        <w:spacing w:before="269" w:after="269"/>
        <w:ind w:left="120"/>
      </w:pPr>
      <w:r>
        <w:rPr>
          <w:rFonts w:ascii="Times New Roman" w:hAnsi="Times New Roman"/>
          <w:color w:val="000000"/>
        </w:rPr>
        <w:t>— უბრალოდ ასეა ♪!!</w:t>
      </w:r>
    </w:p>
    <w:p w14:paraId="1F856CC9" w14:textId="77777777" w:rsidR="0014565C" w:rsidRDefault="00000000">
      <w:pPr>
        <w:spacing w:before="269" w:after="269"/>
        <w:ind w:left="120"/>
      </w:pPr>
      <w:r>
        <w:rPr>
          <w:rFonts w:ascii="Times New Roman" w:hAnsi="Times New Roman"/>
          <w:color w:val="000000"/>
        </w:rPr>
        <w:t>— მე ცე-ე-ე-მოვედი იმის დასანახად, თუ როგორი მე-მე ვარ ♪!</w:t>
      </w:r>
    </w:p>
    <w:p w14:paraId="5CAB12EA" w14:textId="77777777" w:rsidR="0014565C" w:rsidRDefault="00000000">
      <w:pPr>
        <w:spacing w:before="269" w:after="269"/>
        <w:ind w:left="120"/>
      </w:pPr>
      <w:r>
        <w:rPr>
          <w:rFonts w:ascii="Times New Roman" w:hAnsi="Times New Roman"/>
          <w:color w:val="000000"/>
        </w:rPr>
        <w:t>— ნაგოი-ნაგო-ნაგო, ნაგო-ნაგო ♪!</w:t>
      </w:r>
    </w:p>
    <w:p w14:paraId="2A01882E" w14:textId="77777777" w:rsidR="0014565C" w:rsidRDefault="00000000">
      <w:pPr>
        <w:spacing w:before="269" w:after="269"/>
        <w:ind w:left="120"/>
      </w:pPr>
      <w:r>
        <w:rPr>
          <w:rFonts w:ascii="Times New Roman" w:hAnsi="Times New Roman"/>
          <w:color w:val="000000"/>
        </w:rPr>
        <w:lastRenderedPageBreak/>
        <w:t>— ნაგოი-ნაგო-ნაგო, ნაგო-ნაგო ♪!</w:t>
      </w:r>
    </w:p>
    <w:p w14:paraId="17D21924" w14:textId="77777777" w:rsidR="0014565C" w:rsidRDefault="00000000">
      <w:pPr>
        <w:spacing w:before="269" w:after="269"/>
        <w:ind w:left="120"/>
      </w:pPr>
      <w:r>
        <w:rPr>
          <w:rFonts w:ascii="Times New Roman" w:hAnsi="Times New Roman"/>
          <w:color w:val="000000"/>
        </w:rPr>
        <w:t>უეცრად მელოდიის ტონი შეიცვალა.</w:t>
      </w:r>
    </w:p>
    <w:p w14:paraId="721B380B" w14:textId="77777777" w:rsidR="0014565C" w:rsidRDefault="00000000">
      <w:pPr>
        <w:spacing w:before="269" w:after="269"/>
        <w:ind w:left="120"/>
      </w:pPr>
      <w:r>
        <w:rPr>
          <w:rFonts w:ascii="Times New Roman" w:hAnsi="Times New Roman"/>
          <w:color w:val="000000"/>
        </w:rPr>
        <w:t>იდუმალი ონომატოპეით: „ნააგ-ნაგო-ნაგო“ დაიწყეს ისინი სიმღერის ინტერლუდიას. უძველეს ჯადოსნურ ენაზე ეს სიმბოლურად სიმშვიდეს წარმოადგენდა და ნიშნავდა: „მოდით, გავაერთიანოთ ჩვენი გულები და ერთი გავხდეთ“.</w:t>
      </w:r>
    </w:p>
    <w:p w14:paraId="1941E028" w14:textId="77777777" w:rsidR="0014565C" w:rsidRDefault="00000000">
      <w:pPr>
        <w:spacing w:before="269" w:after="269"/>
        <w:ind w:left="120"/>
      </w:pPr>
      <w:r>
        <w:rPr>
          <w:rFonts w:ascii="Times New Roman" w:hAnsi="Times New Roman"/>
          <w:color w:val="000000"/>
        </w:rPr>
        <w:t>— ვთქვათ, ხმალი არ მაქვს ♪.</w:t>
      </w:r>
    </w:p>
    <w:p w14:paraId="0F411036" w14:textId="77777777" w:rsidR="0014565C" w:rsidRDefault="00000000">
      <w:pPr>
        <w:spacing w:before="269" w:after="269"/>
        <w:ind w:left="120"/>
      </w:pPr>
      <w:r>
        <w:rPr>
          <w:rFonts w:ascii="Times New Roman" w:hAnsi="Times New Roman"/>
          <w:color w:val="000000"/>
        </w:rPr>
        <w:t>— ისეთი, როგორიც ვარ, საკმარისია.</w:t>
      </w:r>
    </w:p>
    <w:p w14:paraId="4E17AB80" w14:textId="77777777" w:rsidR="0014565C" w:rsidRDefault="00000000">
      <w:pPr>
        <w:spacing w:before="269" w:after="269"/>
        <w:ind w:left="120"/>
      </w:pPr>
      <w:r>
        <w:rPr>
          <w:rFonts w:ascii="Times New Roman" w:hAnsi="Times New Roman"/>
          <w:color w:val="000000"/>
        </w:rPr>
        <w:t>— სიყვარულზე უარს არ ვიტყვი და ხმლის გარეშე მოგკლავ ♪!</w:t>
      </w:r>
    </w:p>
    <w:p w14:paraId="7D1B3D11" w14:textId="77777777" w:rsidR="0014565C" w:rsidRDefault="00000000">
      <w:pPr>
        <w:spacing w:before="269" w:after="269"/>
        <w:ind w:left="120"/>
      </w:pPr>
      <w:r>
        <w:rPr>
          <w:rFonts w:ascii="Times New Roman" w:hAnsi="Times New Roman"/>
          <w:color w:val="000000"/>
        </w:rPr>
        <w:t>— უბრალოდ ასეა საქმე ♪!!</w:t>
      </w:r>
    </w:p>
    <w:p w14:paraId="1902A0C7" w14:textId="77777777" w:rsidR="0014565C" w:rsidRDefault="00000000">
      <w:pPr>
        <w:spacing w:before="269" w:after="269"/>
        <w:ind w:left="120"/>
      </w:pPr>
      <w:r>
        <w:rPr>
          <w:rFonts w:ascii="Times New Roman" w:hAnsi="Times New Roman"/>
          <w:color w:val="000000"/>
        </w:rPr>
        <w:t>— უბრალოდ ასეა საქმე ♪!!</w:t>
      </w:r>
    </w:p>
    <w:p w14:paraId="14DE9F7A" w14:textId="77777777" w:rsidR="0014565C" w:rsidRDefault="00000000">
      <w:pPr>
        <w:spacing w:before="269" w:after="269"/>
        <w:ind w:left="120"/>
      </w:pPr>
      <w:r>
        <w:rPr>
          <w:rFonts w:ascii="Times New Roman" w:hAnsi="Times New Roman"/>
          <w:color w:val="000000"/>
        </w:rPr>
        <w:t>- ნააგოი-ნაგო-ნაგო!!</w:t>
      </w:r>
    </w:p>
    <w:p w14:paraId="3B98D31A" w14:textId="77777777" w:rsidR="0014565C" w:rsidRDefault="00000000">
      <w:pPr>
        <w:spacing w:before="269" w:after="269"/>
        <w:ind w:left="120"/>
      </w:pPr>
      <w:r>
        <w:rPr>
          <w:rFonts w:ascii="Times New Roman" w:hAnsi="Times New Roman"/>
          <w:color w:val="000000"/>
        </w:rPr>
        <w:t>- ნა-ა-აგო-ნაგო!!</w:t>
      </w:r>
    </w:p>
    <w:p w14:paraId="70E766BB" w14:textId="77777777" w:rsidR="0014565C" w:rsidRDefault="00000000">
      <w:pPr>
        <w:spacing w:before="269" w:after="269"/>
        <w:ind w:left="120"/>
      </w:pPr>
      <w:r>
        <w:rPr>
          <w:rFonts w:ascii="Times New Roman" w:hAnsi="Times New Roman"/>
          <w:color w:val="000000"/>
        </w:rPr>
        <w:t>— დემონთა მბრძანებლები!!!! დემონური ხმალი~~~!!!</w:t>
      </w:r>
    </w:p>
    <w:p w14:paraId="785D0F6A" w14:textId="77777777" w:rsidR="0014565C" w:rsidRDefault="00000000">
      <w:pPr>
        <w:spacing w:before="269" w:after="269"/>
        <w:ind w:left="120"/>
      </w:pPr>
      <w:r>
        <w:rPr>
          <w:rFonts w:ascii="Times New Roman" w:hAnsi="Times New Roman"/>
          <w:color w:val="000000"/>
        </w:rPr>
        <w:t>დილჰეიდი შოკირებული იყო.</w:t>
      </w:r>
    </w:p>
    <w:p w14:paraId="25253C89" w14:textId="77777777" w:rsidR="0014565C" w:rsidRDefault="00000000">
      <w:pPr>
        <w:spacing w:before="269" w:after="269"/>
        <w:ind w:left="120"/>
      </w:pPr>
      <w:r>
        <w:rPr>
          <w:rFonts w:ascii="Times New Roman" w:hAnsi="Times New Roman"/>
          <w:color w:val="000000"/>
        </w:rPr>
        <w:t>თუმცა, ხალხმა, გაჭირვებით, მაინც შეინარჩუნა საზეიმო ცერემონიისთვის შესაფერისი სიმშვიდე.</w:t>
      </w:r>
    </w:p>
    <w:p w14:paraId="20902452" w14:textId="77777777" w:rsidR="0014565C" w:rsidRDefault="00000000">
      <w:pPr>
        <w:spacing w:before="269" w:after="269"/>
        <w:ind w:left="120"/>
      </w:pPr>
      <w:r>
        <w:rPr>
          <w:rFonts w:ascii="Times New Roman" w:hAnsi="Times New Roman"/>
          <w:color w:val="000000"/>
        </w:rPr>
        <w:t>თუმცა, აქ გუნდმა დაუნდობლად შეუტია მათ.</w:t>
      </w:r>
    </w:p>
    <w:p w14:paraId="54CE1B61" w14:textId="77777777" w:rsidR="0014565C" w:rsidRDefault="00000000">
      <w:pPr>
        <w:spacing w:before="269" w:after="269"/>
        <w:ind w:left="120"/>
      </w:pPr>
      <w:r>
        <w:rPr>
          <w:rFonts w:ascii="Times New Roman" w:hAnsi="Times New Roman"/>
          <w:color w:val="000000"/>
        </w:rPr>
        <w:t>- მე სიყვარულით ვცხოვრობ! შენ კი სხვებს კლავ! ხელჩაკიდებულები, შენთან ვართ დაკავშირებული!!</w:t>
      </w:r>
    </w:p>
    <w:p w14:paraId="01FD3DEC" w14:textId="77777777" w:rsidR="0014565C" w:rsidRDefault="00000000">
      <w:pPr>
        <w:spacing w:before="269" w:after="269"/>
        <w:ind w:left="120"/>
      </w:pPr>
      <w:r>
        <w:rPr>
          <w:rFonts w:ascii="Times New Roman" w:hAnsi="Times New Roman"/>
          <w:color w:val="000000"/>
        </w:rPr>
        <w:t>- ორი სიყვარული!!</w:t>
      </w:r>
    </w:p>
    <w:p w14:paraId="6B3D2680"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23FAFD4E"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6ED46D07" w14:textId="77777777" w:rsidR="0014565C" w:rsidRDefault="00000000">
      <w:pPr>
        <w:spacing w:before="269" w:after="269"/>
        <w:ind w:left="120"/>
      </w:pPr>
      <w:r>
        <w:rPr>
          <w:rFonts w:ascii="Times New Roman" w:hAnsi="Times New Roman"/>
          <w:color w:val="000000"/>
        </w:rPr>
        <w:t>- ნააგოი-ნაგო-ნაგო!!</w:t>
      </w:r>
    </w:p>
    <w:p w14:paraId="6667A19F" w14:textId="77777777" w:rsidR="0014565C" w:rsidRDefault="00000000">
      <w:pPr>
        <w:spacing w:before="269" w:after="269"/>
        <w:ind w:left="120"/>
      </w:pPr>
      <w:r>
        <w:rPr>
          <w:rFonts w:ascii="Times New Roman" w:hAnsi="Times New Roman"/>
          <w:color w:val="000000"/>
        </w:rPr>
        <w:t>- ნა-ა-აგო-ნაგო!!</w:t>
      </w:r>
    </w:p>
    <w:p w14:paraId="30B0492C" w14:textId="77777777" w:rsidR="0014565C" w:rsidRDefault="00000000">
      <w:pPr>
        <w:spacing w:before="269" w:after="269"/>
        <w:ind w:left="120"/>
      </w:pPr>
      <w:r>
        <w:rPr>
          <w:rFonts w:ascii="Times New Roman" w:hAnsi="Times New Roman"/>
          <w:color w:val="000000"/>
        </w:rPr>
        <w:t>— ისინი უსასრულოდ იზრდებიან!!</w:t>
      </w:r>
    </w:p>
    <w:p w14:paraId="75F3F2D9" w14:textId="77777777" w:rsidR="0014565C" w:rsidRDefault="00000000">
      <w:pPr>
        <w:spacing w:before="269" w:after="269"/>
        <w:ind w:left="120"/>
      </w:pPr>
      <w:r>
        <w:rPr>
          <w:rFonts w:ascii="Times New Roman" w:hAnsi="Times New Roman"/>
          <w:color w:val="000000"/>
        </w:rPr>
        <w:lastRenderedPageBreak/>
        <w:t>ზოგი დაბნეული იყო, ზოგი პირქუში თვალებით უყურებდა მათ, ზოგი მთელი ძალით იჭერდა მუხლებს, ზოგი კი გაოგნებული იყო.</w:t>
      </w:r>
    </w:p>
    <w:p w14:paraId="2AB8752E" w14:textId="77777777" w:rsidR="0014565C" w:rsidRDefault="00000000">
      <w:pPr>
        <w:spacing w:before="269" w:after="269"/>
        <w:ind w:left="120"/>
      </w:pPr>
      <w:r>
        <w:rPr>
          <w:rFonts w:ascii="Times New Roman" w:hAnsi="Times New Roman"/>
          <w:color w:val="000000"/>
        </w:rPr>
        <w:t>ყველა განსხვავებულად რეაგირებდა, მაგრამ საერთო ჯამში, მათი აღწერა ერთი სიტყვით შეიძლება...</w:t>
      </w:r>
    </w:p>
    <w:p w14:paraId="0174336A" w14:textId="77777777" w:rsidR="0014565C" w:rsidRDefault="00000000">
      <w:pPr>
        <w:spacing w:before="269" w:after="269"/>
        <w:ind w:left="120"/>
      </w:pPr>
      <w:r>
        <w:rPr>
          <w:rFonts w:ascii="Times New Roman" w:hAnsi="Times New Roman"/>
          <w:color w:val="000000"/>
        </w:rPr>
        <w:t>ყველა განადგურებული იყო.</w:t>
      </w:r>
    </w:p>
    <w:p w14:paraId="61E52AD8" w14:textId="77777777" w:rsidR="0014565C" w:rsidRDefault="00000000">
      <w:pPr>
        <w:spacing w:before="269" w:after="269"/>
        <w:ind w:left="120"/>
      </w:pPr>
      <w:r>
        <w:rPr>
          <w:rFonts w:ascii="Times New Roman" w:hAnsi="Times New Roman"/>
          <w:color w:val="000000"/>
        </w:rPr>
        <w:t>სიცილი ვერ შევიკავე. ეს სიმღერა ისეთივე ამპარტავანი და აბსოლუტურად მშვიდი იყო, როგორც ყველა დანარჩენი.</w:t>
      </w:r>
    </w:p>
    <w:p w14:paraId="2FA9894C" w14:textId="77777777" w:rsidR="0014565C" w:rsidRDefault="00000000">
      <w:pPr>
        <w:spacing w:before="269" w:after="269"/>
        <w:ind w:left="120"/>
      </w:pPr>
      <w:r>
        <w:rPr>
          <w:rFonts w:ascii="Times New Roman" w:hAnsi="Times New Roman"/>
          <w:color w:val="000000"/>
        </w:rPr>
        <w:t>ყოველივე ამის შემდეგ, ჰარმონია ზუსტად ასეთი უნდა იყოს.</w:t>
      </w:r>
    </w:p>
    <w:p w14:paraId="1604EBF9" w14:textId="77777777" w:rsidR="0014565C" w:rsidRDefault="00000000">
      <w:pPr>
        <w:spacing w:before="269" w:after="269"/>
        <w:ind w:left="120"/>
      </w:pPr>
      <w:r>
        <w:rPr>
          <w:rFonts w:ascii="Times New Roman" w:hAnsi="Times New Roman"/>
          <w:color w:val="000000"/>
        </w:rPr>
        <w:t>მაგრამ, როგორც ჩანს, სხვები ისევ დაძაბულები არიან. როგორც დემონების მბრძანებელმა, მე უნდა გამოვიჩინო ინიციატივა და მათთვის მაგალითი მივცე.</w:t>
      </w:r>
    </w:p>
    <w:p w14:paraId="55DD6E3F" w14:textId="77777777" w:rsidR="0014565C" w:rsidRDefault="00000000">
      <w:pPr>
        <w:spacing w:before="269" w:after="269"/>
        <w:ind w:left="120"/>
      </w:pPr>
      <w:r>
        <w:rPr>
          <w:rFonts w:ascii="Times New Roman" w:hAnsi="Times New Roman"/>
          <w:color w:val="000000"/>
        </w:rPr>
        <w:t>ორივე ხელი თავზე ავიწიე და ანტრაქტში ჩავრთე, რიტმულად, მაგრამ მშვიდად, რითაც ყველას ვაჩვენე, როგორ უნდა დატკბეს სიმღერით.</w:t>
      </w:r>
    </w:p>
    <w:p w14:paraId="2ADB48F8" w14:textId="12FA0E82" w:rsidR="0014565C" w:rsidRDefault="00000000">
      <w:pPr>
        <w:spacing w:before="269" w:after="269"/>
        <w:ind w:left="120"/>
      </w:pPr>
      <w:r>
        <w:rPr>
          <w:rFonts w:ascii="Times New Roman" w:hAnsi="Times New Roman"/>
          <w:color w:val="000000"/>
        </w:rPr>
        <w:t>—</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p>
    <w:p w14:paraId="398B2304" w14:textId="77777777" w:rsidR="0014565C" w:rsidRDefault="00000000">
      <w:pPr>
        <w:spacing w:before="269" w:after="269"/>
        <w:ind w:left="120"/>
      </w:pPr>
      <w:r>
        <w:rPr>
          <w:rFonts w:ascii="Times New Roman" w:hAnsi="Times New Roman"/>
          <w:color w:val="000000"/>
        </w:rPr>
        <w:t>მაყურებელს თვალები გაუფართოვდა და პირი იმდენად ფართოდ გააღო, რომ თითქოს ყბები ჩამოუვარდათ.</w:t>
      </w:r>
    </w:p>
    <w:p w14:paraId="29CB30E3" w14:textId="77777777" w:rsidR="0014565C" w:rsidRDefault="00000000">
      <w:pPr>
        <w:spacing w:before="269" w:after="269"/>
        <w:ind w:left="120"/>
      </w:pPr>
      <w:r>
        <w:rPr>
          <w:rFonts w:ascii="Times New Roman" w:hAnsi="Times New Roman"/>
          <w:color w:val="000000"/>
        </w:rPr>
        <w:t>ისევ გავაგრძელე. კიდევ უფრო მეტ ძალას ვდებდი ჩემს სულში...</w:t>
      </w:r>
    </w:p>
    <w:p w14:paraId="731F4589" w14:textId="5E4BD8E2" w:rsidR="0014565C" w:rsidRDefault="00000000">
      <w:pPr>
        <w:spacing w:before="269" w:after="269"/>
        <w:ind w:left="120"/>
      </w:pPr>
      <w:r>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p>
    <w:p w14:paraId="11BB8724" w14:textId="77777777" w:rsidR="0014565C" w:rsidRDefault="00000000">
      <w:pPr>
        <w:spacing w:before="269" w:after="269"/>
        <w:ind w:left="120"/>
      </w:pPr>
      <w:r>
        <w:rPr>
          <w:rFonts w:ascii="Times New Roman" w:hAnsi="Times New Roman"/>
          <w:color w:val="000000"/>
        </w:rPr>
        <w:t>— ნააგოი-ნაგო-ნაგო♪ ნააგოი-ნაგო! — მაშინვე, ჩემს უკან, დემონმა უფალმა სინმა მარჯვენა მძაფრი მზერით იმღერა, თითქოს თავის ერთგულებას აჩვენებდა ჩემს მიმართ.</w:t>
      </w:r>
    </w:p>
    <w:p w14:paraId="623C38FB" w14:textId="1AE7BBC2" w:rsidR="0014565C" w:rsidRDefault="00000000">
      <w:pPr>
        <w:spacing w:before="269" w:after="269"/>
        <w:ind w:left="120"/>
      </w:pPr>
      <w:r>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Pr>
          <w:rFonts w:ascii="Times New Roman" w:hAnsi="Times New Roman"/>
          <w:color w:val="000000"/>
        </w:rPr>
        <w:t>- რენო, რეი და მისა აიყვანეს მის უკან.</w:t>
      </w:r>
    </w:p>
    <w:p w14:paraId="3B62EB45" w14:textId="77777777" w:rsidR="0014565C" w:rsidRDefault="00000000">
      <w:pPr>
        <w:spacing w:before="269" w:after="269"/>
        <w:ind w:left="120"/>
      </w:pPr>
      <w:r>
        <w:rPr>
          <w:rFonts w:ascii="Times New Roman" w:hAnsi="Times New Roman"/>
          <w:color w:val="000000"/>
        </w:rPr>
        <w:t>მელჰეისი და სხვები, რომლებიც აუდიტორიის პლატფორმას აკვირდებოდნენ, იმპერატორებმა მოძრაობა დაიწყეს. როგორც ჩანს, ყველა კიდევ უფრო აღელვებული იყო, ვიდრე მაშინ, როდესაც აზესიონთან ომს აპირებდნენ. ეს ალბათ იმიტომ მოხდა, რომ ახლა მათ ჰარმონიასთან მოუწიათ დაპირისპირება.</w:t>
      </w:r>
    </w:p>
    <w:p w14:paraId="5CE89A18" w14:textId="6A291D71" w:rsidR="0014565C" w:rsidRDefault="00000000">
      <w:pPr>
        <w:spacing w:before="269" w:after="269"/>
        <w:ind w:left="120"/>
      </w:pPr>
      <w:r>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p>
    <w:p w14:paraId="626C775D" w14:textId="465B79E7" w:rsidR="0014565C" w:rsidRDefault="00000000">
      <w:pPr>
        <w:spacing w:before="269" w:after="269"/>
        <w:ind w:left="120"/>
      </w:pPr>
      <w:r>
        <w:rPr>
          <w:rFonts w:ascii="Times New Roman" w:hAnsi="Times New Roman"/>
          <w:color w:val="000000"/>
        </w:rPr>
        <w:t>ამჯერად, ლოჟიდან ყველა დემონმა მბრძანებელმა სიმღერა დაიწყო.</w:t>
      </w:r>
    </w:p>
    <w:p w14:paraId="762C1328" w14:textId="77777777" w:rsidR="0014565C" w:rsidRDefault="00000000">
      <w:pPr>
        <w:spacing w:before="269" w:after="269"/>
        <w:ind w:left="120"/>
      </w:pPr>
      <w:r>
        <w:rPr>
          <w:rFonts w:ascii="Times New Roman" w:hAnsi="Times New Roman"/>
          <w:color w:val="000000"/>
        </w:rPr>
        <w:t>მალევე, ერთმანეთის მიყოლებით, მსმენელებმა სიმღერა დაიწყეს.</w:t>
      </w:r>
    </w:p>
    <w:p w14:paraId="13E7E6B6" w14:textId="77777777" w:rsidR="0014565C" w:rsidRDefault="00000000">
      <w:pPr>
        <w:spacing w:before="269" w:after="269"/>
        <w:ind w:left="120"/>
      </w:pPr>
      <w:r>
        <w:rPr>
          <w:rFonts w:ascii="Times New Roman" w:hAnsi="Times New Roman"/>
          <w:color w:val="000000"/>
        </w:rPr>
        <w:t>და შემდეგ…</w:t>
      </w:r>
    </w:p>
    <w:p w14:paraId="428A8D4A" w14:textId="77777777" w:rsidR="0014565C" w:rsidRDefault="00000000">
      <w:pPr>
        <w:spacing w:before="269" w:after="269"/>
        <w:ind w:left="120"/>
      </w:pPr>
      <w:r>
        <w:rPr>
          <w:rFonts w:ascii="Times New Roman" w:hAnsi="Times New Roman"/>
          <w:color w:val="000000"/>
        </w:rPr>
        <w:lastRenderedPageBreak/>
        <w:t>— ...და თუ ხმალს ვერ გაუშვებ ხელიდან...</w:t>
      </w:r>
    </w:p>
    <w:p w14:paraId="585B1A10" w14:textId="77777777" w:rsidR="0014565C" w:rsidRDefault="00000000">
      <w:pPr>
        <w:spacing w:before="269" w:after="269"/>
        <w:ind w:left="120"/>
      </w:pPr>
      <w:r>
        <w:rPr>
          <w:rFonts w:ascii="Times New Roman" w:hAnsi="Times New Roman"/>
          <w:color w:val="000000"/>
        </w:rPr>
        <w:t>მეორე ლექსი დაიწყო.</w:t>
      </w:r>
    </w:p>
    <w:p w14:paraId="3A03AAE9" w14:textId="77777777" w:rsidR="0014565C" w:rsidRDefault="00000000">
      <w:pPr>
        <w:spacing w:before="269" w:after="269"/>
        <w:ind w:left="120"/>
      </w:pPr>
      <w:r>
        <w:rPr>
          <w:rFonts w:ascii="Times New Roman" w:hAnsi="Times New Roman"/>
          <w:color w:val="000000"/>
        </w:rPr>
        <w:t>— ...თუ ფარს ატარებთ...</w:t>
      </w:r>
    </w:p>
    <w:p w14:paraId="39C070FB" w14:textId="77777777" w:rsidR="0014565C" w:rsidRDefault="00000000">
      <w:pPr>
        <w:spacing w:before="269" w:after="269"/>
        <w:ind w:left="120"/>
      </w:pPr>
      <w:r>
        <w:rPr>
          <w:rFonts w:ascii="Times New Roman" w:hAnsi="Times New Roman"/>
          <w:color w:val="000000"/>
        </w:rPr>
        <w:t>ის ცდილობდა, სრულიად განსხვავებული გზით გაეხსნა მისთვის მსმენელთა სულები.</w:t>
      </w:r>
    </w:p>
    <w:p w14:paraId="26BB19D6" w14:textId="77777777" w:rsidR="0014565C" w:rsidRDefault="00000000">
      <w:pPr>
        <w:spacing w:before="269" w:after="269"/>
        <w:ind w:left="120"/>
      </w:pPr>
      <w:r>
        <w:rPr>
          <w:rFonts w:ascii="Times New Roman" w:hAnsi="Times New Roman"/>
          <w:color w:val="000000"/>
        </w:rPr>
        <w:t>— ...მე წაგართმევ მათ, რათა მოიხადო შენი მშიშარა ჯავშანი. მე გავწმენდ შენს მწუხარე სახელს წარსულიდან. მე ვარ ერთადერთი...</w:t>
      </w:r>
    </w:p>
    <w:p w14:paraId="72DAF99C" w14:textId="77777777" w:rsidR="0014565C" w:rsidRDefault="00000000">
      <w:pPr>
        <w:spacing w:before="269" w:after="269"/>
        <w:ind w:left="120"/>
      </w:pPr>
      <w:r>
        <w:rPr>
          <w:rFonts w:ascii="Times New Roman" w:hAnsi="Times New Roman"/>
          <w:color w:val="000000"/>
        </w:rPr>
        <w:t>ამ სიმღერამ ჩემს სულს იმაზე მეტად შეეხო, ვიდრე საჭირო იყო,</w:t>
      </w:r>
    </w:p>
    <w:p w14:paraId="55A6D1D4" w14:textId="77777777" w:rsidR="0014565C" w:rsidRDefault="00000000">
      <w:pPr>
        <w:spacing w:before="269" w:after="269"/>
        <w:ind w:left="120"/>
      </w:pPr>
      <w:r>
        <w:rPr>
          <w:rFonts w:ascii="Times New Roman" w:hAnsi="Times New Roman"/>
          <w:color w:val="000000"/>
        </w:rPr>
        <w:t>— ...სიყვარულით სულში.</w:t>
      </w:r>
    </w:p>
    <w:p w14:paraId="7BCC8B1A" w14:textId="77777777" w:rsidR="0014565C" w:rsidRDefault="00000000">
      <w:pPr>
        <w:spacing w:before="269" w:after="269"/>
        <w:ind w:left="120"/>
      </w:pPr>
      <w:r>
        <w:rPr>
          <w:rFonts w:ascii="Times New Roman" w:hAnsi="Times New Roman"/>
          <w:color w:val="000000"/>
        </w:rPr>
        <w:t>ტირანულად ართმევდა მას ყველა დამსწრეს და...</w:t>
      </w:r>
    </w:p>
    <w:p w14:paraId="71016385" w14:textId="77777777" w:rsidR="0014565C" w:rsidRDefault="00000000">
      <w:pPr>
        <w:spacing w:before="269" w:after="269"/>
        <w:ind w:left="120"/>
      </w:pPr>
      <w:r>
        <w:rPr>
          <w:rFonts w:ascii="Times New Roman" w:hAnsi="Times New Roman"/>
          <w:color w:val="000000"/>
        </w:rPr>
        <w:t>- არაფერი მალამაზებს ♪, ასეთი ვარ მე ♪.</w:t>
      </w:r>
    </w:p>
    <w:p w14:paraId="5D53E7EA" w14:textId="77777777" w:rsidR="0014565C" w:rsidRDefault="00000000">
      <w:pPr>
        <w:spacing w:before="269" w:after="269"/>
        <w:ind w:left="120"/>
      </w:pPr>
      <w:r>
        <w:rPr>
          <w:rFonts w:ascii="Times New Roman" w:hAnsi="Times New Roman"/>
          <w:color w:val="000000"/>
        </w:rPr>
        <w:t>— ისეთი, როგორიც ვარ ♪.</w:t>
      </w:r>
    </w:p>
    <w:p w14:paraId="76F4ECEC" w14:textId="77777777" w:rsidR="0014565C" w:rsidRDefault="00000000">
      <w:pPr>
        <w:spacing w:before="269" w:after="269"/>
        <w:ind w:left="120"/>
      </w:pPr>
      <w:r>
        <w:rPr>
          <w:rFonts w:ascii="Times New Roman" w:hAnsi="Times New Roman"/>
          <w:color w:val="000000"/>
        </w:rPr>
        <w:t>— ისეთი, როგორიც ვარ ♪.</w:t>
      </w:r>
    </w:p>
    <w:p w14:paraId="2D320FAC" w14:textId="77777777" w:rsidR="0014565C" w:rsidRDefault="00000000">
      <w:pPr>
        <w:spacing w:before="269" w:after="269"/>
        <w:ind w:left="120"/>
      </w:pPr>
      <w:r>
        <w:rPr>
          <w:rFonts w:ascii="Times New Roman" w:hAnsi="Times New Roman"/>
          <w:color w:val="000000"/>
        </w:rPr>
        <w:t>— ისეთი, როგორიც ვარ ♪.</w:t>
      </w:r>
    </w:p>
    <w:p w14:paraId="74900FB9" w14:textId="77777777" w:rsidR="0014565C" w:rsidRDefault="00000000">
      <w:pPr>
        <w:spacing w:before="269" w:after="269"/>
        <w:ind w:left="120"/>
      </w:pPr>
      <w:r>
        <w:rPr>
          <w:rFonts w:ascii="Times New Roman" w:hAnsi="Times New Roman"/>
          <w:color w:val="000000"/>
        </w:rPr>
        <w:t>— მოვედი, რომ ვნახო, როგორი ხარ ♪!</w:t>
      </w:r>
    </w:p>
    <w:p w14:paraId="55B82F08" w14:textId="77777777" w:rsidR="0014565C" w:rsidRDefault="00000000">
      <w:pPr>
        <w:spacing w:before="269" w:after="269"/>
        <w:ind w:left="120"/>
      </w:pPr>
      <w:r>
        <w:rPr>
          <w:rFonts w:ascii="Times New Roman" w:hAnsi="Times New Roman"/>
          <w:color w:val="000000"/>
        </w:rPr>
        <w:t>მომდევნო წამს ამ ხმამ მთელი მიდჰეიზი შეძრა.</w:t>
      </w:r>
    </w:p>
    <w:p w14:paraId="15F12571" w14:textId="3CF2AA5B" w:rsidR="0014565C" w:rsidRDefault="00000000" w:rsidP="001F039D">
      <w:pPr>
        <w:tabs>
          <w:tab w:val="center" w:pos="4573"/>
        </w:tabs>
        <w:spacing w:before="269" w:after="269"/>
        <w:ind w:left="120"/>
      </w:pPr>
      <w:r>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sidR="001F039D">
        <w:rPr>
          <w:rFonts w:ascii="Times New Roman" w:hAnsi="Times New Roman"/>
          <w:color w:val="000000"/>
        </w:rPr>
        <w:tab/>
      </w:r>
    </w:p>
    <w:p w14:paraId="5F362A3A" w14:textId="3A1D50C7" w:rsidR="0014565C" w:rsidRDefault="00000000">
      <w:pPr>
        <w:spacing w:before="269" w:after="269"/>
        <w:ind w:left="120"/>
      </w:pPr>
      <w:r>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Pr>
          <w:rFonts w:ascii="Times New Roman" w:hAnsi="Times New Roman"/>
          <w:color w:val="000000"/>
        </w:rPr>
        <w:t xml:space="preserve"> - ყველა დამსწრე მღეროდა გუნდში.</w:t>
      </w:r>
    </w:p>
    <w:p w14:paraId="3BFEEC88" w14:textId="77777777" w:rsidR="0014565C" w:rsidRDefault="00000000">
      <w:pPr>
        <w:spacing w:before="269" w:after="269"/>
        <w:ind w:left="120"/>
      </w:pPr>
      <w:r>
        <w:rPr>
          <w:rFonts w:ascii="Times New Roman" w:hAnsi="Times New Roman"/>
          <w:color w:val="000000"/>
        </w:rPr>
        <w:t>დემონთა მბრძანებლის გუნდმა ხმა დაძაბა და არ დაემორჩილა ათ ათასზე მეტ ადამიანს, რომლებმაც თითქოს ბოდვაში მყოფებმა დაიწყეს სიმღერა.</w:t>
      </w:r>
    </w:p>
    <w:p w14:paraId="3DC4E1BE" w14:textId="77777777" w:rsidR="0014565C" w:rsidRDefault="00000000">
      <w:pPr>
        <w:spacing w:before="269" w:after="269"/>
        <w:ind w:left="120"/>
      </w:pPr>
      <w:r>
        <w:rPr>
          <w:rFonts w:ascii="Times New Roman" w:hAnsi="Times New Roman"/>
          <w:color w:val="000000"/>
        </w:rPr>
        <w:t>- მე სიყვარულით ვცხოვრობ! შენ კი სხვებს კლავ! ხელჩაკიდებულები, შენთან ვართ დაკავშირებული!!</w:t>
      </w:r>
    </w:p>
    <w:p w14:paraId="451502AD" w14:textId="77777777" w:rsidR="0014565C" w:rsidRDefault="00000000">
      <w:pPr>
        <w:spacing w:before="269" w:after="269"/>
        <w:ind w:left="120"/>
      </w:pPr>
      <w:r>
        <w:rPr>
          <w:rFonts w:ascii="Times New Roman" w:hAnsi="Times New Roman"/>
          <w:color w:val="000000"/>
        </w:rPr>
        <w:t>- ორი სიყვარული!!</w:t>
      </w:r>
    </w:p>
    <w:p w14:paraId="521479B8"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768E5DA2"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4EAB0F3B" w14:textId="77777777" w:rsidR="0014565C" w:rsidRDefault="00000000">
      <w:pPr>
        <w:spacing w:before="269" w:after="269"/>
        <w:ind w:left="120"/>
      </w:pPr>
      <w:r>
        <w:rPr>
          <w:rFonts w:ascii="Times New Roman" w:hAnsi="Times New Roman"/>
          <w:color w:val="000000"/>
        </w:rPr>
        <w:t>- ნააგოი-ნაგო-ნაგო!!</w:t>
      </w:r>
    </w:p>
    <w:p w14:paraId="13741C2F" w14:textId="77777777" w:rsidR="0014565C" w:rsidRDefault="00000000">
      <w:pPr>
        <w:spacing w:before="269" w:after="269"/>
        <w:ind w:left="120"/>
      </w:pPr>
      <w:r>
        <w:rPr>
          <w:rFonts w:ascii="Times New Roman" w:hAnsi="Times New Roman"/>
          <w:color w:val="000000"/>
        </w:rPr>
        <w:lastRenderedPageBreak/>
        <w:t>- ნა-ა-აგო-ნაგო!!</w:t>
      </w:r>
    </w:p>
    <w:p w14:paraId="6869F111" w14:textId="77777777" w:rsidR="0014565C" w:rsidRDefault="00000000">
      <w:pPr>
        <w:spacing w:before="269" w:after="269"/>
        <w:ind w:left="120"/>
      </w:pPr>
      <w:r>
        <w:rPr>
          <w:rFonts w:ascii="Times New Roman" w:hAnsi="Times New Roman"/>
          <w:color w:val="000000"/>
        </w:rPr>
        <w:t>— ერთ მთლიანობად გაერთიანება.</w:t>
      </w:r>
    </w:p>
    <w:p w14:paraId="435209A5" w14:textId="77777777" w:rsidR="0014565C" w:rsidRDefault="00000000">
      <w:pPr>
        <w:spacing w:before="269" w:after="269"/>
        <w:ind w:left="120"/>
      </w:pPr>
      <w:r>
        <w:rPr>
          <w:rFonts w:ascii="Times New Roman" w:hAnsi="Times New Roman"/>
          <w:color w:val="000000"/>
        </w:rPr>
        <w:t>დილჰეიდის გაერთიანება ახლახან დაიწყო.</w:t>
      </w:r>
    </w:p>
    <w:p w14:paraId="3D48CB12" w14:textId="77777777" w:rsidR="0014565C" w:rsidRDefault="00000000">
      <w:pPr>
        <w:spacing w:before="269" w:after="269"/>
        <w:ind w:left="120"/>
      </w:pPr>
      <w:r>
        <w:rPr>
          <w:rFonts w:ascii="Times New Roman" w:hAnsi="Times New Roman"/>
          <w:color w:val="000000"/>
        </w:rPr>
        <w:t>ზოგიერთ ადამიანს განსხვავებული იდეოლოგია აქვს. ზოგს განსხვავებული იდეალები. და ჩვენ არავითარ შემთხვევაში არ შეგვიძლია წინააღმდეგობების თავიდან აცილება.</w:t>
      </w:r>
    </w:p>
    <w:p w14:paraId="2CA339FF" w14:textId="77777777" w:rsidR="0014565C" w:rsidRDefault="00000000">
      <w:pPr>
        <w:spacing w:before="269" w:after="269"/>
        <w:ind w:left="120"/>
      </w:pPr>
      <w:r>
        <w:rPr>
          <w:rFonts w:ascii="Times New Roman" w:hAnsi="Times New Roman"/>
          <w:color w:val="000000"/>
        </w:rPr>
        <w:t>მაგრამ მაინც გვინდა ერთად გართობა დავიწყოთ.</w:t>
      </w:r>
    </w:p>
    <w:p w14:paraId="0CF4B7EB" w14:textId="77777777" w:rsidR="0014565C" w:rsidRDefault="00000000">
      <w:pPr>
        <w:spacing w:before="269" w:after="269"/>
        <w:ind w:left="120"/>
      </w:pPr>
      <w:r>
        <w:rPr>
          <w:rFonts w:ascii="Times New Roman" w:hAnsi="Times New Roman"/>
          <w:color w:val="000000"/>
        </w:rPr>
        <w:t>ამ სიმღერას მღერის.</w:t>
      </w:r>
    </w:p>
    <w:p w14:paraId="23406267" w14:textId="77777777" w:rsidR="0014565C" w:rsidRDefault="00000000">
      <w:pPr>
        <w:spacing w:before="269" w:after="269"/>
        <w:ind w:left="120"/>
      </w:pPr>
      <w:r>
        <w:rPr>
          <w:rFonts w:ascii="Times New Roman" w:hAnsi="Times New Roman"/>
          <w:color w:val="000000"/>
        </w:rPr>
        <w:t>ხელები გავშალე, თითქოს ყველა დამსწრეს ვიღებდი, რათა, როგორც დემონების მბრძანებელი, ხალხის წინამძღოლობა შემეძლოს.</w:t>
      </w:r>
    </w:p>
    <w:p w14:paraId="780BCD73" w14:textId="77777777" w:rsidR="0014565C" w:rsidRDefault="00000000">
      <w:pPr>
        <w:spacing w:before="269" w:after="269"/>
        <w:ind w:left="120"/>
      </w:pPr>
      <w:r>
        <w:rPr>
          <w:rFonts w:ascii="Times New Roman" w:hAnsi="Times New Roman"/>
          <w:color w:val="000000"/>
        </w:rPr>
        <w:t>-ნაგოი-ნაგო-ნაგო!! - ვიმღერე.</w:t>
      </w:r>
    </w:p>
    <w:p w14:paraId="77D5B247" w14:textId="77777777" w:rsidR="0014565C" w:rsidRDefault="00000000">
      <w:pPr>
        <w:spacing w:before="269" w:after="269"/>
        <w:ind w:left="120"/>
      </w:pPr>
      <w:r>
        <w:rPr>
          <w:rFonts w:ascii="Times New Roman" w:hAnsi="Times New Roman"/>
          <w:color w:val="000000"/>
        </w:rPr>
        <w:t>- ნა-ა-აგო-ნაგო!! - მაშინვე დაიყვირეს დილჰეიდის მოსახლეობამ.</w:t>
      </w:r>
    </w:p>
    <w:p w14:paraId="5C255796" w14:textId="77777777" w:rsidR="0014565C" w:rsidRDefault="00000000">
      <w:pPr>
        <w:spacing w:before="269" w:after="269"/>
        <w:ind w:left="120"/>
      </w:pPr>
      <w:r>
        <w:rPr>
          <w:rFonts w:ascii="Times New Roman" w:hAnsi="Times New Roman"/>
          <w:color w:val="000000"/>
        </w:rPr>
        <w:t>- ნააგოი-ნაგო-ნაგო!!</w:t>
      </w:r>
    </w:p>
    <w:p w14:paraId="1F9DF0D5" w14:textId="77777777" w:rsidR="0014565C" w:rsidRDefault="00000000">
      <w:pPr>
        <w:spacing w:before="269" w:after="269"/>
        <w:ind w:left="120"/>
      </w:pPr>
      <w:r>
        <w:rPr>
          <w:rFonts w:ascii="Times New Roman" w:hAnsi="Times New Roman"/>
          <w:color w:val="000000"/>
        </w:rPr>
        <w:t>თითქოს იმის თქმა სურდათ, რომ ისინი დემონთა მბრძანებელს გაჰყვებოდნენ.</w:t>
      </w:r>
    </w:p>
    <w:p w14:paraId="092CDEF8" w14:textId="77777777" w:rsidR="0014565C" w:rsidRDefault="00000000">
      <w:pPr>
        <w:spacing w:before="269" w:after="269"/>
        <w:ind w:left="120"/>
      </w:pPr>
      <w:r>
        <w:rPr>
          <w:rFonts w:ascii="Times New Roman" w:hAnsi="Times New Roman"/>
          <w:color w:val="000000"/>
        </w:rPr>
        <w:t>- ნა-ა-აგო-ნაგო!!</w:t>
      </w:r>
    </w:p>
    <w:p w14:paraId="19727D6E" w14:textId="77777777" w:rsidR="0014565C" w:rsidRDefault="00000000">
      <w:pPr>
        <w:spacing w:before="269" w:after="269"/>
        <w:ind w:left="120"/>
      </w:pPr>
      <w:r>
        <w:rPr>
          <w:rFonts w:ascii="Times New Roman" w:hAnsi="Times New Roman"/>
          <w:color w:val="000000"/>
        </w:rPr>
        <w:t>ნაგოი-ნაგო-ნაგო, ნა-ა-აგო-ნაგო!!</w:t>
      </w:r>
    </w:p>
    <w:p w14:paraId="58429451" w14:textId="77777777" w:rsidR="0014565C" w:rsidRDefault="00000000">
      <w:pPr>
        <w:spacing w:before="269" w:after="269"/>
        <w:ind w:left="120"/>
      </w:pPr>
      <w:r>
        <w:rPr>
          <w:rFonts w:ascii="Times New Roman" w:hAnsi="Times New Roman"/>
          <w:color w:val="000000"/>
        </w:rPr>
        <w:t>გავაერთიანოთ ჩვენი გულები და გავხდეთ ერთი!!</w:t>
      </w:r>
    </w:p>
    <w:p w14:paraId="0D40B97A" w14:textId="77777777" w:rsidR="0014565C" w:rsidRDefault="00000000">
      <w:pPr>
        <w:spacing w:before="269" w:after="269"/>
        <w:ind w:left="120"/>
      </w:pPr>
      <w:r>
        <w:rPr>
          <w:rFonts w:ascii="Times New Roman" w:hAnsi="Times New Roman"/>
          <w:color w:val="000000"/>
        </w:rPr>
        <w:t>ამ სიტყვებმა დემონური რასა ერთში გააერთიანა. ამ სიმღერამ ყველაფერი დაიწყო.</w:t>
      </w:r>
    </w:p>
    <w:p w14:paraId="07182CD4" w14:textId="77777777" w:rsidR="0014565C" w:rsidRDefault="00000000">
      <w:pPr>
        <w:spacing w:before="269" w:after="269"/>
        <w:ind w:left="120"/>
      </w:pPr>
      <w:r>
        <w:rPr>
          <w:rFonts w:ascii="Times New Roman" w:hAnsi="Times New Roman"/>
          <w:color w:val="000000"/>
        </w:rPr>
        <w:t>აღარც იმპერიული ოჯახები და ნახევარჯიშები, აღარც ხმლები და ფარები. ჩვენ ვიხსნით ჩვენს მშიშარა ჯავშანს და ვაჩვენებთ საკუთარ თავს ისეთებად, როგორებიც ვართ. ყოველი ახალი ხმით თითქოს ვშორდებოდით მტრობას, რომელიც ოდესღაც გვტანჯავდა. და ძალიან ნელ-ნელა, დემონური რასა გახდა ის, რაც უნდა ყოფილიყო - ერთიანი.</w:t>
      </w:r>
    </w:p>
    <w:p w14:paraId="457C7AA3" w14:textId="77777777" w:rsidR="0014565C" w:rsidRDefault="00000000">
      <w:pPr>
        <w:spacing w:before="269" w:after="269"/>
        <w:ind w:left="120"/>
      </w:pPr>
      <w:r>
        <w:rPr>
          <w:rFonts w:ascii="Times New Roman" w:hAnsi="Times New Roman"/>
          <w:color w:val="000000"/>
        </w:rPr>
        <w:t>ნაგოი-ნაგო-ნაგო, ნა-ა-აგო-ნაგო.</w:t>
      </w:r>
    </w:p>
    <w:p w14:paraId="53798CD7" w14:textId="77777777" w:rsidR="0014565C" w:rsidRDefault="00000000">
      <w:pPr>
        <w:spacing w:before="269" w:after="269"/>
        <w:ind w:left="120"/>
      </w:pPr>
      <w:r>
        <w:rPr>
          <w:rFonts w:ascii="Times New Roman" w:hAnsi="Times New Roman"/>
          <w:color w:val="000000"/>
        </w:rPr>
        <w:t>ნააგ-ნაგო-ნაგო, ნა-ა-აგო-ნაგო, მშვიდობის სიმღერა გაუთავებლად ჟღერდა მთელ მიდჰაზეში.</w:t>
      </w:r>
    </w:p>
    <w:p w14:paraId="791CF4D6" w14:textId="77777777" w:rsidR="0014565C" w:rsidRDefault="00000000">
      <w:pPr>
        <w:spacing w:before="269" w:after="269"/>
        <w:ind w:left="120"/>
      </w:pPr>
      <w:r>
        <w:rPr>
          <w:rFonts w:ascii="Times New Roman" w:hAnsi="Times New Roman"/>
          <w:color w:val="000000"/>
        </w:rPr>
        <w:t>და შემდეგ…</w:t>
      </w:r>
    </w:p>
    <w:p w14:paraId="66E9A2B0" w14:textId="77777777" w:rsidR="0014565C" w:rsidRDefault="00000000">
      <w:pPr>
        <w:spacing w:before="269" w:after="269"/>
        <w:ind w:left="120"/>
      </w:pPr>
      <w:r>
        <w:rPr>
          <w:rFonts w:ascii="Times New Roman" w:hAnsi="Times New Roman"/>
          <w:color w:val="000000"/>
        </w:rPr>
        <w:lastRenderedPageBreak/>
        <w:t>როგორც კი ცერემონია დასრულდა, დელზოგეიდში დავბრუნდი.</w:t>
      </w:r>
    </w:p>
    <w:p w14:paraId="2C1317F9" w14:textId="77777777" w:rsidR="0014565C" w:rsidRDefault="00000000">
      <w:pPr>
        <w:spacing w:before="269" w:after="269"/>
        <w:ind w:left="120"/>
      </w:pPr>
      <w:r>
        <w:rPr>
          <w:rFonts w:ascii="Times New Roman" w:hAnsi="Times New Roman"/>
          <w:color w:val="000000"/>
        </w:rPr>
        <w:t>ტახტის ოთახში შევედი და ტახტზე დავჯექი. დემონთა მბრძანებლის გუნდის სიმღერისა და შორიდან ხალხის ხმების მოსმენისას ხელი წინ დავიდე.</w:t>
      </w:r>
    </w:p>
    <w:p w14:paraId="738B83B8" w14:textId="77777777" w:rsidR="0014565C" w:rsidRDefault="00000000">
      <w:pPr>
        <w:spacing w:before="269" w:after="269"/>
        <w:ind w:left="120"/>
      </w:pPr>
      <w:r>
        <w:rPr>
          <w:rFonts w:ascii="Times New Roman" w:hAnsi="Times New Roman"/>
          <w:color w:val="000000"/>
        </w:rPr>
        <w:t>ჯადოსნური წრე დავხატე და ჩემი ენერგია მასში ჩავდე.</w:t>
      </w:r>
    </w:p>
    <w:p w14:paraId="4A4928FF" w14:textId="77777777" w:rsidR="0014565C" w:rsidRDefault="00000000">
      <w:pPr>
        <w:spacing w:before="269" w:after="269"/>
        <w:ind w:left="120"/>
      </w:pPr>
      <w:r>
        <w:rPr>
          <w:rFonts w:ascii="Times New Roman" w:hAnsi="Times New Roman"/>
          <w:color w:val="000000"/>
        </w:rPr>
        <w:t>- შენ ბევრი იშრომე.</w:t>
      </w:r>
    </w:p>
    <w:p w14:paraId="73B6A1EA" w14:textId="77777777" w:rsidR="0014565C" w:rsidRDefault="00000000">
      <w:pPr>
        <w:spacing w:before="269" w:after="269"/>
        <w:ind w:left="120"/>
      </w:pPr>
      <w:r>
        <w:rPr>
          <w:rFonts w:ascii="Times New Roman" w:hAnsi="Times New Roman"/>
          <w:color w:val="000000"/>
        </w:rPr>
        <w:t>მიშა ტახტის უკნიდან გამოვიდა.</w:t>
      </w:r>
    </w:p>
    <w:p w14:paraId="406E81B3" w14:textId="77777777" w:rsidR="0014565C" w:rsidRDefault="00000000">
      <w:pPr>
        <w:spacing w:before="269" w:after="269"/>
        <w:ind w:left="120"/>
      </w:pPr>
      <w:r>
        <w:rPr>
          <w:rFonts w:ascii="Times New Roman" w:hAnsi="Times New Roman"/>
          <w:color w:val="000000"/>
        </w:rPr>
        <w:t>და მის გვერდით საშა იყო.</w:t>
      </w:r>
    </w:p>
    <w:p w14:paraId="6A7274E2" w14:textId="77777777" w:rsidR="0014565C" w:rsidRDefault="00000000">
      <w:pPr>
        <w:spacing w:before="269" w:after="269"/>
        <w:ind w:left="120"/>
      </w:pPr>
      <w:r>
        <w:rPr>
          <w:rFonts w:ascii="Times New Roman" w:hAnsi="Times New Roman"/>
          <w:color w:val="000000"/>
        </w:rPr>
        <w:t>— რატომღაც არაკომფორტულად ვგრძნობ თავს, რადგან ეს სიმღერა უფრო ადვილად მიიღეს, ვიდრე მეგონა...</w:t>
      </w:r>
    </w:p>
    <w:p w14:paraId="43FAFF88" w14:textId="77777777" w:rsidR="0014565C" w:rsidRDefault="00000000">
      <w:pPr>
        <w:spacing w:before="269" w:after="269"/>
        <w:ind w:left="120"/>
      </w:pPr>
      <w:r>
        <w:rPr>
          <w:rFonts w:ascii="Times New Roman" w:hAnsi="Times New Roman"/>
          <w:color w:val="000000"/>
        </w:rPr>
        <w:t>საშას სახეზე გულწრფელად ეტყობოდა, რომ არ ესმოდა რა ხდებოდა.</w:t>
      </w:r>
    </w:p>
    <w:p w14:paraId="0F29E0CC" w14:textId="77777777" w:rsidR="0014565C" w:rsidRDefault="00000000">
      <w:pPr>
        <w:spacing w:before="269" w:after="269"/>
        <w:ind w:left="120"/>
      </w:pPr>
      <w:r>
        <w:rPr>
          <w:rFonts w:ascii="Times New Roman" w:hAnsi="Times New Roman"/>
          <w:color w:val="000000"/>
        </w:rPr>
        <w:t>- ჰმ, ვფიქრობ, ხალხს კონფლიქტები დიდად არ სურს.</w:t>
      </w:r>
    </w:p>
    <w:p w14:paraId="54A1A429" w14:textId="77777777" w:rsidR="0014565C" w:rsidRDefault="00000000">
      <w:pPr>
        <w:spacing w:before="269" w:after="269"/>
        <w:ind w:left="120"/>
      </w:pPr>
      <w:r>
        <w:rPr>
          <w:rFonts w:ascii="Times New Roman" w:hAnsi="Times New Roman"/>
          <w:color w:val="000000"/>
        </w:rPr>
        <w:t>„ამაზე არ ვკამათობ, მაგრამ ისინი ნამდვილად ყველა რაღაცით არიან შეპყრობილნი“, - გადაჭრით განაცხადა მან.</w:t>
      </w:r>
    </w:p>
    <w:p w14:paraId="58239F9F" w14:textId="77777777" w:rsidR="0014565C" w:rsidRDefault="00000000">
      <w:pPr>
        <w:spacing w:before="269" w:after="269"/>
        <w:ind w:left="120"/>
      </w:pPr>
      <w:r>
        <w:rPr>
          <w:rFonts w:ascii="Times New Roman" w:hAnsi="Times New Roman"/>
          <w:color w:val="000000"/>
        </w:rPr>
        <w:t>- მაშ, აქ რას აკეთებდი?</w:t>
      </w:r>
    </w:p>
    <w:p w14:paraId="69AF71B9" w14:textId="77777777" w:rsidR="0014565C" w:rsidRDefault="00000000">
      <w:pPr>
        <w:spacing w:before="269" w:after="269"/>
        <w:ind w:left="120"/>
      </w:pPr>
      <w:r>
        <w:rPr>
          <w:rFonts w:ascii="Times New Roman" w:hAnsi="Times New Roman"/>
          <w:color w:val="000000"/>
        </w:rPr>
        <w:t>„ველოდებოდით“, თქვა მიშამ.</w:t>
      </w:r>
    </w:p>
    <w:p w14:paraId="0AAAB3AE" w14:textId="77777777" w:rsidR="0014565C" w:rsidRDefault="00000000">
      <w:pPr>
        <w:spacing w:before="269" w:after="269"/>
        <w:ind w:left="120"/>
      </w:pPr>
      <w:r>
        <w:rPr>
          <w:rFonts w:ascii="Times New Roman" w:hAnsi="Times New Roman"/>
          <w:color w:val="000000"/>
        </w:rPr>
        <w:t>- მე?</w:t>
      </w:r>
    </w:p>
    <w:p w14:paraId="51BBDC26" w14:textId="77777777" w:rsidR="0014565C" w:rsidRDefault="00000000">
      <w:pPr>
        <w:spacing w:before="269" w:after="269"/>
        <w:ind w:left="120"/>
      </w:pPr>
      <w:r>
        <w:rPr>
          <w:rFonts w:ascii="Times New Roman" w:hAnsi="Times New Roman"/>
          <w:color w:val="000000"/>
        </w:rPr>
        <w:t>მან თავი დაუქნია.</w:t>
      </w:r>
    </w:p>
    <w:p w14:paraId="2EF971A7" w14:textId="77777777" w:rsidR="0014565C" w:rsidRDefault="00000000">
      <w:pPr>
        <w:spacing w:before="269" w:after="269"/>
        <w:ind w:left="120"/>
      </w:pPr>
      <w:r>
        <w:rPr>
          <w:rFonts w:ascii="Times New Roman" w:hAnsi="Times New Roman"/>
          <w:color w:val="000000"/>
        </w:rPr>
        <w:t>- გვინდოდა გაგვეგო შენი და ავოს დილჰევიას ბრძოლის შესახებ. უფრო სწორად, იმის შესახებ, თუ როგორ ცდილობდი შენი მაგიის გამოყენებას.</w:t>
      </w:r>
    </w:p>
    <w:p w14:paraId="3289D0F6" w14:textId="77777777" w:rsidR="0014565C" w:rsidRDefault="00000000">
      <w:pPr>
        <w:spacing w:before="269" w:after="269"/>
        <w:ind w:left="120"/>
      </w:pPr>
      <w:r>
        <w:rPr>
          <w:rFonts w:ascii="Times New Roman" w:hAnsi="Times New Roman"/>
          <w:color w:val="000000"/>
        </w:rPr>
        <w:t>- სარგელდონავეზე?</w:t>
      </w:r>
    </w:p>
    <w:p w14:paraId="6C22372B" w14:textId="77777777" w:rsidR="0014565C" w:rsidRDefault="00000000">
      <w:pPr>
        <w:spacing w:before="269" w:after="269"/>
        <w:ind w:left="120"/>
      </w:pPr>
      <w:r>
        <w:rPr>
          <w:rFonts w:ascii="Times New Roman" w:hAnsi="Times New Roman"/>
          <w:color w:val="000000"/>
        </w:rPr>
        <w:t>ჭერზე მაგიური ძალა გავუშვი. ის გამჭვირვალე გახდა და ცა დავინახეთ. იქ, ლივლივებდა, ჩრდილად ქცეული, „განადგურების მზე“. ის ისევ ამ ფორმაში იყო, რადგან გარკვეული დრო სჭირდებოდა, რომ ისევ კანონდამრღვევად გარდაქმნილიყო. თუმცა თითქმის დავასრულე.</w:t>
      </w:r>
    </w:p>
    <w:p w14:paraId="77AB6999" w14:textId="77777777" w:rsidR="0014565C" w:rsidRDefault="00000000">
      <w:pPr>
        <w:spacing w:before="269" w:after="269"/>
        <w:ind w:left="120"/>
      </w:pPr>
      <w:r>
        <w:rPr>
          <w:rFonts w:ascii="Times New Roman" w:hAnsi="Times New Roman"/>
          <w:color w:val="000000"/>
        </w:rPr>
        <w:t>„გარეთ ვიყავით, როცა სარგელდონავემ ბრწყინავება დაიწყო“, - თქვა მიშამ. „რატომ არ ვჭამეთ?“</w:t>
      </w:r>
    </w:p>
    <w:p w14:paraId="05FF11E4" w14:textId="77777777" w:rsidR="0014565C" w:rsidRDefault="00000000">
      <w:pPr>
        <w:spacing w:before="269" w:after="269"/>
        <w:ind w:left="120"/>
      </w:pPr>
      <w:r>
        <w:rPr>
          <w:rFonts w:ascii="Times New Roman" w:hAnsi="Times New Roman"/>
          <w:color w:val="000000"/>
        </w:rPr>
        <w:lastRenderedPageBreak/>
        <w:t>„მაშინ ტახტის ოთახში იყავი და ყველას ვერ დაგვეცვა, არა? გარდა ამისა, ამ შელოცვის მასშტაბის გათვალისწინებით, ნორმალურ სიტუაციაში მიდჰეიზში ყველა დემონი მოკვდებოდა.“</w:t>
      </w:r>
    </w:p>
    <w:p w14:paraId="255DFC52" w14:textId="77777777" w:rsidR="0014565C" w:rsidRDefault="00000000">
      <w:pPr>
        <w:spacing w:before="269" w:after="269"/>
        <w:ind w:left="120"/>
      </w:pPr>
      <w:r>
        <w:rPr>
          <w:rFonts w:ascii="Times New Roman" w:hAnsi="Times New Roman"/>
          <w:color w:val="000000"/>
        </w:rPr>
        <w:t>ჯადოსნური წრე სიბნელეში იყო გახვეული.</w:t>
      </w:r>
    </w:p>
    <w:p w14:paraId="21A59AE0" w14:textId="77777777" w:rsidR="0014565C" w:rsidRDefault="00000000">
      <w:pPr>
        <w:spacing w:before="269" w:after="269"/>
        <w:ind w:left="120"/>
      </w:pPr>
      <w:r>
        <w:rPr>
          <w:rFonts w:ascii="Times New Roman" w:hAnsi="Times New Roman"/>
          <w:color w:val="000000"/>
        </w:rPr>
        <w:t>ცაზე მოტივტივე „განადგურების მზის“ ჩრდილის ნაწილი გაქრა და ჯადოსნური წრის ცენტრში ჩრდილის ხმლის ნაწილი გამოჩნდა.</w:t>
      </w:r>
    </w:p>
    <w:p w14:paraId="693348FB" w14:textId="77777777" w:rsidR="0014565C" w:rsidRDefault="00000000">
      <w:pPr>
        <w:spacing w:before="269" w:after="269"/>
        <w:ind w:left="120"/>
      </w:pPr>
      <w:r>
        <w:rPr>
          <w:rFonts w:ascii="Times New Roman" w:hAnsi="Times New Roman"/>
          <w:color w:val="000000"/>
        </w:rPr>
        <w:t>სარგელდონავის სილუეტი თანდათან მცირდებოდა და შემდეგ მთლიანად გაქრებოდა.</w:t>
      </w:r>
    </w:p>
    <w:p w14:paraId="6F83BB91" w14:textId="77777777" w:rsidR="0014565C" w:rsidRDefault="00000000">
      <w:pPr>
        <w:spacing w:before="269" w:after="269"/>
        <w:ind w:left="120"/>
      </w:pPr>
      <w:r>
        <w:rPr>
          <w:rFonts w:ascii="Times New Roman" w:hAnsi="Times New Roman"/>
          <w:color w:val="000000"/>
        </w:rPr>
        <w:t>ჩემს წინ ჩრდილის ხმალი გამოჩნდა.</w:t>
      </w:r>
    </w:p>
    <w:p w14:paraId="2BBFA994" w14:textId="77777777" w:rsidR="0014565C" w:rsidRDefault="00000000">
      <w:pPr>
        <w:spacing w:before="269" w:after="269"/>
        <w:ind w:left="120"/>
      </w:pPr>
      <w:r>
        <w:rPr>
          <w:rFonts w:ascii="Times New Roman" w:hAnsi="Times New Roman"/>
          <w:color w:val="000000"/>
        </w:rPr>
        <w:t>- მარტივია. სარგელდონავე მტრებად არ გთვლიდათ. მან მხოლოდ ის გაანადგურა, რაც განადგურებას საჭიროებდა - ავოს დილჰევია.</w:t>
      </w:r>
    </w:p>
    <w:p w14:paraId="72D96F00" w14:textId="77777777" w:rsidR="0014565C" w:rsidRDefault="00000000">
      <w:pPr>
        <w:spacing w:before="269" w:after="269"/>
        <w:ind w:left="120"/>
      </w:pPr>
      <w:r>
        <w:rPr>
          <w:rFonts w:ascii="Times New Roman" w:hAnsi="Times New Roman"/>
          <w:color w:val="000000"/>
        </w:rPr>
        <w:t>— ... მმმ, ვერ გავიგე. რატომ უცებ? განადგურების ქალღმერთი შენი მტერი იყო, არა?</w:t>
      </w:r>
    </w:p>
    <w:p w14:paraId="1A8443D8" w14:textId="77777777" w:rsidR="0014565C" w:rsidRDefault="00000000">
      <w:pPr>
        <w:spacing w:before="269" w:after="269"/>
        <w:ind w:left="120"/>
      </w:pPr>
      <w:r>
        <w:rPr>
          <w:rFonts w:ascii="Times New Roman" w:hAnsi="Times New Roman"/>
          <w:color w:val="000000"/>
        </w:rPr>
        <w:t>- კი, იყო. ავერნია რომ არ დამემხობინა, ბევრ ადამიანს ვერ გადავარჩენდი, მაგრამ...</w:t>
      </w:r>
    </w:p>
    <w:p w14:paraId="5F2B7E39" w14:textId="77777777" w:rsidR="0014565C" w:rsidRDefault="00000000">
      <w:pPr>
        <w:spacing w:before="269" w:after="269"/>
        <w:ind w:left="120"/>
      </w:pPr>
      <w:r>
        <w:rPr>
          <w:rFonts w:ascii="Times New Roman" w:hAnsi="Times New Roman"/>
          <w:color w:val="000000"/>
        </w:rPr>
        <w:t>ამის თქმის მცდელობის შემდეგ გავჩუმდი. ჩემი მეხსიერების საკეტებზე გავამახვილე ყურადღება.</w:t>
      </w:r>
    </w:p>
    <w:p w14:paraId="229638DC" w14:textId="77777777" w:rsidR="0014565C" w:rsidRDefault="00000000">
      <w:pPr>
        <w:spacing w:before="269" w:after="269"/>
        <w:ind w:left="120"/>
      </w:pPr>
      <w:r>
        <w:rPr>
          <w:rFonts w:ascii="Times New Roman" w:hAnsi="Times New Roman"/>
          <w:color w:val="000000"/>
        </w:rPr>
        <w:t>— …რატომ მოხდა ეს?.. რატომ?</w:t>
      </w:r>
    </w:p>
    <w:p w14:paraId="781015D4" w14:textId="77777777" w:rsidR="0014565C" w:rsidRDefault="00000000">
      <w:pPr>
        <w:spacing w:before="269" w:after="269"/>
        <w:ind w:left="120"/>
      </w:pPr>
      <w:r>
        <w:rPr>
          <w:rFonts w:ascii="Times New Roman" w:hAnsi="Times New Roman"/>
          <w:color w:val="000000"/>
        </w:rPr>
        <w:t>— რამე პრობლემაა?</w:t>
      </w:r>
    </w:p>
    <w:p w14:paraId="1C2251EA" w14:textId="77777777" w:rsidR="0014565C" w:rsidRDefault="00000000">
      <w:pPr>
        <w:spacing w:before="269" w:after="269"/>
        <w:ind w:left="120"/>
      </w:pPr>
      <w:r>
        <w:rPr>
          <w:rFonts w:ascii="Times New Roman" w:hAnsi="Times New Roman"/>
          <w:color w:val="000000"/>
        </w:rPr>
        <w:t>მიშამ შეშფოთებით შემომხედა.</w:t>
      </w:r>
    </w:p>
    <w:p w14:paraId="6BAD4710" w14:textId="77777777" w:rsidR="0014565C" w:rsidRDefault="00000000">
      <w:pPr>
        <w:spacing w:before="269" w:after="269"/>
        <w:ind w:left="120"/>
      </w:pPr>
      <w:r>
        <w:rPr>
          <w:rFonts w:ascii="Times New Roman" w:hAnsi="Times New Roman"/>
          <w:color w:val="000000"/>
        </w:rPr>
        <w:t>- ჰმ, ცოტა მოულოდნელია.</w:t>
      </w:r>
    </w:p>
    <w:p w14:paraId="718C0E78" w14:textId="77777777" w:rsidR="0014565C" w:rsidRDefault="00000000">
      <w:pPr>
        <w:spacing w:before="269" w:after="269"/>
        <w:ind w:left="120"/>
      </w:pPr>
      <w:r>
        <w:rPr>
          <w:rFonts w:ascii="Times New Roman" w:hAnsi="Times New Roman"/>
          <w:color w:val="000000"/>
        </w:rPr>
        <w:t>წამოვდექი და ჩრდილის ხმალს ხელი გავწვდი. როგორც კი მისი სახელური მოვკიდე, კანონდამრღვევი ვენუზდონოა გამოჩნდა.</w:t>
      </w:r>
    </w:p>
    <w:p w14:paraId="251413E5" w14:textId="77777777" w:rsidR="0014565C" w:rsidRDefault="00000000">
      <w:pPr>
        <w:spacing w:before="269" w:after="269"/>
        <w:ind w:left="120"/>
      </w:pPr>
      <w:r>
        <w:rPr>
          <w:rFonts w:ascii="Times New Roman" w:hAnsi="Times New Roman"/>
          <w:color w:val="000000"/>
        </w:rPr>
        <w:t>- მიშა, გახსოვს, როდესაც ორი ათასი წლის წინ წარსულში ვიმოგზაურეთ, კანონის დამრღვევი, რომელსაც იგარესის გადასარჩენად ვიყენებდი, კოშკში იყო?</w:t>
      </w:r>
    </w:p>
    <w:p w14:paraId="0E4C0D3D" w14:textId="77777777" w:rsidR="0014565C" w:rsidRDefault="00000000">
      <w:pPr>
        <w:spacing w:before="269" w:after="269"/>
        <w:ind w:left="120"/>
      </w:pPr>
      <w:r>
        <w:rPr>
          <w:rFonts w:ascii="Times New Roman" w:hAnsi="Times New Roman"/>
          <w:color w:val="000000"/>
        </w:rPr>
        <w:t>მან თავი დაუქნია.</w:t>
      </w:r>
    </w:p>
    <w:p w14:paraId="16A496DC" w14:textId="77777777" w:rsidR="0014565C" w:rsidRDefault="00000000">
      <w:pPr>
        <w:spacing w:before="269" w:after="269"/>
        <w:ind w:left="120"/>
      </w:pPr>
      <w:r>
        <w:rPr>
          <w:rFonts w:ascii="Times New Roman" w:hAnsi="Times New Roman"/>
          <w:color w:val="000000"/>
        </w:rPr>
        <w:t>- ცოტას თუ შეუძლია ამის კონტროლი. გამუდმებით ვფიქრობდი, ვის შეეძლო ამის გაკეთება, მაგრამ შესაძლოა ამ კითხვაზე პასუხი გაცილებით მარტივია, ვიდრე მეგონა.</w:t>
      </w:r>
    </w:p>
    <w:p w14:paraId="433C2427" w14:textId="77777777" w:rsidR="0014565C"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7543C8C7" w14:textId="77777777" w:rsidR="0014565C" w:rsidRDefault="00000000">
      <w:pPr>
        <w:spacing w:before="269" w:after="269"/>
        <w:ind w:left="120"/>
      </w:pPr>
      <w:r>
        <w:rPr>
          <w:rFonts w:ascii="Times New Roman" w:hAnsi="Times New Roman"/>
          <w:color w:val="000000"/>
        </w:rPr>
        <w:lastRenderedPageBreak/>
        <w:t>— მარტივად რომ ვთქვათ, შემეძლო ის წინასწარ, რეინკარნაციამდე, იქ დამეტოვებინა და რევალონთან ერთად წარსულში დაბრუნების შესაძლებლობა განმეჭვრიტა.</w:t>
      </w:r>
    </w:p>
    <w:p w14:paraId="447A679D" w14:textId="77777777" w:rsidR="0014565C" w:rsidRDefault="00000000">
      <w:pPr>
        <w:spacing w:before="269" w:after="269"/>
        <w:ind w:left="120"/>
      </w:pPr>
      <w:r>
        <w:rPr>
          <w:rFonts w:ascii="Times New Roman" w:hAnsi="Times New Roman"/>
          <w:color w:val="000000"/>
        </w:rPr>
        <w:t>- გულისხმობ, რომ ორი ათასი წლის წინანდელი კანონის დამრღვევი წინასწარ გაააქტიურე? მაგრამ ამის შესახებ არ იცოდი, არა?</w:t>
      </w:r>
    </w:p>
    <w:p w14:paraId="26E5CC7A" w14:textId="77777777" w:rsidR="0014565C" w:rsidRDefault="00000000">
      <w:pPr>
        <w:spacing w:before="269" w:after="269"/>
        <w:ind w:left="120"/>
      </w:pPr>
      <w:r>
        <w:rPr>
          <w:rFonts w:ascii="Times New Roman" w:hAnsi="Times New Roman"/>
          <w:color w:val="000000"/>
        </w:rPr>
        <w:t>- შეიძლება უბრალოდ ვერ გავიხსენე.</w:t>
      </w:r>
    </w:p>
    <w:p w14:paraId="58E22103" w14:textId="77777777" w:rsidR="0014565C" w:rsidRDefault="00000000">
      <w:pPr>
        <w:spacing w:before="269" w:after="269"/>
        <w:ind w:left="120"/>
      </w:pPr>
      <w:r>
        <w:rPr>
          <w:rFonts w:ascii="Times New Roman" w:hAnsi="Times New Roman"/>
          <w:color w:val="000000"/>
        </w:rPr>
        <w:t>— …ჰა?</w:t>
      </w:r>
    </w:p>
    <w:p w14:paraId="76194EDF" w14:textId="77777777" w:rsidR="0014565C" w:rsidRDefault="00000000">
      <w:pPr>
        <w:spacing w:before="269" w:after="269"/>
        <w:ind w:left="120"/>
      </w:pPr>
      <w:r>
        <w:rPr>
          <w:rFonts w:ascii="Times New Roman" w:hAnsi="Times New Roman"/>
          <w:color w:val="000000"/>
        </w:rPr>
        <w:t>— როგორც ჩანს, ავერნიას შესახებ არაფერი მახსოვს.</w:t>
      </w:r>
    </w:p>
    <w:p w14:paraId="43F3B899" w14:textId="77777777" w:rsidR="0014565C" w:rsidRDefault="00000000">
      <w:pPr>
        <w:spacing w:before="269" w:after="269"/>
        <w:ind w:left="120"/>
      </w:pPr>
      <w:r>
        <w:rPr>
          <w:rFonts w:ascii="Times New Roman" w:hAnsi="Times New Roman"/>
          <w:color w:val="000000"/>
        </w:rPr>
        <w:t>კანონდამრღვევზე ჯადოსნური წრე დავხატე და დელზოგეიდში ჩავდე.</w:t>
      </w:r>
    </w:p>
    <w:p w14:paraId="77FD9B86" w14:textId="77777777" w:rsidR="0014565C" w:rsidRDefault="00000000">
      <w:pPr>
        <w:spacing w:before="269" w:after="269"/>
        <w:ind w:left="120"/>
      </w:pPr>
      <w:r>
        <w:rPr>
          <w:rFonts w:ascii="Times New Roman" w:hAnsi="Times New Roman"/>
          <w:color w:val="000000"/>
        </w:rPr>
        <w:t>- ეს ჩემი პირველი რეინკარნაციაა. მეგონა, ყველაფერი კარგად წავიდა, მაგრამ ვერც კი შევამჩნიე, რომ ვერ ვიხსენებდი.</w:t>
      </w:r>
    </w:p>
    <w:p w14:paraId="57444AA1" w14:textId="77777777" w:rsidR="0014565C" w:rsidRDefault="00000000">
      <w:pPr>
        <w:spacing w:before="269" w:after="269"/>
        <w:ind w:left="120"/>
      </w:pPr>
      <w:r>
        <w:rPr>
          <w:rFonts w:ascii="Times New Roman" w:hAnsi="Times New Roman"/>
          <w:color w:val="000000"/>
        </w:rPr>
        <w:t>ეს საერთოდ ვერ შევამჩნიე, სანამ საშას კითხვაზე კონკრეტულად პასუხის გაცემას არ შევეცადე.</w:t>
      </w:r>
    </w:p>
    <w:p w14:paraId="71EFF281" w14:textId="77777777" w:rsidR="0014565C" w:rsidRDefault="00000000">
      <w:pPr>
        <w:spacing w:before="269" w:after="269"/>
        <w:ind w:left="120"/>
      </w:pPr>
      <w:r>
        <w:rPr>
          <w:rFonts w:ascii="Times New Roman" w:hAnsi="Times New Roman"/>
          <w:color w:val="000000"/>
        </w:rPr>
        <w:t>მე ნამდვილად გადმოვგზავნე განადგურების ქალღმერთი ავერნია ამ მიწებზე და დელზოგეიდად ვაქციე, რადგან განადგურების წესრიგი საფრთხეს უქმნიდა ამქვეყნად ყველა არსებას.</w:t>
      </w:r>
    </w:p>
    <w:p w14:paraId="1D372DE9" w14:textId="77777777" w:rsidR="0014565C" w:rsidRDefault="00000000">
      <w:pPr>
        <w:spacing w:before="269" w:after="269"/>
        <w:ind w:left="120"/>
      </w:pPr>
      <w:r>
        <w:rPr>
          <w:rFonts w:ascii="Times New Roman" w:hAnsi="Times New Roman"/>
          <w:color w:val="000000"/>
        </w:rPr>
        <w:t>მაგრამ შესაძლოა, ეს არ იყო მასთან ბრძოლის ერთადერთი მიზეზი.</w:t>
      </w:r>
    </w:p>
    <w:p w14:paraId="68E8FE9C" w14:textId="77777777" w:rsidR="0014565C" w:rsidRDefault="00000000">
      <w:pPr>
        <w:spacing w:before="269" w:after="269"/>
        <w:ind w:left="120"/>
      </w:pPr>
      <w:r>
        <w:rPr>
          <w:rFonts w:ascii="Times New Roman" w:hAnsi="Times New Roman"/>
          <w:color w:val="000000"/>
        </w:rPr>
        <w:t>როდესაც „განადგურების მზე“ ცაზე ანათებდა, მტკიცედ ვიყავი დარწმუნებული, რომ ის არასდროს დააზარალებდა მე, ჩემს თანამებრძოლებს ან მიდჰეიზში მყოფ დემონებს.</w:t>
      </w:r>
    </w:p>
    <w:p w14:paraId="4D7CA500" w14:textId="77777777" w:rsidR="0014565C" w:rsidRDefault="00000000">
      <w:pPr>
        <w:spacing w:before="269" w:after="269"/>
        <w:ind w:left="120"/>
      </w:pPr>
      <w:r>
        <w:rPr>
          <w:rFonts w:ascii="Times New Roman" w:hAnsi="Times New Roman"/>
          <w:color w:val="000000"/>
        </w:rPr>
        <w:t>ამაში რომ დავრწმუნებულიყავი, ჩემი ჯადოსნური თვალებით სარგელდონავის უფსკრულს ჩავხედე და დავინახე, რომ მისი ერთადერთი სამიზნე დემონების ცრუ ბედი იყო.</w:t>
      </w:r>
    </w:p>
    <w:p w14:paraId="41D2D448" w14:textId="77777777" w:rsidR="0014565C" w:rsidRDefault="00000000">
      <w:pPr>
        <w:spacing w:before="269" w:after="269"/>
        <w:ind w:left="120"/>
      </w:pPr>
      <w:r>
        <w:rPr>
          <w:rFonts w:ascii="Times New Roman" w:hAnsi="Times New Roman"/>
          <w:color w:val="000000"/>
        </w:rPr>
        <w:t>მაგრამ ვერ ვიხსენებ რატომ.</w:t>
      </w:r>
    </w:p>
    <w:p w14:paraId="50269B7B" w14:textId="77777777" w:rsidR="0014565C" w:rsidRDefault="00000000">
      <w:pPr>
        <w:spacing w:before="269" w:after="269"/>
        <w:ind w:left="120"/>
      </w:pPr>
      <w:r>
        <w:rPr>
          <w:rFonts w:ascii="Times New Roman" w:hAnsi="Times New Roman"/>
          <w:color w:val="000000"/>
        </w:rPr>
        <w:t>- მერე?..</w:t>
      </w:r>
    </w:p>
    <w:p w14:paraId="7427A8E7" w14:textId="77777777" w:rsidR="0014565C" w:rsidRDefault="00000000">
      <w:pPr>
        <w:spacing w:before="269" w:after="269"/>
        <w:ind w:left="120"/>
      </w:pPr>
      <w:r>
        <w:rPr>
          <w:rFonts w:ascii="Times New Roman" w:hAnsi="Times New Roman"/>
          <w:color w:val="000000"/>
        </w:rPr>
        <w:t>- მაგრამ რას ლაპარაკობ, დიდი ამბავი არ არის.</w:t>
      </w:r>
    </w:p>
    <w:p w14:paraId="3087A359" w14:textId="77777777" w:rsidR="0014565C" w:rsidRDefault="00000000">
      <w:pPr>
        <w:spacing w:before="269" w:after="269"/>
        <w:ind w:left="120"/>
      </w:pPr>
      <w:r>
        <w:rPr>
          <w:rFonts w:ascii="Times New Roman" w:hAnsi="Times New Roman"/>
          <w:color w:val="000000"/>
        </w:rPr>
        <w:t>მაგრამ არ მგონია, რომ „სილიციუმის“ შელოცვის გამოყენებასთან დაკავშირებით შევმცდარიყავი, მიუხედავად იმისა, რომ ეს პირველი შემთხვევა იყო, როცა ის საკუთარ თავზე გამოვცადე.</w:t>
      </w:r>
    </w:p>
    <w:p w14:paraId="5E9269DE" w14:textId="77777777" w:rsidR="0014565C" w:rsidRDefault="00000000">
      <w:pPr>
        <w:spacing w:before="269" w:after="269"/>
        <w:ind w:left="120"/>
      </w:pPr>
      <w:r>
        <w:rPr>
          <w:rFonts w:ascii="Times New Roman" w:hAnsi="Times New Roman"/>
          <w:color w:val="000000"/>
        </w:rPr>
        <w:t>მეორე მხრივ, აშკარად დავკარგე მოგონებების ნაწილი. მაშ, რატომ არ წარიმართა ჩემი რეინკარნაცია იდეალურად?..</w:t>
      </w:r>
    </w:p>
    <w:p w14:paraId="31F45000" w14:textId="77777777" w:rsidR="0014565C" w:rsidRDefault="00000000">
      <w:pPr>
        <w:spacing w:before="269" w:after="269"/>
        <w:ind w:left="120"/>
      </w:pPr>
      <w:r>
        <w:rPr>
          <w:rFonts w:ascii="Times New Roman" w:hAnsi="Times New Roman"/>
          <w:color w:val="000000"/>
        </w:rPr>
        <w:lastRenderedPageBreak/>
        <w:t>დასასრული.</w:t>
      </w:r>
    </w:p>
    <w:p w14:paraId="04ADEE7D" w14:textId="77777777" w:rsidR="0014565C" w:rsidRDefault="00000000">
      <w:pPr>
        <w:pStyle w:val="Heading2"/>
        <w:pageBreakBefore/>
        <w:spacing w:before="180" w:after="180"/>
        <w:ind w:left="120"/>
      </w:pPr>
      <w:bookmarkStart w:id="39" w:name="_Toc199672062"/>
      <w:r>
        <w:rPr>
          <w:rFonts w:ascii="Times New Roman" w:hAnsi="Times New Roman"/>
          <w:color w:val="000000"/>
          <w:sz w:val="33"/>
        </w:rPr>
        <w:lastRenderedPageBreak/>
        <w:t>ბოლოსიტყვაობა</w:t>
      </w:r>
      <w:bookmarkEnd w:id="39"/>
    </w:p>
    <w:p w14:paraId="1FA2E6C3" w14:textId="77777777" w:rsidR="0014565C" w:rsidRDefault="00000000">
      <w:pPr>
        <w:spacing w:before="269" w:after="269"/>
        <w:ind w:left="120"/>
      </w:pPr>
      <w:r>
        <w:rPr>
          <w:rFonts w:ascii="Times New Roman" w:hAnsi="Times New Roman"/>
          <w:color w:val="000000"/>
        </w:rPr>
        <w:t>ძალიან მომწონს ისტორიები, რომლებიც ისტორიის წარსულს მოგვითხრობს. ვფიქრობ, მათში ბევრი საინტერესო რამ არის, მაგალითად, როგორ გახდა პერსონაჟი ასეთი; როგორი იყო ურთიერთობა პერსონაჟებს შორის; ასევე მოვლენები, რომელთა ცოდნაც მთავარი გმირის პერსპექტივიდან შეუძლებელია და მცირე ინფორმაცია იმის შესახებ, თუ როგორ იქცეოდნენ ისინი წარსულში.</w:t>
      </w:r>
    </w:p>
    <w:p w14:paraId="477B86E7" w14:textId="77777777" w:rsidR="0014565C" w:rsidRDefault="00000000">
      <w:pPr>
        <w:spacing w:before="269" w:after="269"/>
        <w:ind w:left="120"/>
      </w:pPr>
      <w:r>
        <w:rPr>
          <w:rFonts w:ascii="Times New Roman" w:hAnsi="Times New Roman"/>
          <w:color w:val="000000"/>
        </w:rPr>
        <w:t>თუმცა არიან ისეთებიც, ვისაც არ მოსწონს კულისები, რადგან ისინი მთავარ სიუჟეტს წინ არ აღწევენ და ისეთებიც, ვისაც მეორეხარისხოვანი პერსონაჟების კულისები არ აინტერესებთ. გამიგია კიდეც, რომ ისინი დიდად პოპულარული არ არიან.</w:t>
      </w:r>
    </w:p>
    <w:p w14:paraId="68F3315E" w14:textId="77777777" w:rsidR="0014565C" w:rsidRDefault="00000000">
      <w:pPr>
        <w:spacing w:before="269" w:after="269"/>
        <w:ind w:left="120"/>
      </w:pPr>
      <w:r>
        <w:rPr>
          <w:rFonts w:ascii="Times New Roman" w:hAnsi="Times New Roman"/>
          <w:color w:val="000000"/>
        </w:rPr>
        <w:t>და მაინც, ეს მეოთხე ფლეშბექის რკალი ერთ-ერთია იმათგან, რომლის დაწერაც ძალიან მინდოდა და ვცდილობდი, სიუჟეტისთვის მაქსიმალურად ამეცილებინა ფლეშბექების ცუდი ნაწილები, რათა ხალხს წაეკითხა და არ მიმეტოვებინა, და აი, რა გამოვიდა კიდეც. იმედი მაქვს, რომ ის მოეწონებათ მათ, ვისაც ფლეშბექები არ მოსწონს.</w:t>
      </w:r>
    </w:p>
    <w:p w14:paraId="54B9E11A" w14:textId="77777777" w:rsidR="0014565C" w:rsidRDefault="00000000">
      <w:pPr>
        <w:spacing w:before="269" w:after="269"/>
        <w:ind w:left="120"/>
      </w:pPr>
      <w:r>
        <w:rPr>
          <w:rFonts w:ascii="Times New Roman" w:hAnsi="Times New Roman"/>
          <w:color w:val="000000"/>
        </w:rPr>
        <w:t>ახლა კი რენოს დიდ სულზე ვისაუბროთ. ჩემი წარმოდგენით, მას ზურგზე ექვსი ბროლის მსგავსი ფრთა აქვს. როდესაც ბატონ იოშინორი შიზუმას ვთხოვე, მისთვის დიზაინი დაეხატა, აბსურდული მეგონა, კრისტალების მსგავსი ფრთების მოთხოვნა და, თუ შესაძლებელია, სულების ფრთებისაც, და ძალიან გამიკვირდა, რომ მის მიერ მალევე გამოგზავნილ დიზაინის ესკიზებში ზუსტად ისეთი სულების ფრთები იყო, რომლებიც კრისტალებს ჰგავდა და რამდენად პროფესიონალი ილუსტრატორია ის.</w:t>
      </w:r>
    </w:p>
    <w:p w14:paraId="79FD893E" w14:textId="77777777" w:rsidR="0014565C" w:rsidRDefault="00000000">
      <w:pPr>
        <w:spacing w:before="269" w:after="269"/>
        <w:ind w:left="120"/>
      </w:pPr>
      <w:r>
        <w:rPr>
          <w:rFonts w:ascii="Times New Roman" w:hAnsi="Times New Roman"/>
          <w:color w:val="000000"/>
        </w:rPr>
        <w:t>რენო დედა-დიდ სულს ჰგავდა, მისა ცრუ დემონთა მბრძანებელს, შინი კი დემონთა მბრძანებლის მარჯვენა ხელს ჰგავდა. აბსოლუტურად ყველა პერსონაჟი გაცილებით ლამაზად გამოიყურებოდა, ვიდრე წარმომედგინა და, როგორც ყოველთვის, ამისთვის ძალიან მადლიერი ვარ თქვენი.</w:t>
      </w:r>
    </w:p>
    <w:p w14:paraId="0E8717D2" w14:textId="77777777" w:rsidR="0014565C" w:rsidRDefault="00000000">
      <w:pPr>
        <w:spacing w:before="269" w:after="269"/>
        <w:ind w:left="120"/>
      </w:pPr>
      <w:r>
        <w:rPr>
          <w:rFonts w:ascii="Times New Roman" w:hAnsi="Times New Roman"/>
          <w:color w:val="000000"/>
        </w:rPr>
        <w:t>ასევე, კიდევ ერთხელ მინდა მადლობა გადავუხადო ჩემს რედაქტორს, ქალბატონ იოშიოკას, მისი ძალისხმევისთვის. დიდი მადლობა არა მხოლოდ ამ წიგნის ტექსტისთვის, არამედ მისი გაუმჯობესებისა და რეალობად ქცევის შესახებ თქვენი წინადადებებისთვისაც.</w:t>
      </w:r>
    </w:p>
    <w:p w14:paraId="6FA99659" w14:textId="77777777" w:rsidR="0014565C" w:rsidRDefault="00000000">
      <w:pPr>
        <w:spacing w:before="269" w:after="269"/>
        <w:ind w:left="120"/>
      </w:pPr>
      <w:r>
        <w:rPr>
          <w:rFonts w:ascii="Times New Roman" w:hAnsi="Times New Roman"/>
          <w:color w:val="000000"/>
        </w:rPr>
        <w:t>დიდი სულის ამ მეოთხე თაღით დასრულდა ცრუ დემონთა მბრძანებლის, ავოს დილჰევიას ისტორია. შემდეგი ტომი ახალ ისტორიას დაიწყებს. ადრე ვსაუბრობდით ამ სამყაროს დემონებზე, ადამიანებზე და სულებზე, ახლა კი სხვა რასას შევეხებით. გარდა ამისა, რომანის ვებ ვერსიის მკითხველების აზრით, ეს თაღი უფრო სკოლის თაღს ჰგავდა, ვიდრე წინა თაობები. არაფერი მომეწონება ისე, როგორც თქვენი ინტერესი შემდეგი ტომის მიმართ.</w:t>
      </w:r>
    </w:p>
    <w:p w14:paraId="57F9C3F9" w14:textId="77777777" w:rsidR="0014565C" w:rsidRDefault="00000000">
      <w:pPr>
        <w:spacing w:before="269" w:after="269"/>
        <w:ind w:left="120"/>
      </w:pPr>
      <w:r>
        <w:rPr>
          <w:rFonts w:ascii="Times New Roman" w:hAnsi="Times New Roman"/>
          <w:color w:val="000000"/>
        </w:rPr>
        <w:t>და ბოლოს, მინდა გულის სიღრმიდან მადლობა გადავუხადო ყველას, ვინც ეს წიგნი წაიკითხა. არა, მართლა, ძალიან დიდი მადლობა.</w:t>
      </w:r>
    </w:p>
    <w:p w14:paraId="23E01A2D" w14:textId="77777777" w:rsidR="0014565C" w:rsidRDefault="00000000">
      <w:pPr>
        <w:spacing w:before="269" w:after="269"/>
        <w:ind w:left="120"/>
      </w:pPr>
      <w:r>
        <w:rPr>
          <w:rFonts w:ascii="Times New Roman" w:hAnsi="Times New Roman"/>
          <w:color w:val="000000"/>
        </w:rPr>
        <w:lastRenderedPageBreak/>
        <w:t>ყველაფერს გავაკეთებ, რომ შემდეგი ტომი ბევრად უფრო საინტერესო გავხადო. გმადლობთ, რომ კვლავაც მხარდაჭერით ხართ.</w:t>
      </w:r>
    </w:p>
    <w:p w14:paraId="6758E758" w14:textId="77777777" w:rsidR="0014565C" w:rsidRDefault="00000000">
      <w:pPr>
        <w:spacing w:before="269" w:after="269"/>
        <w:ind w:left="120"/>
      </w:pPr>
      <w:r>
        <w:rPr>
          <w:rFonts w:ascii="Times New Roman" w:hAnsi="Times New Roman"/>
          <w:color w:val="000000"/>
        </w:rPr>
        <w:t>სიუ, 2019 წლის 25 თებერვალი.</w:t>
      </w:r>
    </w:p>
    <w:p w14:paraId="58B0013F" w14:textId="77777777" w:rsidR="0014565C" w:rsidRDefault="00000000">
      <w:pPr>
        <w:pStyle w:val="Heading2"/>
        <w:pageBreakBefore/>
        <w:spacing w:before="180" w:after="180"/>
        <w:ind w:left="120"/>
      </w:pPr>
      <w:bookmarkStart w:id="40" w:name="_Toc199672063"/>
      <w:r>
        <w:rPr>
          <w:rFonts w:ascii="Times New Roman" w:hAnsi="Times New Roman"/>
          <w:color w:val="000000"/>
          <w:sz w:val="33"/>
        </w:rPr>
        <w:lastRenderedPageBreak/>
        <w:t>მთარგმნელის შემდგომი სიტყვა</w:t>
      </w:r>
      <w:bookmarkEnd w:id="40"/>
    </w:p>
    <w:p w14:paraId="732CA566" w14:textId="77777777" w:rsidR="0014565C" w:rsidRDefault="00000000">
      <w:pPr>
        <w:spacing w:before="269" w:after="269"/>
        <w:ind w:left="120"/>
      </w:pPr>
      <w:r>
        <w:rPr>
          <w:rFonts w:ascii="Times New Roman" w:hAnsi="Times New Roman"/>
          <w:color w:val="000000"/>
        </w:rPr>
        <w:t>კარგი დღეა, ჩემო ძვირფასო მკითხველებო, მე ვარ ვერჯილ ლუციფერი და სერიის 10 წიგნიდან (ამ ეტაპზე) უკვე დავასრულეთ მე-5 წიგნი. სულ რაღაც ექვს თვეში!</w:t>
      </w:r>
    </w:p>
    <w:p w14:paraId="12D24041" w14:textId="77777777" w:rsidR="0014565C" w:rsidRDefault="00000000">
      <w:pPr>
        <w:spacing w:before="269" w:after="269"/>
        <w:ind w:left="120"/>
      </w:pPr>
      <w:r>
        <w:rPr>
          <w:rFonts w:ascii="Times New Roman" w:hAnsi="Times New Roman"/>
          <w:color w:val="000000"/>
        </w:rPr>
        <w:t>ეს ტომი ალბათ ჯერჯერობით ჩემი ფავორიტია. არ ვიცი იაპონიაში ვის არ მოსწონს წარსულის შესახებ მოთხრობები, მაგრამ მე პირადად მათ ვაღმერთებ და ვფიქრობ, რომ ავტორმა სრულად შეასრულა თავისი ამოცანა - გაგვაცნო ახალი პერსონაჟები, სრულად გამოავლინა ისინი და თანაგრძნობა გამოგვიჩინა როგორც შინის, ასევე რენოს მიმართ. არა, სინამდვილეში, ამ ტომის თარგმნისას სამჯერ ცრემლები წამომივიდა. და რამდენჯერაც მინდოდა სწორედ ამ ცრემლის დაღვრა, ალბათ გავჩუმდები.</w:t>
      </w:r>
    </w:p>
    <w:p w14:paraId="26F7BD61" w14:textId="77777777" w:rsidR="0014565C" w:rsidRDefault="00000000">
      <w:pPr>
        <w:spacing w:before="269" w:after="269"/>
        <w:ind w:left="120"/>
      </w:pPr>
      <w:r>
        <w:rPr>
          <w:rFonts w:ascii="Times New Roman" w:hAnsi="Times New Roman"/>
          <w:color w:val="000000"/>
        </w:rPr>
        <w:t>ასევე, ვერ ვამჩნევ ჩემს მკითხველებს შორის აქტივობისა და დისკუსიების მკვეთრ და ძლიერ ზრდას! დიდი მადლობა ამ ყველაფრისთვის! ყოველი კომენტარი, ყოველი მიმოხილვა, მადლიერება პირდაპირი დასტურია იმისა, რომ ამ ყველაფერს გარკვეული მიზეზის გამო ვაკეთებ.</w:t>
      </w:r>
    </w:p>
    <w:p w14:paraId="0928FBD2" w14:textId="77777777" w:rsidR="0014565C" w:rsidRDefault="00000000">
      <w:pPr>
        <w:spacing w:before="269" w:after="269"/>
        <w:ind w:left="120"/>
      </w:pPr>
      <w:r>
        <w:rPr>
          <w:rFonts w:ascii="Times New Roman" w:hAnsi="Times New Roman"/>
          <w:b/>
          <w:color w:val="000000"/>
        </w:rPr>
        <w:t>მადლიერება</w:t>
      </w:r>
    </w:p>
    <w:p w14:paraId="04516901" w14:textId="77777777" w:rsidR="0014565C" w:rsidRDefault="00000000">
      <w:pPr>
        <w:spacing w:before="269" w:after="269"/>
        <w:ind w:left="120"/>
      </w:pPr>
      <w:r>
        <w:rPr>
          <w:rFonts w:ascii="Times New Roman" w:hAnsi="Times New Roman"/>
          <w:color w:val="000000"/>
        </w:rPr>
        <w:t>დიდი მადლობა მონიქს-სამას თარგმანის საკითხებთან დაკავშირებული კონსულტაციებისთვის. ვფიქრობ, არაფერია სამარცხვინო იმაში, რომ მომხმარებლებს უმაღლესი ხარისხის პროდუქტი მიაწოდოთ, უფრო გამოცდილ სენპაის დახმარება სთხოვოთ. გირჩევთ, წაიკითხოთ მისი ნაწარმოებები: ვებ-რომანები „გაზომილი ცხოვრება სხვა სამყაროში“ და „მერვე დღეს, ლამაზმა ქალწულმა, უხერხულად გაიღიმა და თქვა: „სასიამოვნოა თქვენი გაცნობა““, მანგა „დემონთა მბრძანებელი აუთბუქიდან“.</w:t>
      </w:r>
    </w:p>
    <w:p w14:paraId="42360A4E" w14:textId="77777777" w:rsidR="0014565C" w:rsidRDefault="00000000">
      <w:pPr>
        <w:spacing w:before="269" w:after="269"/>
        <w:ind w:left="120"/>
      </w:pPr>
      <w:r>
        <w:rPr>
          <w:rFonts w:ascii="Times New Roman" w:hAnsi="Times New Roman"/>
          <w:color w:val="000000"/>
        </w:rPr>
        <w:t>ასევე მინდა მადლობა გადავუხადო OlegRom4ik-ს ილუსტრაციების რუსიფიკაციაზე მუშაობისთვის. ისინი იმდენად საოცარი გამოვიდა, რომ დღემდე ვამაყობ მათით და ყველას ვეუბნები, რომ RanobeList-ს შესანიშნავი რედაქტორი ჰყავს. ასევე მინდა მადლობა გადაგიხადოთ მე-5 ტომის უკვე დასრულებული ილუსტრაციებისთვის, იმედი მაქვს, ეს ყველაფერი თქვენთვის ტვირთი არ იქნება, ვიცი, რამდენად დაკავებული ხართ და ჩემი რანობე აშკარად თქვენი ერთადერთი პროექტი არ არის.</w:t>
      </w:r>
    </w:p>
    <w:p w14:paraId="2E361BFE" w14:textId="77777777" w:rsidR="0014565C" w:rsidRDefault="00000000">
      <w:pPr>
        <w:spacing w:before="269" w:after="269"/>
        <w:ind w:left="120"/>
      </w:pPr>
      <w:r>
        <w:rPr>
          <w:rFonts w:ascii="Times New Roman" w:hAnsi="Times New Roman"/>
          <w:color w:val="000000"/>
        </w:rPr>
        <w:t xml:space="preserve">და ბოლოს, მინდა მადლობა გადავუხადო ჩემს ყველა მკითხველს, განსაკუთრებით ჩემს Boosty-ის გამომწერებს და ყველას, ვინც რაიმე ფორმით შემოწირულობა გაიღო. განსაკუთრებული მადლობა </w:t>
      </w:r>
      <w:r>
        <w:rPr>
          <w:rFonts w:ascii="Times New Roman" w:hAnsi="Times New Roman"/>
          <w:b/>
          <w:color w:val="000000"/>
        </w:rPr>
        <w:t xml:space="preserve">არტურ </w:t>
      </w:r>
      <w:r>
        <w:rPr>
          <w:rFonts w:ascii="Times New Roman" w:hAnsi="Times New Roman"/>
          <w:i/>
          <w:color w:val="000000"/>
        </w:rPr>
        <w:t xml:space="preserve">გავრილოვს </w:t>
      </w:r>
      <w:r>
        <w:rPr>
          <w:rFonts w:ascii="Times New Roman" w:hAnsi="Times New Roman"/>
          <w:b/>
          <w:i/>
          <w:color w:val="000000"/>
        </w:rPr>
        <w:t>.</w:t>
      </w:r>
    </w:p>
    <w:p w14:paraId="6CDCA7F4" w14:textId="77777777" w:rsidR="0014565C" w:rsidRDefault="00000000">
      <w:pPr>
        <w:spacing w:before="269" w:after="269"/>
        <w:ind w:left="120"/>
      </w:pPr>
      <w:r>
        <w:rPr>
          <w:rFonts w:ascii="Times New Roman" w:hAnsi="Times New Roman"/>
          <w:b/>
          <w:color w:val="000000"/>
        </w:rPr>
        <w:t xml:space="preserve">რა მოხდება შემდეგ </w:t>
      </w:r>
      <w:r>
        <w:rPr>
          <w:rFonts w:ascii="Times New Roman" w:hAnsi="Times New Roman"/>
          <w:color w:val="000000"/>
        </w:rPr>
        <w:t>?</w:t>
      </w:r>
    </w:p>
    <w:p w14:paraId="68241CD2" w14:textId="77777777" w:rsidR="0014565C" w:rsidRDefault="00000000">
      <w:pPr>
        <w:spacing w:before="269" w:after="269"/>
        <w:ind w:left="120"/>
      </w:pPr>
      <w:r>
        <w:rPr>
          <w:rFonts w:ascii="Times New Roman" w:hAnsi="Times New Roman"/>
          <w:color w:val="000000"/>
        </w:rPr>
        <w:t xml:space="preserve">კერძოდ, მე-5 ტომი სერიის მე-6 წიგნია, რომელიც ასევე ყველაზე გრძელია აქამდე. ის 120 გვერდით გრძელია მე-4 ტომის მე-2 ნაწილზე. თუმცა თავების რაოდენობით ის მე-3 ტომს მხოლოდ 3-ით აღემატება. ეს წარმოდგენას გვიქმნის ამ თავების საშუალო ზომაზე და იმ ფაქტზე, რომ ამ მიზეზით თავები შეიძლება ყოველდღიურად აღარ გამოვიდეს. </w:t>
      </w:r>
      <w:r>
        <w:rPr>
          <w:rFonts w:ascii="Times New Roman" w:hAnsi="Times New Roman"/>
          <w:color w:val="000000"/>
        </w:rPr>
        <w:lastRenderedPageBreak/>
        <w:t>თუმცა, მაინც ვეცდები, ყველაფერი გავაკეთო, რომ ჩემი გრაფიკი არ დავარღვიო. ზაფხულის დასაწყისისთვის ვგეგმავ მე-5 ტომის დასრულებას, შუა პერიოდისთვის მე-6 ტომის, შემოდგომის მე-7 ტომის, შემოდგომის შუა პერიოდისთვის მე-8 ტომის და ზამთრის მე-9 ტომის დასაწყისისთვის. იმედი მაქვს, მე-7 ტომს ანიმეს მეორე სეზონის გამოსვლამდე დავასრულებ. გმადლობთ, რომ წაიკითხეთ ეს ტომი და შევხვდებით!</w:t>
      </w:r>
    </w:p>
    <w:p w14:paraId="32880620" w14:textId="77777777" w:rsidR="0014565C" w:rsidRDefault="00000000">
      <w:pPr>
        <w:pStyle w:val="Heading2"/>
        <w:pageBreakBefore/>
        <w:spacing w:before="180" w:after="180"/>
        <w:ind w:left="120"/>
      </w:pPr>
      <w:bookmarkStart w:id="41" w:name="_Toc199672064"/>
      <w:r>
        <w:rPr>
          <w:rFonts w:ascii="Times New Roman" w:hAnsi="Times New Roman"/>
          <w:color w:val="000000"/>
          <w:sz w:val="33"/>
        </w:rPr>
        <w:lastRenderedPageBreak/>
        <w:t>მოთხრობა 1 (ანიმაცია) – §. ოჯახის მომავალი</w:t>
      </w:r>
      <w:bookmarkEnd w:id="41"/>
    </w:p>
    <w:p w14:paraId="275FBA5D" w14:textId="77777777" w:rsidR="0014565C"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1E7D593B" w14:textId="77777777" w:rsidR="0014565C" w:rsidRDefault="00000000">
      <w:pPr>
        <w:spacing w:before="269" w:after="269"/>
        <w:ind w:left="120"/>
      </w:pPr>
      <w:r>
        <w:rPr>
          <w:rFonts w:ascii="Times New Roman" w:hAnsi="Times New Roman"/>
          <w:color w:val="000000"/>
        </w:rPr>
        <w:t>დემონი უფლის მეორედ მოსვლის ცერემონიის შემდეგ...</w:t>
      </w:r>
    </w:p>
    <w:p w14:paraId="49D4DEEF" w14:textId="77777777" w:rsidR="0014565C" w:rsidRDefault="00000000">
      <w:pPr>
        <w:spacing w:before="269" w:after="269"/>
        <w:ind w:left="120"/>
      </w:pPr>
      <w:r>
        <w:rPr>
          <w:rFonts w:ascii="Times New Roman" w:hAnsi="Times New Roman"/>
          <w:color w:val="000000"/>
        </w:rPr>
        <w:t>მიდჰეიზის გარეთ, პატარა ტყეში რეგლიების ოჯახის სამი წევრი მიდიოდა - დიდი სული რენო, დემონთა მბრძანებლის, ცოდვა რეგლიას მარჯვენა ხელი და მათი ქალიშვილი მისა.</w:t>
      </w:r>
    </w:p>
    <w:p w14:paraId="06796100" w14:textId="77777777" w:rsidR="0014565C" w:rsidRDefault="00000000">
      <w:pPr>
        <w:spacing w:before="269" w:after="269"/>
        <w:ind w:left="120"/>
      </w:pPr>
      <w:r>
        <w:rPr>
          <w:rFonts w:ascii="Times New Roman" w:hAnsi="Times New Roman"/>
          <w:color w:val="000000"/>
        </w:rPr>
        <w:t>- ...ჰმ, დედა, რამდენ ხანს იქნები მიდჰეიზში? - გადაჭრით იკითხა მიშამ.</w:t>
      </w:r>
    </w:p>
    <w:p w14:paraId="798AFF3C" w14:textId="77777777" w:rsidR="0014565C" w:rsidRDefault="00000000">
      <w:pPr>
        <w:spacing w:before="269" w:after="269"/>
        <w:ind w:left="120"/>
      </w:pPr>
      <w:r>
        <w:rPr>
          <w:rFonts w:ascii="Times New Roman" w:hAnsi="Times New Roman"/>
          <w:color w:val="000000"/>
        </w:rPr>
        <w:t>- თვალსაზრისით?</w:t>
      </w:r>
    </w:p>
    <w:p w14:paraId="646E9083" w14:textId="77777777" w:rsidR="0014565C" w:rsidRDefault="00000000">
      <w:pPr>
        <w:spacing w:before="269" w:after="269"/>
        <w:ind w:left="120"/>
      </w:pPr>
      <w:r>
        <w:rPr>
          <w:rFonts w:ascii="Times New Roman" w:hAnsi="Times New Roman"/>
          <w:color w:val="000000"/>
        </w:rPr>
        <w:t>- აჰ, კარგი, არ ვცდილობ შენს შეკავებას. შენ დიდი დედობრივი სული ხარ და არა მხოლოდ ჩემი დედა, და აჰარტჰელმი მუდმივად უყურადღებოდ არ შეიძლება დარჩეს, - მიშამ ფარულად გახედა სინს, რომელიც მის გვერდით მიდიოდა. - ... გარდა ამისა, მამა აქ იქნება... ჩემთვის საკმარისია, რომ უბრალოდ ცოცხალი ხარ და რომ შევძელი შენთან შეხვედრა. პლუს, მე აღარ ვარ ბავშვი. თუმცა შენ ამას ვერ ხვდებოდი, იუნიტის წყალობით, საკმაოდ გამძლე გავხდი. აჰარტჰელმი არც ისე შორს არის, ამიტომ გესტუმრები. ა-ჰა-ჰა, - ჩვეულებისამებრ იცინოდა მიშა და მუშტებს კრავდა.</w:t>
      </w:r>
    </w:p>
    <w:p w14:paraId="00AAEB34" w14:textId="77777777" w:rsidR="0014565C" w:rsidRDefault="00000000">
      <w:pPr>
        <w:spacing w:before="269" w:after="269"/>
        <w:ind w:left="120"/>
      </w:pPr>
      <w:r>
        <w:rPr>
          <w:rFonts w:ascii="Times New Roman" w:hAnsi="Times New Roman"/>
          <w:color w:val="000000"/>
        </w:rPr>
        <w:t>რენომ სინაზით შეხედა ქალიშვილს და თქვა:</w:t>
      </w:r>
    </w:p>
    <w:p w14:paraId="380DD5CD" w14:textId="77777777" w:rsidR="0014565C" w:rsidRDefault="00000000">
      <w:pPr>
        <w:spacing w:before="269" w:after="269"/>
        <w:ind w:left="120"/>
      </w:pPr>
      <w:r>
        <w:rPr>
          <w:rFonts w:ascii="Times New Roman" w:hAnsi="Times New Roman"/>
          <w:color w:val="000000"/>
        </w:rPr>
        <w:t>- იცი ეს რა არის, მიშა?</w:t>
      </w:r>
    </w:p>
    <w:p w14:paraId="05CFDDE3" w14:textId="77777777" w:rsidR="0014565C" w:rsidRDefault="00000000">
      <w:pPr>
        <w:spacing w:before="269" w:after="269"/>
        <w:ind w:left="120"/>
      </w:pPr>
      <w:r>
        <w:rPr>
          <w:rFonts w:ascii="Times New Roman" w:hAnsi="Times New Roman"/>
          <w:color w:val="000000"/>
        </w:rPr>
        <w:t>- ჰა?</w:t>
      </w:r>
    </w:p>
    <w:p w14:paraId="12800630" w14:textId="77777777" w:rsidR="0014565C" w:rsidRDefault="00000000">
      <w:pPr>
        <w:spacing w:before="269" w:after="269"/>
        <w:ind w:left="120"/>
      </w:pPr>
      <w:r>
        <w:rPr>
          <w:rFonts w:ascii="Times New Roman" w:hAnsi="Times New Roman"/>
          <w:color w:val="000000"/>
        </w:rPr>
        <w:t>სამივე გაჩერდა. იქ ისეთი უზარმაზარი ხე იდგა, რომ ძნელი იყო მისთვის ჩვეულებრივი ეწოდებინათ. მიშამ გაკვირვებულმა შეხედა მას.</w:t>
      </w:r>
    </w:p>
    <w:p w14:paraId="547A262B" w14:textId="77777777" w:rsidR="0014565C" w:rsidRDefault="00000000">
      <w:pPr>
        <w:spacing w:before="269" w:after="269"/>
        <w:ind w:left="120"/>
      </w:pPr>
      <w:r>
        <w:rPr>
          <w:rFonts w:ascii="Times New Roman" w:hAnsi="Times New Roman"/>
          <w:color w:val="000000"/>
        </w:rPr>
        <w:t>ხეს ფანჯრები, კარი ჰქონდა და თავზე აივნის მსგავსი რამ ჩანდა. ეს იყო დიდი ხის ფორმის სასახლე.</w:t>
      </w:r>
    </w:p>
    <w:p w14:paraId="6D172B71" w14:textId="77777777" w:rsidR="0014565C" w:rsidRDefault="00000000">
      <w:pPr>
        <w:spacing w:before="269" w:after="269"/>
        <w:ind w:left="120"/>
      </w:pPr>
      <w:r>
        <w:rPr>
          <w:rFonts w:ascii="Times New Roman" w:hAnsi="Times New Roman"/>
          <w:color w:val="000000"/>
        </w:rPr>
        <w:t>- ეს ჩვენი სახლია.</w:t>
      </w:r>
    </w:p>
    <w:p w14:paraId="2CEA7681" w14:textId="77777777" w:rsidR="0014565C" w:rsidRDefault="00000000">
      <w:pPr>
        <w:spacing w:before="269" w:after="269"/>
        <w:ind w:left="120"/>
      </w:pPr>
      <w:r>
        <w:rPr>
          <w:rFonts w:ascii="Times New Roman" w:hAnsi="Times New Roman"/>
          <w:color w:val="000000"/>
        </w:rPr>
        <w:t>ამის გაგონებაზე მიზამ რენოს შოკირებული გამომეტყველებით შეხედა.</w:t>
      </w:r>
    </w:p>
    <w:p w14:paraId="39D0EE6F" w14:textId="77777777" w:rsidR="0014565C" w:rsidRDefault="00000000">
      <w:pPr>
        <w:spacing w:before="269" w:after="269"/>
        <w:ind w:left="120"/>
      </w:pPr>
      <w:r>
        <w:rPr>
          <w:rFonts w:ascii="Times New Roman" w:hAnsi="Times New Roman"/>
          <w:color w:val="000000"/>
        </w:rPr>
        <w:t>„ძლიერი არ უნდა იყო“, - თქვა რენომ და ნაზად შემოხვია ხელი ქალიშვილს ზურგზე. „შენ ჯერ კიდევ ბავშვი ხარ. ვწუხვარ, რომ თხუთმეტი წლის მარტოობის ატანა მოგიწია და მამაცი გოგო გახდი“. რენომ ნაზად მოეფერა მისას ზურგზე. „მაგრამ არ ინერვიულო. სინი და მე აუცილებლად განებივრებულ გოგოდ გაგზრდით“.</w:t>
      </w:r>
    </w:p>
    <w:p w14:paraId="1F57DB50" w14:textId="77777777" w:rsidR="0014565C" w:rsidRDefault="00000000">
      <w:pPr>
        <w:spacing w:before="269" w:after="269"/>
        <w:ind w:left="120"/>
      </w:pPr>
      <w:r>
        <w:rPr>
          <w:rFonts w:ascii="Times New Roman" w:hAnsi="Times New Roman"/>
          <w:color w:val="000000"/>
        </w:rPr>
        <w:lastRenderedPageBreak/>
        <w:t>— ...მაგრამ მე... მაგრამ ყველაფერი კარგად იყო ჩემთან. მიდჰეიზე შესანიშნავი ქალაქია და ნათესავების გარეშეც კი აქ არაფერი მინდოდა. და მეგობრებიც მყავდა. საკმაოდ ბედნიერი ვიყავი იმით, რომ იმ ბავშვების დედები, რომლებთანაც ვთამაშობდი, მოვიდნენ ჩემს ასაყვანად... გარდა ამისა... — მიშა რაღაცის თქმას აპირებდა, მაგრამ გაჩუმდა და ქვემოთ დაიხედა.</w:t>
      </w:r>
    </w:p>
    <w:p w14:paraId="08854E61" w14:textId="77777777" w:rsidR="0014565C" w:rsidRDefault="00000000">
      <w:pPr>
        <w:spacing w:before="269" w:after="269"/>
        <w:ind w:left="120"/>
      </w:pPr>
      <w:r>
        <w:rPr>
          <w:rFonts w:ascii="Times New Roman" w:hAnsi="Times New Roman"/>
          <w:color w:val="000000"/>
        </w:rPr>
        <w:t>- მმმ?</w:t>
      </w:r>
    </w:p>
    <w:p w14:paraId="7D1C8932" w14:textId="77777777" w:rsidR="0014565C" w:rsidRDefault="00000000">
      <w:pPr>
        <w:spacing w:before="269" w:after="269"/>
        <w:ind w:left="120"/>
      </w:pPr>
      <w:r>
        <w:rPr>
          <w:rFonts w:ascii="Times New Roman" w:hAnsi="Times New Roman"/>
          <w:color w:val="000000"/>
        </w:rPr>
        <w:t>რენომ რბილად გაიღიმა, მიზამ კი კანკალიანი ტუჩებით თქვა:</w:t>
      </w:r>
    </w:p>
    <w:p w14:paraId="4AC83894" w14:textId="77777777" w:rsidR="0014565C" w:rsidRDefault="00000000">
      <w:pPr>
        <w:spacing w:before="269" w:after="269"/>
        <w:ind w:left="120"/>
      </w:pPr>
      <w:r>
        <w:rPr>
          <w:rFonts w:ascii="Times New Roman" w:hAnsi="Times New Roman"/>
          <w:color w:val="000000"/>
        </w:rPr>
        <w:t>— ...ვერ გავიგე... — ცრემლმორეულმა თქვა მიშამ. — ...რატომ არ მოდის დედაჩემი ჩემთვის?.. არ ვიცოდი... ადრე მეგონა, რომ დედაჩემი ცოცხალი იყო... მაგრამ... ის არ მოვიდა ჩემთვის... ასე რომ...</w:t>
      </w:r>
    </w:p>
    <w:p w14:paraId="7E2F5184" w14:textId="77777777" w:rsidR="0014565C" w:rsidRDefault="00000000">
      <w:pPr>
        <w:spacing w:before="269" w:after="269"/>
        <w:ind w:left="120"/>
      </w:pPr>
      <w:r>
        <w:rPr>
          <w:rFonts w:ascii="Times New Roman" w:hAnsi="Times New Roman"/>
          <w:color w:val="000000"/>
        </w:rPr>
        <w:t>ცრემლები ღაპაღუპით სდიოდა მის სახეზე. რენომ ნაზად ჩაეხუტა.</w:t>
      </w:r>
    </w:p>
    <w:p w14:paraId="7857274A" w14:textId="77777777" w:rsidR="0014565C" w:rsidRDefault="00000000">
      <w:pPr>
        <w:spacing w:before="269" w:after="269"/>
        <w:ind w:left="120"/>
      </w:pPr>
      <w:r>
        <w:rPr>
          <w:rFonts w:ascii="Times New Roman" w:hAnsi="Times New Roman"/>
          <w:color w:val="000000"/>
        </w:rPr>
        <w:t>- შენთვის მოვედი, მისა. გითხარი, რომ ამიერიდან ყოველთვის ერთად ვიქნებით. თუნდაც ვინმეს საცოლე გახდე და მიგვატოვო, ეს ადგილი ყოველთვის ჩვენი სახლი იქნება.</w:t>
      </w:r>
    </w:p>
    <w:p w14:paraId="428B4947" w14:textId="77777777" w:rsidR="0014565C" w:rsidRDefault="00000000">
      <w:pPr>
        <w:spacing w:before="269" w:after="269"/>
        <w:ind w:left="120"/>
      </w:pPr>
      <w:r>
        <w:rPr>
          <w:rFonts w:ascii="Times New Roman" w:hAnsi="Times New Roman"/>
          <w:color w:val="000000"/>
        </w:rPr>
        <w:t>შინმა, რომელიც მისას გვერდით იდგა, ხელი გაუწოდა. მიშამ ხელი აიღო და რენომ ორივეს ჩაეხუტა.</w:t>
      </w:r>
    </w:p>
    <w:p w14:paraId="74870B52" w14:textId="77777777" w:rsidR="0014565C" w:rsidRDefault="00000000">
      <w:pPr>
        <w:spacing w:before="269" w:after="269"/>
        <w:ind w:left="120"/>
      </w:pPr>
      <w:r>
        <w:rPr>
          <w:rFonts w:ascii="Times New Roman" w:hAnsi="Times New Roman"/>
          <w:color w:val="000000"/>
        </w:rPr>
        <w:t>— ...ეს არის ... დაპირება ...</w:t>
      </w:r>
    </w:p>
    <w:p w14:paraId="7BCA4385" w14:textId="77777777" w:rsidR="0014565C" w:rsidRDefault="00000000">
      <w:pPr>
        <w:spacing w:before="269" w:after="269"/>
        <w:ind w:left="120"/>
      </w:pPr>
      <w:r>
        <w:rPr>
          <w:rFonts w:ascii="Times New Roman" w:hAnsi="Times New Roman"/>
          <w:color w:val="000000"/>
        </w:rPr>
        <w:t>ცრემლებით შეღებილი სახით, მიშა მშობლებს ბავშვივით ეხუტებოდა.</w:t>
      </w:r>
    </w:p>
    <w:p w14:paraId="198D338A" w14:textId="77777777" w:rsidR="0014565C" w:rsidRDefault="00000000">
      <w:pPr>
        <w:pStyle w:val="Heading2"/>
        <w:pageBreakBefore/>
        <w:spacing w:before="180" w:after="180"/>
        <w:ind w:left="120"/>
      </w:pPr>
      <w:bookmarkStart w:id="42" w:name="_Toc199672065"/>
      <w:r>
        <w:rPr>
          <w:rFonts w:ascii="Times New Roman" w:hAnsi="Times New Roman"/>
          <w:color w:val="000000"/>
          <w:sz w:val="33"/>
        </w:rPr>
        <w:lastRenderedPageBreak/>
        <w:t>მოთხრობა 2 (ტორანოანა) – §. ნაგოი-ნაგო-ნაგო, ნაგოი-ნაგო</w:t>
      </w:r>
      <w:bookmarkEnd w:id="42"/>
    </w:p>
    <w:p w14:paraId="58FEF01A" w14:textId="77777777" w:rsidR="0014565C" w:rsidRDefault="00000000">
      <w:pPr>
        <w:spacing w:before="269" w:after="269"/>
        <w:ind w:left="120"/>
      </w:pPr>
      <w:r>
        <w:rPr>
          <w:rFonts w:ascii="Times New Roman" w:hAnsi="Times New Roman"/>
          <w:i/>
          <w:color w:val="000000"/>
        </w:rPr>
        <w:t>მოკლე მოთხრობა, ექსკლუზიურად Toranoana მაღაზიისთვის</w:t>
      </w:r>
    </w:p>
    <w:p w14:paraId="474DED69" w14:textId="77777777" w:rsidR="0014565C" w:rsidRDefault="00000000">
      <w:pPr>
        <w:spacing w:before="269" w:after="269"/>
        <w:ind w:left="120"/>
      </w:pPr>
      <w:r>
        <w:rPr>
          <w:rFonts w:ascii="Times New Roman" w:hAnsi="Times New Roman"/>
          <w:color w:val="000000"/>
        </w:rPr>
        <w:t>დელზოგეიდის მეშვიდე სავარჯიშო ოთახი.</w:t>
      </w:r>
    </w:p>
    <w:p w14:paraId="1399B86D" w14:textId="77777777" w:rsidR="0014565C" w:rsidRDefault="00000000">
      <w:pPr>
        <w:spacing w:before="269" w:after="269"/>
        <w:ind w:left="120"/>
      </w:pPr>
      <w:r>
        <w:rPr>
          <w:rFonts w:ascii="Times New Roman" w:hAnsi="Times New Roman"/>
          <w:color w:val="000000"/>
        </w:rPr>
        <w:t>მე, მიშა და საშა დემონი უფლის მეორედ მოსვლის ცერემონიისთვის მოსამზადებლად დემონი უფლის ჰიმნის სიმღერაში ვვარჯიშობდით.</w:t>
      </w:r>
    </w:p>
    <w:p w14:paraId="0B44FAED" w14:textId="77777777" w:rsidR="0014565C" w:rsidRDefault="00000000">
      <w:pPr>
        <w:spacing w:before="269" w:after="269"/>
        <w:ind w:left="120"/>
      </w:pPr>
      <w:r>
        <w:rPr>
          <w:rFonts w:ascii="Times New Roman" w:hAnsi="Times New Roman"/>
          <w:color w:val="000000"/>
        </w:rPr>
        <w:t>„მართლა ვაპირებთ ამის სიმღერას დემონი უფლის მეორედ მოსვლის ცერემონიაზე?“ იკითხა საშამ, სინიალის მიერ შესრულებული მელოდიის მოსმენისას.</w:t>
      </w:r>
    </w:p>
    <w:p w14:paraId="705B1AF4" w14:textId="77777777" w:rsidR="0014565C" w:rsidRDefault="00000000">
      <w:pPr>
        <w:spacing w:before="269" w:after="269"/>
        <w:ind w:left="120"/>
      </w:pPr>
      <w:r>
        <w:rPr>
          <w:rFonts w:ascii="Times New Roman" w:hAnsi="Times New Roman"/>
          <w:color w:val="000000"/>
        </w:rPr>
        <w:t>- ჰმ, რა პრობლემაა?</w:t>
      </w:r>
    </w:p>
    <w:p w14:paraId="72260011" w14:textId="77777777" w:rsidR="0014565C" w:rsidRDefault="00000000">
      <w:pPr>
        <w:spacing w:before="269" w:after="269"/>
        <w:ind w:left="120"/>
      </w:pPr>
      <w:r>
        <w:rPr>
          <w:rFonts w:ascii="Times New Roman" w:hAnsi="Times New Roman"/>
          <w:color w:val="000000"/>
        </w:rPr>
        <w:t xml:space="preserve">— კარგი, კარგი... „ნაგოი-ნაგო-ნაგო, ნაგოი-ნაგო“ უცნაურად ჟღერს. რა თქმა უნდა, ეს </w:t>
      </w:r>
      <w:r>
        <w:rPr>
          <w:rFonts w:ascii="Times New Roman" w:hAnsi="Times New Roman"/>
          <w:i/>
          <w:color w:val="000000"/>
        </w:rPr>
        <w:t xml:space="preserve">მათ </w:t>
      </w:r>
      <w:r>
        <w:rPr>
          <w:rFonts w:ascii="Times New Roman" w:hAnsi="Times New Roman"/>
          <w:color w:val="000000"/>
        </w:rPr>
        <w:t>სულისკვეთებაშია, მაგრამ დარწმუნებული არ ვარ, რომ ასეთი ტექსტი მშვიდობის ცერემონიისთვის შესაფერისი იქნება...</w:t>
      </w:r>
    </w:p>
    <w:p w14:paraId="36DD8F14" w14:textId="77777777" w:rsidR="0014565C" w:rsidRDefault="00000000">
      <w:pPr>
        <w:spacing w:before="269" w:after="269"/>
        <w:ind w:left="120"/>
      </w:pPr>
      <w:r>
        <w:rPr>
          <w:rFonts w:ascii="Times New Roman" w:hAnsi="Times New Roman"/>
          <w:color w:val="000000"/>
        </w:rPr>
        <w:t>მიშამ და მე ერთმანეთს გადავხედეთ. მან რამდენჯერმე დაახამხამა თვალები.</w:t>
      </w:r>
    </w:p>
    <w:p w14:paraId="6CC6B254" w14:textId="77777777" w:rsidR="0014565C" w:rsidRDefault="00000000">
      <w:pPr>
        <w:spacing w:before="269" w:after="269"/>
        <w:ind w:left="120"/>
      </w:pPr>
      <w:r>
        <w:rPr>
          <w:rFonts w:ascii="Times New Roman" w:hAnsi="Times New Roman"/>
          <w:color w:val="000000"/>
        </w:rPr>
        <w:t>— ... რ-რა ხდება? შეგიძლია, გთხოვ, შეწყვიტო ისეთი მოქცევა, თითქოს რაღაც უცნაური ვთქვი?</w:t>
      </w:r>
    </w:p>
    <w:p w14:paraId="1DB425F9" w14:textId="77777777" w:rsidR="0014565C" w:rsidRDefault="00000000">
      <w:pPr>
        <w:spacing w:before="269" w:after="269"/>
        <w:ind w:left="120"/>
      </w:pPr>
      <w:r>
        <w:rPr>
          <w:rFonts w:ascii="Times New Roman" w:hAnsi="Times New Roman"/>
          <w:color w:val="000000"/>
        </w:rPr>
        <w:t>— სხვადასხვაგვარად წარმოითქმის.</w:t>
      </w:r>
    </w:p>
    <w:p w14:paraId="232172D6" w14:textId="77777777" w:rsidR="0014565C" w:rsidRDefault="00000000">
      <w:pPr>
        <w:spacing w:before="269" w:after="269"/>
        <w:ind w:left="120"/>
      </w:pPr>
      <w:r>
        <w:rPr>
          <w:rFonts w:ascii="Times New Roman" w:hAnsi="Times New Roman"/>
          <w:color w:val="000000"/>
        </w:rPr>
        <w:t>საშას გაოცებისგან თვალები გაუფართოვდა მიშას სიტყვებზე.</w:t>
      </w:r>
    </w:p>
    <w:p w14:paraId="553F4A1E" w14:textId="77777777" w:rsidR="0014565C" w:rsidRDefault="00000000">
      <w:pPr>
        <w:spacing w:before="269" w:after="269"/>
        <w:ind w:left="120"/>
      </w:pPr>
      <w:r>
        <w:rPr>
          <w:rFonts w:ascii="Times New Roman" w:hAnsi="Times New Roman"/>
          <w:color w:val="000000"/>
        </w:rPr>
        <w:t>- არა „ნაგოი-ნაგო-ნაგო“, არამედ „ნაგოი-ნაგო-ნაგო“.</w:t>
      </w:r>
    </w:p>
    <w:p w14:paraId="780B3A96" w14:textId="77777777" w:rsidR="0014565C" w:rsidRDefault="00000000">
      <w:pPr>
        <w:spacing w:before="269" w:after="269"/>
        <w:ind w:left="120"/>
      </w:pPr>
      <w:r>
        <w:rPr>
          <w:rFonts w:ascii="Times New Roman" w:hAnsi="Times New Roman"/>
          <w:color w:val="000000"/>
        </w:rPr>
        <w:t>- რა განსხვავებაა, თუ ეს არსებითად ერთი და იგივეა? ბოლოს და ბოლოს, იქ მღერიან: „გაიხადე შენი მშიშარა ჯავშანი“, „სიყვარულით სულში“ და „მე მოვედი, რომ მენახა, ვინ ხარ სინამდვილეში!“</w:t>
      </w:r>
    </w:p>
    <w:p w14:paraId="61D37697" w14:textId="77777777" w:rsidR="0014565C" w:rsidRDefault="00000000">
      <w:pPr>
        <w:spacing w:before="269" w:after="269"/>
        <w:ind w:left="120"/>
      </w:pPr>
      <w:r>
        <w:rPr>
          <w:rFonts w:ascii="Times New Roman" w:hAnsi="Times New Roman"/>
          <w:color w:val="000000"/>
        </w:rPr>
        <w:t>- ჰე-ჰა-ჰა, შენ საკუთარი თავის ერთგული ხარ, საშა. იცი, როგორ გაართო. ბოლოს და ბოლოს, კლოუნობის ნიჭი ნამდვილად გაქვს.</w:t>
      </w:r>
    </w:p>
    <w:p w14:paraId="0879607E" w14:textId="77777777" w:rsidR="0014565C" w:rsidRDefault="00000000">
      <w:pPr>
        <w:spacing w:before="269" w:after="269"/>
        <w:ind w:left="120"/>
      </w:pPr>
      <w:r>
        <w:rPr>
          <w:rFonts w:ascii="Times New Roman" w:hAnsi="Times New Roman"/>
          <w:color w:val="000000"/>
        </w:rPr>
        <w:t>საშა დაბნეული იყო.</w:t>
      </w:r>
    </w:p>
    <w:p w14:paraId="337768E3" w14:textId="77777777" w:rsidR="0014565C" w:rsidRDefault="00000000">
      <w:pPr>
        <w:spacing w:before="269" w:after="269"/>
        <w:ind w:left="120"/>
      </w:pPr>
      <w:r>
        <w:rPr>
          <w:rFonts w:ascii="Times New Roman" w:hAnsi="Times New Roman"/>
          <w:color w:val="000000"/>
        </w:rPr>
        <w:t>— ...ნ-არასწორია!</w:t>
      </w:r>
    </w:p>
    <w:p w14:paraId="06FF9F44" w14:textId="77777777" w:rsidR="0014565C" w:rsidRDefault="00000000">
      <w:pPr>
        <w:spacing w:before="269" w:after="269"/>
        <w:ind w:left="120"/>
      </w:pPr>
      <w:r>
        <w:rPr>
          <w:rFonts w:ascii="Times New Roman" w:hAnsi="Times New Roman"/>
          <w:color w:val="000000"/>
        </w:rPr>
        <w:t>- ეს სიტყვები უძველესი ჯადოსნური ენიდანაა და ნიშნავს: „მოდით, გავაერთიანოთ ჩვენი გულები და ერთი გავხდეთ“.</w:t>
      </w:r>
    </w:p>
    <w:p w14:paraId="178D9C2B" w14:textId="77777777" w:rsidR="0014565C" w:rsidRDefault="00000000">
      <w:pPr>
        <w:spacing w:before="269" w:after="269"/>
        <w:ind w:left="120"/>
      </w:pPr>
      <w:r>
        <w:rPr>
          <w:rFonts w:ascii="Times New Roman" w:hAnsi="Times New Roman"/>
          <w:color w:val="000000"/>
        </w:rPr>
        <w:lastRenderedPageBreak/>
        <w:t>- მიუხედავად იმისა, რომ მათ შეიძლება განსხვავებული ინტერპრეტაციები ჰქონდეთ, ტექსტში ერთმანეთის რწმენისა და ურთიერთდახმარების სურვილია. და თქვენ რაღაც „შიშველზე“ საუბრობთ - გამეცინა. - რა მიზნით დასჭირდებოდა ვინმეს შიშველი შეხვედრა?</w:t>
      </w:r>
    </w:p>
    <w:p w14:paraId="2EACD465" w14:textId="77777777" w:rsidR="0014565C" w:rsidRDefault="00000000">
      <w:pPr>
        <w:spacing w:before="269" w:after="269"/>
        <w:ind w:left="120"/>
      </w:pPr>
      <w:r>
        <w:rPr>
          <w:rFonts w:ascii="Times New Roman" w:hAnsi="Times New Roman"/>
          <w:color w:val="000000"/>
        </w:rPr>
        <w:t>საშა გაწითლდა და წუწუნით თქვა: „ცხადია, სექსისთვის...“</w:t>
      </w:r>
    </w:p>
    <w:p w14:paraId="375CF810" w14:textId="77777777" w:rsidR="0014565C" w:rsidRDefault="00000000">
      <w:pPr>
        <w:spacing w:before="269" w:after="269"/>
        <w:ind w:left="120"/>
      </w:pPr>
      <w:r>
        <w:rPr>
          <w:rFonts w:ascii="Times New Roman" w:hAnsi="Times New Roman"/>
          <w:color w:val="000000"/>
        </w:rPr>
        <w:t>- ნებისმიერ შემთხვევაში, მცირე კორექტირება დაგჭირდებათ.</w:t>
      </w:r>
    </w:p>
    <w:p w14:paraId="04A561B2" w14:textId="77777777" w:rsidR="0014565C" w:rsidRDefault="00000000">
      <w:pPr>
        <w:spacing w:before="269" w:after="269"/>
        <w:ind w:left="120"/>
      </w:pPr>
      <w:r>
        <w:rPr>
          <w:rFonts w:ascii="Times New Roman" w:hAnsi="Times New Roman"/>
          <w:color w:val="000000"/>
        </w:rPr>
        <w:t>- კარგი, კარგი, მაშინ ცოტას ვივარჯიშებ.</w:t>
      </w:r>
    </w:p>
    <w:p w14:paraId="57A1A202" w14:textId="77777777" w:rsidR="0014565C" w:rsidRDefault="00000000">
      <w:pPr>
        <w:spacing w:before="269" w:after="269"/>
        <w:ind w:left="120"/>
      </w:pPr>
      <w:r>
        <w:rPr>
          <w:rFonts w:ascii="Times New Roman" w:hAnsi="Times New Roman"/>
          <w:color w:val="000000"/>
        </w:rPr>
        <w:t>საშამ ღრმად ჩაისუნთქა და სიმღერა დაიწყო:</w:t>
      </w:r>
    </w:p>
    <w:p w14:paraId="6ED11757" w14:textId="77777777" w:rsidR="0014565C" w:rsidRDefault="00000000">
      <w:pPr>
        <w:spacing w:before="269" w:after="269"/>
        <w:ind w:left="120"/>
      </w:pPr>
      <w:r>
        <w:rPr>
          <w:rFonts w:ascii="Times New Roman" w:hAnsi="Times New Roman"/>
          <w:color w:val="000000"/>
        </w:rPr>
        <w:t>— ნაგოი-ნაგო-ნაგო, შიშველი-ნაგო♪.</w:t>
      </w:r>
    </w:p>
    <w:p w14:paraId="66796508" w14:textId="77777777" w:rsidR="0014565C" w:rsidRDefault="00000000">
      <w:pPr>
        <w:spacing w:before="269" w:after="269"/>
        <w:ind w:left="120"/>
      </w:pPr>
      <w:r>
        <w:rPr>
          <w:rFonts w:ascii="Times New Roman" w:hAnsi="Times New Roman"/>
          <w:color w:val="000000"/>
        </w:rPr>
        <w:t>მიშამ თავი დახარა. საშა აშკარად მღეროდა: „შიშველი“.</w:t>
      </w:r>
    </w:p>
    <w:p w14:paraId="5A25CAA2" w14:textId="77777777" w:rsidR="0014565C" w:rsidRDefault="00000000">
      <w:pPr>
        <w:spacing w:before="269" w:after="269"/>
        <w:ind w:left="120"/>
      </w:pPr>
      <w:r>
        <w:rPr>
          <w:rFonts w:ascii="Times New Roman" w:hAnsi="Times New Roman"/>
          <w:color w:val="000000"/>
        </w:rPr>
        <w:t>— უძველეს მაგიურ ენასთან დაკავშირებით პრობლემები გაქვთ?</w:t>
      </w:r>
    </w:p>
    <w:p w14:paraId="76DB83D0" w14:textId="77777777" w:rsidR="0014565C" w:rsidRDefault="00000000">
      <w:pPr>
        <w:spacing w:before="269" w:after="269"/>
        <w:ind w:left="120"/>
      </w:pPr>
      <w:r>
        <w:rPr>
          <w:rFonts w:ascii="Times New Roman" w:hAnsi="Times New Roman"/>
          <w:color w:val="000000"/>
        </w:rPr>
        <w:t>— ...საქმე ამაში არ არის. უბრალოდ, მე არ შემიძლია მისი წარმოთქმა მუსიკით, როგორც თქვენს უძველეს ჯადოსნურ ენაზე.</w:t>
      </w:r>
    </w:p>
    <w:p w14:paraId="5E5CB008" w14:textId="77777777" w:rsidR="0014565C" w:rsidRDefault="00000000">
      <w:pPr>
        <w:spacing w:before="269" w:after="269"/>
        <w:ind w:left="120"/>
      </w:pPr>
      <w:r>
        <w:rPr>
          <w:rFonts w:ascii="Times New Roman" w:hAnsi="Times New Roman"/>
          <w:color w:val="000000"/>
        </w:rPr>
        <w:t>"ნააგ-ნაგო-ნაგო, ნააგ-ნაგო♪", - მღეროდა მიშა შესანიშნავ ძველ ჯადოსნურ ენაზე.</w:t>
      </w:r>
    </w:p>
    <w:p w14:paraId="24DA0B49" w14:textId="77777777" w:rsidR="0014565C" w:rsidRDefault="00000000">
      <w:pPr>
        <w:spacing w:before="269" w:after="269"/>
        <w:ind w:left="120"/>
      </w:pPr>
      <w:r>
        <w:rPr>
          <w:rFonts w:ascii="Times New Roman" w:hAnsi="Times New Roman"/>
          <w:color w:val="000000"/>
        </w:rPr>
        <w:t>- ნაგოი-ნაგო-ნაგო, ნაგოი-ნა... ჰმ-მ-მ... თურმე "ნაგოი"...</w:t>
      </w:r>
    </w:p>
    <w:p w14:paraId="5BEFA3F8" w14:textId="77777777" w:rsidR="0014565C" w:rsidRDefault="00000000">
      <w:pPr>
        <w:spacing w:before="269" w:after="269"/>
        <w:ind w:left="120"/>
      </w:pPr>
      <w:r>
        <w:rPr>
          <w:rFonts w:ascii="Times New Roman" w:hAnsi="Times New Roman"/>
          <w:color w:val="000000"/>
        </w:rPr>
        <w:t>- ივარჯიშე და წარმატებას მიაღწევ.</w:t>
      </w:r>
    </w:p>
    <w:p w14:paraId="137240A1" w14:textId="77777777" w:rsidR="0014565C" w:rsidRDefault="00000000">
      <w:pPr>
        <w:spacing w:before="269" w:after="269"/>
        <w:ind w:left="120"/>
      </w:pPr>
      <w:r>
        <w:rPr>
          <w:rFonts w:ascii="Times New Roman" w:hAnsi="Times New Roman"/>
          <w:color w:val="000000"/>
        </w:rPr>
        <w:t>- იმედია. არასდროს ვყოფილვარ მომღერალი...</w:t>
      </w:r>
    </w:p>
    <w:p w14:paraId="21262AAB" w14:textId="77777777" w:rsidR="0014565C" w:rsidRDefault="00000000">
      <w:pPr>
        <w:spacing w:before="269" w:after="269"/>
        <w:ind w:left="120"/>
      </w:pPr>
      <w:r>
        <w:rPr>
          <w:rFonts w:ascii="Times New Roman" w:hAnsi="Times New Roman"/>
          <w:color w:val="000000"/>
        </w:rPr>
        <w:t>ამ დროს კარი გაიღო და ელენე შემოვიდა.</w:t>
      </w:r>
    </w:p>
    <w:p w14:paraId="503FB537" w14:textId="77777777" w:rsidR="0014565C" w:rsidRDefault="00000000">
      <w:pPr>
        <w:spacing w:before="269" w:after="269"/>
        <w:ind w:left="120"/>
      </w:pPr>
      <w:r>
        <w:rPr>
          <w:rFonts w:ascii="Times New Roman" w:hAnsi="Times New Roman"/>
          <w:color w:val="000000"/>
        </w:rPr>
        <w:t>— ვხედავ, რომ ბევრს მუშაობ. როგორ მიდის შენი სტაჟირება?</w:t>
      </w:r>
    </w:p>
    <w:p w14:paraId="3717E9AE" w14:textId="77777777" w:rsidR="0014565C" w:rsidRDefault="00000000">
      <w:pPr>
        <w:spacing w:before="269" w:after="269"/>
        <w:ind w:left="120"/>
      </w:pPr>
      <w:r>
        <w:rPr>
          <w:rFonts w:ascii="Times New Roman" w:hAnsi="Times New Roman"/>
          <w:color w:val="000000"/>
        </w:rPr>
        <w:t>- ოჰ, ზუსტად დროზე მოხვედი. როცა „ნააგ-ნაგო-ნაგო“-ს ვმღერი, მის წარმოთქმას ისე ვერ ვახერხებ, როგორც უძველესი ჯადოსნური ენა. შეგიძლია რაიმე მინიშნება მომცე?</w:t>
      </w:r>
    </w:p>
    <w:p w14:paraId="2B6C84DD" w14:textId="77777777" w:rsidR="0014565C" w:rsidRDefault="00000000">
      <w:pPr>
        <w:spacing w:before="269" w:after="269"/>
        <w:ind w:left="120"/>
      </w:pPr>
      <w:r>
        <w:rPr>
          <w:rFonts w:ascii="Times New Roman" w:hAnsi="Times New Roman"/>
          <w:color w:val="000000"/>
        </w:rPr>
        <w:t>- ოჰ, რა თქმა უნდა. უბრალოდ იმღერე ისე, როგორც არის და სულ ესაა.</w:t>
      </w:r>
    </w:p>
    <w:p w14:paraId="7D31E527" w14:textId="77777777" w:rsidR="0014565C" w:rsidRDefault="00000000">
      <w:pPr>
        <w:spacing w:before="269" w:after="269"/>
        <w:ind w:left="120"/>
      </w:pPr>
      <w:r>
        <w:rPr>
          <w:rFonts w:ascii="Times New Roman" w:hAnsi="Times New Roman"/>
          <w:color w:val="000000"/>
        </w:rPr>
        <w:t>— …ჰა? იმღერე ისე, როგორც არის?</w:t>
      </w:r>
    </w:p>
    <w:p w14:paraId="7E310552" w14:textId="77777777" w:rsidR="0014565C" w:rsidRDefault="00000000">
      <w:pPr>
        <w:spacing w:before="269" w:after="269"/>
        <w:ind w:left="120"/>
      </w:pPr>
      <w:r>
        <w:rPr>
          <w:rFonts w:ascii="Times New Roman" w:hAnsi="Times New Roman"/>
          <w:color w:val="000000"/>
        </w:rPr>
        <w:t>- ჰმ, კარგი, ეს ორმაგი მნიშვნელობაა. ვფიქრობ, აუცილებლად გამიგებთ, ლედი საშა.</w:t>
      </w:r>
    </w:p>
    <w:p w14:paraId="39A61A3E" w14:textId="77777777" w:rsidR="0014565C" w:rsidRDefault="00000000">
      <w:pPr>
        <w:spacing w:before="269" w:after="269"/>
        <w:ind w:left="120"/>
      </w:pPr>
      <w:r>
        <w:rPr>
          <w:rFonts w:ascii="Times New Roman" w:hAnsi="Times New Roman"/>
          <w:color w:val="000000"/>
        </w:rPr>
        <w:t>- ვიცოდი - „ნაგი“ აქ არის!</w:t>
      </w:r>
    </w:p>
    <w:p w14:paraId="34499551" w14:textId="77777777" w:rsidR="0014565C" w:rsidRDefault="00000000">
      <w:pPr>
        <w:spacing w:before="269" w:after="269"/>
        <w:ind w:left="120"/>
      </w:pPr>
      <w:r>
        <w:rPr>
          <w:rFonts w:ascii="Times New Roman" w:hAnsi="Times New Roman"/>
          <w:color w:val="000000"/>
        </w:rPr>
        <w:lastRenderedPageBreak/>
        <w:t>- ჰე-ჰა-ჰა.</w:t>
      </w:r>
    </w:p>
    <w:p w14:paraId="05F20145" w14:textId="77777777" w:rsidR="0014565C" w:rsidRDefault="00000000">
      <w:pPr>
        <w:spacing w:before="269" w:after="269"/>
        <w:ind w:left="120"/>
      </w:pPr>
      <w:r>
        <w:rPr>
          <w:rFonts w:ascii="Times New Roman" w:hAnsi="Times New Roman"/>
          <w:color w:val="000000"/>
        </w:rPr>
        <w:t>- ნუ იცინი!</w:t>
      </w:r>
    </w:p>
    <w:p w14:paraId="30277A6D" w14:textId="77777777" w:rsidR="0014565C" w:rsidRDefault="00000000">
      <w:pPr>
        <w:pStyle w:val="Heading2"/>
        <w:pageBreakBefore/>
        <w:spacing w:before="180" w:after="180"/>
        <w:ind w:left="120"/>
      </w:pPr>
      <w:bookmarkStart w:id="43" w:name="_Toc199672066"/>
      <w:r>
        <w:rPr>
          <w:rFonts w:ascii="Times New Roman" w:hAnsi="Times New Roman"/>
          <w:color w:val="000000"/>
          <w:sz w:val="33"/>
        </w:rPr>
        <w:lastRenderedPageBreak/>
        <w:t>მოთხრობა 3 (მოთამაშეები) – ჩაცმა მიღების ცერემონიისთვის</w:t>
      </w:r>
      <w:bookmarkEnd w:id="43"/>
    </w:p>
    <w:p w14:paraId="75907093" w14:textId="77777777" w:rsidR="0014565C"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413BB475" w14:textId="77777777" w:rsidR="0014565C" w:rsidRDefault="00000000">
      <w:pPr>
        <w:spacing w:before="269" w:after="269"/>
        <w:ind w:left="120"/>
      </w:pPr>
      <w:r>
        <w:rPr>
          <w:rFonts w:ascii="Times New Roman" w:hAnsi="Times New Roman"/>
          <w:color w:val="000000"/>
        </w:rPr>
        <w:t>დემონი მბრძანებლის მეორედ მოსვლის ცერემონიის უპრობლემოდ დასრულების შემდეგ, მე აჰარტელნის დიდ სულთა ტყეს ვესტუმრე.</w:t>
      </w:r>
    </w:p>
    <w:p w14:paraId="2A86CC7D" w14:textId="77777777" w:rsidR="0014565C" w:rsidRDefault="00000000">
      <w:pPr>
        <w:spacing w:before="269" w:after="269"/>
        <w:ind w:left="120"/>
      </w:pPr>
      <w:r>
        <w:rPr>
          <w:rFonts w:ascii="Times New Roman" w:hAnsi="Times New Roman"/>
          <w:color w:val="000000"/>
        </w:rPr>
        <w:t>- კარგი, გავაკეთე. შესანიშნავია, ლამაზი გამოვიდა. ნამდვილი ლამაზმანი ხარ.</w:t>
      </w:r>
    </w:p>
    <w:p w14:paraId="105FA50A" w14:textId="77777777" w:rsidR="0014565C" w:rsidRDefault="00000000">
      <w:pPr>
        <w:spacing w:before="269" w:after="269"/>
        <w:ind w:left="120"/>
      </w:pPr>
      <w:r>
        <w:rPr>
          <w:rFonts w:ascii="Times New Roman" w:hAnsi="Times New Roman"/>
          <w:color w:val="000000"/>
        </w:rPr>
        <w:t>ელეონორამ ზეზიას, რომელიც დაახლოებით თოთხმეტი წლის იყო, თმის შეკვრა დაასრულა. ლაპარაკის უნარის არქონის გამო თავი დახარა, რის გამოც ლურჯ ლენტს ლამაზად აკანკალდა.</w:t>
      </w:r>
    </w:p>
    <w:p w14:paraId="404B2B01" w14:textId="77777777" w:rsidR="0014565C" w:rsidRDefault="00000000">
      <w:pPr>
        <w:spacing w:before="269" w:after="269"/>
        <w:ind w:left="120"/>
      </w:pPr>
      <w:r>
        <w:rPr>
          <w:rFonts w:ascii="Times New Roman" w:hAnsi="Times New Roman"/>
          <w:color w:val="000000"/>
        </w:rPr>
        <w:t>- მაშ, ვინ იქნება შემდეგი?</w:t>
      </w:r>
    </w:p>
    <w:p w14:paraId="1EBD8BF3" w14:textId="77777777" w:rsidR="0014565C" w:rsidRDefault="00000000">
      <w:pPr>
        <w:spacing w:before="269" w:after="269"/>
        <w:ind w:left="120"/>
      </w:pPr>
      <w:r>
        <w:rPr>
          <w:rFonts w:ascii="Times New Roman" w:hAnsi="Times New Roman"/>
          <w:color w:val="000000"/>
        </w:rPr>
        <w:t>მას კიდევ ერთი ზესია მიუახლოვდა.</w:t>
      </w:r>
    </w:p>
    <w:p w14:paraId="68AEA0CC" w14:textId="77777777" w:rsidR="0014565C" w:rsidRDefault="00000000">
      <w:pPr>
        <w:spacing w:before="269" w:after="269"/>
        <w:ind w:left="120"/>
      </w:pPr>
      <w:r>
        <w:rPr>
          <w:rFonts w:ascii="Times New Roman" w:hAnsi="Times New Roman"/>
          <w:color w:val="000000"/>
        </w:rPr>
        <w:t>- მმმ?</w:t>
      </w:r>
    </w:p>
    <w:p w14:paraId="0E5BA2CE" w14:textId="77777777" w:rsidR="0014565C" w:rsidRDefault="00000000">
      <w:pPr>
        <w:spacing w:before="269" w:after="269"/>
        <w:ind w:left="120"/>
      </w:pPr>
      <w:r>
        <w:rPr>
          <w:rFonts w:ascii="Times New Roman" w:hAnsi="Times New Roman"/>
          <w:color w:val="000000"/>
        </w:rPr>
        <w:t>თმის სავარცხლით დავარცხნის შემდეგ, ელეონორას უცებ იდეა მოუვიდა თავში და ზეზიას თმის კოსად შეკვრა დაიწყო.</w:t>
      </w:r>
    </w:p>
    <w:p w14:paraId="6C817381" w14:textId="77777777" w:rsidR="0014565C" w:rsidRDefault="00000000">
      <w:pPr>
        <w:spacing w:before="269" w:after="269"/>
        <w:ind w:left="120"/>
      </w:pPr>
      <w:r>
        <w:rPr>
          <w:rFonts w:ascii="Times New Roman" w:hAnsi="Times New Roman"/>
          <w:color w:val="000000"/>
        </w:rPr>
        <w:t>„ელეონორა“, - დავუძახე მას და ელეონორამ შემომხედა, თან ზესიას თმის ოსტატურად დახვევას განაგრძობდა. „ყველას ასე აპირებ მომზადებას?“</w:t>
      </w:r>
    </w:p>
    <w:p w14:paraId="3D38FE52" w14:textId="77777777" w:rsidR="0014565C" w:rsidRDefault="00000000">
      <w:pPr>
        <w:spacing w:before="269" w:after="269"/>
        <w:ind w:left="120"/>
      </w:pPr>
      <w:r>
        <w:rPr>
          <w:rFonts w:ascii="Times New Roman" w:hAnsi="Times New Roman"/>
          <w:color w:val="000000"/>
        </w:rPr>
        <w:t>- ენიუნიენმა თქვა, რომ ზესიებს მიღების ცერემონიას გაუმართავდა. სამწუხარო იქნებოდა, თუ მათ არ ჩავაცმევდი.</w:t>
      </w:r>
    </w:p>
    <w:p w14:paraId="4E815D57" w14:textId="77777777" w:rsidR="0014565C" w:rsidRDefault="00000000">
      <w:pPr>
        <w:spacing w:before="269" w:after="269"/>
        <w:ind w:left="120"/>
      </w:pPr>
      <w:r>
        <w:rPr>
          <w:rFonts w:ascii="Times New Roman" w:hAnsi="Times New Roman"/>
          <w:color w:val="000000"/>
        </w:rPr>
        <w:t>ათი ათასი ზესიას ლაპარაკის სწავლების მიზნით, დღეიდან ისინი სულების სკოლაში გაგზავნიან. როგორც ჩანს, ენუნიენი ახალი სტუდენტების დიდი რაოდენობით კმაყოფილი დარჩა და მიღების ცერემონიის ჩატარება გადაწყვიტა. ამიტომ ზესიებმა გმირთა აკადემიის ფორმა ჩაიცვეს და ამ სადღესასწაულო დღისთვის მოირგო.</w:t>
      </w:r>
    </w:p>
    <w:p w14:paraId="53E6AC5E" w14:textId="77777777" w:rsidR="0014565C" w:rsidRDefault="00000000">
      <w:pPr>
        <w:spacing w:before="269" w:after="269"/>
        <w:ind w:left="120"/>
      </w:pPr>
      <w:r>
        <w:rPr>
          <w:rFonts w:ascii="Times New Roman" w:hAnsi="Times New Roman"/>
          <w:color w:val="000000"/>
        </w:rPr>
        <w:t>— ხელები ასწიე, თუ ჩემთან საუბარი ჯერ არ დაგიმთავრებია.</w:t>
      </w:r>
    </w:p>
    <w:p w14:paraId="536F8337" w14:textId="77777777" w:rsidR="0014565C" w:rsidRDefault="00000000">
      <w:pPr>
        <w:spacing w:before="269" w:after="269"/>
        <w:ind w:left="120"/>
      </w:pPr>
      <w:r>
        <w:rPr>
          <w:rFonts w:ascii="Times New Roman" w:hAnsi="Times New Roman"/>
          <w:color w:val="000000"/>
        </w:rPr>
        <w:t>ბევრი ხელი სწრაფად აწეულიყო. სულ დაახლოებით რვა ათასი იყო.</w:t>
      </w:r>
    </w:p>
    <w:p w14:paraId="7809B27D" w14:textId="77777777" w:rsidR="0014565C" w:rsidRDefault="00000000">
      <w:pPr>
        <w:spacing w:before="269" w:after="269"/>
        <w:ind w:left="120"/>
      </w:pPr>
      <w:r>
        <w:rPr>
          <w:rFonts w:ascii="Times New Roman" w:hAnsi="Times New Roman"/>
          <w:color w:val="000000"/>
        </w:rPr>
        <w:t>- ვაუ... მგონია, რომ მიღების ცერემონიაზე ვერ მოვასწრებთ.</w:t>
      </w:r>
    </w:p>
    <w:p w14:paraId="271159A0" w14:textId="77777777" w:rsidR="0014565C" w:rsidRDefault="00000000">
      <w:pPr>
        <w:spacing w:before="269" w:after="269"/>
        <w:ind w:left="120"/>
      </w:pPr>
      <w:r>
        <w:rPr>
          <w:rFonts w:ascii="Times New Roman" w:hAnsi="Times New Roman"/>
          <w:color w:val="000000"/>
        </w:rPr>
        <w:t>-მეც დაგეხმარები...</w:t>
      </w:r>
    </w:p>
    <w:p w14:paraId="5FA81E79" w14:textId="77777777" w:rsidR="0014565C" w:rsidRDefault="00000000">
      <w:pPr>
        <w:spacing w:before="269" w:after="269"/>
        <w:ind w:left="120"/>
      </w:pPr>
      <w:r>
        <w:rPr>
          <w:rFonts w:ascii="Times New Roman" w:hAnsi="Times New Roman"/>
          <w:color w:val="000000"/>
        </w:rPr>
        <w:lastRenderedPageBreak/>
        <w:t>პატარა ზესია უფროს დას მიუახლოვდა და თმა ლენტით შეუკრა. თუმცა, როგორც ჩანს, ჯერ არ იყო მიჩვეული, ამიტომ უხერხულად გააკეთა ეს და მისი სამღერიანი ნაწნავი უსწორმასწორო და აჩეჩილი გამოვიდა.</w:t>
      </w:r>
    </w:p>
    <w:p w14:paraId="4FA5EF82" w14:textId="77777777" w:rsidR="0014565C" w:rsidRDefault="00000000">
      <w:pPr>
        <w:spacing w:before="269" w:after="269"/>
        <w:ind w:left="120"/>
      </w:pPr>
      <w:r>
        <w:rPr>
          <w:rFonts w:ascii="Times New Roman" w:hAnsi="Times New Roman"/>
          <w:color w:val="000000"/>
        </w:rPr>
        <w:t>- …საყვარელი!..</w:t>
      </w:r>
    </w:p>
    <w:p w14:paraId="2BE2291E" w14:textId="77777777" w:rsidR="0014565C" w:rsidRDefault="00000000">
      <w:pPr>
        <w:spacing w:before="269" w:after="269"/>
        <w:ind w:left="120"/>
      </w:pPr>
      <w:r>
        <w:rPr>
          <w:rFonts w:ascii="Times New Roman" w:hAnsi="Times New Roman"/>
          <w:color w:val="000000"/>
        </w:rPr>
        <w:t>პატარა ზესიას ეფერებოდა, რომელიც ამაყად გამოჰყოფდა მკერდს, მისი უფროსი და სევდიანი თვალებით ელეონორასკენ შებრუნდა.</w:t>
      </w:r>
    </w:p>
    <w:p w14:paraId="1E50240A" w14:textId="77777777" w:rsidR="0014565C" w:rsidRDefault="00000000">
      <w:pPr>
        <w:spacing w:before="269" w:after="269"/>
        <w:ind w:left="120"/>
      </w:pPr>
      <w:r>
        <w:rPr>
          <w:rFonts w:ascii="Times New Roman" w:hAnsi="Times New Roman"/>
          <w:color w:val="000000"/>
        </w:rPr>
        <w:t>- ახლა კი დავასრულებ. ნუ ღელავ.</w:t>
      </w:r>
    </w:p>
    <w:p w14:paraId="038359B2" w14:textId="77777777" w:rsidR="0014565C" w:rsidRDefault="00000000">
      <w:pPr>
        <w:spacing w:before="269" w:after="269"/>
        <w:ind w:left="120"/>
      </w:pPr>
      <w:r>
        <w:rPr>
          <w:rFonts w:ascii="Times New Roman" w:hAnsi="Times New Roman"/>
          <w:color w:val="000000"/>
        </w:rPr>
        <w:t>— ბნელდება. მოიხსენი თმის სახვევები.</w:t>
      </w:r>
    </w:p>
    <w:p w14:paraId="6114AEC5" w14:textId="77777777" w:rsidR="0014565C" w:rsidRDefault="00000000">
      <w:pPr>
        <w:spacing w:before="269" w:after="269"/>
        <w:ind w:left="120"/>
      </w:pPr>
      <w:r>
        <w:rPr>
          <w:rFonts w:ascii="Times New Roman" w:hAnsi="Times New Roman"/>
          <w:color w:val="000000"/>
        </w:rPr>
        <w:t>- ა? კარგი.</w:t>
      </w:r>
    </w:p>
    <w:p w14:paraId="7181A2BD" w14:textId="77777777" w:rsidR="0014565C" w:rsidRDefault="00000000">
      <w:pPr>
        <w:spacing w:before="269" w:after="269"/>
        <w:ind w:left="120"/>
      </w:pPr>
      <w:r>
        <w:rPr>
          <w:rFonts w:ascii="Times New Roman" w:hAnsi="Times New Roman"/>
          <w:color w:val="000000"/>
        </w:rPr>
        <w:t>ელეონორამ ჯადოსნური წრე-საცავი გახსნა. მე თმის სამკაულები და ყველანაირი ლენტი ამოვიღე ღია ლურჯი ისრებით, რომლებზეც „მე გნეასი“ იყო დაწერილი და ერთდროულად შევეხე დარჩენილი რვა ათასი ზესიას თმას. თმა დავალაგე და ორნამენტებითა და თმის ლენტებით შევკარი.</w:t>
      </w:r>
    </w:p>
    <w:p w14:paraId="154D3170" w14:textId="77777777" w:rsidR="0014565C" w:rsidRDefault="00000000">
      <w:pPr>
        <w:spacing w:before="269" w:after="269"/>
        <w:ind w:left="120"/>
      </w:pPr>
      <w:r>
        <w:rPr>
          <w:rFonts w:ascii="Times New Roman" w:hAnsi="Times New Roman"/>
          <w:color w:val="000000"/>
        </w:rPr>
        <w:t>- ეს გამოდგება?</w:t>
      </w:r>
    </w:p>
    <w:p w14:paraId="4D6E4411" w14:textId="77777777" w:rsidR="0014565C" w:rsidRDefault="00000000">
      <w:pPr>
        <w:spacing w:before="269" w:after="269"/>
        <w:ind w:left="120"/>
      </w:pPr>
      <w:r>
        <w:rPr>
          <w:rFonts w:ascii="Times New Roman" w:hAnsi="Times New Roman"/>
          <w:color w:val="000000"/>
        </w:rPr>
        <w:t>- ააა, რა საყვარლები არიან ახლა! მადლობა, ანოს, შენ გადაარჩინე დღე.</w:t>
      </w:r>
    </w:p>
    <w:p w14:paraId="1A362ABA" w14:textId="77777777" w:rsidR="0014565C" w:rsidRDefault="00000000">
      <w:pPr>
        <w:spacing w:before="269" w:after="269"/>
        <w:ind w:left="120"/>
      </w:pPr>
      <w:r>
        <w:rPr>
          <w:rFonts w:ascii="Times New Roman" w:hAnsi="Times New Roman"/>
          <w:color w:val="000000"/>
        </w:rPr>
        <w:t>ელეონორამ შვებით ამოისუნთქა და ქვაზე ჩამოჯდა. ჩემს მოსვლამდეც კი, ის ზესიას თმას რიგრიგობით ალაგებდა და ძალიან დაღლილი იყო.</w:t>
      </w:r>
    </w:p>
    <w:p w14:paraId="2B11E049" w14:textId="77777777" w:rsidR="0014565C" w:rsidRDefault="00000000">
      <w:pPr>
        <w:spacing w:before="269" w:after="269"/>
        <w:ind w:left="120"/>
      </w:pPr>
      <w:r>
        <w:rPr>
          <w:rFonts w:ascii="Times New Roman" w:hAnsi="Times New Roman"/>
          <w:color w:val="000000"/>
        </w:rPr>
        <w:t>- მმმ, შესანიშნავი სამუშაოა!</w:t>
      </w:r>
    </w:p>
    <w:p w14:paraId="67D62BA1" w14:textId="77777777" w:rsidR="0014565C" w:rsidRDefault="00000000">
      <w:pPr>
        <w:spacing w:before="269" w:after="269"/>
        <w:ind w:left="120"/>
      </w:pPr>
      <w:r>
        <w:rPr>
          <w:rFonts w:ascii="Times New Roman" w:hAnsi="Times New Roman"/>
          <w:color w:val="000000"/>
        </w:rPr>
        <w:t>ელეონორამ ხელები თავის გრძელ თმაზე გადაიტანა და კოსად დაიწყო შეკვრა. მაგრამ ამ პროცესში, უცებ შემომხედა.</w:t>
      </w:r>
    </w:p>
    <w:p w14:paraId="1E54BAE6" w14:textId="77777777" w:rsidR="0014565C" w:rsidRDefault="00000000">
      <w:pPr>
        <w:spacing w:before="269" w:after="269"/>
        <w:ind w:left="120"/>
      </w:pPr>
      <w:r>
        <w:rPr>
          <w:rFonts w:ascii="Times New Roman" w:hAnsi="Times New Roman"/>
          <w:color w:val="000000"/>
        </w:rPr>
        <w:t>- მისმინე, ანოს, შეგიძლია მეც შემიკრა თმა? ძალიან დავიღალე.</w:t>
      </w:r>
    </w:p>
    <w:p w14:paraId="3392C340" w14:textId="77777777" w:rsidR="0014565C" w:rsidRDefault="00000000">
      <w:pPr>
        <w:spacing w:before="269" w:after="269"/>
        <w:ind w:left="120"/>
      </w:pPr>
      <w:r>
        <w:rPr>
          <w:rFonts w:ascii="Times New Roman" w:hAnsi="Times New Roman"/>
          <w:color w:val="000000"/>
        </w:rPr>
        <w:t>- კარგი, მაშინ კარგი.</w:t>
      </w:r>
    </w:p>
    <w:p w14:paraId="205942D9" w14:textId="77777777" w:rsidR="0014565C" w:rsidRDefault="00000000">
      <w:pPr>
        <w:spacing w:before="269" w:after="269"/>
        <w:ind w:left="120"/>
      </w:pPr>
      <w:r>
        <w:rPr>
          <w:rFonts w:ascii="Times New Roman" w:hAnsi="Times New Roman"/>
          <w:color w:val="000000"/>
        </w:rPr>
        <w:t>უკნიდან ელეონორას მივუახლოვდი და თმაზე შევეხე.</w:t>
      </w:r>
    </w:p>
    <w:p w14:paraId="1B663515" w14:textId="77777777" w:rsidR="0014565C" w:rsidRDefault="00000000">
      <w:pPr>
        <w:spacing w:before="269" w:after="269"/>
        <w:ind w:left="120"/>
      </w:pPr>
      <w:r>
        <w:rPr>
          <w:rFonts w:ascii="Times New Roman" w:hAnsi="Times New Roman"/>
          <w:color w:val="000000"/>
        </w:rPr>
        <w:t>- ჰე-ჰე, შეგიძლია როგორც გინდა, ისე შეკრა.</w:t>
      </w:r>
    </w:p>
    <w:p w14:paraId="3B0F2D96" w14:textId="77777777" w:rsidR="0014565C" w:rsidRDefault="00000000">
      <w:pPr>
        <w:spacing w:before="269" w:after="269"/>
        <w:ind w:left="120"/>
      </w:pPr>
      <w:r>
        <w:rPr>
          <w:rFonts w:ascii="Times New Roman" w:hAnsi="Times New Roman"/>
          <w:color w:val="000000"/>
        </w:rPr>
        <w:t>ელეონორამ თავი უკან გადახარა და ეშმაკურად გაიღიმა. მე მისი თმის შეწნვა დავიწყე, რათა მისი ტანსაცმელი შეუხამებინა.</w:t>
      </w:r>
    </w:p>
    <w:p w14:paraId="5054ADDB" w14:textId="77777777" w:rsidR="0014565C" w:rsidRDefault="00000000">
      <w:pPr>
        <w:spacing w:before="269" w:after="269"/>
        <w:ind w:left="120"/>
      </w:pPr>
      <w:r>
        <w:rPr>
          <w:rFonts w:ascii="Times New Roman" w:hAnsi="Times New Roman"/>
          <w:color w:val="000000"/>
        </w:rPr>
        <w:t>„ვფიქრობ, ბოლო ორი ათასი წლის განმავლობაში შენი ქვეშევრდომები გაბრაზდებიან ჩემზე, რომ დიდ და საშინელ დემონთა მბრძანებელს თმის დავავალე.“</w:t>
      </w:r>
    </w:p>
    <w:p w14:paraId="5B9E86A5" w14:textId="77777777" w:rsidR="0014565C" w:rsidRDefault="00000000">
      <w:pPr>
        <w:spacing w:before="269" w:after="269"/>
        <w:ind w:left="120"/>
      </w:pPr>
      <w:r>
        <w:rPr>
          <w:rFonts w:ascii="Times New Roman" w:hAnsi="Times New Roman"/>
          <w:color w:val="000000"/>
        </w:rPr>
        <w:lastRenderedPageBreak/>
        <w:t>- რას ამბობ, ახლა მშვიდობიანი დროა. უფრო მეტიც, ჩვენ კლასელები ვართ, ამიტომ ამაში უჩვეულო არაფერია.</w:t>
      </w:r>
    </w:p>
    <w:p w14:paraId="6BA04AD8" w14:textId="77777777" w:rsidR="0014565C" w:rsidRDefault="00000000">
      <w:pPr>
        <w:spacing w:before="269" w:after="269"/>
        <w:ind w:left="120"/>
      </w:pPr>
      <w:r>
        <w:rPr>
          <w:rFonts w:ascii="Times New Roman" w:hAnsi="Times New Roman"/>
          <w:color w:val="000000"/>
        </w:rPr>
        <w:t>ეს რომ გაიგო, ისე გაიღიმა, თითქოს სასაცილოდ მოეჩვენა, საჩვენებელი თითი ასწია და კმაყოფილმა თქვა:</w:t>
      </w:r>
    </w:p>
    <w:p w14:paraId="7F6437AD" w14:textId="77777777" w:rsidR="0014565C" w:rsidRDefault="00000000">
      <w:pPr>
        <w:spacing w:before="269" w:after="269"/>
        <w:ind w:left="120"/>
      </w:pPr>
      <w:r>
        <w:rPr>
          <w:rFonts w:ascii="Times New Roman" w:hAnsi="Times New Roman"/>
          <w:color w:val="000000"/>
        </w:rPr>
        <w:t>— მე ბიჭებს ამის გაკეთების უფლებას არ ვაძლევ.</w:t>
      </w:r>
    </w:p>
    <w:p w14:paraId="42B8E7C0" w14:textId="77777777" w:rsidR="0014565C" w:rsidRDefault="00000000">
      <w:pPr>
        <w:pStyle w:val="Heading2"/>
        <w:pageBreakBefore/>
        <w:spacing w:before="180" w:after="180"/>
        <w:ind w:left="120"/>
      </w:pPr>
      <w:bookmarkStart w:id="44" w:name="_Toc199672067"/>
      <w:r>
        <w:rPr>
          <w:rFonts w:ascii="Times New Roman" w:hAnsi="Times New Roman"/>
          <w:color w:val="000000"/>
          <w:sz w:val="33"/>
        </w:rPr>
        <w:lastRenderedPageBreak/>
        <w:t>მოთხრობა 4 (Melonbooks) – §. საჩუქარი საყვარელ ქალიშვილს</w:t>
      </w:r>
      <w:bookmarkEnd w:id="44"/>
    </w:p>
    <w:p w14:paraId="4A9F8CFD" w14:textId="77777777" w:rsidR="0014565C"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65F09063" w14:textId="77777777" w:rsidR="0014565C" w:rsidRDefault="00000000">
      <w:pPr>
        <w:spacing w:before="269" w:after="269"/>
        <w:ind w:left="120"/>
      </w:pPr>
      <w:r>
        <w:rPr>
          <w:rFonts w:ascii="Times New Roman" w:hAnsi="Times New Roman"/>
          <w:color w:val="000000"/>
        </w:rPr>
        <w:t>შორიდან უყურებდა მის ზრდას.</w:t>
      </w:r>
    </w:p>
    <w:p w14:paraId="58E014EF" w14:textId="77777777" w:rsidR="0014565C" w:rsidRDefault="00000000">
      <w:pPr>
        <w:spacing w:before="269" w:after="269"/>
        <w:ind w:left="120"/>
      </w:pPr>
      <w:r>
        <w:rPr>
          <w:rFonts w:ascii="Times New Roman" w:hAnsi="Times New Roman"/>
          <w:color w:val="000000"/>
        </w:rPr>
        <w:t>მისა ახლა ათი წლის იყო და, რადგან მშობლები არ ჰყავდა, ბავშვთა სახლში გაიზარდა. საბედნიეროდ, დილჰეიდი მშვიდი გახდა და ობლადაც კი, ყოველგვარი უხერხულობის გარეშე შეეძლო ცხოვრება.</w:t>
      </w:r>
    </w:p>
    <w:p w14:paraId="278FEF0A" w14:textId="77777777" w:rsidR="0014565C" w:rsidRDefault="00000000">
      <w:pPr>
        <w:spacing w:before="269" w:after="269"/>
        <w:ind w:left="120"/>
      </w:pPr>
      <w:r>
        <w:rPr>
          <w:rFonts w:ascii="Times New Roman" w:hAnsi="Times New Roman"/>
          <w:color w:val="000000"/>
        </w:rPr>
        <w:t>ბუს ჯადოსნური თვალებით მისას სახეს რომ უყურებდა, შინმა შენიშნა, რომ ის ხშირად არ იღიმოდა.</w:t>
      </w:r>
    </w:p>
    <w:p w14:paraId="57D220C8" w14:textId="77777777" w:rsidR="0014565C" w:rsidRDefault="00000000">
      <w:pPr>
        <w:spacing w:before="269" w:after="269"/>
        <w:ind w:left="120"/>
      </w:pPr>
      <w:r>
        <w:rPr>
          <w:rFonts w:ascii="Times New Roman" w:hAnsi="Times New Roman"/>
          <w:color w:val="000000"/>
        </w:rPr>
        <w:t>ადრე სხვანაირად იყო. მისა ძალიან ემოციური გოგონა იყო, მისი სახის გამომეტყველება მუდმივად იცვლებოდა და ხშირად იღიმოდა. მგონი, მაშინ ხუთი წლის იყო. მაგრამ დროთა განმავლობაში ღიმილი შეწყვიტა და სახის გამომეტყველებაც დაცარიელდა. რადგან შინს მასთან ახლოს ყოფნა არ შეეძლო, არ იცოდა, რამ გამოიწვია ეს ცვლილება.</w:t>
      </w:r>
    </w:p>
    <w:p w14:paraId="334083CE" w14:textId="77777777" w:rsidR="0014565C" w:rsidRDefault="00000000">
      <w:pPr>
        <w:spacing w:before="269" w:after="269"/>
        <w:ind w:left="120"/>
      </w:pPr>
      <w:r>
        <w:rPr>
          <w:rFonts w:ascii="Times New Roman" w:hAnsi="Times New Roman"/>
          <w:color w:val="000000"/>
        </w:rPr>
        <w:t>უფრო ზუსტად, მას სჯეროდა, რომ მასთან ახლოს იყო. უბრალოდ, დემონური მახვილის გამო, გულით ვერ ხვდებოდა მის გრძნობებს. თუმცა, სწორედ ამ მიზეზით ვერ იკავებდა თავს ქალიშვილის მომავალზე ფიქრისგან, რომლის გამომეტყველებაც მისას ჰგავდა.</w:t>
      </w:r>
    </w:p>
    <w:p w14:paraId="4D0D45EF" w14:textId="77777777" w:rsidR="0014565C" w:rsidRDefault="00000000">
      <w:pPr>
        <w:spacing w:before="269" w:after="269"/>
        <w:ind w:left="120"/>
      </w:pPr>
      <w:r>
        <w:rPr>
          <w:rFonts w:ascii="Times New Roman" w:hAnsi="Times New Roman"/>
          <w:color w:val="000000"/>
        </w:rPr>
        <w:t>ერთ დღეს მისა გაუჩინარდა და ბავშვთა სახლში პანიკა დაიწყო. მთელი დღე ვერ იპოვეს და ყველა ღელავდა, რომ შეიძლება რამე დაემართა. მაგრამ სამი დღის შემდეგ ის თავიდან ფეხებამდე ტალახში გახვეული დაბრუნდა. ბავშვთა სახლის დემონებმა ჰკითხეს, სად წავიდა, მაგრამ მისამ არასდროს უპასუხა.</w:t>
      </w:r>
    </w:p>
    <w:p w14:paraId="1140C256" w14:textId="77777777" w:rsidR="0014565C" w:rsidRDefault="00000000">
      <w:pPr>
        <w:spacing w:before="269" w:after="269"/>
        <w:ind w:left="120"/>
      </w:pPr>
      <w:r>
        <w:rPr>
          <w:rFonts w:ascii="Times New Roman" w:hAnsi="Times New Roman"/>
          <w:color w:val="000000"/>
        </w:rPr>
        <w:t>იმ ღამეს ის დასაძინებლად წავიდა და ხელში ფოთოლი მაგრად ეჭირა. ეს იყო წმინდა ხის ფოთოლი, რომელშიც, როგორც ამბობენ, სული ბინადრობს და რომელიც მან მიდჰეიზიდან შორს, ტყეში იპოვა.</w:t>
      </w:r>
    </w:p>
    <w:p w14:paraId="7C6C0EEB" w14:textId="77777777" w:rsidR="0014565C" w:rsidRDefault="00000000">
      <w:pPr>
        <w:spacing w:before="269" w:after="269"/>
        <w:ind w:left="120"/>
      </w:pPr>
      <w:r>
        <w:rPr>
          <w:rFonts w:ascii="Times New Roman" w:hAnsi="Times New Roman"/>
          <w:color w:val="000000"/>
        </w:rPr>
        <w:t>ჭორი დადიოდა, რომ თუ ამ ფოთლით ხელში დაიძინებ, შეძლებ ნანატრი სიზმრის ნახვას, მაგრამ ამის შესახებ არავისთვის არ შეგიძლია უთხრა. სწორედ ამიტომ წავიდა მისა წმინდა ხის ფოთლის მოსატანად მარტო, არავისთვის უთქვამს.</w:t>
      </w:r>
    </w:p>
    <w:p w14:paraId="5885379E" w14:textId="77777777" w:rsidR="0014565C" w:rsidRDefault="00000000">
      <w:pPr>
        <w:spacing w:before="269" w:after="269"/>
        <w:ind w:left="120"/>
      </w:pPr>
      <w:r>
        <w:rPr>
          <w:rFonts w:ascii="Times New Roman" w:hAnsi="Times New Roman"/>
          <w:color w:val="000000"/>
        </w:rPr>
        <w:t>— …მამიკო… დედიკო… — თქვა მიშამ და თვალები დახუჭა საწოლში. — …მოხვალ და მნახავ… სიზმარში მაინც?…</w:t>
      </w:r>
    </w:p>
    <w:p w14:paraId="09B3981F" w14:textId="77777777" w:rsidR="0014565C" w:rsidRDefault="00000000">
      <w:pPr>
        <w:spacing w:before="269" w:after="269"/>
        <w:ind w:left="120"/>
      </w:pPr>
      <w:r>
        <w:rPr>
          <w:rFonts w:ascii="Times New Roman" w:hAnsi="Times New Roman"/>
          <w:color w:val="000000"/>
        </w:rPr>
        <w:t>ემოციებით იყო გადატვირთული.</w:t>
      </w:r>
    </w:p>
    <w:p w14:paraId="49DF8A12" w14:textId="77777777" w:rsidR="0014565C" w:rsidRDefault="00000000">
      <w:pPr>
        <w:spacing w:before="269" w:after="269"/>
        <w:ind w:left="120"/>
      </w:pPr>
      <w:r>
        <w:rPr>
          <w:rFonts w:ascii="Times New Roman" w:hAnsi="Times New Roman"/>
          <w:color w:val="000000"/>
        </w:rPr>
        <w:t>მშობლებთან სიზმრის სანახავად, მიშა, მიუხედავად მცირე ასაკისა, შორეულ ტყეში წმინდა ხესთან წავიდა.</w:t>
      </w:r>
    </w:p>
    <w:p w14:paraId="1FC09FD8" w14:textId="77777777" w:rsidR="0014565C" w:rsidRDefault="00000000">
      <w:pPr>
        <w:spacing w:before="269" w:after="269"/>
        <w:ind w:left="120"/>
      </w:pPr>
      <w:r>
        <w:rPr>
          <w:rFonts w:ascii="Times New Roman" w:hAnsi="Times New Roman"/>
          <w:color w:val="000000"/>
        </w:rPr>
        <w:lastRenderedPageBreak/>
        <w:t>თუმცა, მისი სურვილი არ ახდა. წმინდა ხეში სული არ იყო და ეს მხოლოდ ჭორი იყო და მეტი არაფერი.</w:t>
      </w:r>
    </w:p>
    <w:p w14:paraId="3BC0EA00" w14:textId="77777777" w:rsidR="0014565C" w:rsidRDefault="00000000">
      <w:pPr>
        <w:spacing w:before="269" w:after="269"/>
        <w:ind w:left="120"/>
      </w:pPr>
      <w:r>
        <w:rPr>
          <w:rFonts w:ascii="Times New Roman" w:hAnsi="Times New Roman"/>
          <w:color w:val="000000"/>
        </w:rPr>
        <w:t>განაწყენდებოდა გაღვიძებისას? ნამდვილად კი. ამაზე ფიქრის შემდეგ, სინგი გვიან ღამით თავშესაფარში შეიპარა თავის ბუსთან ერთად.</w:t>
      </w:r>
    </w:p>
    <w:p w14:paraId="72DDD53E" w14:textId="77777777" w:rsidR="0014565C" w:rsidRDefault="00000000">
      <w:pPr>
        <w:spacing w:before="269" w:after="269"/>
        <w:ind w:left="120"/>
      </w:pPr>
      <w:r>
        <w:rPr>
          <w:rFonts w:ascii="Times New Roman" w:hAnsi="Times New Roman"/>
          <w:color w:val="000000"/>
        </w:rPr>
        <w:t>ის მისას ოთახში შევიდა და დემონური ხმლის ნახევარი იატაკში ჩაარჭო, ბუ კი მის სახელურზე ჩამოჯდა.</w:t>
      </w:r>
    </w:p>
    <w:p w14:paraId="434AA428" w14:textId="77777777" w:rsidR="0014565C" w:rsidRDefault="00000000">
      <w:pPr>
        <w:spacing w:before="269" w:after="269"/>
        <w:ind w:left="120"/>
      </w:pPr>
      <w:r>
        <w:rPr>
          <w:rFonts w:ascii="Times New Roman" w:hAnsi="Times New Roman"/>
          <w:color w:val="000000"/>
        </w:rPr>
        <w:t>- ... მმმ...</w:t>
      </w:r>
    </w:p>
    <w:p w14:paraId="21887D75" w14:textId="77777777" w:rsidR="0014565C" w:rsidRDefault="00000000">
      <w:pPr>
        <w:spacing w:before="269" w:after="269"/>
        <w:ind w:left="120"/>
      </w:pPr>
      <w:r>
        <w:rPr>
          <w:rFonts w:ascii="Times New Roman" w:hAnsi="Times New Roman"/>
          <w:color w:val="000000"/>
        </w:rPr>
        <w:t>შინმა ფრთხილად გაიწოდა ხელი, რომ კოშმარით დატანჯული მისას ლოყაზე შეხებოდა და ეჩვენა, რომ მისი გამომეტყველება შერბილდა.</w:t>
      </w:r>
    </w:p>
    <w:p w14:paraId="0C41ACB3" w14:textId="77777777" w:rsidR="0014565C" w:rsidRDefault="00000000">
      <w:pPr>
        <w:spacing w:before="269" w:after="269"/>
        <w:ind w:left="120"/>
      </w:pPr>
      <w:r>
        <w:rPr>
          <w:rFonts w:ascii="Times New Roman" w:hAnsi="Times New Roman"/>
          <w:color w:val="000000"/>
        </w:rPr>
        <w:t>„ვწუხვარ, რომ სიზმარშიც კი ვერ გნახავ“, - რბილად უთხრა მან მძინარე ქალიშვილს. „შენი დედა ხშირად იღიმოდა სახეზე სიხარულითა და სიყვარულით. დარწმუნებული ვარ, ღიმილი შენც მოგერგება“, - სინმა ნაზად მოეფერა ლოყაზე. „ბევრი რამის თქმა არ შემიძლია. მხოლოდ დემონური მახვილის ნახევარი და რამდენიმე სიტყვა შემიძლია მოგცე, მისა, შენი დედის წასვლის შესახებ. იმაზე, რომ ნახევრად სული ხარ, ნახევრად დემონი. და იმაზე, რომ ვერ გნახავ. მაგრამ...“</w:t>
      </w:r>
    </w:p>
    <w:p w14:paraId="4E8B1589" w14:textId="77777777" w:rsidR="0014565C" w:rsidRDefault="00000000">
      <w:pPr>
        <w:spacing w:before="269" w:after="269"/>
        <w:ind w:left="120"/>
      </w:pPr>
      <w:r>
        <w:rPr>
          <w:rFonts w:ascii="Times New Roman" w:hAnsi="Times New Roman"/>
          <w:color w:val="000000"/>
        </w:rPr>
        <w:t>მისას დახუჭული თვალებიდან ცრემლი წამოუვიდა. სინმა თითით მოიწმინდა.</w:t>
      </w:r>
    </w:p>
    <w:p w14:paraId="48C5FFB0" w14:textId="77777777" w:rsidR="0014565C" w:rsidRDefault="00000000">
      <w:pPr>
        <w:spacing w:before="269" w:after="269"/>
        <w:ind w:left="120"/>
      </w:pPr>
      <w:r>
        <w:rPr>
          <w:rFonts w:ascii="Times New Roman" w:hAnsi="Times New Roman"/>
          <w:color w:val="000000"/>
        </w:rPr>
        <w:t>„აუცილებლად დაგიცავ. რაც არ უნდა მოხდეს, ჩემი გული ყოველთვის შენთან იქნება, მისა“, - სინმა ნაზი მზერით შეხედა საყვარელ ქალიშვილს. „იყავი ჯანმრთელი და ბედნიერი“, - ევედრებოდა სინი. „გისურვებ, შეხვდე ისეთ ადამიანს, ვინც გაგაღიმებს. და...“</w:t>
      </w:r>
    </w:p>
    <w:p w14:paraId="6EEED163" w14:textId="77777777" w:rsidR="0014565C" w:rsidRDefault="00000000">
      <w:pPr>
        <w:spacing w:before="269" w:after="269"/>
        <w:ind w:left="120"/>
      </w:pPr>
      <w:r>
        <w:rPr>
          <w:rFonts w:ascii="Times New Roman" w:hAnsi="Times New Roman"/>
          <w:color w:val="000000"/>
        </w:rPr>
        <w:t>სინმა ფრთხილად შეისწორა საბანი, რომელიც ოდნავ გადაგდებული ჰქონდა.</w:t>
      </w:r>
    </w:p>
    <w:p w14:paraId="5AE3A39F" w14:textId="77777777" w:rsidR="0014565C" w:rsidRDefault="00000000">
      <w:pPr>
        <w:spacing w:before="269" w:after="269"/>
        <w:ind w:left="120"/>
      </w:pPr>
      <w:r>
        <w:rPr>
          <w:rFonts w:ascii="Times New Roman" w:hAnsi="Times New Roman"/>
          <w:color w:val="000000"/>
        </w:rPr>
        <w:t>- იმედია, ტომბოივით ძილს შეწყვეტ.</w:t>
      </w:r>
    </w:p>
    <w:p w14:paraId="6A08F0E3" w14:textId="77777777" w:rsidR="0014565C" w:rsidRDefault="00000000">
      <w:pPr>
        <w:spacing w:before="269" w:after="269"/>
        <w:ind w:left="120"/>
      </w:pPr>
      <w:r>
        <w:rPr>
          <w:rFonts w:ascii="Times New Roman" w:hAnsi="Times New Roman"/>
          <w:color w:val="000000"/>
        </w:rPr>
        <w:t>სინი მშვიდად შებრუნდა და წავიდა.</w:t>
      </w:r>
    </w:p>
    <w:sectPr w:rsidR="0014565C">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14565C"/>
    <w:rsid w:val="00065848"/>
    <w:rsid w:val="0014565C"/>
    <w:rsid w:val="001F039D"/>
    <w:rsid w:val="00233AA7"/>
    <w:rsid w:val="00243590"/>
    <w:rsid w:val="002568AD"/>
    <w:rsid w:val="003C4799"/>
    <w:rsid w:val="006938E0"/>
    <w:rsid w:val="00700006"/>
    <w:rsid w:val="007565F9"/>
    <w:rsid w:val="00B17363"/>
    <w:rsid w:val="00E71675"/>
    <w:rsid w:val="00F80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39329"/>
  <w15:docId w15:val="{0F5E9665-A9A7-4E29-B8F3-81F0E52C1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styleId="TOCHeading">
    <w:name w:val="TOC Heading"/>
    <w:basedOn w:val="Heading1"/>
    <w:next w:val="Normal"/>
    <w:uiPriority w:val="39"/>
    <w:unhideWhenUsed/>
    <w:qFormat/>
    <w:rsid w:val="003C4799"/>
    <w:pPr>
      <w:spacing w:before="240" w:after="0" w:line="259" w:lineRule="auto"/>
      <w:outlineLvl w:val="9"/>
    </w:pPr>
    <w:rPr>
      <w:b w:val="0"/>
      <w:bCs w:val="0"/>
      <w:sz w:val="32"/>
      <w:szCs w:val="32"/>
      <w:lang w:val="en-US"/>
    </w:rPr>
  </w:style>
  <w:style w:type="paragraph" w:styleId="TOC2">
    <w:name w:val="toc 2"/>
    <w:basedOn w:val="Normal"/>
    <w:next w:val="Normal"/>
    <w:autoRedefine/>
    <w:uiPriority w:val="39"/>
    <w:unhideWhenUsed/>
    <w:rsid w:val="003C4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14489-5E00-4D9C-A574-F91F8AB2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333</Pages>
  <Words>67896</Words>
  <Characters>387011</Characters>
  <Application>Microsoft Office Word</Application>
  <DocSecurity>0</DocSecurity>
  <Lines>3225</Lines>
  <Paragraphs>907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cp:lastModifiedBy>
  <cp:revision>7</cp:revision>
  <dcterms:created xsi:type="dcterms:W3CDTF">2025-05-31T14:44:00Z</dcterms:created>
  <dcterms:modified xsi:type="dcterms:W3CDTF">2025-06-01T09:47:00Z</dcterms:modified>
</cp:coreProperties>
</file>